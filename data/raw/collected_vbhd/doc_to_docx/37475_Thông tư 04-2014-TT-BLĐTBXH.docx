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4454" w:rsidRDefault="00EA4454" w:rsidP="005C0294">
      <w:pPr>
        <w:spacing w:before="120"/>
        <w:rPr>
          <w:sz w:val="20"/>
          <w:szCs w:val="20"/>
        </w:rPr>
      </w:pPr>
      <w:bookmarkStart w:id="0" w:name="_GoBack"/>
      <w:bookmarkEnd w:id="0"/>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B173BE" w:rsidRPr="009D5C82">
        <w:tc>
          <w:tcPr>
            <w:tcW w:w="4308" w:type="dxa"/>
          </w:tcPr>
          <w:p w:rsidR="00B173BE" w:rsidRPr="009D5C82" w:rsidRDefault="00B173BE" w:rsidP="009D5C82">
            <w:pPr>
              <w:jc w:val="center"/>
              <w:rPr>
                <w:rFonts w:ascii="Times New Roman" w:hAnsi="Times New Roman" w:cs="Times New Roman"/>
                <w:b/>
                <w:sz w:val="26"/>
                <w:lang w:val="nl-NL"/>
              </w:rPr>
            </w:pPr>
            <w:r w:rsidRPr="009D5C82">
              <w:rPr>
                <w:rFonts w:ascii="Times New Roman" w:hAnsi="Times New Roman" w:cs="Times New Roman"/>
                <w:b/>
                <w:noProof/>
                <w:sz w:val="26"/>
              </w:rPr>
              <w:pict>
                <v:line id="_x0000_s1055" style="position:absolute;left:0;text-align:left;z-index:251651072" from="70pt,36pt" to="133pt,36pt"/>
              </w:pict>
            </w:r>
            <w:r w:rsidRPr="009D5C82">
              <w:rPr>
                <w:rFonts w:ascii="Times New Roman" w:hAnsi="Times New Roman" w:cs="Times New Roman"/>
                <w:b/>
                <w:sz w:val="26"/>
                <w:lang w:val="nl-NL"/>
              </w:rPr>
              <w:t>BỘ LAO ĐỘNG - THƯƠNG BINH VÀ XÃ HỘI</w:t>
            </w:r>
            <w:r w:rsidRPr="009D5C82">
              <w:rPr>
                <w:rFonts w:ascii="Times New Roman" w:hAnsi="Times New Roman" w:cs="Times New Roman"/>
                <w:b/>
                <w:sz w:val="26"/>
                <w:lang w:val="nl-NL"/>
              </w:rPr>
              <w:br/>
            </w:r>
          </w:p>
          <w:p w:rsidR="00B173BE" w:rsidRPr="009D5C82" w:rsidRDefault="00B173BE" w:rsidP="009D5C82">
            <w:pPr>
              <w:jc w:val="center"/>
              <w:rPr>
                <w:rFonts w:ascii="Times New Roman" w:hAnsi="Times New Roman" w:cs="Times New Roman"/>
                <w:b/>
                <w:sz w:val="26"/>
                <w:lang w:val="nl-NL"/>
              </w:rPr>
            </w:pPr>
            <w:r w:rsidRPr="009D5C82">
              <w:rPr>
                <w:rFonts w:ascii="Times New Roman" w:hAnsi="Times New Roman" w:cs="Times New Roman"/>
                <w:sz w:val="26"/>
              </w:rPr>
              <w:t xml:space="preserve">Số: </w:t>
            </w:r>
            <w:r w:rsidR="000360BE" w:rsidRPr="009D5C82">
              <w:rPr>
                <w:rFonts w:ascii="Times New Roman" w:hAnsi="Times New Roman" w:cs="Times New Roman"/>
                <w:sz w:val="26"/>
              </w:rPr>
              <w:t>04</w:t>
            </w:r>
            <w:r w:rsidRPr="009D5C82">
              <w:rPr>
                <w:rFonts w:ascii="Times New Roman" w:hAnsi="Times New Roman" w:cs="Times New Roman"/>
                <w:sz w:val="26"/>
              </w:rPr>
              <w:t>/2014/TT-BLĐTBXH</w:t>
            </w:r>
          </w:p>
        </w:tc>
        <w:tc>
          <w:tcPr>
            <w:tcW w:w="5821" w:type="dxa"/>
          </w:tcPr>
          <w:p w:rsidR="00B173BE" w:rsidRPr="009D5C82" w:rsidRDefault="00B173BE" w:rsidP="009D5C82">
            <w:pPr>
              <w:jc w:val="center"/>
              <w:rPr>
                <w:rFonts w:ascii="Times New Roman" w:hAnsi="Times New Roman" w:cs="Times New Roman"/>
                <w:b/>
                <w:sz w:val="26"/>
              </w:rPr>
            </w:pPr>
            <w:r w:rsidRPr="009D5C82">
              <w:rPr>
                <w:rFonts w:ascii="Times New Roman" w:hAnsi="Times New Roman" w:cs="Times New Roman"/>
                <w:b/>
                <w:noProof/>
                <w:sz w:val="26"/>
              </w:rPr>
              <w:pict>
                <v:line id="_x0000_s1056" style="position:absolute;left:0;text-align:left;z-index:251652096;mso-position-horizontal-relative:text;mso-position-vertical-relative:text" from="57.6pt,35.65pt" to="218.6pt,35.65pt"/>
              </w:pict>
            </w:r>
            <w:r w:rsidRPr="009D5C82">
              <w:rPr>
                <w:rFonts w:ascii="Times New Roman" w:hAnsi="Times New Roman" w:cs="Times New Roman"/>
                <w:b/>
                <w:sz w:val="26"/>
              </w:rPr>
              <w:t xml:space="preserve">CỘNG HÒA XÃ HỘI CHỦ NGHĨA VIỆT </w:t>
            </w:r>
            <w:smartTag w:uri="urn:schemas-microsoft-com:office:smarttags" w:element="country-region">
              <w:smartTag w:uri="urn:schemas-microsoft-com:office:smarttags" w:element="place">
                <w:r w:rsidRPr="009D5C82">
                  <w:rPr>
                    <w:rFonts w:ascii="Times New Roman" w:hAnsi="Times New Roman" w:cs="Times New Roman"/>
                    <w:b/>
                    <w:sz w:val="26"/>
                  </w:rPr>
                  <w:t>NAM</w:t>
                </w:r>
              </w:smartTag>
            </w:smartTag>
            <w:r w:rsidRPr="009D5C82">
              <w:rPr>
                <w:rFonts w:ascii="Times New Roman" w:hAnsi="Times New Roman" w:cs="Times New Roman"/>
                <w:b/>
                <w:sz w:val="26"/>
              </w:rPr>
              <w:br/>
              <w:t xml:space="preserve">Độc lập - Tự do - Hạnh phúc </w:t>
            </w:r>
            <w:r w:rsidRPr="009D5C82">
              <w:rPr>
                <w:rFonts w:ascii="Times New Roman" w:hAnsi="Times New Roman" w:cs="Times New Roman"/>
                <w:b/>
                <w:sz w:val="26"/>
              </w:rPr>
              <w:br/>
            </w:r>
          </w:p>
          <w:p w:rsidR="00B173BE" w:rsidRPr="009D5C82" w:rsidRDefault="00B173BE" w:rsidP="009D5C82">
            <w:pPr>
              <w:jc w:val="center"/>
              <w:rPr>
                <w:rFonts w:ascii="Times New Roman" w:hAnsi="Times New Roman" w:cs="Times New Roman"/>
                <w:sz w:val="26"/>
              </w:rPr>
            </w:pPr>
            <w:r w:rsidRPr="009D5C82">
              <w:rPr>
                <w:rFonts w:ascii="Times New Roman" w:hAnsi="Times New Roman" w:cs="Times New Roman"/>
                <w:i/>
                <w:iCs/>
                <w:sz w:val="26"/>
              </w:rPr>
              <w:t xml:space="preserve">Hà Nội, ngày </w:t>
            </w:r>
            <w:r w:rsidR="000360BE" w:rsidRPr="009D5C82">
              <w:rPr>
                <w:rFonts w:ascii="Times New Roman" w:hAnsi="Times New Roman" w:cs="Times New Roman"/>
                <w:i/>
                <w:iCs/>
                <w:sz w:val="26"/>
              </w:rPr>
              <w:t>12</w:t>
            </w:r>
            <w:r w:rsidRPr="009D5C82">
              <w:rPr>
                <w:rFonts w:ascii="Times New Roman" w:hAnsi="Times New Roman" w:cs="Times New Roman"/>
                <w:i/>
                <w:iCs/>
                <w:sz w:val="26"/>
              </w:rPr>
              <w:t xml:space="preserve"> tháng </w:t>
            </w:r>
            <w:r w:rsidR="000360BE" w:rsidRPr="009D5C82">
              <w:rPr>
                <w:rFonts w:ascii="Times New Roman" w:hAnsi="Times New Roman" w:cs="Times New Roman"/>
                <w:i/>
                <w:iCs/>
                <w:sz w:val="26"/>
              </w:rPr>
              <w:t>02</w:t>
            </w:r>
            <w:r w:rsidRPr="009D5C82">
              <w:rPr>
                <w:rFonts w:ascii="Times New Roman" w:hAnsi="Times New Roman" w:cs="Times New Roman"/>
                <w:i/>
                <w:iCs/>
                <w:sz w:val="26"/>
              </w:rPr>
              <w:t xml:space="preserve"> năm 2014</w:t>
            </w:r>
          </w:p>
        </w:tc>
      </w:tr>
    </w:tbl>
    <w:p w:rsidR="00B173BE" w:rsidRPr="009D5C82" w:rsidRDefault="00B173BE" w:rsidP="009D5C82">
      <w:pPr>
        <w:jc w:val="center"/>
        <w:rPr>
          <w:rFonts w:ascii="Times New Roman" w:hAnsi="Times New Roman" w:cs="Times New Roman"/>
          <w:sz w:val="26"/>
          <w:szCs w:val="20"/>
        </w:rPr>
      </w:pPr>
    </w:p>
    <w:p w:rsidR="00B173BE" w:rsidRDefault="00B173BE" w:rsidP="005C0294">
      <w:pPr>
        <w:spacing w:before="120"/>
        <w:rPr>
          <w:sz w:val="20"/>
          <w:szCs w:val="20"/>
        </w:rPr>
      </w:pPr>
    </w:p>
    <w:p w:rsidR="00676E9D" w:rsidRPr="000360BE" w:rsidRDefault="00D132D4" w:rsidP="000360BE">
      <w:pPr>
        <w:jc w:val="center"/>
        <w:rPr>
          <w:rFonts w:ascii="Times New Roman" w:hAnsi="Times New Roman" w:cs="Times New Roman"/>
          <w:b/>
          <w:sz w:val="28"/>
          <w:szCs w:val="20"/>
        </w:rPr>
      </w:pPr>
      <w:bookmarkStart w:id="1" w:name="loai_1"/>
      <w:r w:rsidRPr="000360BE">
        <w:rPr>
          <w:rFonts w:ascii="Times New Roman" w:hAnsi="Times New Roman" w:cs="Times New Roman"/>
          <w:b/>
          <w:sz w:val="28"/>
          <w:szCs w:val="20"/>
        </w:rPr>
        <w:t>THÔNG TƯ</w:t>
      </w:r>
    </w:p>
    <w:p w:rsidR="008379ED" w:rsidRDefault="009E0D0E" w:rsidP="000360BE">
      <w:pPr>
        <w:jc w:val="center"/>
        <w:rPr>
          <w:rFonts w:ascii="Times New Roman" w:hAnsi="Times New Roman" w:cs="Times New Roman"/>
          <w:b/>
          <w:sz w:val="28"/>
        </w:rPr>
      </w:pPr>
      <w:bookmarkStart w:id="2" w:name="loai_1_name"/>
      <w:bookmarkEnd w:id="1"/>
      <w:r w:rsidRPr="000360BE">
        <w:rPr>
          <w:rFonts w:ascii="Times New Roman" w:hAnsi="Times New Roman" w:cs="Times New Roman"/>
          <w:b/>
          <w:sz w:val="28"/>
        </w:rPr>
        <w:t>H</w:t>
      </w:r>
      <w:r w:rsidR="000360BE">
        <w:rPr>
          <w:rFonts w:ascii="Times New Roman" w:hAnsi="Times New Roman" w:cs="Times New Roman"/>
          <w:b/>
          <w:sz w:val="28"/>
        </w:rPr>
        <w:t>ướng</w:t>
      </w:r>
      <w:r w:rsidRPr="000360BE">
        <w:rPr>
          <w:rFonts w:ascii="Times New Roman" w:hAnsi="Times New Roman" w:cs="Times New Roman"/>
          <w:b/>
          <w:sz w:val="28"/>
        </w:rPr>
        <w:t xml:space="preserve"> </w:t>
      </w:r>
      <w:r w:rsidR="000360BE">
        <w:rPr>
          <w:rFonts w:ascii="Times New Roman" w:hAnsi="Times New Roman" w:cs="Times New Roman"/>
          <w:b/>
          <w:sz w:val="28"/>
        </w:rPr>
        <w:t>dẫn</w:t>
      </w:r>
      <w:r w:rsidRPr="000360BE">
        <w:rPr>
          <w:rFonts w:ascii="Times New Roman" w:hAnsi="Times New Roman" w:cs="Times New Roman"/>
          <w:b/>
          <w:sz w:val="28"/>
        </w:rPr>
        <w:t xml:space="preserve"> </w:t>
      </w:r>
      <w:r w:rsidR="000360BE">
        <w:rPr>
          <w:rFonts w:ascii="Times New Roman" w:hAnsi="Times New Roman" w:cs="Times New Roman"/>
          <w:b/>
          <w:sz w:val="28"/>
        </w:rPr>
        <w:t>thực</w:t>
      </w:r>
      <w:r w:rsidRPr="000360BE">
        <w:rPr>
          <w:rFonts w:ascii="Times New Roman" w:hAnsi="Times New Roman" w:cs="Times New Roman"/>
          <w:b/>
          <w:sz w:val="28"/>
        </w:rPr>
        <w:t xml:space="preserve"> </w:t>
      </w:r>
      <w:r w:rsidR="000360BE">
        <w:rPr>
          <w:rFonts w:ascii="Times New Roman" w:hAnsi="Times New Roman" w:cs="Times New Roman"/>
          <w:b/>
          <w:sz w:val="28"/>
        </w:rPr>
        <w:t>hiện</w:t>
      </w:r>
      <w:r w:rsidRPr="000360BE">
        <w:rPr>
          <w:rFonts w:ascii="Times New Roman" w:hAnsi="Times New Roman" w:cs="Times New Roman"/>
          <w:b/>
          <w:sz w:val="28"/>
        </w:rPr>
        <w:t xml:space="preserve"> </w:t>
      </w:r>
      <w:r w:rsidR="000360BE">
        <w:rPr>
          <w:rFonts w:ascii="Times New Roman" w:hAnsi="Times New Roman" w:cs="Times New Roman"/>
          <w:b/>
          <w:sz w:val="28"/>
        </w:rPr>
        <w:t>chế</w:t>
      </w:r>
      <w:r w:rsidRPr="000360BE">
        <w:rPr>
          <w:rFonts w:ascii="Times New Roman" w:hAnsi="Times New Roman" w:cs="Times New Roman"/>
          <w:b/>
          <w:sz w:val="28"/>
        </w:rPr>
        <w:t xml:space="preserve"> </w:t>
      </w:r>
      <w:r w:rsidR="000360BE">
        <w:rPr>
          <w:rFonts w:ascii="Times New Roman" w:hAnsi="Times New Roman" w:cs="Times New Roman"/>
          <w:b/>
          <w:sz w:val="28"/>
        </w:rPr>
        <w:t>độ</w:t>
      </w:r>
      <w:r w:rsidRPr="000360BE">
        <w:rPr>
          <w:rFonts w:ascii="Times New Roman" w:hAnsi="Times New Roman" w:cs="Times New Roman"/>
          <w:b/>
          <w:sz w:val="28"/>
        </w:rPr>
        <w:t xml:space="preserve"> </w:t>
      </w:r>
      <w:r w:rsidR="000360BE">
        <w:rPr>
          <w:rFonts w:ascii="Times New Roman" w:hAnsi="Times New Roman" w:cs="Times New Roman"/>
          <w:b/>
          <w:sz w:val="28"/>
        </w:rPr>
        <w:t>trang</w:t>
      </w:r>
      <w:r w:rsidRPr="000360BE">
        <w:rPr>
          <w:rFonts w:ascii="Times New Roman" w:hAnsi="Times New Roman" w:cs="Times New Roman"/>
          <w:b/>
          <w:sz w:val="28"/>
        </w:rPr>
        <w:t xml:space="preserve"> </w:t>
      </w:r>
      <w:r w:rsidR="000360BE">
        <w:rPr>
          <w:rFonts w:ascii="Times New Roman" w:hAnsi="Times New Roman" w:cs="Times New Roman"/>
          <w:b/>
          <w:sz w:val="28"/>
        </w:rPr>
        <w:t>bị</w:t>
      </w:r>
      <w:r w:rsidRPr="000360BE">
        <w:rPr>
          <w:rFonts w:ascii="Times New Roman" w:hAnsi="Times New Roman" w:cs="Times New Roman"/>
          <w:b/>
          <w:sz w:val="28"/>
        </w:rPr>
        <w:t xml:space="preserve"> </w:t>
      </w:r>
      <w:r w:rsidR="000360BE">
        <w:rPr>
          <w:rFonts w:ascii="Times New Roman" w:hAnsi="Times New Roman" w:cs="Times New Roman"/>
          <w:b/>
          <w:sz w:val="28"/>
        </w:rPr>
        <w:t>phương</w:t>
      </w:r>
      <w:r w:rsidRPr="000360BE">
        <w:rPr>
          <w:rFonts w:ascii="Times New Roman" w:hAnsi="Times New Roman" w:cs="Times New Roman"/>
          <w:b/>
          <w:sz w:val="28"/>
        </w:rPr>
        <w:t xml:space="preserve"> </w:t>
      </w:r>
      <w:r w:rsidR="000360BE">
        <w:rPr>
          <w:rFonts w:ascii="Times New Roman" w:hAnsi="Times New Roman" w:cs="Times New Roman"/>
          <w:b/>
          <w:sz w:val="28"/>
        </w:rPr>
        <w:t>tiện</w:t>
      </w:r>
      <w:r w:rsidRPr="000360BE">
        <w:rPr>
          <w:rFonts w:ascii="Times New Roman" w:hAnsi="Times New Roman" w:cs="Times New Roman"/>
          <w:b/>
          <w:sz w:val="28"/>
        </w:rPr>
        <w:t xml:space="preserve"> </w:t>
      </w:r>
      <w:r w:rsidR="000360BE">
        <w:rPr>
          <w:rFonts w:ascii="Times New Roman" w:hAnsi="Times New Roman" w:cs="Times New Roman"/>
          <w:b/>
          <w:sz w:val="28"/>
        </w:rPr>
        <w:t>bảo</w:t>
      </w:r>
      <w:r w:rsidRPr="000360BE">
        <w:rPr>
          <w:rFonts w:ascii="Times New Roman" w:hAnsi="Times New Roman" w:cs="Times New Roman"/>
          <w:b/>
          <w:sz w:val="28"/>
        </w:rPr>
        <w:t xml:space="preserve"> </w:t>
      </w:r>
      <w:r w:rsidR="000360BE">
        <w:rPr>
          <w:rFonts w:ascii="Times New Roman" w:hAnsi="Times New Roman" w:cs="Times New Roman"/>
          <w:b/>
          <w:sz w:val="28"/>
        </w:rPr>
        <w:t>vệ</w:t>
      </w:r>
      <w:r w:rsidRPr="000360BE">
        <w:rPr>
          <w:rFonts w:ascii="Times New Roman" w:hAnsi="Times New Roman" w:cs="Times New Roman"/>
          <w:b/>
          <w:sz w:val="28"/>
        </w:rPr>
        <w:t xml:space="preserve"> </w:t>
      </w:r>
      <w:r w:rsidR="000360BE">
        <w:rPr>
          <w:rFonts w:ascii="Times New Roman" w:hAnsi="Times New Roman" w:cs="Times New Roman"/>
          <w:b/>
          <w:sz w:val="28"/>
        </w:rPr>
        <w:t>cá</w:t>
      </w:r>
      <w:r w:rsidRPr="000360BE">
        <w:rPr>
          <w:rFonts w:ascii="Times New Roman" w:hAnsi="Times New Roman" w:cs="Times New Roman"/>
          <w:b/>
          <w:sz w:val="28"/>
        </w:rPr>
        <w:t xml:space="preserve"> </w:t>
      </w:r>
      <w:r w:rsidR="000360BE">
        <w:rPr>
          <w:rFonts w:ascii="Times New Roman" w:hAnsi="Times New Roman" w:cs="Times New Roman"/>
          <w:b/>
          <w:sz w:val="28"/>
        </w:rPr>
        <w:t>nhân</w:t>
      </w:r>
    </w:p>
    <w:p w:rsidR="000360BE" w:rsidRPr="000360BE" w:rsidRDefault="000360BE" w:rsidP="000360BE">
      <w:pPr>
        <w:jc w:val="center"/>
        <w:rPr>
          <w:rFonts w:ascii="Times New Roman" w:hAnsi="Times New Roman" w:cs="Times New Roman"/>
          <w:b/>
          <w:sz w:val="28"/>
        </w:rPr>
      </w:pPr>
      <w:r>
        <w:rPr>
          <w:rFonts w:ascii="Times New Roman" w:hAnsi="Times New Roman" w:cs="Times New Roman"/>
          <w:b/>
          <w:noProof/>
          <w:sz w:val="28"/>
        </w:rPr>
        <w:pict>
          <v:line id="_x0000_s1059" style="position:absolute;left:0;text-align:left;z-index:251653120" from="174pt,8.25pt" to="4in,8.25pt"/>
        </w:pict>
      </w:r>
    </w:p>
    <w:bookmarkEnd w:id="2"/>
    <w:p w:rsidR="008379ED" w:rsidRPr="00B173BE" w:rsidRDefault="008379ED" w:rsidP="00B173BE">
      <w:pPr>
        <w:spacing w:before="120" w:after="120" w:line="340" w:lineRule="exact"/>
        <w:ind w:firstLine="720"/>
        <w:jc w:val="both"/>
        <w:rPr>
          <w:rFonts w:ascii="Times New Roman" w:hAnsi="Times New Roman" w:cs="Times New Roman"/>
          <w:i/>
          <w:sz w:val="28"/>
        </w:rPr>
      </w:pPr>
      <w:r w:rsidRPr="00B173BE">
        <w:rPr>
          <w:rFonts w:ascii="Times New Roman" w:hAnsi="Times New Roman" w:cs="Times New Roman"/>
          <w:i/>
          <w:sz w:val="28"/>
        </w:rPr>
        <w:t xml:space="preserve">Căn cứ Điều 149 Bộ luật </w:t>
      </w:r>
      <w:r w:rsidR="000360BE">
        <w:rPr>
          <w:rFonts w:ascii="Times New Roman" w:hAnsi="Times New Roman" w:cs="Times New Roman"/>
          <w:i/>
          <w:sz w:val="28"/>
        </w:rPr>
        <w:t>L</w:t>
      </w:r>
      <w:r w:rsidRPr="00B173BE">
        <w:rPr>
          <w:rFonts w:ascii="Times New Roman" w:hAnsi="Times New Roman" w:cs="Times New Roman"/>
          <w:i/>
          <w:sz w:val="28"/>
        </w:rPr>
        <w:t>ao động ngày 18 tháng 6 năm 2012;</w:t>
      </w:r>
    </w:p>
    <w:p w:rsidR="008379ED" w:rsidRPr="00B173BE" w:rsidRDefault="008379ED" w:rsidP="00B173BE">
      <w:pPr>
        <w:spacing w:before="120" w:after="120" w:line="340" w:lineRule="exact"/>
        <w:ind w:firstLine="720"/>
        <w:jc w:val="both"/>
        <w:rPr>
          <w:rFonts w:ascii="Times New Roman" w:hAnsi="Times New Roman" w:cs="Times New Roman"/>
          <w:i/>
          <w:sz w:val="28"/>
        </w:rPr>
      </w:pPr>
      <w:r w:rsidRPr="00B173BE">
        <w:rPr>
          <w:rFonts w:ascii="Times New Roman" w:hAnsi="Times New Roman" w:cs="Times New Roman"/>
          <w:i/>
          <w:sz w:val="28"/>
        </w:rPr>
        <w:t>Căn cứ Nghị định s</w:t>
      </w:r>
      <w:r w:rsidR="006E19AB" w:rsidRPr="00B173BE">
        <w:rPr>
          <w:rFonts w:ascii="Times New Roman" w:hAnsi="Times New Roman" w:cs="Times New Roman"/>
          <w:i/>
          <w:sz w:val="28"/>
        </w:rPr>
        <w:t>ố</w:t>
      </w:r>
      <w:r w:rsidRPr="00B173BE">
        <w:rPr>
          <w:rFonts w:ascii="Times New Roman" w:hAnsi="Times New Roman" w:cs="Times New Roman"/>
          <w:i/>
          <w:sz w:val="28"/>
        </w:rPr>
        <w:t xml:space="preserve"> 106/2012/NĐ-CP ngà</w:t>
      </w:r>
      <w:r w:rsidR="006E19AB" w:rsidRPr="00B173BE">
        <w:rPr>
          <w:rFonts w:ascii="Times New Roman" w:hAnsi="Times New Roman" w:cs="Times New Roman"/>
          <w:i/>
          <w:sz w:val="28"/>
        </w:rPr>
        <w:t>y</w:t>
      </w:r>
      <w:r w:rsidRPr="00B173BE">
        <w:rPr>
          <w:rFonts w:ascii="Times New Roman" w:hAnsi="Times New Roman" w:cs="Times New Roman"/>
          <w:i/>
          <w:sz w:val="28"/>
        </w:rPr>
        <w:t xml:space="preserve"> 20/12/2012 của Chính phủ quy định chức năng, </w:t>
      </w:r>
      <w:r w:rsidR="006E19AB" w:rsidRPr="00B173BE">
        <w:rPr>
          <w:rFonts w:ascii="Times New Roman" w:hAnsi="Times New Roman" w:cs="Times New Roman"/>
          <w:i/>
          <w:sz w:val="28"/>
        </w:rPr>
        <w:t>nhiệm vụ, quyền hạn và cơ cấu tổ</w:t>
      </w:r>
      <w:r w:rsidRPr="00B173BE">
        <w:rPr>
          <w:rFonts w:ascii="Times New Roman" w:hAnsi="Times New Roman" w:cs="Times New Roman"/>
          <w:i/>
          <w:sz w:val="28"/>
        </w:rPr>
        <w:t xml:space="preserve"> chức của Bộ Lao động - Thương b</w:t>
      </w:r>
      <w:r w:rsidR="006E19AB" w:rsidRPr="00B173BE">
        <w:rPr>
          <w:rFonts w:ascii="Times New Roman" w:hAnsi="Times New Roman" w:cs="Times New Roman"/>
          <w:i/>
          <w:sz w:val="28"/>
        </w:rPr>
        <w:t>i</w:t>
      </w:r>
      <w:r w:rsidR="009D5C82">
        <w:rPr>
          <w:rFonts w:ascii="Times New Roman" w:hAnsi="Times New Roman" w:cs="Times New Roman"/>
          <w:i/>
          <w:sz w:val="28"/>
        </w:rPr>
        <w:t>nh và Xã hội.</w:t>
      </w:r>
    </w:p>
    <w:p w:rsidR="008379ED" w:rsidRPr="00B173BE" w:rsidRDefault="008379ED" w:rsidP="00B173BE">
      <w:pPr>
        <w:spacing w:before="120" w:after="120" w:line="340" w:lineRule="exact"/>
        <w:ind w:firstLine="720"/>
        <w:jc w:val="both"/>
        <w:rPr>
          <w:rFonts w:ascii="Times New Roman" w:hAnsi="Times New Roman" w:cs="Times New Roman"/>
          <w:i/>
          <w:sz w:val="28"/>
        </w:rPr>
      </w:pPr>
      <w:r w:rsidRPr="00B173BE">
        <w:rPr>
          <w:rFonts w:ascii="Times New Roman" w:hAnsi="Times New Roman" w:cs="Times New Roman"/>
          <w:i/>
          <w:sz w:val="28"/>
        </w:rPr>
        <w:t>Theo đề nghị của Cục trưởng Cục An toàn lao động,</w:t>
      </w:r>
    </w:p>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i/>
          <w:sz w:val="28"/>
        </w:rPr>
        <w:t xml:space="preserve">Bộ </w:t>
      </w:r>
      <w:r w:rsidR="006E19AB" w:rsidRPr="00B173BE">
        <w:rPr>
          <w:rFonts w:ascii="Times New Roman" w:hAnsi="Times New Roman" w:cs="Times New Roman"/>
          <w:i/>
          <w:sz w:val="28"/>
        </w:rPr>
        <w:t>tr</w:t>
      </w:r>
      <w:r w:rsidRPr="00B173BE">
        <w:rPr>
          <w:rFonts w:ascii="Times New Roman" w:hAnsi="Times New Roman" w:cs="Times New Roman"/>
          <w:i/>
          <w:sz w:val="28"/>
        </w:rPr>
        <w:t>ưởng Bộ Lao động - Thương b</w:t>
      </w:r>
      <w:r w:rsidR="006E19AB" w:rsidRPr="00B173BE">
        <w:rPr>
          <w:rFonts w:ascii="Times New Roman" w:hAnsi="Times New Roman" w:cs="Times New Roman"/>
          <w:i/>
          <w:sz w:val="28"/>
        </w:rPr>
        <w:t>i</w:t>
      </w:r>
      <w:r w:rsidRPr="00B173BE">
        <w:rPr>
          <w:rFonts w:ascii="Times New Roman" w:hAnsi="Times New Roman" w:cs="Times New Roman"/>
          <w:i/>
          <w:sz w:val="28"/>
        </w:rPr>
        <w:t>nh và Xã hội ban hành Thông tư hướng d</w:t>
      </w:r>
      <w:r w:rsidR="006E19AB" w:rsidRPr="00B173BE">
        <w:rPr>
          <w:rFonts w:ascii="Times New Roman" w:hAnsi="Times New Roman" w:cs="Times New Roman"/>
          <w:i/>
          <w:sz w:val="28"/>
        </w:rPr>
        <w:t>ẫ</w:t>
      </w:r>
      <w:r w:rsidRPr="00B173BE">
        <w:rPr>
          <w:rFonts w:ascii="Times New Roman" w:hAnsi="Times New Roman" w:cs="Times New Roman"/>
          <w:i/>
          <w:sz w:val="28"/>
        </w:rPr>
        <w:t>n thực hiện chế độ trang bị phương tiện bảo vệ c</w:t>
      </w:r>
      <w:r w:rsidR="006E19AB" w:rsidRPr="00B173BE">
        <w:rPr>
          <w:rFonts w:ascii="Times New Roman" w:hAnsi="Times New Roman" w:cs="Times New Roman"/>
          <w:i/>
          <w:sz w:val="28"/>
        </w:rPr>
        <w:t>á</w:t>
      </w:r>
      <w:r w:rsidRPr="00B173BE">
        <w:rPr>
          <w:rFonts w:ascii="Times New Roman" w:hAnsi="Times New Roman" w:cs="Times New Roman"/>
          <w:i/>
          <w:sz w:val="28"/>
        </w:rPr>
        <w:t xml:space="preserve"> nhân.</w:t>
      </w:r>
    </w:p>
    <w:p w:rsidR="006E19AB" w:rsidRPr="000360BE" w:rsidRDefault="008379ED" w:rsidP="000360BE">
      <w:pPr>
        <w:jc w:val="center"/>
        <w:rPr>
          <w:rFonts w:ascii="Times New Roman" w:hAnsi="Times New Roman" w:cs="Times New Roman"/>
          <w:b/>
          <w:sz w:val="28"/>
        </w:rPr>
      </w:pPr>
      <w:bookmarkStart w:id="3" w:name="chuong_1"/>
      <w:r w:rsidRPr="000360BE">
        <w:rPr>
          <w:rFonts w:ascii="Times New Roman" w:hAnsi="Times New Roman" w:cs="Times New Roman"/>
          <w:b/>
          <w:sz w:val="28"/>
        </w:rPr>
        <w:t xml:space="preserve">Chương </w:t>
      </w:r>
      <w:r w:rsidR="000360BE" w:rsidRPr="000360BE">
        <w:rPr>
          <w:rFonts w:ascii="Times New Roman" w:hAnsi="Times New Roman" w:cs="Times New Roman"/>
          <w:b/>
          <w:sz w:val="28"/>
        </w:rPr>
        <w:t>1</w:t>
      </w:r>
    </w:p>
    <w:p w:rsidR="008379ED" w:rsidRPr="000360BE" w:rsidRDefault="006E19AB" w:rsidP="000360BE">
      <w:pPr>
        <w:jc w:val="center"/>
        <w:rPr>
          <w:rFonts w:ascii="Times New Roman" w:hAnsi="Times New Roman" w:cs="Times New Roman"/>
          <w:b/>
          <w:sz w:val="28"/>
        </w:rPr>
      </w:pPr>
      <w:bookmarkStart w:id="4" w:name="chuong_1_name"/>
      <w:bookmarkEnd w:id="3"/>
      <w:r w:rsidRPr="000360BE">
        <w:rPr>
          <w:rFonts w:ascii="Times New Roman" w:hAnsi="Times New Roman" w:cs="Times New Roman"/>
          <w:b/>
          <w:sz w:val="28"/>
        </w:rPr>
        <w:t>NHỮNG QUY ĐỊNH CHUNG</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5" w:name="dieu_1"/>
      <w:bookmarkEnd w:id="4"/>
      <w:r w:rsidRPr="00B173BE">
        <w:rPr>
          <w:rFonts w:ascii="Times New Roman" w:hAnsi="Times New Roman" w:cs="Times New Roman"/>
          <w:b/>
          <w:sz w:val="28"/>
        </w:rPr>
        <w:t>Điều 1. Ph</w:t>
      </w:r>
      <w:r w:rsidR="003224BC" w:rsidRPr="00B173BE">
        <w:rPr>
          <w:rFonts w:ascii="Times New Roman" w:hAnsi="Times New Roman" w:cs="Times New Roman"/>
          <w:b/>
          <w:sz w:val="28"/>
        </w:rPr>
        <w:t>ạ</w:t>
      </w:r>
      <w:r w:rsidRPr="00B173BE">
        <w:rPr>
          <w:rFonts w:ascii="Times New Roman" w:hAnsi="Times New Roman" w:cs="Times New Roman"/>
          <w:b/>
          <w:sz w:val="28"/>
        </w:rPr>
        <w:t>m vi điều chỉnh</w:t>
      </w:r>
    </w:p>
    <w:bookmarkEnd w:id="5"/>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Thông tư này hướng dẫn việc thực hiện chế độ trang b</w:t>
      </w:r>
      <w:r w:rsidR="003224BC" w:rsidRPr="00B173BE">
        <w:rPr>
          <w:rFonts w:ascii="Times New Roman" w:hAnsi="Times New Roman" w:cs="Times New Roman"/>
          <w:sz w:val="28"/>
        </w:rPr>
        <w:t>ị</w:t>
      </w:r>
      <w:r w:rsidRPr="00B173BE">
        <w:rPr>
          <w:rFonts w:ascii="Times New Roman" w:hAnsi="Times New Roman" w:cs="Times New Roman"/>
          <w:sz w:val="28"/>
        </w:rPr>
        <w:t xml:space="preserve"> phương tiện bảo vệ cá nhân; Danh mục phương tiện bảo vệ cá nhân trang bị cho người lao động làm nghề, công việc</w:t>
      </w:r>
      <w:r w:rsidR="00585F94" w:rsidRPr="00B173BE">
        <w:rPr>
          <w:rFonts w:ascii="Times New Roman" w:hAnsi="Times New Roman" w:cs="Times New Roman"/>
          <w:sz w:val="28"/>
        </w:rPr>
        <w:t xml:space="preserve"> có yếu tố nguy hiểm, độc hại.</w:t>
      </w:r>
    </w:p>
    <w:p w:rsidR="00585F94" w:rsidRPr="00B173BE" w:rsidRDefault="008379ED" w:rsidP="00B173BE">
      <w:pPr>
        <w:spacing w:before="120" w:after="120" w:line="340" w:lineRule="exact"/>
        <w:ind w:firstLine="720"/>
        <w:jc w:val="both"/>
        <w:rPr>
          <w:rFonts w:ascii="Times New Roman" w:hAnsi="Times New Roman" w:cs="Times New Roman"/>
          <w:b/>
          <w:sz w:val="28"/>
        </w:rPr>
      </w:pPr>
      <w:bookmarkStart w:id="6" w:name="dieu_2"/>
      <w:r w:rsidRPr="00B173BE">
        <w:rPr>
          <w:rFonts w:ascii="Times New Roman" w:hAnsi="Times New Roman" w:cs="Times New Roman"/>
          <w:b/>
          <w:sz w:val="28"/>
        </w:rPr>
        <w:t>Điều 2. Đối tượng áp dụng</w:t>
      </w:r>
    </w:p>
    <w:bookmarkEnd w:id="6"/>
    <w:p w:rsidR="002B2CB1" w:rsidRPr="00B173BE" w:rsidRDefault="002B2CB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Người sử dụng lao động trong doanh nghiệp, cơ qua</w:t>
      </w:r>
      <w:r w:rsidRPr="00B173BE">
        <w:rPr>
          <w:rFonts w:ascii="Times New Roman" w:hAnsi="Times New Roman" w:cs="Times New Roman"/>
          <w:sz w:val="28"/>
        </w:rPr>
        <w:t>n</w:t>
      </w:r>
      <w:r w:rsidR="008379ED" w:rsidRPr="00B173BE">
        <w:rPr>
          <w:rFonts w:ascii="Times New Roman" w:hAnsi="Times New Roman" w:cs="Times New Roman"/>
          <w:sz w:val="28"/>
        </w:rPr>
        <w:t>, t</w:t>
      </w:r>
      <w:r w:rsidRPr="00B173BE">
        <w:rPr>
          <w:rFonts w:ascii="Times New Roman" w:hAnsi="Times New Roman" w:cs="Times New Roman"/>
          <w:sz w:val="28"/>
        </w:rPr>
        <w:t>ổ</w:t>
      </w:r>
      <w:r w:rsidR="008379ED" w:rsidRPr="00B173BE">
        <w:rPr>
          <w:rFonts w:ascii="Times New Roman" w:hAnsi="Times New Roman" w:cs="Times New Roman"/>
          <w:sz w:val="28"/>
        </w:rPr>
        <w:t xml:space="preserve"> chức, hợp tác</w:t>
      </w:r>
      <w:r w:rsidRPr="00B173BE">
        <w:rPr>
          <w:rFonts w:ascii="Times New Roman" w:hAnsi="Times New Roman" w:cs="Times New Roman"/>
          <w:sz w:val="28"/>
        </w:rPr>
        <w:t xml:space="preserve"> </w:t>
      </w:r>
      <w:r w:rsidR="008379ED" w:rsidRPr="00B173BE">
        <w:rPr>
          <w:rFonts w:ascii="Times New Roman" w:hAnsi="Times New Roman" w:cs="Times New Roman"/>
          <w:sz w:val="28"/>
        </w:rPr>
        <w:t>xã; cá nhân có sử dụng lao động, bao gồm:</w:t>
      </w:r>
    </w:p>
    <w:p w:rsidR="002B2CB1" w:rsidRPr="00B173BE" w:rsidRDefault="002B2CB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a) </w:t>
      </w:r>
      <w:r w:rsidR="008379ED" w:rsidRPr="00B173BE">
        <w:rPr>
          <w:rFonts w:ascii="Times New Roman" w:hAnsi="Times New Roman" w:cs="Times New Roman"/>
          <w:sz w:val="28"/>
        </w:rPr>
        <w:t>Các cơ quan hành chính; đơn vị sự nghiệp; lực lượng vũ trang (bao</w:t>
      </w:r>
      <w:r w:rsidRPr="00B173BE">
        <w:rPr>
          <w:rFonts w:ascii="Times New Roman" w:hAnsi="Times New Roman" w:cs="Times New Roman"/>
          <w:sz w:val="28"/>
        </w:rPr>
        <w:t xml:space="preserve"> </w:t>
      </w:r>
      <w:r w:rsidR="008379ED" w:rsidRPr="00B173BE">
        <w:rPr>
          <w:rFonts w:ascii="Times New Roman" w:hAnsi="Times New Roman" w:cs="Times New Roman"/>
          <w:sz w:val="28"/>
        </w:rPr>
        <w:t>gồm cả lực lượng làm công tác cơ yếu);</w:t>
      </w:r>
    </w:p>
    <w:p w:rsidR="008379ED" w:rsidRPr="00B173BE" w:rsidRDefault="002B2CB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b) </w:t>
      </w:r>
      <w:r w:rsidR="008379ED" w:rsidRPr="00B173BE">
        <w:rPr>
          <w:rFonts w:ascii="Times New Roman" w:hAnsi="Times New Roman" w:cs="Times New Roman"/>
          <w:sz w:val="28"/>
        </w:rPr>
        <w:t>Các tổ chức chính trị, tổ chức chính trị - xã hội, t</w:t>
      </w:r>
      <w:r w:rsidRPr="00B173BE">
        <w:rPr>
          <w:rFonts w:ascii="Times New Roman" w:hAnsi="Times New Roman" w:cs="Times New Roman"/>
          <w:sz w:val="28"/>
        </w:rPr>
        <w:t>ổ</w:t>
      </w:r>
      <w:r w:rsidR="008379ED" w:rsidRPr="00B173BE">
        <w:rPr>
          <w:rFonts w:ascii="Times New Roman" w:hAnsi="Times New Roman" w:cs="Times New Roman"/>
          <w:sz w:val="28"/>
        </w:rPr>
        <w:t xml:space="preserve"> chức xã hội - nghề nghiệp, tổ chức xã hội khác;</w:t>
      </w:r>
    </w:p>
    <w:p w:rsidR="008379ED" w:rsidRPr="00B173BE" w:rsidRDefault="002B2CB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c) </w:t>
      </w:r>
      <w:r w:rsidR="008379ED" w:rsidRPr="00B173BE">
        <w:rPr>
          <w:rFonts w:ascii="Times New Roman" w:hAnsi="Times New Roman" w:cs="Times New Roman"/>
          <w:sz w:val="28"/>
        </w:rPr>
        <w:t>Các doanh nghiệp thuộc mọi thành phần kinh tế;</w:t>
      </w:r>
    </w:p>
    <w:p w:rsidR="008379ED" w:rsidRPr="00B173BE" w:rsidRDefault="002B2CB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d) </w:t>
      </w:r>
      <w:r w:rsidR="008379ED" w:rsidRPr="00B173BE">
        <w:rPr>
          <w:rFonts w:ascii="Times New Roman" w:hAnsi="Times New Roman" w:cs="Times New Roman"/>
          <w:sz w:val="28"/>
        </w:rPr>
        <w:t>Hợp tác xã;</w:t>
      </w:r>
    </w:p>
    <w:p w:rsidR="002C2633"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đ) Các cơ quan, tổ chức nước ngoài, tổ chức quốc tế có trụ sở đóng trên lãnh th</w:t>
      </w:r>
      <w:r w:rsidR="002C2633" w:rsidRPr="00B173BE">
        <w:rPr>
          <w:rFonts w:ascii="Times New Roman" w:hAnsi="Times New Roman" w:cs="Times New Roman"/>
          <w:sz w:val="28"/>
        </w:rPr>
        <w:t>ổ</w:t>
      </w:r>
      <w:r w:rsidRPr="00B173BE">
        <w:rPr>
          <w:rFonts w:ascii="Times New Roman" w:hAnsi="Times New Roman" w:cs="Times New Roman"/>
          <w:sz w:val="28"/>
        </w:rPr>
        <w:t xml:space="preserve"> nước Cộng hòa xã hội chủ nghĩa Việt </w:t>
      </w:r>
      <w:smartTag w:uri="urn:schemas-microsoft-com:office:smarttags" w:element="country-region">
        <w:smartTag w:uri="urn:schemas-microsoft-com:office:smarttags" w:element="place">
          <w:r w:rsidRPr="00B173BE">
            <w:rPr>
              <w:rFonts w:ascii="Times New Roman" w:hAnsi="Times New Roman" w:cs="Times New Roman"/>
              <w:sz w:val="28"/>
            </w:rPr>
            <w:t>Nam</w:t>
          </w:r>
        </w:smartTag>
      </w:smartTag>
      <w:r w:rsidRPr="00B173BE">
        <w:rPr>
          <w:rFonts w:ascii="Times New Roman" w:hAnsi="Times New Roman" w:cs="Times New Roman"/>
          <w:sz w:val="28"/>
        </w:rPr>
        <w:t>;</w:t>
      </w:r>
    </w:p>
    <w:p w:rsidR="002C2633" w:rsidRPr="00B173BE" w:rsidRDefault="002C2633"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e) </w:t>
      </w:r>
      <w:r w:rsidR="008379ED" w:rsidRPr="00B173BE">
        <w:rPr>
          <w:rFonts w:ascii="Times New Roman" w:hAnsi="Times New Roman" w:cs="Times New Roman"/>
          <w:sz w:val="28"/>
        </w:rPr>
        <w:t>Các t</w:t>
      </w:r>
      <w:r w:rsidRPr="00B173BE">
        <w:rPr>
          <w:rFonts w:ascii="Times New Roman" w:hAnsi="Times New Roman" w:cs="Times New Roman"/>
          <w:sz w:val="28"/>
        </w:rPr>
        <w:t>ổ</w:t>
      </w:r>
      <w:r w:rsidR="008379ED" w:rsidRPr="00B173BE">
        <w:rPr>
          <w:rFonts w:ascii="Times New Roman" w:hAnsi="Times New Roman" w:cs="Times New Roman"/>
          <w:sz w:val="28"/>
        </w:rPr>
        <w:t xml:space="preserve"> chức, cá nhân khác có sử dụng lao động.</w:t>
      </w:r>
    </w:p>
    <w:p w:rsidR="008379ED" w:rsidRPr="00B173BE" w:rsidRDefault="002C2633"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Công chức, viên chức, người lao động làm việc trong môi trường có yếu tố nguy hiểm, độc hại kể cả cán bộ quản lý thường xuyên đi thanh tra, ki</w:t>
      </w:r>
      <w:r w:rsidR="00516039" w:rsidRPr="00B173BE">
        <w:rPr>
          <w:rFonts w:ascii="Times New Roman" w:hAnsi="Times New Roman" w:cs="Times New Roman"/>
          <w:sz w:val="28"/>
        </w:rPr>
        <w:t>ể</w:t>
      </w:r>
      <w:r w:rsidR="008379ED" w:rsidRPr="00B173BE">
        <w:rPr>
          <w:rFonts w:ascii="Times New Roman" w:hAnsi="Times New Roman" w:cs="Times New Roman"/>
          <w:sz w:val="28"/>
        </w:rPr>
        <w:t xml:space="preserve">m tra, </w:t>
      </w:r>
      <w:r w:rsidR="008379ED" w:rsidRPr="00B173BE">
        <w:rPr>
          <w:rFonts w:ascii="Times New Roman" w:hAnsi="Times New Roman" w:cs="Times New Roman"/>
          <w:sz w:val="28"/>
        </w:rPr>
        <w:lastRenderedPageBreak/>
        <w:t>giám sát hiện trường, cán bộ nghiên cứu, giáo viên giảng dạy, sinh viên thực</w:t>
      </w:r>
      <w:r w:rsidR="00516039" w:rsidRPr="00B173BE">
        <w:rPr>
          <w:rFonts w:ascii="Times New Roman" w:hAnsi="Times New Roman" w:cs="Times New Roman"/>
          <w:sz w:val="28"/>
        </w:rPr>
        <w:t xml:space="preserve"> </w:t>
      </w:r>
      <w:r w:rsidR="008379ED" w:rsidRPr="00B173BE">
        <w:rPr>
          <w:rFonts w:ascii="Times New Roman" w:hAnsi="Times New Roman" w:cs="Times New Roman"/>
          <w:sz w:val="28"/>
        </w:rPr>
        <w:t>tập, học sinh học nghề hoặc người thử việc trong các doanh nghiệp, cơ quan,</w:t>
      </w:r>
      <w:r w:rsidR="00516039" w:rsidRPr="00B173BE">
        <w:rPr>
          <w:rFonts w:ascii="Times New Roman" w:hAnsi="Times New Roman" w:cs="Times New Roman"/>
          <w:sz w:val="28"/>
        </w:rPr>
        <w:t xml:space="preserve"> </w:t>
      </w:r>
      <w:r w:rsidR="002519D6" w:rsidRPr="00B173BE">
        <w:rPr>
          <w:rFonts w:ascii="Times New Roman" w:hAnsi="Times New Roman" w:cs="Times New Roman"/>
          <w:sz w:val="28"/>
        </w:rPr>
        <w:t>hợp tác xã, tổ</w:t>
      </w:r>
      <w:r w:rsidR="008379ED" w:rsidRPr="00B173BE">
        <w:rPr>
          <w:rFonts w:ascii="Times New Roman" w:hAnsi="Times New Roman" w:cs="Times New Roman"/>
          <w:sz w:val="28"/>
        </w:rPr>
        <w:t xml:space="preserve"> chức, cá nhân có sử dụng lao động nêu tại khoản 1 Điều này.</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7" w:name="dieu_3"/>
      <w:r w:rsidRPr="00B173BE">
        <w:rPr>
          <w:rFonts w:ascii="Times New Roman" w:hAnsi="Times New Roman" w:cs="Times New Roman"/>
          <w:b/>
          <w:sz w:val="28"/>
        </w:rPr>
        <w:t>Điều 3. Phương tiện bảo vệ cá nhân</w:t>
      </w:r>
    </w:p>
    <w:bookmarkEnd w:id="7"/>
    <w:p w:rsidR="008379ED" w:rsidRPr="00B173BE" w:rsidRDefault="00F9503C"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Phương tiện bảo vệ cá nhân là những dụng cụ, phương tiện cần thiết mà</w:t>
      </w:r>
      <w:r w:rsidRPr="00B173BE">
        <w:rPr>
          <w:rFonts w:ascii="Times New Roman" w:hAnsi="Times New Roman" w:cs="Times New Roman"/>
          <w:sz w:val="28"/>
        </w:rPr>
        <w:t xml:space="preserve"> </w:t>
      </w:r>
      <w:r w:rsidR="008379ED" w:rsidRPr="00B173BE">
        <w:rPr>
          <w:rFonts w:ascii="Times New Roman" w:hAnsi="Times New Roman" w:cs="Times New Roman"/>
          <w:sz w:val="28"/>
        </w:rPr>
        <w:t>người lao động phải được trang bị để sử dụng trong khi làm việc hoặc thực hiện</w:t>
      </w:r>
      <w:r w:rsidRPr="00B173BE">
        <w:rPr>
          <w:rFonts w:ascii="Times New Roman" w:hAnsi="Times New Roman" w:cs="Times New Roman"/>
          <w:sz w:val="28"/>
        </w:rPr>
        <w:t xml:space="preserve"> </w:t>
      </w:r>
      <w:r w:rsidR="008379ED" w:rsidRPr="00B173BE">
        <w:rPr>
          <w:rFonts w:ascii="Times New Roman" w:hAnsi="Times New Roman" w:cs="Times New Roman"/>
          <w:sz w:val="28"/>
        </w:rPr>
        <w:t>nhiệm vụ đ</w:t>
      </w:r>
      <w:r w:rsidRPr="00B173BE">
        <w:rPr>
          <w:rFonts w:ascii="Times New Roman" w:hAnsi="Times New Roman" w:cs="Times New Roman"/>
          <w:sz w:val="28"/>
        </w:rPr>
        <w:t>ể</w:t>
      </w:r>
      <w:r w:rsidR="008379ED" w:rsidRPr="00B173BE">
        <w:rPr>
          <w:rFonts w:ascii="Times New Roman" w:hAnsi="Times New Roman" w:cs="Times New Roman"/>
          <w:sz w:val="28"/>
        </w:rPr>
        <w:t xml:space="preserve"> bảo vệ cơ th</w:t>
      </w:r>
      <w:r w:rsidRPr="00B173BE">
        <w:rPr>
          <w:rFonts w:ascii="Times New Roman" w:hAnsi="Times New Roman" w:cs="Times New Roman"/>
          <w:sz w:val="28"/>
        </w:rPr>
        <w:t>ể</w:t>
      </w:r>
      <w:r w:rsidR="008379ED" w:rsidRPr="00B173BE">
        <w:rPr>
          <w:rFonts w:ascii="Times New Roman" w:hAnsi="Times New Roman" w:cs="Times New Roman"/>
          <w:sz w:val="28"/>
        </w:rPr>
        <w:t xml:space="preserve"> khỏi tác động của các yếu tố nguy hiểm, độc hại phát</w:t>
      </w:r>
      <w:r w:rsidRPr="00B173BE">
        <w:rPr>
          <w:rFonts w:ascii="Times New Roman" w:hAnsi="Times New Roman" w:cs="Times New Roman"/>
          <w:sz w:val="28"/>
        </w:rPr>
        <w:t xml:space="preserve"> </w:t>
      </w:r>
      <w:r w:rsidR="008379ED" w:rsidRPr="00B173BE">
        <w:rPr>
          <w:rFonts w:ascii="Times New Roman" w:hAnsi="Times New Roman" w:cs="Times New Roman"/>
          <w:sz w:val="28"/>
        </w:rPr>
        <w:t>sinh trong quá trình lao động, khi các giải pháp công nghệ, thiết bị, kỹ thuật an</w:t>
      </w:r>
      <w:r w:rsidRPr="00B173BE">
        <w:rPr>
          <w:rFonts w:ascii="Times New Roman" w:hAnsi="Times New Roman" w:cs="Times New Roman"/>
          <w:sz w:val="28"/>
        </w:rPr>
        <w:t xml:space="preserve"> </w:t>
      </w:r>
      <w:r w:rsidR="008379ED" w:rsidRPr="00B173BE">
        <w:rPr>
          <w:rFonts w:ascii="Times New Roman" w:hAnsi="Times New Roman" w:cs="Times New Roman"/>
          <w:sz w:val="28"/>
        </w:rPr>
        <w:t>toàn, vệ sinh lao động tại nơi làm việc chưa th</w:t>
      </w:r>
      <w:r w:rsidRPr="00B173BE">
        <w:rPr>
          <w:rFonts w:ascii="Times New Roman" w:hAnsi="Times New Roman" w:cs="Times New Roman"/>
          <w:sz w:val="28"/>
        </w:rPr>
        <w:t>ể</w:t>
      </w:r>
      <w:r w:rsidR="008379ED" w:rsidRPr="00B173BE">
        <w:rPr>
          <w:rFonts w:ascii="Times New Roman" w:hAnsi="Times New Roman" w:cs="Times New Roman"/>
          <w:sz w:val="28"/>
        </w:rPr>
        <w:t xml:space="preserve"> loại trừ hết.</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Phương tiện bảo vệ cá nhân bao gồm:</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a) </w:t>
      </w:r>
      <w:r w:rsidR="008379ED" w:rsidRPr="00B173BE">
        <w:rPr>
          <w:rFonts w:ascii="Times New Roman" w:hAnsi="Times New Roman" w:cs="Times New Roman"/>
          <w:sz w:val="28"/>
        </w:rPr>
        <w:t>Phương tiện bảo vệ đầu;</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b) </w:t>
      </w:r>
      <w:r w:rsidR="008379ED" w:rsidRPr="00B173BE">
        <w:rPr>
          <w:rFonts w:ascii="Times New Roman" w:hAnsi="Times New Roman" w:cs="Times New Roman"/>
          <w:sz w:val="28"/>
        </w:rPr>
        <w:t>Phương tiện bảo vệ mắt, mặt;</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c) </w:t>
      </w:r>
      <w:r w:rsidR="008379ED" w:rsidRPr="00B173BE">
        <w:rPr>
          <w:rFonts w:ascii="Times New Roman" w:hAnsi="Times New Roman" w:cs="Times New Roman"/>
          <w:sz w:val="28"/>
        </w:rPr>
        <w:t>Phương tiện bảo vệ thính giác;</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d) </w:t>
      </w:r>
      <w:r w:rsidR="008379ED" w:rsidRPr="00B173BE">
        <w:rPr>
          <w:rFonts w:ascii="Times New Roman" w:hAnsi="Times New Roman" w:cs="Times New Roman"/>
          <w:sz w:val="28"/>
        </w:rPr>
        <w:t>Phương tiện bảo vệ cơ quan hô hấp;</w:t>
      </w:r>
    </w:p>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đ) Phương tiện bảo vệ tay, chân;</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e) </w:t>
      </w:r>
      <w:r w:rsidR="008379ED" w:rsidRPr="00B173BE">
        <w:rPr>
          <w:rFonts w:ascii="Times New Roman" w:hAnsi="Times New Roman" w:cs="Times New Roman"/>
          <w:sz w:val="28"/>
        </w:rPr>
        <w:t>Phương tiện bảo vệ thân thể;</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g) </w:t>
      </w:r>
      <w:r w:rsidR="008379ED" w:rsidRPr="00B173BE">
        <w:rPr>
          <w:rFonts w:ascii="Times New Roman" w:hAnsi="Times New Roman" w:cs="Times New Roman"/>
          <w:sz w:val="28"/>
        </w:rPr>
        <w:t>Phương tiện chống ngã cao;</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h) </w:t>
      </w:r>
      <w:r w:rsidR="008379ED" w:rsidRPr="00B173BE">
        <w:rPr>
          <w:rFonts w:ascii="Times New Roman" w:hAnsi="Times New Roman" w:cs="Times New Roman"/>
          <w:sz w:val="28"/>
        </w:rPr>
        <w:t>Phương tiện chống điện giật, điện từ trường;</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i) </w:t>
      </w:r>
      <w:r w:rsidR="008379ED" w:rsidRPr="00B173BE">
        <w:rPr>
          <w:rFonts w:ascii="Times New Roman" w:hAnsi="Times New Roman" w:cs="Times New Roman"/>
          <w:sz w:val="28"/>
        </w:rPr>
        <w:t>Phương tiện chống chết đuối;</w:t>
      </w:r>
    </w:p>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k) Các loại phương tiện bảo đảm an toàn, vệ sinh lao động khác.</w:t>
      </w:r>
    </w:p>
    <w:p w:rsidR="008379ED" w:rsidRPr="00B173BE" w:rsidRDefault="00207C6F"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Phương tiện bảo vệ cá nhân trang bị cho người lao động phải phù hợp</w:t>
      </w:r>
      <w:r w:rsidRPr="00B173BE">
        <w:rPr>
          <w:rFonts w:ascii="Times New Roman" w:hAnsi="Times New Roman" w:cs="Times New Roman"/>
          <w:sz w:val="28"/>
        </w:rPr>
        <w:t xml:space="preserve"> </w:t>
      </w:r>
      <w:r w:rsidR="008379ED" w:rsidRPr="00B173BE">
        <w:rPr>
          <w:rFonts w:ascii="Times New Roman" w:hAnsi="Times New Roman" w:cs="Times New Roman"/>
          <w:sz w:val="28"/>
        </w:rPr>
        <w:t>với việc ngăn ngừa có hiệu quả các tác hại của các yếu tố nguy hiểm, độc hại</w:t>
      </w:r>
      <w:r w:rsidR="0016469A" w:rsidRPr="00B173BE">
        <w:rPr>
          <w:rFonts w:ascii="Times New Roman" w:hAnsi="Times New Roman" w:cs="Times New Roman"/>
          <w:sz w:val="28"/>
        </w:rPr>
        <w:t xml:space="preserve"> </w:t>
      </w:r>
      <w:r w:rsidR="008379ED" w:rsidRPr="00B173BE">
        <w:rPr>
          <w:rFonts w:ascii="Times New Roman" w:hAnsi="Times New Roman" w:cs="Times New Roman"/>
          <w:sz w:val="28"/>
        </w:rPr>
        <w:t xml:space="preserve">trong môi trường lao động, dễ dàng trong sử dụng, bảo quản </w:t>
      </w:r>
      <w:r w:rsidR="0016469A" w:rsidRPr="00B173BE">
        <w:rPr>
          <w:rFonts w:ascii="Times New Roman" w:hAnsi="Times New Roman" w:cs="Times New Roman"/>
          <w:sz w:val="28"/>
        </w:rPr>
        <w:t xml:space="preserve">và không gây tác </w:t>
      </w:r>
      <w:r w:rsidR="008379ED" w:rsidRPr="00B173BE">
        <w:rPr>
          <w:rFonts w:ascii="Times New Roman" w:hAnsi="Times New Roman" w:cs="Times New Roman"/>
          <w:sz w:val="28"/>
        </w:rPr>
        <w:t>hại khác.</w:t>
      </w:r>
    </w:p>
    <w:p w:rsidR="008379ED" w:rsidRPr="00B173BE" w:rsidRDefault="0016469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4. </w:t>
      </w:r>
      <w:r w:rsidR="008379ED" w:rsidRPr="00B173BE">
        <w:rPr>
          <w:rFonts w:ascii="Times New Roman" w:hAnsi="Times New Roman" w:cs="Times New Roman"/>
          <w:sz w:val="28"/>
        </w:rPr>
        <w:t>Các phương tiện bảo vệ cá nhân phải đảm bảo chấ</w:t>
      </w:r>
      <w:r w:rsidRPr="00B173BE">
        <w:rPr>
          <w:rFonts w:ascii="Times New Roman" w:hAnsi="Times New Roman" w:cs="Times New Roman"/>
          <w:sz w:val="28"/>
        </w:rPr>
        <w:t xml:space="preserve">t lượng, quy cách </w:t>
      </w:r>
      <w:r w:rsidR="008379ED" w:rsidRPr="00B173BE">
        <w:rPr>
          <w:rFonts w:ascii="Times New Roman" w:hAnsi="Times New Roman" w:cs="Times New Roman"/>
          <w:sz w:val="28"/>
        </w:rPr>
        <w:t>theo quy chuẩn, tiêu chuẩn và các quy định khác của nhà nước</w:t>
      </w:r>
      <w:r w:rsidRPr="00B173BE">
        <w:rPr>
          <w:rFonts w:ascii="Times New Roman" w:hAnsi="Times New Roman" w:cs="Times New Roman"/>
          <w:sz w:val="28"/>
        </w:rPr>
        <w:t>.</w:t>
      </w:r>
    </w:p>
    <w:p w:rsidR="008379ED" w:rsidRPr="000360BE" w:rsidRDefault="000360BE" w:rsidP="000360BE">
      <w:pPr>
        <w:jc w:val="center"/>
        <w:rPr>
          <w:rFonts w:ascii="Times New Roman" w:hAnsi="Times New Roman" w:cs="Times New Roman"/>
          <w:b/>
          <w:sz w:val="28"/>
        </w:rPr>
      </w:pPr>
      <w:bookmarkStart w:id="8" w:name="chuong_2"/>
      <w:r w:rsidRPr="000360BE">
        <w:rPr>
          <w:rFonts w:ascii="Times New Roman" w:hAnsi="Times New Roman" w:cs="Times New Roman"/>
          <w:b/>
          <w:sz w:val="28"/>
        </w:rPr>
        <w:t>Chương 2</w:t>
      </w:r>
    </w:p>
    <w:p w:rsidR="008379ED" w:rsidRPr="000360BE" w:rsidRDefault="00743C12" w:rsidP="000360BE">
      <w:pPr>
        <w:jc w:val="center"/>
        <w:rPr>
          <w:rFonts w:ascii="Times New Roman" w:hAnsi="Times New Roman" w:cs="Times New Roman"/>
          <w:b/>
          <w:sz w:val="28"/>
        </w:rPr>
      </w:pPr>
      <w:bookmarkStart w:id="9" w:name="chuong_2_name"/>
      <w:bookmarkEnd w:id="8"/>
      <w:r w:rsidRPr="000360BE">
        <w:rPr>
          <w:rFonts w:ascii="Times New Roman" w:hAnsi="Times New Roman" w:cs="Times New Roman"/>
          <w:b/>
          <w:sz w:val="28"/>
        </w:rPr>
        <w:t>NGUYÊN TẮC CẤP PHÁT, SỬ DỤNG, BẢO QUẢN PHƯƠNG TIỆN BẢO VỆ CÁ NHÂN</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0" w:name="dieu_4"/>
      <w:bookmarkEnd w:id="9"/>
      <w:r w:rsidRPr="00B173BE">
        <w:rPr>
          <w:rFonts w:ascii="Times New Roman" w:hAnsi="Times New Roman" w:cs="Times New Roman"/>
          <w:b/>
          <w:sz w:val="28"/>
        </w:rPr>
        <w:t>Điều 4. Điều kiện được trang bị phương tiện bảo vệ c</w:t>
      </w:r>
      <w:r w:rsidR="007A75C6" w:rsidRPr="00B173BE">
        <w:rPr>
          <w:rFonts w:ascii="Times New Roman" w:hAnsi="Times New Roman" w:cs="Times New Roman"/>
          <w:b/>
          <w:sz w:val="28"/>
        </w:rPr>
        <w:t>á</w:t>
      </w:r>
      <w:r w:rsidRPr="00B173BE">
        <w:rPr>
          <w:rFonts w:ascii="Times New Roman" w:hAnsi="Times New Roman" w:cs="Times New Roman"/>
          <w:b/>
          <w:sz w:val="28"/>
        </w:rPr>
        <w:t xml:space="preserve"> nhân</w:t>
      </w:r>
    </w:p>
    <w:bookmarkEnd w:id="10"/>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Người lao động trong khi làm việc chỉ cần tiếp xúc với một trong những yếu tố nguy hiểm, độc hại dưới đây thì được trang bị phương tiện bảo vệ cá nhân:</w:t>
      </w:r>
    </w:p>
    <w:p w:rsidR="008379ED"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1.</w:t>
      </w:r>
      <w:r w:rsidR="008379ED" w:rsidRPr="00B173BE">
        <w:rPr>
          <w:rFonts w:ascii="Times New Roman" w:hAnsi="Times New Roman" w:cs="Times New Roman"/>
          <w:sz w:val="28"/>
        </w:rPr>
        <w:t xml:space="preserve"> Tiếp xúc với yếu tố vật lý xấu;</w:t>
      </w:r>
    </w:p>
    <w:p w:rsidR="00331957"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2.</w:t>
      </w:r>
      <w:r w:rsidR="008379ED" w:rsidRPr="00B173BE">
        <w:rPr>
          <w:rFonts w:ascii="Times New Roman" w:hAnsi="Times New Roman" w:cs="Times New Roman"/>
          <w:sz w:val="28"/>
        </w:rPr>
        <w:t xml:space="preserve"> Tiếp xúc với bụi và </w:t>
      </w:r>
      <w:r w:rsidRPr="00B173BE">
        <w:rPr>
          <w:rFonts w:ascii="Times New Roman" w:hAnsi="Times New Roman" w:cs="Times New Roman"/>
          <w:sz w:val="28"/>
        </w:rPr>
        <w:t>hóa</w:t>
      </w:r>
      <w:r w:rsidR="008379ED" w:rsidRPr="00B173BE">
        <w:rPr>
          <w:rFonts w:ascii="Times New Roman" w:hAnsi="Times New Roman" w:cs="Times New Roman"/>
          <w:sz w:val="28"/>
        </w:rPr>
        <w:t xml:space="preserve"> chất độc hại;</w:t>
      </w:r>
    </w:p>
    <w:p w:rsidR="008379ED"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Tiếp xúc với yếu tố sinh học độc hại, môi trường vệ sinh lao động x</w:t>
      </w:r>
      <w:r w:rsidRPr="00B173BE">
        <w:rPr>
          <w:rFonts w:ascii="Times New Roman" w:hAnsi="Times New Roman" w:cs="Times New Roman"/>
          <w:sz w:val="28"/>
        </w:rPr>
        <w:t>ấ</w:t>
      </w:r>
      <w:r w:rsidR="008379ED" w:rsidRPr="00B173BE">
        <w:rPr>
          <w:rFonts w:ascii="Times New Roman" w:hAnsi="Times New Roman" w:cs="Times New Roman"/>
          <w:sz w:val="28"/>
        </w:rPr>
        <w:t>u:</w:t>
      </w:r>
    </w:p>
    <w:p w:rsidR="008379ED"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lastRenderedPageBreak/>
        <w:t xml:space="preserve">a) </w:t>
      </w:r>
      <w:r w:rsidR="008379ED" w:rsidRPr="00B173BE">
        <w:rPr>
          <w:rFonts w:ascii="Times New Roman" w:hAnsi="Times New Roman" w:cs="Times New Roman"/>
          <w:sz w:val="28"/>
        </w:rPr>
        <w:t>Vi rút, vi khuẩn độc hại gây bệnh, côn trùng có hại;</w:t>
      </w:r>
    </w:p>
    <w:p w:rsidR="008379ED"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b) </w:t>
      </w:r>
      <w:r w:rsidR="008379ED" w:rsidRPr="00B173BE">
        <w:rPr>
          <w:rFonts w:ascii="Times New Roman" w:hAnsi="Times New Roman" w:cs="Times New Roman"/>
          <w:sz w:val="28"/>
        </w:rPr>
        <w:t>Phân, nước, rác, cống rãnh hôi thối;</w:t>
      </w:r>
    </w:p>
    <w:p w:rsidR="008379ED" w:rsidRPr="00B173BE" w:rsidRDefault="0033195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c) </w:t>
      </w:r>
      <w:r w:rsidR="008379ED" w:rsidRPr="00B173BE">
        <w:rPr>
          <w:rFonts w:ascii="Times New Roman" w:hAnsi="Times New Roman" w:cs="Times New Roman"/>
          <w:sz w:val="28"/>
        </w:rPr>
        <w:t>Các yếu tố sinh học độc hại khác;</w:t>
      </w:r>
    </w:p>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4. Làm việc với máy, thiết bị, công cụ lao động, làm việc ở vị trí mà tư thế lao động nguy hi</w:t>
      </w:r>
      <w:r w:rsidR="00152B2A" w:rsidRPr="00B173BE">
        <w:rPr>
          <w:rFonts w:ascii="Times New Roman" w:hAnsi="Times New Roman" w:cs="Times New Roman"/>
          <w:sz w:val="28"/>
        </w:rPr>
        <w:t>ể</w:t>
      </w:r>
      <w:r w:rsidRPr="00B173BE">
        <w:rPr>
          <w:rFonts w:ascii="Times New Roman" w:hAnsi="Times New Roman" w:cs="Times New Roman"/>
          <w:sz w:val="28"/>
        </w:rPr>
        <w:t>m dễ gây ra tai nạn lao động; làm việc trên c</w:t>
      </w:r>
      <w:r w:rsidR="00152B2A" w:rsidRPr="00B173BE">
        <w:rPr>
          <w:rFonts w:ascii="Times New Roman" w:hAnsi="Times New Roman" w:cs="Times New Roman"/>
          <w:sz w:val="28"/>
        </w:rPr>
        <w:t>a</w:t>
      </w:r>
      <w:r w:rsidRPr="00B173BE">
        <w:rPr>
          <w:rFonts w:ascii="Times New Roman" w:hAnsi="Times New Roman" w:cs="Times New Roman"/>
          <w:sz w:val="28"/>
        </w:rPr>
        <w:t>o; làm việc trong hầm lò, nơi thiếu dưỡng khí; làm việc trên sông nước, trong rừng hoặc điều ki</w:t>
      </w:r>
      <w:r w:rsidR="00152B2A" w:rsidRPr="00B173BE">
        <w:rPr>
          <w:rFonts w:ascii="Times New Roman" w:hAnsi="Times New Roman" w:cs="Times New Roman"/>
          <w:sz w:val="28"/>
        </w:rPr>
        <w:t>ệ</w:t>
      </w:r>
      <w:r w:rsidRPr="00B173BE">
        <w:rPr>
          <w:rFonts w:ascii="Times New Roman" w:hAnsi="Times New Roman" w:cs="Times New Roman"/>
          <w:sz w:val="28"/>
        </w:rPr>
        <w:t>n lao động nguy hiểm, độc hại khác.</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1" w:name="dieu_5"/>
      <w:r w:rsidRPr="00B173BE">
        <w:rPr>
          <w:rFonts w:ascii="Times New Roman" w:hAnsi="Times New Roman" w:cs="Times New Roman"/>
          <w:b/>
          <w:sz w:val="28"/>
        </w:rPr>
        <w:t>Điều 5. Nguyên tắc cấp phát phương tiện bảo vệ cá nhân</w:t>
      </w:r>
    </w:p>
    <w:bookmarkEnd w:id="11"/>
    <w:p w:rsidR="008379ED" w:rsidRPr="00B173BE" w:rsidRDefault="004C2293"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Người sử dụng lao động phải thực hiện các biện pháp về công nghệ, thiết bị, kỹ thuật an toàn, vệ sinh lao động để loại trừ hoặc hạn chế tối đa các tác hại của yếu tố nguy hiểm, độc hại đến mức có thể được, cải thiện điều kiện lao động trước khi thực hiện biện pháp trang bị phương tiện bảo vệ cá nhân.</w:t>
      </w:r>
    </w:p>
    <w:p w:rsidR="008379ED" w:rsidRPr="00B173BE" w:rsidRDefault="00223375"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Người sử dụng lao động thực hiện việc trang bị phư</w:t>
      </w:r>
      <w:r w:rsidR="00A46321" w:rsidRPr="00B173BE">
        <w:rPr>
          <w:rFonts w:ascii="Times New Roman" w:hAnsi="Times New Roman" w:cs="Times New Roman"/>
          <w:sz w:val="28"/>
        </w:rPr>
        <w:t>ơ</w:t>
      </w:r>
      <w:r w:rsidR="008379ED" w:rsidRPr="00B173BE">
        <w:rPr>
          <w:rFonts w:ascii="Times New Roman" w:hAnsi="Times New Roman" w:cs="Times New Roman"/>
          <w:sz w:val="28"/>
        </w:rPr>
        <w:t>ng tiện bảo vệ cá nhân cho người lao động theo danh mục tại Phụ lục 1 ban hành kèm theo Thông tư này. Trong trường hợp các nghề, công việc chưa được Bộ Lao động - Thương binh và Xã hội ban hành mà xét thấy có yếu tố nguy hiểm, độc hại không bảo đảm an toàn sức khỏe cho người lao động thì người sử dụng lao động trang bị phương tiện bảo vệ cá nhân phù hợp với công việc đó, đồng thời phải báo cáo về Sở Lao động - Thương binh và Xã hội địa phương hoặc B</w:t>
      </w:r>
      <w:r w:rsidRPr="00B173BE">
        <w:rPr>
          <w:rFonts w:ascii="Times New Roman" w:hAnsi="Times New Roman" w:cs="Times New Roman"/>
          <w:sz w:val="28"/>
        </w:rPr>
        <w:t>ộ</w:t>
      </w:r>
      <w:r w:rsidR="008379ED" w:rsidRPr="00B173BE">
        <w:rPr>
          <w:rFonts w:ascii="Times New Roman" w:hAnsi="Times New Roman" w:cs="Times New Roman"/>
          <w:sz w:val="28"/>
        </w:rPr>
        <w:t>, ngành chủ quản theo mẫu tại Phụ lục 2 ban hành kèm theo Thông tư này để đề nghị Bộ Lao động</w:t>
      </w:r>
      <w:r w:rsidRPr="00B173BE">
        <w:rPr>
          <w:rFonts w:ascii="Times New Roman" w:hAnsi="Times New Roman" w:cs="Times New Roman"/>
          <w:sz w:val="28"/>
        </w:rPr>
        <w:t xml:space="preserve"> - </w:t>
      </w:r>
      <w:r w:rsidR="008379ED" w:rsidRPr="00B173BE">
        <w:rPr>
          <w:rFonts w:ascii="Times New Roman" w:hAnsi="Times New Roman" w:cs="Times New Roman"/>
          <w:sz w:val="28"/>
        </w:rPr>
        <w:t>Thương binh và Xã hội bổ sung vào danh mục.</w:t>
      </w:r>
    </w:p>
    <w:p w:rsidR="008379ED" w:rsidRPr="00B173BE" w:rsidRDefault="00223375"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Người sử dụng lao động căn cứ vào mức độ yêu cầu của từng nghề hoặc công việc cụ thể tại cơ sở của mình, tham khảo ý kiến của tổ chức công đoàn cơ sở hoặc người đại diện tập th</w:t>
      </w:r>
      <w:r w:rsidR="00840599" w:rsidRPr="00B173BE">
        <w:rPr>
          <w:rFonts w:ascii="Times New Roman" w:hAnsi="Times New Roman" w:cs="Times New Roman"/>
          <w:sz w:val="28"/>
        </w:rPr>
        <w:t>ể</w:t>
      </w:r>
      <w:r w:rsidR="008379ED" w:rsidRPr="00B173BE">
        <w:rPr>
          <w:rFonts w:ascii="Times New Roman" w:hAnsi="Times New Roman" w:cs="Times New Roman"/>
          <w:sz w:val="28"/>
        </w:rPr>
        <w:t xml:space="preserve"> người lao động đ</w:t>
      </w:r>
      <w:r w:rsidR="00840599" w:rsidRPr="00B173BE">
        <w:rPr>
          <w:rFonts w:ascii="Times New Roman" w:hAnsi="Times New Roman" w:cs="Times New Roman"/>
          <w:sz w:val="28"/>
        </w:rPr>
        <w:t>ể</w:t>
      </w:r>
      <w:r w:rsidR="008379ED" w:rsidRPr="00B173BE">
        <w:rPr>
          <w:rFonts w:ascii="Times New Roman" w:hAnsi="Times New Roman" w:cs="Times New Roman"/>
          <w:sz w:val="28"/>
        </w:rPr>
        <w:t xml:space="preserve"> quyết định thời hạn sử dụng phương tiện bảo vệ cá nhân cho phù hợp với tính chất công việc và chất lượng của phương tiện bảo vệ cá nhân.</w:t>
      </w:r>
    </w:p>
    <w:p w:rsidR="008379ED" w:rsidRPr="00B173BE" w:rsidRDefault="00840599"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4. </w:t>
      </w:r>
      <w:r w:rsidR="008379ED" w:rsidRPr="00B173BE">
        <w:rPr>
          <w:rFonts w:ascii="Times New Roman" w:hAnsi="Times New Roman" w:cs="Times New Roman"/>
          <w:sz w:val="28"/>
        </w:rPr>
        <w:t>Người sử dụng lao động phải lập s</w:t>
      </w:r>
      <w:r w:rsidRPr="00B173BE">
        <w:rPr>
          <w:rFonts w:ascii="Times New Roman" w:hAnsi="Times New Roman" w:cs="Times New Roman"/>
          <w:sz w:val="28"/>
        </w:rPr>
        <w:t>ổ</w:t>
      </w:r>
      <w:r w:rsidR="008379ED" w:rsidRPr="00B173BE">
        <w:rPr>
          <w:rFonts w:ascii="Times New Roman" w:hAnsi="Times New Roman" w:cs="Times New Roman"/>
          <w:sz w:val="28"/>
        </w:rPr>
        <w:t xml:space="preserve"> c</w:t>
      </w:r>
      <w:r w:rsidRPr="00B173BE">
        <w:rPr>
          <w:rFonts w:ascii="Times New Roman" w:hAnsi="Times New Roman" w:cs="Times New Roman"/>
          <w:sz w:val="28"/>
        </w:rPr>
        <w:t>ấ</w:t>
      </w:r>
      <w:r w:rsidR="008379ED" w:rsidRPr="00B173BE">
        <w:rPr>
          <w:rFonts w:ascii="Times New Roman" w:hAnsi="Times New Roman" w:cs="Times New Roman"/>
          <w:sz w:val="28"/>
        </w:rPr>
        <w:t>p phát, theo dõi việc trang bị phương tiện bảo vệ cá nhân và phải có chữ ký của người lao động nhận phương tiện bảo vệ cá nhân theo mẫu tại Phụ lục 3 ban hành kèm theo Thông tư này.</w:t>
      </w:r>
    </w:p>
    <w:p w:rsidR="008379ED" w:rsidRPr="00B173BE" w:rsidRDefault="00840599"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5. </w:t>
      </w:r>
      <w:r w:rsidR="008379ED" w:rsidRPr="00B173BE">
        <w:rPr>
          <w:rFonts w:ascii="Times New Roman" w:hAnsi="Times New Roman" w:cs="Times New Roman"/>
          <w:sz w:val="28"/>
        </w:rPr>
        <w:t>Người lao động có quyền yêu cầu người sử dụng lao động b</w:t>
      </w:r>
      <w:r w:rsidR="0098573A" w:rsidRPr="00B173BE">
        <w:rPr>
          <w:rFonts w:ascii="Times New Roman" w:hAnsi="Times New Roman" w:cs="Times New Roman"/>
          <w:sz w:val="28"/>
        </w:rPr>
        <w:t>ổ</w:t>
      </w:r>
      <w:r w:rsidR="008379ED" w:rsidRPr="00B173BE">
        <w:rPr>
          <w:rFonts w:ascii="Times New Roman" w:hAnsi="Times New Roman" w:cs="Times New Roman"/>
          <w:sz w:val="28"/>
        </w:rPr>
        <w:t xml:space="preserve"> sung mới hoặc thay đổi loại phương tiện bảo vệ cá nhân quy định tại Phụ lục 1 ban hành kèm theo Thông tư này cho phù hợp với điều kiện thực tế. Người sử dụng lao động tham khảo ý kiến của tổ chức công đoàn cơ sở hoặc ng</w:t>
      </w:r>
      <w:r w:rsidR="0098573A" w:rsidRPr="00B173BE">
        <w:rPr>
          <w:rFonts w:ascii="Times New Roman" w:hAnsi="Times New Roman" w:cs="Times New Roman"/>
          <w:sz w:val="28"/>
        </w:rPr>
        <w:t>ườ</w:t>
      </w:r>
      <w:r w:rsidR="008379ED" w:rsidRPr="00B173BE">
        <w:rPr>
          <w:rFonts w:ascii="Times New Roman" w:hAnsi="Times New Roman" w:cs="Times New Roman"/>
          <w:sz w:val="28"/>
        </w:rPr>
        <w:t>i đại diện tập th</w:t>
      </w:r>
      <w:r w:rsidR="0098573A" w:rsidRPr="00B173BE">
        <w:rPr>
          <w:rFonts w:ascii="Times New Roman" w:hAnsi="Times New Roman" w:cs="Times New Roman"/>
          <w:sz w:val="28"/>
        </w:rPr>
        <w:t>ể</w:t>
      </w:r>
      <w:r w:rsidR="008379ED" w:rsidRPr="00B173BE">
        <w:rPr>
          <w:rFonts w:ascii="Times New Roman" w:hAnsi="Times New Roman" w:cs="Times New Roman"/>
          <w:sz w:val="28"/>
        </w:rPr>
        <w:t xml:space="preserve"> người lao động trước khi quyết định.</w:t>
      </w:r>
    </w:p>
    <w:p w:rsidR="008379ED" w:rsidRPr="00B173BE" w:rsidRDefault="0098573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6. </w:t>
      </w:r>
      <w:r w:rsidR="008379ED" w:rsidRPr="00B173BE">
        <w:rPr>
          <w:rFonts w:ascii="Times New Roman" w:hAnsi="Times New Roman" w:cs="Times New Roman"/>
          <w:sz w:val="28"/>
        </w:rPr>
        <w:t>Người đến thăm quan, học tập thì tùy theo yêu cầu cụ th</w:t>
      </w:r>
      <w:r w:rsidRPr="00B173BE">
        <w:rPr>
          <w:rFonts w:ascii="Times New Roman" w:hAnsi="Times New Roman" w:cs="Times New Roman"/>
          <w:sz w:val="28"/>
        </w:rPr>
        <w:t>ể</w:t>
      </w:r>
      <w:r w:rsidR="008379ED" w:rsidRPr="00B173BE">
        <w:rPr>
          <w:rFonts w:ascii="Times New Roman" w:hAnsi="Times New Roman" w:cs="Times New Roman"/>
          <w:sz w:val="28"/>
        </w:rPr>
        <w:t>, người sử dụng lao động cấp phát các phương tiện bảo vệ cá nhân cần thiết đ</w:t>
      </w:r>
      <w:r w:rsidRPr="00B173BE">
        <w:rPr>
          <w:rFonts w:ascii="Times New Roman" w:hAnsi="Times New Roman" w:cs="Times New Roman"/>
          <w:sz w:val="28"/>
        </w:rPr>
        <w:t>ể</w:t>
      </w:r>
      <w:r w:rsidR="008379ED" w:rsidRPr="00B173BE">
        <w:rPr>
          <w:rFonts w:ascii="Times New Roman" w:hAnsi="Times New Roman" w:cs="Times New Roman"/>
          <w:sz w:val="28"/>
        </w:rPr>
        <w:t xml:space="preserve"> sử dụng trong thời gian thăm quan, học tập.</w:t>
      </w:r>
    </w:p>
    <w:p w:rsidR="008379ED" w:rsidRPr="00B173BE" w:rsidRDefault="008346C1"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7. </w:t>
      </w:r>
      <w:r w:rsidR="008379ED" w:rsidRPr="00B173BE">
        <w:rPr>
          <w:rFonts w:ascii="Times New Roman" w:hAnsi="Times New Roman" w:cs="Times New Roman"/>
          <w:sz w:val="28"/>
        </w:rPr>
        <w:t>Nghiêm cấm người sử dụng lao động cấp phát tiền thay cho việc cấp phát phương tiện bảo vệ cá nhân cho người lao động hoặc giao tiền cho người lao động tự đi mua.</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2" w:name="dieu_6"/>
      <w:r w:rsidRPr="00B173BE">
        <w:rPr>
          <w:rFonts w:ascii="Times New Roman" w:hAnsi="Times New Roman" w:cs="Times New Roman"/>
          <w:b/>
          <w:sz w:val="28"/>
        </w:rPr>
        <w:t>Điều 6. Nguyên tắc sử dụng phương tiện bảo vệ cá nhân</w:t>
      </w:r>
    </w:p>
    <w:bookmarkEnd w:id="12"/>
    <w:p w:rsidR="008379ED" w:rsidRPr="00B173BE" w:rsidRDefault="00D03DE8"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Người sử dụng lao động phải tổ chức hướng dẫn người lao động sử dụng thành thạo các phương tiện bảo vệ cá nhân thích h</w:t>
      </w:r>
      <w:r w:rsidRPr="00B173BE">
        <w:rPr>
          <w:rFonts w:ascii="Times New Roman" w:hAnsi="Times New Roman" w:cs="Times New Roman"/>
          <w:sz w:val="28"/>
        </w:rPr>
        <w:t>ợ</w:t>
      </w:r>
      <w:r w:rsidR="008379ED" w:rsidRPr="00B173BE">
        <w:rPr>
          <w:rFonts w:ascii="Times New Roman" w:hAnsi="Times New Roman" w:cs="Times New Roman"/>
          <w:sz w:val="28"/>
        </w:rPr>
        <w:t>p và phải kiểm tra chặt chẽ việc sử dụng.</w:t>
      </w:r>
    </w:p>
    <w:p w:rsidR="008379ED" w:rsidRPr="00B173BE" w:rsidRDefault="00D03DE8"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Các phương tiện bảo vệ cá nhân chuyên dùng có yê</w:t>
      </w:r>
      <w:r w:rsidRPr="00B173BE">
        <w:rPr>
          <w:rFonts w:ascii="Times New Roman" w:hAnsi="Times New Roman" w:cs="Times New Roman"/>
          <w:sz w:val="28"/>
        </w:rPr>
        <w:t>u</w:t>
      </w:r>
      <w:r w:rsidR="008379ED" w:rsidRPr="00B173BE">
        <w:rPr>
          <w:rFonts w:ascii="Times New Roman" w:hAnsi="Times New Roman" w:cs="Times New Roman"/>
          <w:sz w:val="28"/>
        </w:rPr>
        <w:t xml:space="preserve"> cầu kỹ thuật cao thì người sử dụng lao động (hoặc người được ủy quyền cấp phát) phải ki</w:t>
      </w:r>
      <w:r w:rsidR="00E04FA6" w:rsidRPr="00B173BE">
        <w:rPr>
          <w:rFonts w:ascii="Times New Roman" w:hAnsi="Times New Roman" w:cs="Times New Roman"/>
          <w:sz w:val="28"/>
        </w:rPr>
        <w:t>ể</w:t>
      </w:r>
      <w:r w:rsidR="008379ED" w:rsidRPr="00B173BE">
        <w:rPr>
          <w:rFonts w:ascii="Times New Roman" w:hAnsi="Times New Roman" w:cs="Times New Roman"/>
          <w:sz w:val="28"/>
        </w:rPr>
        <w:t>m tra đ</w:t>
      </w:r>
      <w:r w:rsidR="00E04FA6" w:rsidRPr="00B173BE">
        <w:rPr>
          <w:rFonts w:ascii="Times New Roman" w:hAnsi="Times New Roman" w:cs="Times New Roman"/>
          <w:sz w:val="28"/>
        </w:rPr>
        <w:t>ể</w:t>
      </w:r>
      <w:r w:rsidR="008379ED" w:rsidRPr="00B173BE">
        <w:rPr>
          <w:rFonts w:ascii="Times New Roman" w:hAnsi="Times New Roman" w:cs="Times New Roman"/>
          <w:sz w:val="28"/>
        </w:rPr>
        <w:t xml:space="preserve"> bảo đảm ch</w:t>
      </w:r>
      <w:r w:rsidR="00E04FA6" w:rsidRPr="00B173BE">
        <w:rPr>
          <w:rFonts w:ascii="Times New Roman" w:hAnsi="Times New Roman" w:cs="Times New Roman"/>
          <w:sz w:val="28"/>
        </w:rPr>
        <w:t>ấ</w:t>
      </w:r>
      <w:r w:rsidR="008379ED" w:rsidRPr="00B173BE">
        <w:rPr>
          <w:rFonts w:ascii="Times New Roman" w:hAnsi="Times New Roman" w:cs="Times New Roman"/>
          <w:sz w:val="28"/>
        </w:rPr>
        <w:t>t lượng, quy cách trước khi c</w:t>
      </w:r>
      <w:r w:rsidR="00E04FA6" w:rsidRPr="00B173BE">
        <w:rPr>
          <w:rFonts w:ascii="Times New Roman" w:hAnsi="Times New Roman" w:cs="Times New Roman"/>
          <w:sz w:val="28"/>
        </w:rPr>
        <w:t>ấ</w:t>
      </w:r>
      <w:r w:rsidR="008379ED" w:rsidRPr="00B173BE">
        <w:rPr>
          <w:rFonts w:ascii="Times New Roman" w:hAnsi="Times New Roman" w:cs="Times New Roman"/>
          <w:sz w:val="28"/>
        </w:rPr>
        <w:t>p, đ</w:t>
      </w:r>
      <w:r w:rsidR="00E04FA6" w:rsidRPr="00B173BE">
        <w:rPr>
          <w:rFonts w:ascii="Times New Roman" w:hAnsi="Times New Roman" w:cs="Times New Roman"/>
          <w:sz w:val="28"/>
        </w:rPr>
        <w:t>ồ</w:t>
      </w:r>
      <w:r w:rsidR="008379ED" w:rsidRPr="00B173BE">
        <w:rPr>
          <w:rFonts w:ascii="Times New Roman" w:hAnsi="Times New Roman" w:cs="Times New Roman"/>
          <w:sz w:val="28"/>
        </w:rPr>
        <w:t>ng thời định k</w:t>
      </w:r>
      <w:r w:rsidR="00E04FA6" w:rsidRPr="00B173BE">
        <w:rPr>
          <w:rFonts w:ascii="Times New Roman" w:hAnsi="Times New Roman" w:cs="Times New Roman"/>
          <w:sz w:val="28"/>
        </w:rPr>
        <w:t>ỳ</w:t>
      </w:r>
      <w:r w:rsidR="008379ED" w:rsidRPr="00B173BE">
        <w:rPr>
          <w:rFonts w:ascii="Times New Roman" w:hAnsi="Times New Roman" w:cs="Times New Roman"/>
          <w:sz w:val="28"/>
        </w:rPr>
        <w:t xml:space="preserve"> kiểm tra trong quá trình sử dụng và ghi sổ theo dõi; không sử dụng các phương tiện không đạt yêu c</w:t>
      </w:r>
      <w:r w:rsidR="00E04FA6" w:rsidRPr="00B173BE">
        <w:rPr>
          <w:rFonts w:ascii="Times New Roman" w:hAnsi="Times New Roman" w:cs="Times New Roman"/>
          <w:sz w:val="28"/>
        </w:rPr>
        <w:t>ầ</w:t>
      </w:r>
      <w:r w:rsidR="008379ED" w:rsidRPr="00B173BE">
        <w:rPr>
          <w:rFonts w:ascii="Times New Roman" w:hAnsi="Times New Roman" w:cs="Times New Roman"/>
          <w:sz w:val="28"/>
        </w:rPr>
        <w:t>u kỹ thuật hoặc quá hạn sử dụng.</w:t>
      </w:r>
    </w:p>
    <w:p w:rsidR="00E04FA6" w:rsidRPr="00B173BE" w:rsidRDefault="00E04FA6"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Người được trang bị phương tiện bảo vệ cá nhân ph</w:t>
      </w:r>
      <w:r w:rsidRPr="00B173BE">
        <w:rPr>
          <w:rFonts w:ascii="Times New Roman" w:hAnsi="Times New Roman" w:cs="Times New Roman"/>
          <w:sz w:val="28"/>
        </w:rPr>
        <w:t>ả</w:t>
      </w:r>
      <w:r w:rsidR="008379ED" w:rsidRPr="00B173BE">
        <w:rPr>
          <w:rFonts w:ascii="Times New Roman" w:hAnsi="Times New Roman" w:cs="Times New Roman"/>
          <w:sz w:val="28"/>
        </w:rPr>
        <w:t>i sử dụng phương</w:t>
      </w:r>
      <w:r w:rsidRPr="00B173BE">
        <w:rPr>
          <w:rFonts w:ascii="Times New Roman" w:hAnsi="Times New Roman" w:cs="Times New Roman"/>
          <w:sz w:val="28"/>
        </w:rPr>
        <w:t xml:space="preserve"> </w:t>
      </w:r>
      <w:r w:rsidR="008379ED" w:rsidRPr="00B173BE">
        <w:rPr>
          <w:rFonts w:ascii="Times New Roman" w:hAnsi="Times New Roman" w:cs="Times New Roman"/>
          <w:sz w:val="28"/>
        </w:rPr>
        <w:t>tiện đó theo đúng quy định trong khi làm việc. Nếu người lao động vi phạm thì t</w:t>
      </w:r>
      <w:r w:rsidRPr="00B173BE">
        <w:rPr>
          <w:rFonts w:ascii="Times New Roman" w:hAnsi="Times New Roman" w:cs="Times New Roman"/>
          <w:sz w:val="28"/>
        </w:rPr>
        <w:t>ùy</w:t>
      </w:r>
      <w:r w:rsidR="008379ED" w:rsidRPr="00B173BE">
        <w:rPr>
          <w:rFonts w:ascii="Times New Roman" w:hAnsi="Times New Roman" w:cs="Times New Roman"/>
          <w:sz w:val="28"/>
        </w:rPr>
        <w:t xml:space="preserve"> theo mức độ vi phạm phải chịu hình thức kỷ luật theo nội quy lao động của cơ sở mình hoặc theo quy định của pháp luật.</w:t>
      </w:r>
    </w:p>
    <w:p w:rsidR="008379ED" w:rsidRPr="00B173BE" w:rsidRDefault="00E04FA6"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4. </w:t>
      </w:r>
      <w:r w:rsidR="008379ED" w:rsidRPr="00B173BE">
        <w:rPr>
          <w:rFonts w:ascii="Times New Roman" w:hAnsi="Times New Roman" w:cs="Times New Roman"/>
          <w:sz w:val="28"/>
        </w:rPr>
        <w:t>Người lao động không phải trả tiền về việc sử dụng phương tiện bảo vệ cá nhân. Người sử dụng lao động có trách nhiệm trang bị lại cho người lao động phương tiện bảo vệ cá nhân khi bị mất, hư hỏng hoặc hết hạn sử dụng. Trường h</w:t>
      </w:r>
      <w:r w:rsidR="007A0C92" w:rsidRPr="00B173BE">
        <w:rPr>
          <w:rFonts w:ascii="Times New Roman" w:hAnsi="Times New Roman" w:cs="Times New Roman"/>
          <w:sz w:val="28"/>
        </w:rPr>
        <w:t>ợ</w:t>
      </w:r>
      <w:r w:rsidR="008379ED" w:rsidRPr="00B173BE">
        <w:rPr>
          <w:rFonts w:ascii="Times New Roman" w:hAnsi="Times New Roman" w:cs="Times New Roman"/>
          <w:sz w:val="28"/>
        </w:rPr>
        <w:t>p bị mất, hư hỏng mà không có lý do chính đáng thì người lao động phải bồi thường theo quy định của nội quy lao động cơ sở. Khi hết thời hạn sử dụng hoặc khi chuy</w:t>
      </w:r>
      <w:r w:rsidR="007A0C92" w:rsidRPr="00B173BE">
        <w:rPr>
          <w:rFonts w:ascii="Times New Roman" w:hAnsi="Times New Roman" w:cs="Times New Roman"/>
          <w:sz w:val="28"/>
        </w:rPr>
        <w:t>ể</w:t>
      </w:r>
      <w:r w:rsidR="008379ED" w:rsidRPr="00B173BE">
        <w:rPr>
          <w:rFonts w:ascii="Times New Roman" w:hAnsi="Times New Roman" w:cs="Times New Roman"/>
          <w:sz w:val="28"/>
        </w:rPr>
        <w:t>n làm công việc khác thì người lao động phải trả lại những phương tiện bảo vệ cá nhân nếu người sử dụng lao động yêu cầu nhưng phải ký bàn giao.</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3" w:name="dieu_7"/>
      <w:r w:rsidRPr="00B173BE">
        <w:rPr>
          <w:rFonts w:ascii="Times New Roman" w:hAnsi="Times New Roman" w:cs="Times New Roman"/>
          <w:b/>
          <w:sz w:val="28"/>
        </w:rPr>
        <w:t>Điều 7. Nguyên tắc bảo quản phương tiện bảo vệ cá nhân</w:t>
      </w:r>
    </w:p>
    <w:bookmarkEnd w:id="13"/>
    <w:p w:rsidR="008379ED" w:rsidRPr="00B173BE" w:rsidRDefault="00043C7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 xml:space="preserve">Người sử dụng lao </w:t>
      </w:r>
      <w:r w:rsidRPr="00B173BE">
        <w:rPr>
          <w:rFonts w:ascii="Times New Roman" w:hAnsi="Times New Roman" w:cs="Times New Roman"/>
          <w:sz w:val="28"/>
        </w:rPr>
        <w:t>động có trách nhiệm bố trí nơi c</w:t>
      </w:r>
      <w:r w:rsidR="008379ED" w:rsidRPr="00B173BE">
        <w:rPr>
          <w:rFonts w:ascii="Times New Roman" w:hAnsi="Times New Roman" w:cs="Times New Roman"/>
          <w:sz w:val="28"/>
        </w:rPr>
        <w:t>ất giữ, bảo quản phương tiện bảo vệ cá nhân theo hướng dẫn của nhà sản xuất, chế tạo phương tiện bảo vệ cá nhân. Người lao động có trách nhiệm giữ gìn phương tiện bảo vệ cá nhân được giao.</w:t>
      </w:r>
    </w:p>
    <w:p w:rsidR="008379ED" w:rsidRPr="00B173BE" w:rsidRDefault="00043C7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Các phương tiện bảo vệ cá nhân đ</w:t>
      </w:r>
      <w:r w:rsidR="002E6FE6" w:rsidRPr="00B173BE">
        <w:rPr>
          <w:rFonts w:ascii="Times New Roman" w:hAnsi="Times New Roman" w:cs="Times New Roman"/>
          <w:sz w:val="28"/>
        </w:rPr>
        <w:t>ể</w:t>
      </w:r>
      <w:r w:rsidR="008379ED" w:rsidRPr="00B173BE">
        <w:rPr>
          <w:rFonts w:ascii="Times New Roman" w:hAnsi="Times New Roman" w:cs="Times New Roman"/>
          <w:sz w:val="28"/>
        </w:rPr>
        <w:t xml:space="preserve"> sử dụng ở nhữ</w:t>
      </w:r>
      <w:r w:rsidR="002E6FE6" w:rsidRPr="00B173BE">
        <w:rPr>
          <w:rFonts w:ascii="Times New Roman" w:hAnsi="Times New Roman" w:cs="Times New Roman"/>
          <w:sz w:val="28"/>
        </w:rPr>
        <w:t>n</w:t>
      </w:r>
      <w:r w:rsidR="008379ED" w:rsidRPr="00B173BE">
        <w:rPr>
          <w:rFonts w:ascii="Times New Roman" w:hAnsi="Times New Roman" w:cs="Times New Roman"/>
          <w:sz w:val="28"/>
        </w:rPr>
        <w:t>g nơi không đảm bảo vệ sinh, dễ gây nhiễm độc, nhiễm trùng, nhiễm phóng xạ thì sau khi sử dụng, người sử dụng lao động phải có các biện pháp làm sạch, khử độc, khử trùng, t</w:t>
      </w:r>
      <w:r w:rsidR="002E6FE6" w:rsidRPr="00B173BE">
        <w:rPr>
          <w:rFonts w:ascii="Times New Roman" w:hAnsi="Times New Roman" w:cs="Times New Roman"/>
          <w:sz w:val="28"/>
        </w:rPr>
        <w:t>ẩ</w:t>
      </w:r>
      <w:r w:rsidR="008379ED" w:rsidRPr="00B173BE">
        <w:rPr>
          <w:rFonts w:ascii="Times New Roman" w:hAnsi="Times New Roman" w:cs="Times New Roman"/>
          <w:sz w:val="28"/>
        </w:rPr>
        <w:t>y xạ bảo đảm tiêu chuẩn vệ sinh an toàn cho người lao động, môi trường xung quanh và phải định kỳ kiểm tra.</w:t>
      </w:r>
    </w:p>
    <w:p w:rsidR="002E6FE6" w:rsidRPr="00D13B04" w:rsidRDefault="008379ED" w:rsidP="00D13B04">
      <w:pPr>
        <w:jc w:val="center"/>
        <w:rPr>
          <w:rFonts w:ascii="Times New Roman" w:hAnsi="Times New Roman" w:cs="Times New Roman"/>
          <w:b/>
          <w:sz w:val="28"/>
        </w:rPr>
      </w:pPr>
      <w:bookmarkStart w:id="14" w:name="chuong_3"/>
      <w:r w:rsidRPr="00D13B04">
        <w:rPr>
          <w:rFonts w:ascii="Times New Roman" w:hAnsi="Times New Roman" w:cs="Times New Roman"/>
          <w:b/>
          <w:sz w:val="28"/>
        </w:rPr>
        <w:t xml:space="preserve">Chương </w:t>
      </w:r>
      <w:r w:rsidR="00D13B04" w:rsidRPr="00D13B04">
        <w:rPr>
          <w:rFonts w:ascii="Times New Roman" w:hAnsi="Times New Roman" w:cs="Times New Roman"/>
          <w:b/>
          <w:sz w:val="28"/>
        </w:rPr>
        <w:t>3</w:t>
      </w:r>
    </w:p>
    <w:p w:rsidR="008379ED" w:rsidRPr="00D13B04" w:rsidRDefault="002E6FE6" w:rsidP="00D13B04">
      <w:pPr>
        <w:jc w:val="center"/>
        <w:rPr>
          <w:rFonts w:ascii="Times New Roman" w:hAnsi="Times New Roman" w:cs="Times New Roman"/>
          <w:b/>
          <w:sz w:val="28"/>
        </w:rPr>
      </w:pPr>
      <w:bookmarkStart w:id="15" w:name="chuong_3_name"/>
      <w:bookmarkEnd w:id="14"/>
      <w:r w:rsidRPr="00D13B04">
        <w:rPr>
          <w:rFonts w:ascii="Times New Roman" w:hAnsi="Times New Roman" w:cs="Times New Roman"/>
          <w:b/>
          <w:sz w:val="28"/>
        </w:rPr>
        <w:t>TỔ CHỨC THỰC HIỆN</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6" w:name="dieu_8"/>
      <w:bookmarkEnd w:id="15"/>
      <w:r w:rsidRPr="00B173BE">
        <w:rPr>
          <w:rFonts w:ascii="Times New Roman" w:hAnsi="Times New Roman" w:cs="Times New Roman"/>
          <w:b/>
          <w:sz w:val="28"/>
        </w:rPr>
        <w:t>Điều 8. Trách nhiệm của người sử dụng lao động</w:t>
      </w:r>
    </w:p>
    <w:bookmarkEnd w:id="16"/>
    <w:p w:rsidR="008379ED" w:rsidRPr="00B173BE" w:rsidRDefault="0040652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 xml:space="preserve">Căn cứ vào quy định về trang bị phương tiện bảo vệ cá nhân được ban hành tại Thông tư này và thời hạn sử dụng phương tiện bảo vệ cá nhân đã được quyết định, hàng năm, người sử dụng </w:t>
      </w:r>
      <w:r w:rsidRPr="00B173BE">
        <w:rPr>
          <w:rFonts w:ascii="Times New Roman" w:hAnsi="Times New Roman" w:cs="Times New Roman"/>
          <w:sz w:val="28"/>
        </w:rPr>
        <w:t>lao động tham khảo ý kiến của tổ</w:t>
      </w:r>
      <w:r w:rsidR="008379ED" w:rsidRPr="00B173BE">
        <w:rPr>
          <w:rFonts w:ascii="Times New Roman" w:hAnsi="Times New Roman" w:cs="Times New Roman"/>
          <w:sz w:val="28"/>
        </w:rPr>
        <w:t xml:space="preserve"> chức</w:t>
      </w:r>
      <w:r w:rsidRPr="00B173BE">
        <w:rPr>
          <w:rFonts w:ascii="Times New Roman" w:hAnsi="Times New Roman" w:cs="Times New Roman"/>
          <w:sz w:val="28"/>
        </w:rPr>
        <w:t xml:space="preserve"> </w:t>
      </w:r>
      <w:r w:rsidR="008379ED" w:rsidRPr="00B173BE">
        <w:rPr>
          <w:rFonts w:ascii="Times New Roman" w:hAnsi="Times New Roman" w:cs="Times New Roman"/>
          <w:sz w:val="28"/>
        </w:rPr>
        <w:t xml:space="preserve">công đoàn cơ sở hoặc người đại diện của người lao động để </w:t>
      </w:r>
      <w:r w:rsidRPr="00B173BE">
        <w:rPr>
          <w:rFonts w:ascii="Times New Roman" w:hAnsi="Times New Roman" w:cs="Times New Roman"/>
          <w:sz w:val="28"/>
        </w:rPr>
        <w:t>l</w:t>
      </w:r>
      <w:r w:rsidR="008379ED" w:rsidRPr="00B173BE">
        <w:rPr>
          <w:rFonts w:ascii="Times New Roman" w:hAnsi="Times New Roman" w:cs="Times New Roman"/>
          <w:sz w:val="28"/>
        </w:rPr>
        <w:t>ập kế ho</w:t>
      </w:r>
      <w:r w:rsidRPr="00B173BE">
        <w:rPr>
          <w:rFonts w:ascii="Times New Roman" w:hAnsi="Times New Roman" w:cs="Times New Roman"/>
          <w:sz w:val="28"/>
        </w:rPr>
        <w:t>ạ</w:t>
      </w:r>
      <w:r w:rsidR="008379ED" w:rsidRPr="00B173BE">
        <w:rPr>
          <w:rFonts w:ascii="Times New Roman" w:hAnsi="Times New Roman" w:cs="Times New Roman"/>
          <w:sz w:val="28"/>
        </w:rPr>
        <w:t>ch mua s</w:t>
      </w:r>
      <w:r w:rsidRPr="00B173BE">
        <w:rPr>
          <w:rFonts w:ascii="Times New Roman" w:hAnsi="Times New Roman" w:cs="Times New Roman"/>
          <w:sz w:val="28"/>
        </w:rPr>
        <w:t>ắ</w:t>
      </w:r>
      <w:r w:rsidR="008379ED" w:rsidRPr="00B173BE">
        <w:rPr>
          <w:rFonts w:ascii="Times New Roman" w:hAnsi="Times New Roman" w:cs="Times New Roman"/>
          <w:sz w:val="28"/>
        </w:rPr>
        <w:t>m (bao g</w:t>
      </w:r>
      <w:r w:rsidRPr="00B173BE">
        <w:rPr>
          <w:rFonts w:ascii="Times New Roman" w:hAnsi="Times New Roman" w:cs="Times New Roman"/>
          <w:sz w:val="28"/>
        </w:rPr>
        <w:t>ồ</w:t>
      </w:r>
      <w:r w:rsidR="008379ED" w:rsidRPr="00B173BE">
        <w:rPr>
          <w:rFonts w:ascii="Times New Roman" w:hAnsi="Times New Roman" w:cs="Times New Roman"/>
          <w:sz w:val="28"/>
        </w:rPr>
        <w:t>m cả dự phòng).</w:t>
      </w:r>
    </w:p>
    <w:p w:rsidR="008379ED" w:rsidRPr="00B173BE" w:rsidRDefault="00406527"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Hạch toán kinh phí về mua sắm, trang bị phương tiện bảo vệ cá nhân vào chi phí thường xuyên đối với các cơ quan hành chính, sự nghiệp, vào chi phí sản xuất kinh doanh của cơ sở sản xuất, kinh doanh.</w:t>
      </w:r>
    </w:p>
    <w:p w:rsidR="008379ED" w:rsidRPr="00B173BE" w:rsidRDefault="00467C60"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 xml:space="preserve">Định kỳ báo cáo Sở Lao động - Thương binh và Xã hội địa phương về tình hình thực hiện trang bị phương tiện bảo vệ cá nhân cùng </w:t>
      </w:r>
      <w:r w:rsidRPr="00B173BE">
        <w:rPr>
          <w:rFonts w:ascii="Times New Roman" w:hAnsi="Times New Roman" w:cs="Times New Roman"/>
          <w:sz w:val="28"/>
        </w:rPr>
        <w:t>v</w:t>
      </w:r>
      <w:r w:rsidR="008379ED" w:rsidRPr="00B173BE">
        <w:rPr>
          <w:rFonts w:ascii="Times New Roman" w:hAnsi="Times New Roman" w:cs="Times New Roman"/>
          <w:sz w:val="28"/>
        </w:rPr>
        <w:t>ới tình hình thực hiện công tác an toàn lao động, vệ sinh lao động.</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7" w:name="dieu_9"/>
      <w:r w:rsidRPr="00B173BE">
        <w:rPr>
          <w:rFonts w:ascii="Times New Roman" w:hAnsi="Times New Roman" w:cs="Times New Roman"/>
          <w:b/>
          <w:sz w:val="28"/>
        </w:rPr>
        <w:t>Điều 9. Trách nhiệm của Sở Lao động - Thương binh và Xã hội</w:t>
      </w:r>
    </w:p>
    <w:bookmarkEnd w:id="17"/>
    <w:p w:rsidR="008379ED" w:rsidRPr="00B173BE" w:rsidRDefault="009A053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 xml:space="preserve">Giúp </w:t>
      </w:r>
      <w:r w:rsidRPr="00B173BE">
        <w:rPr>
          <w:rFonts w:ascii="Times New Roman" w:hAnsi="Times New Roman" w:cs="Times New Roman"/>
          <w:sz w:val="28"/>
        </w:rPr>
        <w:t>Ủy</w:t>
      </w:r>
      <w:r w:rsidR="008379ED" w:rsidRPr="00B173BE">
        <w:rPr>
          <w:rFonts w:ascii="Times New Roman" w:hAnsi="Times New Roman" w:cs="Times New Roman"/>
          <w:sz w:val="28"/>
        </w:rPr>
        <w:t xml:space="preserve"> ban nhân dân tỉnh, thành phố trực thuộc Trung ương phổ biến Thông tư này tới các doanh nghiệp, cơ sở sản xuất kinh doanh đóng trên địa bàn; đồng thời hướng dẫn, đôn đốc, kiểm tra, thanh tra việc thực hiện chế độ trang bị phương tiện bảo vệ cá nhân trên địa bàn quản lý.</w:t>
      </w:r>
    </w:p>
    <w:p w:rsidR="008379ED" w:rsidRPr="00B173BE" w:rsidRDefault="009A053A"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Định kỳ t</w:t>
      </w:r>
      <w:r w:rsidRPr="00B173BE">
        <w:rPr>
          <w:rFonts w:ascii="Times New Roman" w:hAnsi="Times New Roman" w:cs="Times New Roman"/>
          <w:sz w:val="28"/>
        </w:rPr>
        <w:t>ổ</w:t>
      </w:r>
      <w:r w:rsidR="008379ED" w:rsidRPr="00B173BE">
        <w:rPr>
          <w:rFonts w:ascii="Times New Roman" w:hAnsi="Times New Roman" w:cs="Times New Roman"/>
          <w:sz w:val="28"/>
        </w:rPr>
        <w:t>ng hợp, báo cáo Bộ Lao động - Thương binh và Xã hội về tình hình thực hiện Thông tư này cùng với tình hình thực hiệ</w:t>
      </w:r>
      <w:r w:rsidRPr="00B173BE">
        <w:rPr>
          <w:rFonts w:ascii="Times New Roman" w:hAnsi="Times New Roman" w:cs="Times New Roman"/>
          <w:sz w:val="28"/>
        </w:rPr>
        <w:t>n</w:t>
      </w:r>
      <w:r w:rsidR="008379ED" w:rsidRPr="00B173BE">
        <w:rPr>
          <w:rFonts w:ascii="Times New Roman" w:hAnsi="Times New Roman" w:cs="Times New Roman"/>
          <w:sz w:val="28"/>
        </w:rPr>
        <w:t xml:space="preserve"> công tác an toàn lao động, vệ sinh lao động của các doanh nghiệp, cơ quan, tổ chức đóng trên địa bàn.</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8" w:name="dieu_10"/>
      <w:r w:rsidRPr="00B173BE">
        <w:rPr>
          <w:rFonts w:ascii="Times New Roman" w:hAnsi="Times New Roman" w:cs="Times New Roman"/>
          <w:b/>
          <w:sz w:val="28"/>
        </w:rPr>
        <w:t xml:space="preserve">Điều 10. Trách nhiệm của các Bộ, cơ quan ngang Bộ, cơ quan thuộc Chính phủ, </w:t>
      </w:r>
      <w:r w:rsidR="007308AE" w:rsidRPr="00B173BE">
        <w:rPr>
          <w:rFonts w:ascii="Times New Roman" w:hAnsi="Times New Roman" w:cs="Times New Roman"/>
          <w:b/>
          <w:sz w:val="28"/>
        </w:rPr>
        <w:t>Ủy</w:t>
      </w:r>
      <w:r w:rsidRPr="00B173BE">
        <w:rPr>
          <w:rFonts w:ascii="Times New Roman" w:hAnsi="Times New Roman" w:cs="Times New Roman"/>
          <w:b/>
          <w:sz w:val="28"/>
        </w:rPr>
        <w:t xml:space="preserve"> ban nhân dân các tỉnh và thành phố trực thuộc Trung ương</w:t>
      </w:r>
    </w:p>
    <w:bookmarkEnd w:id="18"/>
    <w:p w:rsidR="008379ED" w:rsidRPr="00B173BE" w:rsidRDefault="008379ED"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Các Bộ, cơ quan ngang Bộ, cơ quan thuộc Chính phủ, </w:t>
      </w:r>
      <w:r w:rsidR="007308AE" w:rsidRPr="00B173BE">
        <w:rPr>
          <w:rFonts w:ascii="Times New Roman" w:hAnsi="Times New Roman" w:cs="Times New Roman"/>
          <w:sz w:val="28"/>
        </w:rPr>
        <w:t>Ủy</w:t>
      </w:r>
      <w:r w:rsidRPr="00B173BE">
        <w:rPr>
          <w:rFonts w:ascii="Times New Roman" w:hAnsi="Times New Roman" w:cs="Times New Roman"/>
          <w:sz w:val="28"/>
        </w:rPr>
        <w:t xml:space="preserve"> ban nhân dân các tỉnh và thành phố trực thuộc Trung ương có trách nhiệm tổng hợp, đề nghị Bộ Lao động - Thương binh và Xã hội ban hành bổ sung Danh mục phương tiện bảo vệ cá nhân trang bị cho người lao động làm nghề, công việc có yếu tố nguy hiểm, độc hại và </w:t>
      </w:r>
      <w:r w:rsidR="007308AE" w:rsidRPr="00B173BE">
        <w:rPr>
          <w:rFonts w:ascii="Times New Roman" w:hAnsi="Times New Roman" w:cs="Times New Roman"/>
          <w:sz w:val="28"/>
        </w:rPr>
        <w:t>hướng dẫn, chỉ đạo, đôn đốc, kiể</w:t>
      </w:r>
      <w:r w:rsidRPr="00B173BE">
        <w:rPr>
          <w:rFonts w:ascii="Times New Roman" w:hAnsi="Times New Roman" w:cs="Times New Roman"/>
          <w:sz w:val="28"/>
        </w:rPr>
        <w:t>m tra việc thực hiện chế độ trang bị phương tiện bảo vệ cá nhân tại các doanh nghiệp, cơ quan, tổ chức thuộc phạm vi quản lý.</w:t>
      </w:r>
    </w:p>
    <w:p w:rsidR="008379ED" w:rsidRPr="00B173BE" w:rsidRDefault="008379ED" w:rsidP="00B173BE">
      <w:pPr>
        <w:spacing w:before="120" w:after="120" w:line="340" w:lineRule="exact"/>
        <w:ind w:firstLine="720"/>
        <w:jc w:val="both"/>
        <w:rPr>
          <w:rFonts w:ascii="Times New Roman" w:hAnsi="Times New Roman" w:cs="Times New Roman"/>
          <w:b/>
          <w:sz w:val="28"/>
        </w:rPr>
      </w:pPr>
      <w:bookmarkStart w:id="19" w:name="dieu_11"/>
      <w:r w:rsidRPr="00B173BE">
        <w:rPr>
          <w:rFonts w:ascii="Times New Roman" w:hAnsi="Times New Roman" w:cs="Times New Roman"/>
          <w:b/>
          <w:sz w:val="28"/>
        </w:rPr>
        <w:t>Điều 11. Hiệu lực thi hành</w:t>
      </w:r>
    </w:p>
    <w:bookmarkEnd w:id="19"/>
    <w:p w:rsidR="008379ED" w:rsidRPr="00B173BE" w:rsidRDefault="003C57D9"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1. </w:t>
      </w:r>
      <w:r w:rsidR="008379ED" w:rsidRPr="00B173BE">
        <w:rPr>
          <w:rFonts w:ascii="Times New Roman" w:hAnsi="Times New Roman" w:cs="Times New Roman"/>
          <w:sz w:val="28"/>
        </w:rPr>
        <w:t>Thông tư này có hiệu lực kể từ ngày 15 tháng 4 năm 2014.</w:t>
      </w:r>
    </w:p>
    <w:p w:rsidR="008379ED" w:rsidRDefault="003C57D9"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2. </w:t>
      </w:r>
      <w:r w:rsidR="008379ED" w:rsidRPr="00B173BE">
        <w:rPr>
          <w:rFonts w:ascii="Times New Roman" w:hAnsi="Times New Roman" w:cs="Times New Roman"/>
          <w:sz w:val="28"/>
        </w:rPr>
        <w:t>Quyết định số 1407/1997/QĐ-BLĐTBXH ngày 14 tháng 11 năm 1997 của Bộ trưởng Bộ Lao động - Thương binh và Xã hội về việc ban hành tiêu chuẩn trang bị phương tiện bảo vệ cá nhân cho các nghề, công việc đặc thù của ngành Dự trữ quốc gia; Thông tư số 10/1998/TT-LĐTBXH ngày 28 tháng 5 năm 1998 của Bộ Lao động - Thương binh và Xã hội hướng dẫn thực hiện chế độ trang bị phương tiện bảo vệ cá nhân; Quyết định số 68/2008/QĐ-BLĐTBXH ngày 29 tháng 12 năm 2008 của Bộ trưởng Bộ Lao động - Thương binh và Xã hội ban hành Danh mục trang bị phương tiện bảo vệ cá nhân cho người lao động làm nghề, công việc có yếu tố nguy hiểm, độc hại và các văn bản khác có nội dung trái với quy định tại Thông tư này hết hiệu lực kể từ ngày Thông tư này có hiệu lực.</w:t>
      </w:r>
    </w:p>
    <w:p w:rsidR="00D13B04" w:rsidRDefault="00D13B04" w:rsidP="00B173BE">
      <w:pPr>
        <w:spacing w:before="120" w:after="120" w:line="340" w:lineRule="exact"/>
        <w:ind w:firstLine="720"/>
        <w:jc w:val="both"/>
        <w:rPr>
          <w:rFonts w:ascii="Times New Roman" w:hAnsi="Times New Roman" w:cs="Times New Roman"/>
          <w:sz w:val="28"/>
        </w:rPr>
      </w:pPr>
    </w:p>
    <w:p w:rsidR="00EB6A26" w:rsidRPr="00B173BE" w:rsidRDefault="00EB6A26" w:rsidP="00B173BE">
      <w:pPr>
        <w:spacing w:before="120" w:after="120" w:line="340" w:lineRule="exact"/>
        <w:ind w:firstLine="720"/>
        <w:jc w:val="both"/>
        <w:rPr>
          <w:rFonts w:ascii="Times New Roman" w:hAnsi="Times New Roman" w:cs="Times New Roman"/>
          <w:sz w:val="28"/>
        </w:rPr>
      </w:pPr>
      <w:r w:rsidRPr="00B173BE">
        <w:rPr>
          <w:rFonts w:ascii="Times New Roman" w:hAnsi="Times New Roman" w:cs="Times New Roman"/>
          <w:sz w:val="28"/>
        </w:rPr>
        <w:t xml:space="preserve">3. </w:t>
      </w:r>
      <w:r w:rsidR="008379ED" w:rsidRPr="00B173BE">
        <w:rPr>
          <w:rFonts w:ascii="Times New Roman" w:hAnsi="Times New Roman" w:cs="Times New Roman"/>
          <w:sz w:val="28"/>
        </w:rPr>
        <w:t>Trong quá trình thực hiện nếu phát sinh vướng mắc, đề nghị phản ánh về Bộ Lao động - Thương binh và Xã hội để nghiên cứu và giải quyết./.</w:t>
      </w:r>
    </w:p>
    <w:p w:rsidR="0013279F" w:rsidRPr="00C0412D" w:rsidRDefault="0013279F" w:rsidP="005C0294">
      <w:pPr>
        <w:spacing w:before="120"/>
        <w:rPr>
          <w:sz w:val="20"/>
          <w:szCs w:val="20"/>
        </w:rPr>
      </w:pPr>
    </w:p>
    <w:tbl>
      <w:tblPr>
        <w:tblStyle w:val="NormalWeb"/>
        <w:tblW w:w="0" w:type="auto"/>
        <w:tblLook w:val="01E0" w:firstRow="1" w:lastRow="1" w:firstColumn="1" w:lastColumn="1" w:noHBand="0" w:noVBand="0"/>
      </w:tblPr>
      <w:tblGrid>
        <w:gridCol w:w="4668"/>
        <w:gridCol w:w="4280"/>
      </w:tblGrid>
      <w:tr w:rsidR="00775166">
        <w:tc>
          <w:tcPr>
            <w:tcW w:w="4668" w:type="dxa"/>
          </w:tcPr>
          <w:p w:rsidR="005C549C" w:rsidRPr="00D13B04" w:rsidRDefault="00775166" w:rsidP="00D13B04">
            <w:pPr>
              <w:widowControl w:val="0"/>
              <w:spacing w:before="0" w:beforeAutospacing="0" w:after="0" w:afterAutospacing="0"/>
              <w:rPr>
                <w:rFonts w:ascii="Times New Roman" w:hAnsi="Times New Roman" w:cs="Times New Roman"/>
                <w:i/>
                <w:sz w:val="22"/>
                <w:szCs w:val="16"/>
              </w:rPr>
            </w:pPr>
            <w:r w:rsidRPr="00D13B04">
              <w:rPr>
                <w:rFonts w:ascii="Times New Roman" w:hAnsi="Times New Roman" w:cs="Times New Roman"/>
                <w:b/>
                <w:i/>
              </w:rPr>
              <w:t>Nơi nhận:</w:t>
            </w:r>
            <w:r w:rsidR="009A3820" w:rsidRPr="00D13B04">
              <w:rPr>
                <w:rFonts w:ascii="Times New Roman" w:hAnsi="Times New Roman" w:cs="Times New Roman"/>
                <w:b/>
                <w:i/>
                <w:sz w:val="22"/>
                <w:szCs w:val="20"/>
              </w:rPr>
              <w:br/>
            </w:r>
            <w:r w:rsidR="000A293C" w:rsidRPr="00D13B04">
              <w:rPr>
                <w:rFonts w:ascii="Times New Roman" w:hAnsi="Times New Roman" w:cs="Times New Roman"/>
                <w:sz w:val="22"/>
                <w:szCs w:val="16"/>
              </w:rPr>
              <w:t xml:space="preserve">- </w:t>
            </w:r>
            <w:r w:rsidR="00901FAC" w:rsidRPr="00D13B04">
              <w:rPr>
                <w:rFonts w:ascii="Times New Roman" w:hAnsi="Times New Roman" w:cs="Times New Roman"/>
                <w:sz w:val="22"/>
                <w:szCs w:val="16"/>
              </w:rPr>
              <w:t>Thủ tướng Chính phủ, các Phó Thủ tướng Chính phủ;</w:t>
            </w:r>
            <w:r w:rsidR="00901FAC" w:rsidRPr="00D13B04">
              <w:rPr>
                <w:rFonts w:ascii="Times New Roman" w:hAnsi="Times New Roman" w:cs="Times New Roman"/>
                <w:sz w:val="22"/>
                <w:szCs w:val="16"/>
              </w:rPr>
              <w:br/>
              <w:t>- Văn phòng Quốc hội;</w:t>
            </w:r>
            <w:r w:rsidR="00901FAC" w:rsidRPr="00D13B04">
              <w:rPr>
                <w:rFonts w:ascii="Times New Roman" w:hAnsi="Times New Roman" w:cs="Times New Roman"/>
                <w:sz w:val="22"/>
                <w:szCs w:val="16"/>
              </w:rPr>
              <w:br/>
              <w:t>- Văn phòng Chủ tịch nước;</w:t>
            </w:r>
            <w:r w:rsidR="00901FAC" w:rsidRPr="00D13B04">
              <w:rPr>
                <w:rFonts w:ascii="Times New Roman" w:hAnsi="Times New Roman" w:cs="Times New Roman"/>
                <w:sz w:val="22"/>
                <w:szCs w:val="16"/>
              </w:rPr>
              <w:br/>
              <w:t>- Văn phòng Chính phủ;</w:t>
            </w:r>
            <w:r w:rsidR="00901FAC" w:rsidRPr="00D13B04">
              <w:rPr>
                <w:rFonts w:ascii="Times New Roman" w:hAnsi="Times New Roman" w:cs="Times New Roman"/>
                <w:sz w:val="22"/>
                <w:szCs w:val="16"/>
              </w:rPr>
              <w:br/>
              <w:t>- Văn phòng Trung ương và các Ban của Đảng;</w:t>
            </w:r>
            <w:r w:rsidR="00901FAC" w:rsidRPr="00D13B04">
              <w:rPr>
                <w:rFonts w:ascii="Times New Roman" w:hAnsi="Times New Roman" w:cs="Times New Roman"/>
                <w:sz w:val="22"/>
                <w:szCs w:val="16"/>
              </w:rPr>
              <w:br/>
            </w:r>
            <w:r w:rsidR="00A251DC" w:rsidRPr="00D13B04">
              <w:rPr>
                <w:rFonts w:ascii="Times New Roman" w:hAnsi="Times New Roman" w:cs="Times New Roman"/>
                <w:sz w:val="22"/>
                <w:szCs w:val="16"/>
              </w:rPr>
              <w:t xml:space="preserve">- </w:t>
            </w:r>
            <w:r w:rsidR="00901FAC" w:rsidRPr="00D13B04">
              <w:rPr>
                <w:rFonts w:ascii="Times New Roman" w:hAnsi="Times New Roman" w:cs="Times New Roman"/>
                <w:sz w:val="22"/>
                <w:szCs w:val="16"/>
              </w:rPr>
              <w:t>Các Bộ, cơ quan ngang Bộ, cơ quan thuộc Chính phủ;</w:t>
            </w:r>
            <w:r w:rsidR="00901FAC" w:rsidRPr="00D13B04">
              <w:rPr>
                <w:rFonts w:ascii="Times New Roman" w:hAnsi="Times New Roman" w:cs="Times New Roman"/>
                <w:sz w:val="22"/>
                <w:szCs w:val="16"/>
              </w:rPr>
              <w:br/>
            </w:r>
            <w:r w:rsidR="00A251DC" w:rsidRPr="00D13B04">
              <w:rPr>
                <w:rFonts w:ascii="Times New Roman" w:hAnsi="Times New Roman" w:cs="Times New Roman"/>
                <w:sz w:val="22"/>
                <w:szCs w:val="16"/>
              </w:rPr>
              <w:t xml:space="preserve">- </w:t>
            </w:r>
            <w:r w:rsidR="00901FAC" w:rsidRPr="00D13B04">
              <w:rPr>
                <w:rFonts w:ascii="Times New Roman" w:hAnsi="Times New Roman" w:cs="Times New Roman"/>
                <w:sz w:val="22"/>
                <w:szCs w:val="16"/>
              </w:rPr>
              <w:t>Văn phòng BCĐ T</w:t>
            </w:r>
            <w:r w:rsidR="00A251DC" w:rsidRPr="00D13B04">
              <w:rPr>
                <w:rFonts w:ascii="Times New Roman" w:hAnsi="Times New Roman" w:cs="Times New Roman"/>
                <w:sz w:val="22"/>
                <w:szCs w:val="16"/>
              </w:rPr>
              <w:t>Ư</w:t>
            </w:r>
            <w:r w:rsidR="00901FAC" w:rsidRPr="00D13B04">
              <w:rPr>
                <w:rFonts w:ascii="Times New Roman" w:hAnsi="Times New Roman" w:cs="Times New Roman"/>
                <w:sz w:val="22"/>
                <w:szCs w:val="16"/>
              </w:rPr>
              <w:t xml:space="preserve"> về phòng, chống tham nhũng;</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Viện Kiểm sát nhân dân tối cao;</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Tòa án nhân dân tối cao;</w:t>
            </w:r>
            <w:r w:rsidR="00A251DC" w:rsidRPr="00D13B04">
              <w:rPr>
                <w:rFonts w:ascii="Times New Roman" w:hAnsi="Times New Roman" w:cs="Times New Roman"/>
                <w:sz w:val="22"/>
                <w:szCs w:val="16"/>
              </w:rPr>
              <w:br/>
              <w:t>- Ủy</w:t>
            </w:r>
            <w:r w:rsidR="00901FAC" w:rsidRPr="00D13B04">
              <w:rPr>
                <w:rFonts w:ascii="Times New Roman" w:hAnsi="Times New Roman" w:cs="Times New Roman"/>
                <w:sz w:val="22"/>
                <w:szCs w:val="16"/>
              </w:rPr>
              <w:t xml:space="preserve"> ban trung ương Mặt trận Tổ quốc Việt Nam;</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Cơ quan Trung ương các đoàn thể và các Hội;</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Kiểm toán nhà nước;</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HĐND, UBND các tỉnh, thành phố trực thuộc Trung ương;</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Sở LĐTBXH các tỉnh, thành phố trực thuộc Trung ương;</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Các Tập đoàn kinh tế và các Tổng công ty hạng đặc biệt;</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Bảo hiểm tiền gửi Việt Nam;</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Ngân hàng Chính sách xã hội;</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Ngân hàng Phát triển Việt Nam;</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Cục Kiểm tra văn bản quy phạm pháp luật (Bộ Tư pháp);</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 xml:space="preserve">Công báo; </w:t>
            </w:r>
            <w:r w:rsidR="00A251DC" w:rsidRPr="00D13B04">
              <w:rPr>
                <w:rFonts w:ascii="Times New Roman" w:hAnsi="Times New Roman" w:cs="Times New Roman"/>
                <w:sz w:val="22"/>
                <w:szCs w:val="16"/>
              </w:rPr>
              <w:t>C</w:t>
            </w:r>
            <w:r w:rsidR="00901FAC" w:rsidRPr="00D13B04">
              <w:rPr>
                <w:rFonts w:ascii="Times New Roman" w:hAnsi="Times New Roman" w:cs="Times New Roman"/>
                <w:sz w:val="22"/>
                <w:szCs w:val="16"/>
              </w:rPr>
              <w:t>ổng TTĐT Chính phủ;</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Cổng TTĐT B</w:t>
            </w:r>
            <w:r w:rsidR="00A251DC" w:rsidRPr="00D13B04">
              <w:rPr>
                <w:rFonts w:ascii="Times New Roman" w:hAnsi="Times New Roman" w:cs="Times New Roman"/>
                <w:sz w:val="22"/>
                <w:szCs w:val="16"/>
              </w:rPr>
              <w:t>ộ</w:t>
            </w:r>
            <w:r w:rsidR="00901FAC" w:rsidRPr="00D13B04">
              <w:rPr>
                <w:rFonts w:ascii="Times New Roman" w:hAnsi="Times New Roman" w:cs="Times New Roman"/>
                <w:sz w:val="22"/>
                <w:szCs w:val="16"/>
              </w:rPr>
              <w:t xml:space="preserve"> LĐTBXH;</w:t>
            </w:r>
            <w:r w:rsidR="00A251DC" w:rsidRPr="00D13B04">
              <w:rPr>
                <w:rFonts w:ascii="Times New Roman" w:hAnsi="Times New Roman" w:cs="Times New Roman"/>
                <w:sz w:val="22"/>
                <w:szCs w:val="16"/>
              </w:rPr>
              <w:br/>
              <w:t xml:space="preserve">- </w:t>
            </w:r>
            <w:r w:rsidR="00901FAC" w:rsidRPr="00D13B04">
              <w:rPr>
                <w:rFonts w:ascii="Times New Roman" w:hAnsi="Times New Roman" w:cs="Times New Roman"/>
                <w:sz w:val="22"/>
                <w:szCs w:val="16"/>
              </w:rPr>
              <w:t>Lưu: VT, Cục ATLĐ (15 b), PC.</w:t>
            </w:r>
          </w:p>
        </w:tc>
        <w:tc>
          <w:tcPr>
            <w:tcW w:w="4280" w:type="dxa"/>
          </w:tcPr>
          <w:p w:rsidR="00D13B04" w:rsidRDefault="00172517" w:rsidP="00D13B04">
            <w:pPr>
              <w:spacing w:before="0" w:beforeAutospacing="0" w:after="0" w:afterAutospacing="0"/>
              <w:jc w:val="center"/>
              <w:rPr>
                <w:rFonts w:ascii="Times New Roman" w:hAnsi="Times New Roman" w:cs="Times New Roman"/>
                <w:b/>
                <w:sz w:val="28"/>
                <w:szCs w:val="20"/>
              </w:rPr>
            </w:pPr>
            <w:r w:rsidRPr="00D13B04">
              <w:rPr>
                <w:rFonts w:ascii="Times New Roman" w:hAnsi="Times New Roman" w:cs="Times New Roman"/>
                <w:b/>
                <w:sz w:val="28"/>
                <w:szCs w:val="20"/>
              </w:rPr>
              <w:t>KT</w:t>
            </w:r>
            <w:r w:rsidR="00B428D2" w:rsidRPr="00D13B04">
              <w:rPr>
                <w:rFonts w:ascii="Times New Roman" w:hAnsi="Times New Roman" w:cs="Times New Roman"/>
                <w:b/>
                <w:sz w:val="28"/>
                <w:szCs w:val="20"/>
              </w:rPr>
              <w:t>. BỘ TRƯỞNG</w:t>
            </w:r>
            <w:r w:rsidR="000318AC" w:rsidRPr="00D13B04">
              <w:rPr>
                <w:rFonts w:ascii="Times New Roman" w:hAnsi="Times New Roman" w:cs="Times New Roman"/>
                <w:b/>
                <w:sz w:val="28"/>
                <w:szCs w:val="20"/>
              </w:rPr>
              <w:br/>
            </w:r>
            <w:r w:rsidRPr="00D13B04">
              <w:rPr>
                <w:rFonts w:ascii="Times New Roman" w:hAnsi="Times New Roman" w:cs="Times New Roman"/>
                <w:b/>
                <w:sz w:val="28"/>
                <w:szCs w:val="20"/>
              </w:rPr>
              <w:t>THỨ TRƯỞNG</w:t>
            </w:r>
            <w:r w:rsidR="00D81D48" w:rsidRPr="00D13B04">
              <w:rPr>
                <w:rFonts w:ascii="Times New Roman" w:hAnsi="Times New Roman" w:cs="Times New Roman"/>
                <w:b/>
                <w:sz w:val="28"/>
                <w:szCs w:val="20"/>
              </w:rPr>
              <w:br/>
            </w:r>
            <w:r w:rsidR="00D81D48" w:rsidRPr="00D13B04">
              <w:rPr>
                <w:rFonts w:ascii="Times New Roman" w:hAnsi="Times New Roman" w:cs="Times New Roman"/>
                <w:b/>
                <w:sz w:val="28"/>
                <w:szCs w:val="20"/>
              </w:rPr>
              <w:br/>
            </w:r>
            <w:r w:rsidR="00D81D48" w:rsidRPr="00D13B04">
              <w:rPr>
                <w:rFonts w:ascii="Times New Roman" w:hAnsi="Times New Roman" w:cs="Times New Roman"/>
                <w:b/>
                <w:sz w:val="28"/>
                <w:szCs w:val="20"/>
              </w:rPr>
              <w:br/>
            </w:r>
            <w:r w:rsidR="00D13B04">
              <w:rPr>
                <w:rFonts w:ascii="Times New Roman" w:hAnsi="Times New Roman" w:cs="Times New Roman"/>
                <w:b/>
                <w:sz w:val="28"/>
                <w:szCs w:val="20"/>
              </w:rPr>
              <w:t>(Đã ký)</w:t>
            </w:r>
          </w:p>
          <w:p w:rsidR="00775166" w:rsidRPr="00D13B04" w:rsidRDefault="009A3820" w:rsidP="00D13B04">
            <w:pPr>
              <w:spacing w:before="0" w:beforeAutospacing="0" w:after="0" w:afterAutospacing="0"/>
              <w:jc w:val="center"/>
              <w:rPr>
                <w:rFonts w:ascii="Times New Roman" w:hAnsi="Times New Roman" w:cs="Times New Roman"/>
                <w:b/>
                <w:sz w:val="28"/>
                <w:szCs w:val="20"/>
              </w:rPr>
            </w:pPr>
            <w:r w:rsidRPr="00D13B04">
              <w:rPr>
                <w:rFonts w:ascii="Times New Roman" w:hAnsi="Times New Roman" w:cs="Times New Roman"/>
                <w:b/>
                <w:sz w:val="28"/>
                <w:szCs w:val="20"/>
              </w:rPr>
              <w:br/>
            </w:r>
            <w:r w:rsidRPr="00D13B04">
              <w:rPr>
                <w:rFonts w:ascii="Times New Roman" w:hAnsi="Times New Roman" w:cs="Times New Roman"/>
                <w:b/>
                <w:sz w:val="28"/>
                <w:szCs w:val="20"/>
              </w:rPr>
              <w:br/>
            </w:r>
            <w:r w:rsidR="00D378B6" w:rsidRPr="00D13B04">
              <w:rPr>
                <w:rFonts w:ascii="Times New Roman" w:hAnsi="Times New Roman" w:cs="Times New Roman"/>
                <w:b/>
                <w:sz w:val="28"/>
                <w:szCs w:val="20"/>
              </w:rPr>
              <w:t>Bùi Hồng Lĩnh</w:t>
            </w:r>
          </w:p>
        </w:tc>
      </w:tr>
    </w:tbl>
    <w:p w:rsidR="00085447" w:rsidRPr="00085447" w:rsidRDefault="00085447" w:rsidP="005C0294">
      <w:pPr>
        <w:spacing w:before="120"/>
        <w:rPr>
          <w:sz w:val="20"/>
          <w:szCs w:val="20"/>
        </w:rPr>
      </w:pPr>
    </w:p>
    <w:p w:rsidR="00D13B04" w:rsidRDefault="00D13B04" w:rsidP="005C0294">
      <w:pPr>
        <w:spacing w:before="120"/>
        <w:jc w:val="center"/>
        <w:rPr>
          <w:b/>
        </w:rPr>
      </w:pPr>
      <w:bookmarkStart w:id="20" w:name="loai_2"/>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p w:rsidR="00D13B04" w:rsidRDefault="00D13B04" w:rsidP="005C0294">
      <w:pPr>
        <w:spacing w:before="120"/>
        <w:jc w:val="center"/>
        <w:rPr>
          <w:b/>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D13B04" w:rsidRPr="00D13B04">
        <w:tc>
          <w:tcPr>
            <w:tcW w:w="4308" w:type="dxa"/>
          </w:tcPr>
          <w:p w:rsidR="00D13B04" w:rsidRPr="00D13B04" w:rsidRDefault="00D13B04" w:rsidP="00842773">
            <w:pPr>
              <w:jc w:val="center"/>
              <w:rPr>
                <w:rFonts w:ascii="Times New Roman" w:hAnsi="Times New Roman" w:cs="Times New Roman"/>
                <w:b/>
                <w:sz w:val="26"/>
                <w:lang w:val="nl-NL"/>
              </w:rPr>
            </w:pPr>
            <w:r w:rsidRPr="00D13B04">
              <w:rPr>
                <w:rFonts w:ascii="Times New Roman" w:hAnsi="Times New Roman" w:cs="Times New Roman"/>
                <w:b/>
                <w:noProof/>
                <w:sz w:val="26"/>
              </w:rPr>
              <w:pict>
                <v:line id="_x0000_s1060" style="position:absolute;left:0;text-align:left;z-index:251654144" from="70pt,36pt" to="133pt,36pt"/>
              </w:pict>
            </w:r>
            <w:r w:rsidRPr="00D13B04">
              <w:rPr>
                <w:rFonts w:ascii="Times New Roman" w:hAnsi="Times New Roman" w:cs="Times New Roman"/>
                <w:b/>
                <w:sz w:val="26"/>
                <w:lang w:val="nl-NL"/>
              </w:rPr>
              <w:t>BỘ LAO ĐỘNG - THƯƠNG BINH VÀ XÃ HỘI</w:t>
            </w:r>
            <w:r w:rsidRPr="00D13B04">
              <w:rPr>
                <w:rFonts w:ascii="Times New Roman" w:hAnsi="Times New Roman" w:cs="Times New Roman"/>
                <w:b/>
                <w:sz w:val="26"/>
                <w:lang w:val="nl-NL"/>
              </w:rPr>
              <w:br/>
            </w:r>
          </w:p>
        </w:tc>
        <w:tc>
          <w:tcPr>
            <w:tcW w:w="5821" w:type="dxa"/>
          </w:tcPr>
          <w:p w:rsidR="00D13B04" w:rsidRPr="00D13B04" w:rsidRDefault="00D13B04" w:rsidP="00842773">
            <w:pPr>
              <w:jc w:val="center"/>
              <w:rPr>
                <w:rFonts w:ascii="Times New Roman" w:hAnsi="Times New Roman" w:cs="Times New Roman"/>
                <w:sz w:val="26"/>
              </w:rPr>
            </w:pPr>
            <w:r w:rsidRPr="00D13B04">
              <w:rPr>
                <w:rFonts w:ascii="Times New Roman" w:hAnsi="Times New Roman" w:cs="Times New Roman"/>
                <w:b/>
                <w:noProof/>
                <w:sz w:val="26"/>
              </w:rPr>
              <w:pict>
                <v:line id="_x0000_s1061" style="position:absolute;left:0;text-align:left;z-index:251655168;mso-position-horizontal-relative:text;mso-position-vertical-relative:text" from="57.6pt,35.65pt" to="218.6pt,35.65pt"/>
              </w:pict>
            </w:r>
            <w:r w:rsidRPr="00D13B04">
              <w:rPr>
                <w:rFonts w:ascii="Times New Roman" w:hAnsi="Times New Roman" w:cs="Times New Roman"/>
                <w:b/>
                <w:sz w:val="26"/>
              </w:rPr>
              <w:t xml:space="preserve">CỘNG HÒA XÃ HỘI CHỦ NGHĨA VIỆT </w:t>
            </w:r>
            <w:smartTag w:uri="urn:schemas-microsoft-com:office:smarttags" w:element="place">
              <w:smartTag w:uri="urn:schemas-microsoft-com:office:smarttags" w:element="country-region">
                <w:r w:rsidRPr="00D13B04">
                  <w:rPr>
                    <w:rFonts w:ascii="Times New Roman" w:hAnsi="Times New Roman" w:cs="Times New Roman"/>
                    <w:b/>
                    <w:sz w:val="26"/>
                  </w:rPr>
                  <w:t>NAM</w:t>
                </w:r>
              </w:smartTag>
            </w:smartTag>
            <w:r w:rsidRPr="00D13B04">
              <w:rPr>
                <w:rFonts w:ascii="Times New Roman" w:hAnsi="Times New Roman" w:cs="Times New Roman"/>
                <w:b/>
                <w:sz w:val="26"/>
              </w:rPr>
              <w:br/>
              <w:t xml:space="preserve">Độc lập - Tự do - Hạnh phúc </w:t>
            </w:r>
            <w:r w:rsidRPr="00D13B04">
              <w:rPr>
                <w:rFonts w:ascii="Times New Roman" w:hAnsi="Times New Roman" w:cs="Times New Roman"/>
                <w:b/>
                <w:sz w:val="26"/>
              </w:rPr>
              <w:br/>
            </w:r>
          </w:p>
        </w:tc>
      </w:tr>
    </w:tbl>
    <w:p w:rsidR="00D13B04" w:rsidRDefault="00D13B04" w:rsidP="005C0294">
      <w:pPr>
        <w:spacing w:before="120"/>
        <w:jc w:val="center"/>
        <w:rPr>
          <w:b/>
        </w:rPr>
      </w:pPr>
    </w:p>
    <w:p w:rsidR="00B93AA9" w:rsidRPr="00393FE4" w:rsidRDefault="00DF472A" w:rsidP="005C0294">
      <w:pPr>
        <w:spacing w:before="120"/>
        <w:jc w:val="center"/>
        <w:rPr>
          <w:rFonts w:ascii="Times New Roman" w:hAnsi="Times New Roman" w:cs="Times New Roman"/>
          <w:b/>
          <w:sz w:val="28"/>
          <w:szCs w:val="28"/>
        </w:rPr>
      </w:pPr>
      <w:r w:rsidRPr="00393FE4">
        <w:rPr>
          <w:rFonts w:ascii="Times New Roman" w:hAnsi="Times New Roman" w:cs="Times New Roman"/>
          <w:b/>
          <w:sz w:val="28"/>
          <w:szCs w:val="28"/>
        </w:rPr>
        <w:t>P</w:t>
      </w:r>
      <w:r w:rsidR="00393FE4" w:rsidRPr="00393FE4">
        <w:rPr>
          <w:rFonts w:ascii="Times New Roman" w:hAnsi="Times New Roman" w:cs="Times New Roman"/>
          <w:b/>
          <w:sz w:val="28"/>
          <w:szCs w:val="28"/>
        </w:rPr>
        <w:t>hụ</w:t>
      </w:r>
      <w:r w:rsidRPr="00393FE4">
        <w:rPr>
          <w:rFonts w:ascii="Times New Roman" w:hAnsi="Times New Roman" w:cs="Times New Roman"/>
          <w:b/>
          <w:sz w:val="28"/>
          <w:szCs w:val="28"/>
        </w:rPr>
        <w:t xml:space="preserve"> </w:t>
      </w:r>
      <w:r w:rsidR="00393FE4" w:rsidRPr="00393FE4">
        <w:rPr>
          <w:rFonts w:ascii="Times New Roman" w:hAnsi="Times New Roman" w:cs="Times New Roman"/>
          <w:b/>
          <w:sz w:val="28"/>
          <w:szCs w:val="28"/>
        </w:rPr>
        <w:t>lục</w:t>
      </w:r>
      <w:r w:rsidR="00525B86" w:rsidRPr="00393FE4">
        <w:rPr>
          <w:rFonts w:ascii="Times New Roman" w:hAnsi="Times New Roman" w:cs="Times New Roman"/>
          <w:b/>
          <w:sz w:val="28"/>
          <w:szCs w:val="28"/>
        </w:rPr>
        <w:t xml:space="preserve"> 1</w:t>
      </w:r>
    </w:p>
    <w:p w:rsidR="00B93AA9" w:rsidRPr="00CF082B" w:rsidRDefault="00525B86" w:rsidP="005C0294">
      <w:pPr>
        <w:spacing w:before="120"/>
        <w:jc w:val="center"/>
        <w:rPr>
          <w:rFonts w:ascii="Times New Roman" w:hAnsi="Times New Roman" w:cs="Times New Roman"/>
          <w:i/>
          <w:sz w:val="26"/>
          <w:szCs w:val="26"/>
        </w:rPr>
      </w:pPr>
      <w:bookmarkStart w:id="21" w:name="loai_2_name"/>
      <w:bookmarkEnd w:id="20"/>
      <w:r w:rsidRPr="009D5C82">
        <w:rPr>
          <w:rFonts w:ascii="Times New Roman" w:hAnsi="Times New Roman" w:cs="Times New Roman"/>
          <w:b/>
          <w:sz w:val="26"/>
          <w:szCs w:val="26"/>
        </w:rPr>
        <w:t>DANH MỤC PHƯƠNG TIỆN BẢO VỆ CÁ NHÂN TRANG BỊ CHO NGƯỜI LA</w:t>
      </w:r>
      <w:r w:rsidR="005631AB" w:rsidRPr="009D5C82">
        <w:rPr>
          <w:rFonts w:ascii="Times New Roman" w:hAnsi="Times New Roman" w:cs="Times New Roman"/>
          <w:b/>
          <w:sz w:val="26"/>
          <w:szCs w:val="26"/>
        </w:rPr>
        <w:t>O ĐỘNG LÀM NGHỀ, CÔNG VIỆC CÓ YẾU</w:t>
      </w:r>
      <w:r w:rsidRPr="009D5C82">
        <w:rPr>
          <w:rFonts w:ascii="Times New Roman" w:hAnsi="Times New Roman" w:cs="Times New Roman"/>
          <w:b/>
          <w:sz w:val="26"/>
          <w:szCs w:val="26"/>
        </w:rPr>
        <w:t xml:space="preserve"> TỐ NGUY HI</w:t>
      </w:r>
      <w:r w:rsidR="005631AB" w:rsidRPr="009D5C82">
        <w:rPr>
          <w:rFonts w:ascii="Times New Roman" w:hAnsi="Times New Roman" w:cs="Times New Roman"/>
          <w:b/>
          <w:sz w:val="26"/>
          <w:szCs w:val="26"/>
        </w:rPr>
        <w:t>Ể</w:t>
      </w:r>
      <w:r w:rsidRPr="009D5C82">
        <w:rPr>
          <w:rFonts w:ascii="Times New Roman" w:hAnsi="Times New Roman" w:cs="Times New Roman"/>
          <w:b/>
          <w:sz w:val="26"/>
          <w:szCs w:val="26"/>
        </w:rPr>
        <w:t>M, ĐỘC HẠI</w:t>
      </w:r>
      <w:r w:rsidR="005631AB" w:rsidRPr="00CF082B">
        <w:rPr>
          <w:rFonts w:ascii="Times New Roman" w:hAnsi="Times New Roman" w:cs="Times New Roman"/>
          <w:sz w:val="26"/>
          <w:szCs w:val="26"/>
        </w:rPr>
        <w:br/>
      </w:r>
      <w:bookmarkEnd w:id="21"/>
      <w:r w:rsidR="00B93AA9" w:rsidRPr="00CF082B">
        <w:rPr>
          <w:rFonts w:ascii="Times New Roman" w:hAnsi="Times New Roman" w:cs="Times New Roman"/>
          <w:i/>
          <w:sz w:val="26"/>
          <w:szCs w:val="26"/>
        </w:rPr>
        <w:t xml:space="preserve">(Ban hành kèm theo Thông tư sổ </w:t>
      </w:r>
      <w:r w:rsidR="00CD6577" w:rsidRPr="00CF082B">
        <w:rPr>
          <w:rFonts w:ascii="Times New Roman" w:hAnsi="Times New Roman" w:cs="Times New Roman"/>
          <w:i/>
          <w:sz w:val="26"/>
          <w:szCs w:val="26"/>
        </w:rPr>
        <w:t>04</w:t>
      </w:r>
      <w:r w:rsidR="00B93AA9" w:rsidRPr="00CF082B">
        <w:rPr>
          <w:rFonts w:ascii="Times New Roman" w:hAnsi="Times New Roman" w:cs="Times New Roman"/>
          <w:i/>
          <w:sz w:val="26"/>
          <w:szCs w:val="26"/>
        </w:rPr>
        <w:t>/2014/TT-BLĐTBXH ngày</w:t>
      </w:r>
      <w:r w:rsidR="00CD6577" w:rsidRPr="00CF082B">
        <w:rPr>
          <w:rFonts w:ascii="Times New Roman" w:hAnsi="Times New Roman" w:cs="Times New Roman"/>
          <w:i/>
          <w:sz w:val="26"/>
          <w:szCs w:val="26"/>
        </w:rPr>
        <w:t xml:space="preserve"> 12 t</w:t>
      </w:r>
      <w:r w:rsidR="00B93AA9" w:rsidRPr="00CF082B">
        <w:rPr>
          <w:rFonts w:ascii="Times New Roman" w:hAnsi="Times New Roman" w:cs="Times New Roman"/>
          <w:i/>
          <w:sz w:val="26"/>
          <w:szCs w:val="26"/>
        </w:rPr>
        <w:t>h</w:t>
      </w:r>
      <w:r w:rsidR="00CD6577" w:rsidRPr="00CF082B">
        <w:rPr>
          <w:rFonts w:ascii="Times New Roman" w:hAnsi="Times New Roman" w:cs="Times New Roman"/>
          <w:i/>
          <w:sz w:val="26"/>
          <w:szCs w:val="26"/>
        </w:rPr>
        <w:t>á</w:t>
      </w:r>
      <w:r w:rsidR="00B93AA9" w:rsidRPr="00CF082B">
        <w:rPr>
          <w:rFonts w:ascii="Times New Roman" w:hAnsi="Times New Roman" w:cs="Times New Roman"/>
          <w:i/>
          <w:sz w:val="26"/>
          <w:szCs w:val="26"/>
        </w:rPr>
        <w:t>ng</w:t>
      </w:r>
      <w:r w:rsidR="00CD6577" w:rsidRPr="00CF082B">
        <w:rPr>
          <w:rFonts w:ascii="Times New Roman" w:hAnsi="Times New Roman" w:cs="Times New Roman"/>
          <w:i/>
          <w:sz w:val="26"/>
          <w:szCs w:val="26"/>
        </w:rPr>
        <w:t xml:space="preserve"> 02 n</w:t>
      </w:r>
      <w:r w:rsidR="00B93AA9" w:rsidRPr="00CF082B">
        <w:rPr>
          <w:rFonts w:ascii="Times New Roman" w:hAnsi="Times New Roman" w:cs="Times New Roman"/>
          <w:i/>
          <w:sz w:val="26"/>
          <w:szCs w:val="26"/>
        </w:rPr>
        <w:t>ăm 2014 của Bộ Lao động - Th</w:t>
      </w:r>
      <w:r w:rsidR="00CD6577" w:rsidRPr="00CF082B">
        <w:rPr>
          <w:rFonts w:ascii="Times New Roman" w:hAnsi="Times New Roman" w:cs="Times New Roman"/>
          <w:i/>
          <w:sz w:val="26"/>
          <w:szCs w:val="26"/>
        </w:rPr>
        <w:t>ươ</w:t>
      </w:r>
      <w:r w:rsidR="00B93AA9" w:rsidRPr="00CF082B">
        <w:rPr>
          <w:rFonts w:ascii="Times New Roman" w:hAnsi="Times New Roman" w:cs="Times New Roman"/>
          <w:i/>
          <w:sz w:val="26"/>
          <w:szCs w:val="26"/>
        </w:rPr>
        <w:t>ng binh và Xã hội).</w:t>
      </w:r>
    </w:p>
    <w:p w:rsidR="00D13B04" w:rsidRPr="00CF082B" w:rsidRDefault="00CF082B" w:rsidP="005C0294">
      <w:pPr>
        <w:spacing w:before="120"/>
        <w:jc w:val="center"/>
        <w:rPr>
          <w:rFonts w:ascii="Times New Roman" w:hAnsi="Times New Roman" w:cs="Times New Roman"/>
          <w:sz w:val="26"/>
          <w:szCs w:val="26"/>
        </w:rPr>
      </w:pPr>
      <w:r w:rsidRPr="00CF082B">
        <w:rPr>
          <w:rFonts w:ascii="Times New Roman" w:hAnsi="Times New Roman" w:cs="Times New Roman"/>
          <w:b/>
          <w:noProof/>
          <w:sz w:val="26"/>
          <w:szCs w:val="26"/>
        </w:rPr>
        <w:pict>
          <v:line id="_x0000_s1062" style="position:absolute;left:0;text-align:left;z-index:251656192" from="174pt,3.95pt" to="282pt,3.95pt"/>
        </w:pict>
      </w:r>
    </w:p>
    <w:p w:rsidR="00821C65" w:rsidRPr="00CF082B" w:rsidRDefault="007B0DF3" w:rsidP="005C0294">
      <w:pPr>
        <w:spacing w:before="120"/>
        <w:jc w:val="center"/>
        <w:rPr>
          <w:rFonts w:ascii="Times New Roman" w:hAnsi="Times New Roman" w:cs="Times New Roman"/>
          <w:b/>
          <w:sz w:val="26"/>
          <w:szCs w:val="26"/>
        </w:rPr>
      </w:pPr>
      <w:bookmarkStart w:id="22" w:name="muc_1"/>
      <w:smartTag w:uri="urn:schemas-microsoft-com:office:smarttags" w:element="place">
        <w:r w:rsidRPr="00CF082B">
          <w:rPr>
            <w:rFonts w:ascii="Times New Roman" w:hAnsi="Times New Roman" w:cs="Times New Roman"/>
            <w:b/>
            <w:sz w:val="26"/>
            <w:szCs w:val="26"/>
          </w:rPr>
          <w:t>I.</w:t>
        </w:r>
      </w:smartTag>
      <w:r w:rsidRPr="00CF082B">
        <w:rPr>
          <w:rFonts w:ascii="Times New Roman" w:hAnsi="Times New Roman" w:cs="Times New Roman"/>
          <w:b/>
          <w:sz w:val="26"/>
          <w:szCs w:val="26"/>
        </w:rPr>
        <w:t xml:space="preserve"> ĐO ĐẠC - XÂY DỰNG BẢN ĐỒ</w:t>
      </w:r>
    </w:p>
    <w:tbl>
      <w:tblPr>
        <w:tblW w:w="0" w:type="auto"/>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54"/>
        <w:gridCol w:w="2656"/>
        <w:gridCol w:w="3780"/>
        <w:gridCol w:w="1858"/>
      </w:tblGrid>
      <w:tr w:rsidR="00B93AA9" w:rsidRPr="00CF082B">
        <w:trPr>
          <w:trHeight w:val="20"/>
        </w:trPr>
        <w:tc>
          <w:tcPr>
            <w:tcW w:w="654" w:type="dxa"/>
            <w:shd w:val="clear" w:color="auto" w:fill="auto"/>
          </w:tcPr>
          <w:bookmarkEnd w:id="22"/>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2F57BA"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5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8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58"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54"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56"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Chọn đi</w:t>
            </w:r>
            <w:r w:rsidR="0019430E" w:rsidRPr="00CF082B">
              <w:rPr>
                <w:rFonts w:ascii="Times New Roman" w:hAnsi="Times New Roman" w:cs="Times New Roman"/>
                <w:sz w:val="26"/>
                <w:szCs w:val="26"/>
              </w:rPr>
              <w:t>ể</w:t>
            </w:r>
            <w:r w:rsidRPr="00CF082B">
              <w:rPr>
                <w:rFonts w:ascii="Times New Roman" w:hAnsi="Times New Roman" w:cs="Times New Roman"/>
                <w:sz w:val="26"/>
                <w:szCs w:val="26"/>
              </w:rPr>
              <w:t>m tam giác ở vùng rừng núi, hải đảo.</w:t>
            </w:r>
          </w:p>
        </w:tc>
        <w:tc>
          <w:tcPr>
            <w:tcW w:w="3780" w:type="dxa"/>
            <w:shd w:val="clear" w:color="auto" w:fill="auto"/>
          </w:tcPr>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w:t>
            </w:r>
            <w:r w:rsidR="00B93AA9" w:rsidRPr="00CF082B">
              <w:rPr>
                <w:rFonts w:ascii="Times New Roman" w:hAnsi="Times New Roman" w:cs="Times New Roman"/>
                <w:sz w:val="26"/>
                <w:szCs w:val="26"/>
              </w:rPr>
              <w:t xml:space="preserve"> áo lao động </w:t>
            </w:r>
            <w:r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vắt;</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w:t>
            </w:r>
            <w:r w:rsidR="00B93AA9" w:rsidRPr="00CF082B">
              <w:rPr>
                <w:rFonts w:ascii="Times New Roman" w:hAnsi="Times New Roman" w:cs="Times New Roman"/>
                <w:sz w:val="26"/>
                <w:szCs w:val="26"/>
              </w:rPr>
              <w:t>iầy đi rừng cao cổ;</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w:t>
            </w:r>
            <w:r w:rsidR="00B93AA9" w:rsidRPr="00CF082B">
              <w:rPr>
                <w:rFonts w:ascii="Times New Roman" w:hAnsi="Times New Roman" w:cs="Times New Roman"/>
                <w:sz w:val="26"/>
                <w:szCs w:val="26"/>
              </w:rPr>
              <w:t xml:space="preserve"> áo và mũ chống lạnh;</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Phao cứu sinh</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58" w:type="dxa"/>
            <w:shd w:val="clear" w:color="auto" w:fill="auto"/>
            <w:vAlign w:val="center"/>
          </w:tcPr>
          <w:p w:rsidR="00B93AA9" w:rsidRPr="00CF082B" w:rsidRDefault="00B93AA9"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9430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làm việc ở mặt nước.</w:t>
            </w:r>
          </w:p>
        </w:tc>
      </w:tr>
      <w:tr w:rsidR="00B93AA9" w:rsidRPr="00CF082B">
        <w:trPr>
          <w:trHeight w:val="20"/>
        </w:trPr>
        <w:tc>
          <w:tcPr>
            <w:tcW w:w="654"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56"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Đo </w:t>
            </w:r>
            <w:r w:rsidR="0019430E" w:rsidRPr="00CF082B">
              <w:rPr>
                <w:rFonts w:ascii="Times New Roman" w:hAnsi="Times New Roman" w:cs="Times New Roman"/>
                <w:sz w:val="26"/>
                <w:szCs w:val="26"/>
              </w:rPr>
              <w:t>ngắm</w:t>
            </w:r>
            <w:r w:rsidR="001F315C">
              <w:rPr>
                <w:rFonts w:ascii="Times New Roman" w:hAnsi="Times New Roman" w:cs="Times New Roman"/>
                <w:sz w:val="26"/>
                <w:szCs w:val="26"/>
              </w:rPr>
              <w:t xml:space="preserve"> tam giác</w:t>
            </w:r>
          </w:p>
        </w:tc>
        <w:tc>
          <w:tcPr>
            <w:tcW w:w="3780" w:type="dxa"/>
            <w:shd w:val="clear" w:color="auto" w:fill="auto"/>
          </w:tcPr>
          <w:p w:rsidR="00B93AA9"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w:t>
            </w:r>
            <w:r w:rsidR="00B93AA9" w:rsidRPr="00CF082B">
              <w:rPr>
                <w:rFonts w:ascii="Times New Roman" w:hAnsi="Times New Roman" w:cs="Times New Roman"/>
                <w:sz w:val="26"/>
                <w:szCs w:val="26"/>
              </w:rPr>
              <w:t xml:space="preserve"> áo lao động </w:t>
            </w:r>
            <w:r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2D0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2D0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2D0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vắt;</w:t>
            </w:r>
          </w:p>
          <w:p w:rsidR="00B93AA9" w:rsidRPr="00CF082B" w:rsidRDefault="002D0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w:t>
            </w:r>
            <w:r w:rsidRPr="00CF082B">
              <w:rPr>
                <w:rFonts w:ascii="Times New Roman" w:hAnsi="Times New Roman" w:cs="Times New Roman"/>
                <w:sz w:val="26"/>
                <w:szCs w:val="26"/>
              </w:rPr>
              <w:t>ầ</w:t>
            </w:r>
            <w:r w:rsidR="00B93AA9" w:rsidRPr="00CF082B">
              <w:rPr>
                <w:rFonts w:ascii="Times New Roman" w:hAnsi="Times New Roman" w:cs="Times New Roman"/>
                <w:sz w:val="26"/>
                <w:szCs w:val="26"/>
              </w:rPr>
              <w:t>y vải bạt thấp cổ</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B338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và mũ chống Iạnh</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B338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Phao cứu sinh</w:t>
            </w:r>
            <w:r w:rsidR="00B93AA9" w:rsidRPr="00CF082B">
              <w:rPr>
                <w:rFonts w:ascii="Times New Roman" w:hAnsi="Times New Roman" w:cs="Times New Roman"/>
                <w:sz w:val="26"/>
                <w:szCs w:val="26"/>
                <w:vertAlign w:val="superscript"/>
              </w:rPr>
              <w:t>(3)</w:t>
            </w:r>
            <w:r w:rsidR="00B93AA9" w:rsidRPr="00CF082B">
              <w:rPr>
                <w:rFonts w:ascii="Times New Roman" w:hAnsi="Times New Roman" w:cs="Times New Roman"/>
                <w:sz w:val="26"/>
                <w:szCs w:val="26"/>
              </w:rPr>
              <w:t>;</w:t>
            </w:r>
          </w:p>
          <w:p w:rsidR="00B93AA9" w:rsidRPr="00CF082B" w:rsidRDefault="00B338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B338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58" w:type="dxa"/>
            <w:shd w:val="clear" w:color="auto" w:fill="auto"/>
            <w:vAlign w:val="center"/>
          </w:tcPr>
          <w:p w:rsidR="00B93AA9" w:rsidRPr="00CF082B" w:rsidRDefault="00B338F6"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Thay bằng giầy vải bạt cao cổ đi rừng khi làm việc ở vùng rừng núi.</w:t>
            </w:r>
          </w:p>
          <w:p w:rsidR="00B93AA9" w:rsidRPr="00CF082B" w:rsidRDefault="00B338F6"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khi làm việc ở vùng rét.</w:t>
            </w:r>
          </w:p>
          <w:p w:rsidR="00B93AA9" w:rsidRPr="00CF082B" w:rsidRDefault="00B338F6"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khi làm việc ở mặt nước.</w:t>
            </w:r>
          </w:p>
        </w:tc>
      </w:tr>
      <w:tr w:rsidR="00B93AA9" w:rsidRPr="00CF082B">
        <w:trPr>
          <w:trHeight w:val="20"/>
        </w:trPr>
        <w:tc>
          <w:tcPr>
            <w:tcW w:w="654"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56" w:type="dxa"/>
            <w:shd w:val="clear" w:color="auto" w:fill="auto"/>
            <w:vAlign w:val="center"/>
          </w:tcPr>
          <w:p w:rsidR="00B93AA9" w:rsidRPr="00CF082B" w:rsidRDefault="00292CA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Chọn điểm chôn mốc, Đo th</w:t>
            </w:r>
            <w:r w:rsidRPr="00CF082B">
              <w:rPr>
                <w:rFonts w:ascii="Times New Roman" w:hAnsi="Times New Roman" w:cs="Times New Roman"/>
                <w:sz w:val="26"/>
                <w:szCs w:val="26"/>
              </w:rPr>
              <w:t>ủy</w:t>
            </w:r>
            <w:r w:rsidR="00B93AA9" w:rsidRPr="00CF082B">
              <w:rPr>
                <w:rFonts w:ascii="Times New Roman" w:hAnsi="Times New Roman" w:cs="Times New Roman"/>
                <w:sz w:val="26"/>
                <w:szCs w:val="26"/>
              </w:rPr>
              <w:t xml:space="preserve"> chuẩn;</w:t>
            </w:r>
          </w:p>
          <w:p w:rsidR="00B93AA9" w:rsidRPr="00CF082B" w:rsidRDefault="00292CA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Đo thiên văn, trọng lực, điện quang;</w:t>
            </w:r>
          </w:p>
          <w:p w:rsidR="00B93AA9" w:rsidRPr="00CF082B" w:rsidRDefault="00292CA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Đổ mốc xi măng cát đá;</w:t>
            </w:r>
          </w:p>
          <w:p w:rsidR="00B93AA9" w:rsidRPr="00CF082B" w:rsidRDefault="00292CA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Điều vẽ bản đồ địa hình;</w:t>
            </w:r>
          </w:p>
          <w:p w:rsidR="00B93AA9" w:rsidRPr="00CF082B" w:rsidRDefault="00292CA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Chôn mốc giải tích xi măng cát đá.</w:t>
            </w:r>
          </w:p>
        </w:tc>
        <w:tc>
          <w:tcPr>
            <w:tcW w:w="3780" w:type="dxa"/>
            <w:shd w:val="clear" w:color="auto" w:fill="auto"/>
          </w:tcPr>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w:t>
            </w:r>
            <w:r w:rsidRPr="00CF082B">
              <w:rPr>
                <w:rFonts w:ascii="Times New Roman" w:hAnsi="Times New Roman" w:cs="Times New Roman"/>
                <w:sz w:val="26"/>
                <w:szCs w:val="26"/>
              </w:rPr>
              <w:t>ắ</w:t>
            </w:r>
            <w:r w:rsidR="00B93AA9" w:rsidRPr="00CF082B">
              <w:rPr>
                <w:rFonts w:ascii="Times New Roman" w:hAnsi="Times New Roman" w:cs="Times New Roman"/>
                <w:sz w:val="26"/>
                <w:szCs w:val="26"/>
              </w:rPr>
              <w:t>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và mũ chống lạnh</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Phao cứu sinh</w:t>
            </w:r>
            <w:r w:rsidR="00B93AA9" w:rsidRPr="00CF082B">
              <w:rPr>
                <w:rFonts w:ascii="Times New Roman" w:hAnsi="Times New Roman" w:cs="Times New Roman"/>
                <w:sz w:val="26"/>
                <w:szCs w:val="26"/>
                <w:vertAlign w:val="superscript"/>
              </w:rPr>
              <w:t>(3)</w:t>
            </w:r>
            <w:r w:rsidR="00B93AA9" w:rsidRPr="00CF082B">
              <w:rPr>
                <w:rFonts w:ascii="Times New Roman" w:hAnsi="Times New Roman" w:cs="Times New Roman"/>
                <w:sz w:val="26"/>
                <w:szCs w:val="26"/>
              </w:rPr>
              <w:t>;</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292C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r w:rsidR="00B93AA9" w:rsidRPr="00CF082B">
              <w:rPr>
                <w:rFonts w:ascii="Times New Roman" w:hAnsi="Times New Roman" w:cs="Times New Roman"/>
                <w:sz w:val="26"/>
                <w:szCs w:val="26"/>
                <w:vertAlign w:val="superscript"/>
              </w:rPr>
              <w:t>(4)</w:t>
            </w:r>
            <w:r w:rsidR="00B93AA9" w:rsidRPr="00CF082B">
              <w:rPr>
                <w:rFonts w:ascii="Times New Roman" w:hAnsi="Times New Roman" w:cs="Times New Roman"/>
                <w:sz w:val="26"/>
                <w:szCs w:val="26"/>
              </w:rPr>
              <w:t>;</w:t>
            </w:r>
          </w:p>
          <w:p w:rsidR="00B93AA9" w:rsidRPr="00CF082B" w:rsidRDefault="00CE65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58" w:type="dxa"/>
            <w:shd w:val="clear" w:color="auto" w:fill="auto"/>
          </w:tcPr>
          <w:p w:rsidR="00B93AA9" w:rsidRPr="00CF082B" w:rsidRDefault="00CE6585"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 xml:space="preserve"> Tha</w:t>
            </w:r>
            <w:r w:rsidRPr="00CF082B">
              <w:rPr>
                <w:rFonts w:ascii="Times New Roman" w:hAnsi="Times New Roman" w:cs="Times New Roman"/>
                <w:sz w:val="26"/>
                <w:szCs w:val="26"/>
              </w:rPr>
              <w:t>y</w:t>
            </w:r>
            <w:r w:rsidR="00B93AA9" w:rsidRPr="00CF082B">
              <w:rPr>
                <w:rFonts w:ascii="Times New Roman" w:hAnsi="Times New Roman" w:cs="Times New Roman"/>
                <w:sz w:val="26"/>
                <w:szCs w:val="26"/>
              </w:rPr>
              <w:t xml:space="preserve"> b</w:t>
            </w:r>
            <w:r w:rsidRPr="00CF082B">
              <w:rPr>
                <w:rFonts w:ascii="Times New Roman" w:hAnsi="Times New Roman" w:cs="Times New Roman"/>
                <w:sz w:val="26"/>
                <w:szCs w:val="26"/>
              </w:rPr>
              <w:t>ằng</w:t>
            </w:r>
            <w:r w:rsidR="00B93AA9" w:rsidRPr="00CF082B">
              <w:rPr>
                <w:rFonts w:ascii="Times New Roman" w:hAnsi="Times New Roman" w:cs="Times New Roman"/>
                <w:sz w:val="26"/>
                <w:szCs w:val="26"/>
              </w:rPr>
              <w:t xml:space="preserve"> gi</w:t>
            </w:r>
            <w:r w:rsidRPr="00CF082B">
              <w:rPr>
                <w:rFonts w:ascii="Times New Roman" w:hAnsi="Times New Roman" w:cs="Times New Roman"/>
                <w:sz w:val="26"/>
                <w:szCs w:val="26"/>
              </w:rPr>
              <w:t>ấ</w:t>
            </w:r>
            <w:r w:rsidR="00B93AA9" w:rsidRPr="00CF082B">
              <w:rPr>
                <w:rFonts w:ascii="Times New Roman" w:hAnsi="Times New Roman" w:cs="Times New Roman"/>
                <w:sz w:val="26"/>
                <w:szCs w:val="26"/>
              </w:rPr>
              <w:t>y v</w:t>
            </w:r>
            <w:r w:rsidRPr="00CF082B">
              <w:rPr>
                <w:rFonts w:ascii="Times New Roman" w:hAnsi="Times New Roman" w:cs="Times New Roman"/>
                <w:sz w:val="26"/>
                <w:szCs w:val="26"/>
              </w:rPr>
              <w:t>ả</w:t>
            </w:r>
            <w:r w:rsidR="00B93AA9" w:rsidRPr="00CF082B">
              <w:rPr>
                <w:rFonts w:ascii="Times New Roman" w:hAnsi="Times New Roman" w:cs="Times New Roman"/>
                <w:sz w:val="26"/>
                <w:szCs w:val="26"/>
              </w:rPr>
              <w:t>i bạt cao cổ đi rừng khi làm việc ở vùng rừn</w:t>
            </w:r>
            <w:r w:rsidR="009D1253" w:rsidRPr="00CF082B">
              <w:rPr>
                <w:rFonts w:ascii="Times New Roman" w:hAnsi="Times New Roman" w:cs="Times New Roman"/>
                <w:sz w:val="26"/>
                <w:szCs w:val="26"/>
              </w:rPr>
              <w:t>g</w:t>
            </w:r>
            <w:r w:rsidR="00B93AA9" w:rsidRPr="00CF082B">
              <w:rPr>
                <w:rFonts w:ascii="Times New Roman" w:hAnsi="Times New Roman" w:cs="Times New Roman"/>
                <w:sz w:val="26"/>
                <w:szCs w:val="26"/>
              </w:rPr>
              <w:t xml:space="preserve"> núi.</w:t>
            </w:r>
          </w:p>
          <w:p w:rsidR="00B93AA9" w:rsidRPr="00CF082B" w:rsidRDefault="009D1253"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khi làm việc ở vùng rét.</w:t>
            </w:r>
          </w:p>
          <w:p w:rsidR="00B93AA9" w:rsidRPr="00CF082B" w:rsidRDefault="009D1253"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khi làm việc ở mặt nước.</w:t>
            </w:r>
          </w:p>
          <w:p w:rsidR="00B93AA9" w:rsidRPr="00CF082B" w:rsidRDefault="00B93AA9"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009D125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9D1253" w:rsidRPr="00CF082B">
        <w:trPr>
          <w:trHeight w:val="3147"/>
        </w:trPr>
        <w:tc>
          <w:tcPr>
            <w:tcW w:w="654" w:type="dxa"/>
            <w:shd w:val="clear" w:color="auto" w:fill="auto"/>
            <w:vAlign w:val="center"/>
          </w:tcPr>
          <w:p w:rsidR="009D1253" w:rsidRPr="00CF082B" w:rsidRDefault="009D1253"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56" w:type="dxa"/>
            <w:shd w:val="clear" w:color="auto" w:fill="auto"/>
            <w:vAlign w:val="center"/>
          </w:tcPr>
          <w:p w:rsidR="009D1253" w:rsidRPr="00CF082B" w:rsidRDefault="009D1253"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Trắc địa, đo đạc cắm tuyến cầu đường.</w:t>
            </w:r>
          </w:p>
        </w:tc>
        <w:tc>
          <w:tcPr>
            <w:tcW w:w="3780" w:type="dxa"/>
            <w:shd w:val="clear" w:color="auto" w:fill="auto"/>
          </w:tcPr>
          <w:p w:rsidR="009D1253" w:rsidRPr="00CF082B" w:rsidRDefault="009D1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9D1253" w:rsidRPr="00CF082B" w:rsidRDefault="009D1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Găng tay vải bạt;</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Giầy vải bạt thấp cổ;</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Tất chống vắt;</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Quần áo và mũ chống lạnh</w:t>
            </w:r>
            <w:r w:rsidR="009D1253" w:rsidRPr="00CF082B">
              <w:rPr>
                <w:rFonts w:ascii="Times New Roman" w:hAnsi="Times New Roman" w:cs="Times New Roman"/>
                <w:sz w:val="26"/>
                <w:szCs w:val="26"/>
                <w:vertAlign w:val="superscript"/>
              </w:rPr>
              <w:t>(1)</w:t>
            </w:r>
            <w:r w:rsidR="009D1253" w:rsidRPr="00CF082B">
              <w:rPr>
                <w:rFonts w:ascii="Times New Roman" w:hAnsi="Times New Roman" w:cs="Times New Roman"/>
                <w:sz w:val="26"/>
                <w:szCs w:val="26"/>
              </w:rPr>
              <w:t>;</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Phao cứu sinh</w:t>
            </w:r>
            <w:r w:rsidR="009D1253" w:rsidRPr="00CF082B">
              <w:rPr>
                <w:rFonts w:ascii="Times New Roman" w:hAnsi="Times New Roman" w:cs="Times New Roman"/>
                <w:sz w:val="26"/>
                <w:szCs w:val="26"/>
                <w:vertAlign w:val="superscript"/>
              </w:rPr>
              <w:t>(2)</w:t>
            </w:r>
            <w:r w:rsidR="009D1253" w:rsidRPr="00CF082B">
              <w:rPr>
                <w:rFonts w:ascii="Times New Roman" w:hAnsi="Times New Roman" w:cs="Times New Roman"/>
                <w:sz w:val="26"/>
                <w:szCs w:val="26"/>
              </w:rPr>
              <w:t>;</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Áo mưa;</w:t>
            </w:r>
          </w:p>
          <w:p w:rsidR="009D1253" w:rsidRPr="00CF082B" w:rsidRDefault="003657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D1253" w:rsidRPr="00CF082B">
              <w:rPr>
                <w:rFonts w:ascii="Times New Roman" w:hAnsi="Times New Roman" w:cs="Times New Roman"/>
                <w:sz w:val="26"/>
                <w:szCs w:val="26"/>
              </w:rPr>
              <w:t>Xà phòng.</w:t>
            </w:r>
          </w:p>
        </w:tc>
        <w:tc>
          <w:tcPr>
            <w:tcW w:w="1858" w:type="dxa"/>
            <w:shd w:val="clear" w:color="auto" w:fill="auto"/>
            <w:vAlign w:val="center"/>
          </w:tcPr>
          <w:p w:rsidR="009D1253" w:rsidRPr="00CF082B" w:rsidRDefault="009D1253"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làm việc ở vùng</w:t>
            </w:r>
            <w:r w:rsidR="0036576B" w:rsidRPr="00CF082B">
              <w:rPr>
                <w:rFonts w:ascii="Times New Roman" w:hAnsi="Times New Roman" w:cs="Times New Roman"/>
                <w:sz w:val="26"/>
                <w:szCs w:val="26"/>
              </w:rPr>
              <w:t xml:space="preserve"> </w:t>
            </w:r>
            <w:r w:rsidRPr="00CF082B">
              <w:rPr>
                <w:rFonts w:ascii="Times New Roman" w:hAnsi="Times New Roman" w:cs="Times New Roman"/>
                <w:sz w:val="26"/>
                <w:szCs w:val="26"/>
              </w:rPr>
              <w:t>rét.</w:t>
            </w:r>
          </w:p>
          <w:p w:rsidR="009D1253" w:rsidRPr="00CF082B" w:rsidRDefault="0036576B"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D1253" w:rsidRPr="00CF082B">
              <w:rPr>
                <w:rFonts w:ascii="Times New Roman" w:hAnsi="Times New Roman" w:cs="Times New Roman"/>
                <w:sz w:val="26"/>
                <w:szCs w:val="26"/>
                <w:vertAlign w:val="superscript"/>
              </w:rPr>
              <w:t>2)</w:t>
            </w:r>
            <w:r w:rsidR="009D1253" w:rsidRPr="00CF082B">
              <w:rPr>
                <w:rFonts w:ascii="Times New Roman" w:hAnsi="Times New Roman" w:cs="Times New Roman"/>
                <w:sz w:val="26"/>
                <w:szCs w:val="26"/>
              </w:rPr>
              <w:t xml:space="preserve"> Trang bị khi làm việc ở mặt nước.</w:t>
            </w:r>
          </w:p>
        </w:tc>
      </w:tr>
      <w:tr w:rsidR="006A22EB" w:rsidRPr="00CF082B">
        <w:trPr>
          <w:trHeight w:val="20"/>
        </w:trPr>
        <w:tc>
          <w:tcPr>
            <w:tcW w:w="654"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56" w:type="dxa"/>
            <w:shd w:val="clear" w:color="auto" w:fill="auto"/>
            <w:vAlign w:val="center"/>
          </w:tcPr>
          <w:p w:rsidR="006A22EB" w:rsidRPr="00CF082B" w:rsidRDefault="006A22EB"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Đo đạc và phân hạng ruộng đất để vẽ bản đồ địa chính.</w:t>
            </w:r>
          </w:p>
        </w:tc>
        <w:tc>
          <w:tcPr>
            <w:tcW w:w="3780" w:type="dxa"/>
            <w:shd w:val="clear" w:color="auto" w:fill="auto"/>
          </w:tcPr>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w:t>
            </w:r>
            <w:r w:rsidR="006A22EB" w:rsidRPr="00CF082B">
              <w:rPr>
                <w:rFonts w:ascii="Times New Roman" w:hAnsi="Times New Roman" w:cs="Times New Roman"/>
                <w:sz w:val="26"/>
                <w:szCs w:val="26"/>
              </w:rPr>
              <w:t xml:space="preserve"> áo lao đ</w:t>
            </w:r>
            <w:r w:rsidRPr="00CF082B">
              <w:rPr>
                <w:rFonts w:ascii="Times New Roman" w:hAnsi="Times New Roman" w:cs="Times New Roman"/>
                <w:sz w:val="26"/>
                <w:szCs w:val="26"/>
              </w:rPr>
              <w:t>ộ</w:t>
            </w:r>
            <w:r w:rsidR="006A22EB" w:rsidRPr="00CF082B">
              <w:rPr>
                <w:rFonts w:ascii="Times New Roman" w:hAnsi="Times New Roman" w:cs="Times New Roman"/>
                <w:sz w:val="26"/>
                <w:szCs w:val="26"/>
              </w:rPr>
              <w:t>ng phổ thông;</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vải bạt;</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Giầy vải bạt thấp cổ;</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Tất chống vắt;</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5A34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8" w:type="dxa"/>
            <w:shd w:val="clear" w:color="auto" w:fill="auto"/>
          </w:tcPr>
          <w:p w:rsidR="006A22EB" w:rsidRPr="00CF082B" w:rsidRDefault="006A22EB" w:rsidP="005C0294">
            <w:pPr>
              <w:spacing w:before="120"/>
              <w:rPr>
                <w:rFonts w:ascii="Times New Roman" w:hAnsi="Times New Roman" w:cs="Times New Roman"/>
                <w:sz w:val="26"/>
                <w:szCs w:val="26"/>
              </w:rPr>
            </w:pPr>
          </w:p>
        </w:tc>
      </w:tr>
      <w:tr w:rsidR="006A22EB" w:rsidRPr="00CF082B">
        <w:trPr>
          <w:trHeight w:val="20"/>
        </w:trPr>
        <w:tc>
          <w:tcPr>
            <w:tcW w:w="654"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56" w:type="dxa"/>
            <w:shd w:val="clear" w:color="auto" w:fill="auto"/>
            <w:vAlign w:val="center"/>
          </w:tcPr>
          <w:p w:rsidR="006A22EB" w:rsidRPr="00CF082B" w:rsidRDefault="006A22EB"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rPr>
              <w:t>Dựng cột tiêu, bảo quản cột tiêu, xây bệ móng, đổ mốc xi măng cát đá.</w:t>
            </w:r>
          </w:p>
        </w:tc>
        <w:tc>
          <w:tcPr>
            <w:tcW w:w="3780" w:type="dxa"/>
            <w:shd w:val="clear" w:color="auto" w:fill="auto"/>
          </w:tcPr>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Quần áo lao động phổ thông;</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vải bạt;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Giầy vải bạt thấp cổ</w:t>
            </w:r>
            <w:r w:rsidR="006A22E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vertAlign w:val="superscript"/>
              </w:rPr>
              <w:t>)</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Tất chống vắt;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Đệm vai;</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Quần áo và mũ chống lạnh</w:t>
            </w:r>
            <w:r w:rsidR="006A22EB" w:rsidRPr="00CF082B">
              <w:rPr>
                <w:rFonts w:ascii="Times New Roman" w:hAnsi="Times New Roman" w:cs="Times New Roman"/>
                <w:sz w:val="26"/>
                <w:szCs w:val="26"/>
                <w:vertAlign w:val="superscript"/>
              </w:rPr>
              <w:t>(2)</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Phao cứu sinh</w:t>
            </w:r>
            <w:r w:rsidR="006A22EB" w:rsidRPr="00CF082B">
              <w:rPr>
                <w:rFonts w:ascii="Times New Roman" w:hAnsi="Times New Roman" w:cs="Times New Roman"/>
                <w:sz w:val="26"/>
                <w:szCs w:val="26"/>
                <w:vertAlign w:val="superscript"/>
              </w:rPr>
              <w:t>(3)</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Dây an toàn chống ngã cao</w:t>
            </w:r>
            <w:r w:rsidR="006A22EB" w:rsidRPr="00CF082B">
              <w:rPr>
                <w:rFonts w:ascii="Times New Roman" w:hAnsi="Times New Roman" w:cs="Times New Roman"/>
                <w:sz w:val="26"/>
                <w:szCs w:val="26"/>
                <w:vertAlign w:val="superscript"/>
              </w:rPr>
              <w:t>(4)</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Khẩu trang lọc bụi</w:t>
            </w:r>
            <w:r w:rsidR="006A22EB" w:rsidRPr="00CF082B">
              <w:rPr>
                <w:rFonts w:ascii="Times New Roman" w:hAnsi="Times New Roman" w:cs="Times New Roman"/>
                <w:sz w:val="26"/>
                <w:szCs w:val="26"/>
                <w:vertAlign w:val="superscript"/>
              </w:rPr>
              <w:t>(5)</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Kính trắng chống bụi hoặc chống chấn thương cơ học</w:t>
            </w:r>
            <w:r w:rsidR="006A22EB" w:rsidRPr="00CF082B">
              <w:rPr>
                <w:rFonts w:ascii="Times New Roman" w:hAnsi="Times New Roman" w:cs="Times New Roman"/>
                <w:sz w:val="26"/>
                <w:szCs w:val="26"/>
                <w:vertAlign w:val="superscript"/>
              </w:rPr>
              <w:t>(5)</w:t>
            </w:r>
            <w:r w:rsidR="006A22EB" w:rsidRPr="00CF082B">
              <w:rPr>
                <w:rFonts w:ascii="Times New Roman" w:hAnsi="Times New Roman" w:cs="Times New Roman"/>
                <w:sz w:val="26"/>
                <w:szCs w:val="26"/>
              </w:rPr>
              <w:t>;</w:t>
            </w:r>
          </w:p>
          <w:p w:rsidR="006A22EB" w:rsidRPr="00CF082B" w:rsidRDefault="008901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8" w:type="dxa"/>
            <w:shd w:val="clear" w:color="auto" w:fill="auto"/>
          </w:tcPr>
          <w:p w:rsidR="006A22EB" w:rsidRPr="00CF082B" w:rsidRDefault="0089010E"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Thay bằng giầy vải bạt cao cổ đi rừng khi làm việc ở vùng rừng núi.</w:t>
            </w:r>
          </w:p>
          <w:p w:rsidR="006A22EB" w:rsidRPr="00CF082B" w:rsidRDefault="009E6BC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Trang bị khi làm việc ở vùng rét.</w:t>
            </w:r>
          </w:p>
          <w:p w:rsidR="006A22EB" w:rsidRPr="00CF082B" w:rsidRDefault="009E6BC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Trang bị khi làm việc trên mặt nước.</w:t>
            </w:r>
          </w:p>
          <w:p w:rsidR="006A22EB" w:rsidRPr="00CF082B" w:rsidRDefault="009E6BC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Trang bị khi làm việc trên cao.</w:t>
            </w:r>
          </w:p>
          <w:p w:rsidR="006A22EB" w:rsidRPr="00CF082B" w:rsidRDefault="009E6BC7" w:rsidP="001F315C">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A22EB" w:rsidRPr="00CF082B">
              <w:rPr>
                <w:rFonts w:ascii="Times New Roman" w:hAnsi="Times New Roman" w:cs="Times New Roman"/>
                <w:sz w:val="26"/>
                <w:szCs w:val="26"/>
                <w:vertAlign w:val="superscript"/>
              </w:rPr>
              <w:t>5)</w:t>
            </w:r>
            <w:r w:rsidR="006A22EB" w:rsidRPr="00CF082B">
              <w:rPr>
                <w:rFonts w:ascii="Times New Roman" w:hAnsi="Times New Roman" w:cs="Times New Roman"/>
                <w:sz w:val="26"/>
                <w:szCs w:val="26"/>
              </w:rPr>
              <w:t xml:space="preserve"> Dùng khi cạo rỉ, sơn tẩm thuốc chống mối mọt đối với cột tiêu thép, g</w:t>
            </w:r>
            <w:r w:rsidRPr="00CF082B">
              <w:rPr>
                <w:rFonts w:ascii="Times New Roman" w:hAnsi="Times New Roman" w:cs="Times New Roman"/>
                <w:sz w:val="26"/>
                <w:szCs w:val="26"/>
              </w:rPr>
              <w:t>ỗ</w:t>
            </w:r>
            <w:r w:rsidR="006A22EB" w:rsidRPr="00CF082B">
              <w:rPr>
                <w:rFonts w:ascii="Times New Roman" w:hAnsi="Times New Roman" w:cs="Times New Roman"/>
                <w:sz w:val="26"/>
                <w:szCs w:val="26"/>
              </w:rPr>
              <w:t>.</w:t>
            </w:r>
          </w:p>
        </w:tc>
      </w:tr>
    </w:tbl>
    <w:p w:rsidR="00B93AA9" w:rsidRPr="00CF082B" w:rsidRDefault="00B93AA9" w:rsidP="005C0294">
      <w:pPr>
        <w:spacing w:before="120"/>
        <w:jc w:val="center"/>
        <w:rPr>
          <w:rFonts w:ascii="Times New Roman" w:hAnsi="Times New Roman" w:cs="Times New Roman"/>
          <w:b/>
          <w:sz w:val="26"/>
          <w:szCs w:val="26"/>
        </w:rPr>
      </w:pPr>
      <w:bookmarkStart w:id="23" w:name="muc_2"/>
      <w:r w:rsidRPr="00CF082B">
        <w:rPr>
          <w:rFonts w:ascii="Times New Roman" w:hAnsi="Times New Roman" w:cs="Times New Roman"/>
          <w:b/>
          <w:sz w:val="26"/>
          <w:szCs w:val="26"/>
        </w:rPr>
        <w:t>II. KHÍ TƯỢNG THỦY VĂN</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95"/>
        <w:gridCol w:w="2802"/>
        <w:gridCol w:w="4096"/>
        <w:gridCol w:w="1979"/>
      </w:tblGrid>
      <w:tr w:rsidR="00F333B7" w:rsidRPr="00CF082B">
        <w:trPr>
          <w:trHeight w:val="20"/>
        </w:trPr>
        <w:tc>
          <w:tcPr>
            <w:tcW w:w="650" w:type="dxa"/>
            <w:shd w:val="clear" w:color="auto" w:fill="auto"/>
          </w:tcPr>
          <w:bookmarkEnd w:id="23"/>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AF73D3"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1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2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5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F333B7" w:rsidRPr="00CF082B">
        <w:trPr>
          <w:trHeight w:val="20"/>
        </w:trPr>
        <w:tc>
          <w:tcPr>
            <w:tcW w:w="650" w:type="dxa"/>
            <w:shd w:val="clear" w:color="auto" w:fill="auto"/>
            <w:vAlign w:val="center"/>
          </w:tcPr>
          <w:p w:rsidR="00B93AA9" w:rsidRPr="00CF082B" w:rsidRDefault="00B93AA9"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19" w:type="dxa"/>
            <w:shd w:val="clear" w:color="auto" w:fill="auto"/>
            <w:vAlign w:val="center"/>
          </w:tcPr>
          <w:p w:rsidR="00B93AA9" w:rsidRPr="00CF082B" w:rsidRDefault="00B93AA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Quan tr</w:t>
            </w:r>
            <w:r w:rsidR="00AF73D3" w:rsidRPr="00CF082B">
              <w:rPr>
                <w:rFonts w:ascii="Times New Roman" w:hAnsi="Times New Roman" w:cs="Times New Roman"/>
                <w:sz w:val="26"/>
                <w:szCs w:val="26"/>
              </w:rPr>
              <w:t>ắ</w:t>
            </w:r>
            <w:r w:rsidRPr="00CF082B">
              <w:rPr>
                <w:rFonts w:ascii="Times New Roman" w:hAnsi="Times New Roman" w:cs="Times New Roman"/>
                <w:sz w:val="26"/>
                <w:szCs w:val="26"/>
              </w:rPr>
              <w:t>c viên khí tượng mặt đất (đo nhiệt độ, độ ẩm, khí áp, mưa, gió, bảo quản thiết bị).</w:t>
            </w:r>
          </w:p>
        </w:tc>
        <w:tc>
          <w:tcPr>
            <w:tcW w:w="3829" w:type="dxa"/>
            <w:shd w:val="clear" w:color="auto" w:fill="auto"/>
            <w:vAlign w:val="center"/>
          </w:tcPr>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Ủn</w:t>
            </w:r>
            <w:r w:rsidR="00B93AA9" w:rsidRPr="00CF082B">
              <w:rPr>
                <w:rFonts w:ascii="Times New Roman" w:hAnsi="Times New Roman" w:cs="Times New Roman"/>
                <w:sz w:val="26"/>
                <w:szCs w:val="26"/>
              </w:rPr>
              <w:t>g cao su;</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chống bức xạ;</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AF73D3"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lạnh</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0F095C"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choàng vải xanh</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0F095C"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50" w:type="dxa"/>
            <w:shd w:val="clear" w:color="auto" w:fill="auto"/>
            <w:vAlign w:val="center"/>
          </w:tcPr>
          <w:p w:rsidR="00B93AA9" w:rsidRPr="00CF082B" w:rsidRDefault="000F095C"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theo vùng có nhiệt độ thấp dưới 13°</w:t>
            </w:r>
            <w:r w:rsidR="002F20C5" w:rsidRPr="00CF082B">
              <w:rPr>
                <w:rFonts w:ascii="Times New Roman" w:hAnsi="Times New Roman" w:cs="Times New Roman"/>
                <w:sz w:val="26"/>
                <w:szCs w:val="26"/>
              </w:rPr>
              <w:t>5</w:t>
            </w:r>
            <w:r w:rsidR="00B93AA9" w:rsidRPr="00CF082B">
              <w:rPr>
                <w:rFonts w:ascii="Times New Roman" w:hAnsi="Times New Roman" w:cs="Times New Roman"/>
                <w:sz w:val="26"/>
                <w:szCs w:val="26"/>
              </w:rPr>
              <w:t>.</w:t>
            </w:r>
          </w:p>
          <w:p w:rsidR="00B93AA9" w:rsidRPr="00CF082B" w:rsidRDefault="000F095C"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sử dụng khi đo bức xạ.</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viên Thủy văn: Đo lưu lượng nước sông.</w:t>
            </w:r>
          </w:p>
        </w:tc>
        <w:tc>
          <w:tcPr>
            <w:tcW w:w="3829" w:type="dxa"/>
            <w:shd w:val="clear" w:color="auto" w:fill="auto"/>
            <w:vAlign w:val="center"/>
          </w:tcPr>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A22E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A22EB" w:rsidRPr="00CF082B">
              <w:rPr>
                <w:rFonts w:ascii="Times New Roman" w:hAnsi="Times New Roman" w:cs="Times New Roman"/>
                <w:sz w:val="26"/>
                <w:szCs w:val="26"/>
              </w:rPr>
              <w:t>;</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Phao cứu sinh</w:t>
            </w:r>
            <w:r w:rsidR="006A22E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vertAlign w:val="superscript"/>
              </w:rPr>
              <w:t>)</w:t>
            </w:r>
            <w:r w:rsidR="006A22EB" w:rsidRPr="00CF082B">
              <w:rPr>
                <w:rFonts w:ascii="Times New Roman" w:hAnsi="Times New Roman" w:cs="Times New Roman"/>
                <w:sz w:val="26"/>
                <w:szCs w:val="26"/>
              </w:rPr>
              <w:t>;</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(2)</w:t>
            </w:r>
            <w:r w:rsidR="006A22EB" w:rsidRPr="00CF082B">
              <w:rPr>
                <w:rFonts w:ascii="Times New Roman" w:hAnsi="Times New Roman" w:cs="Times New Roman"/>
                <w:sz w:val="26"/>
                <w:szCs w:val="26"/>
              </w:rPr>
              <w:t>;</w:t>
            </w:r>
          </w:p>
          <w:p w:rsidR="006A22EB" w:rsidRPr="00CF082B" w:rsidRDefault="00EE44DE"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E44D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sử dụng khi làm việc trên mặt nước sâu.</w:t>
            </w:r>
          </w:p>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theo vùng có nhiệt độ thấp dưới 13°5.</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viên Thủy văn: Đo mực nước sông.</w:t>
            </w:r>
          </w:p>
        </w:tc>
        <w:tc>
          <w:tcPr>
            <w:tcW w:w="3829" w:type="dxa"/>
            <w:shd w:val="clear" w:color="auto" w:fill="auto"/>
            <w:vAlign w:val="center"/>
          </w:tcPr>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A22E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cao su;</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Phao cứu sinh</w:t>
            </w:r>
            <w:r w:rsidR="006A22EB" w:rsidRPr="00CF082B">
              <w:rPr>
                <w:rFonts w:ascii="Times New Roman" w:hAnsi="Times New Roman" w:cs="Times New Roman"/>
                <w:sz w:val="26"/>
                <w:szCs w:val="26"/>
                <w:vertAlign w:val="superscript"/>
              </w:rPr>
              <w:t>(2)</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F72E49"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72E4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theo vùng có nhiệt độ thấp dưới 13°5.</w:t>
            </w:r>
          </w:p>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00F72E49" w:rsidRPr="00CF082B">
              <w:rPr>
                <w:rFonts w:ascii="Times New Roman" w:hAnsi="Times New Roman" w:cs="Times New Roman"/>
                <w:sz w:val="26"/>
                <w:szCs w:val="26"/>
                <w:vertAlign w:val="superscript"/>
              </w:rPr>
              <w:t>)</w:t>
            </w:r>
            <w:r w:rsidR="00F72E49"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để dùng khi cần thiết.</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viên hải văn: Đo mực nước biển, độ mặn, độ PH.</w:t>
            </w:r>
          </w:p>
        </w:tc>
        <w:tc>
          <w:tcPr>
            <w:tcW w:w="3829" w:type="dxa"/>
            <w:shd w:val="clear" w:color="auto" w:fill="auto"/>
            <w:vAlign w:val="center"/>
          </w:tcPr>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A22E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cao su;</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Phao cứu sinh</w:t>
            </w:r>
            <w:r w:rsidR="006A22EB"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(2)</w:t>
            </w:r>
            <w:r w:rsidR="006A22EB" w:rsidRPr="00CF082B">
              <w:rPr>
                <w:rFonts w:ascii="Times New Roman" w:hAnsi="Times New Roman" w:cs="Times New Roman"/>
                <w:sz w:val="26"/>
                <w:szCs w:val="26"/>
              </w:rPr>
              <w:t>;</w:t>
            </w:r>
          </w:p>
          <w:p w:rsidR="006A22EB" w:rsidRPr="00CF082B" w:rsidRDefault="00F72E49"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Trang bị sử dụng khi làm việc trên mặt nước sâu.</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Trang bị theo vùng có nhiệt độ thấp dưới 13°5.</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Thu thập s</w:t>
            </w:r>
            <w:r w:rsidR="00F333B7" w:rsidRPr="00CF082B">
              <w:rPr>
                <w:rFonts w:ascii="Times New Roman" w:hAnsi="Times New Roman" w:cs="Times New Roman"/>
                <w:sz w:val="26"/>
                <w:szCs w:val="26"/>
              </w:rPr>
              <w:t>ố</w:t>
            </w:r>
            <w:r w:rsidRPr="00CF082B">
              <w:rPr>
                <w:rFonts w:ascii="Times New Roman" w:hAnsi="Times New Roman" w:cs="Times New Roman"/>
                <w:sz w:val="26"/>
                <w:szCs w:val="26"/>
              </w:rPr>
              <w:t xml:space="preserve"> liệu mưa ở các trạm.</w:t>
            </w:r>
          </w:p>
        </w:tc>
        <w:tc>
          <w:tcPr>
            <w:tcW w:w="3829" w:type="dxa"/>
            <w:shd w:val="clear" w:color="auto" w:fill="auto"/>
            <w:vAlign w:val="center"/>
          </w:tcPr>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A22E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A22EB" w:rsidRPr="00CF082B">
              <w:rPr>
                <w:rFonts w:ascii="Times New Roman" w:hAnsi="Times New Roman" w:cs="Times New Roman"/>
                <w:sz w:val="26"/>
                <w:szCs w:val="26"/>
              </w:rPr>
              <w:t>;</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Giầy vải bạt thấp cổ;</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viên khí tượng nông nghiệp (đo đạc các yếu tố khí tượng mặt đất, trồng các loại cây để thực nghiệm về khí tượng nông nghiệp).</w:t>
            </w:r>
          </w:p>
        </w:tc>
        <w:tc>
          <w:tcPr>
            <w:tcW w:w="3829" w:type="dxa"/>
            <w:shd w:val="clear" w:color="auto" w:fill="auto"/>
            <w:vAlign w:val="center"/>
          </w:tcPr>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6A22EB" w:rsidRPr="00CF082B">
              <w:rPr>
                <w:rFonts w:ascii="Times New Roman" w:hAnsi="Times New Roman" w:cs="Times New Roman"/>
                <w:sz w:val="26"/>
                <w:szCs w:val="26"/>
              </w:rPr>
              <w:t xml:space="preserve"> thông;</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nón lá chống mưa nắng;</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cao su;</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rPr>
              <w:t>;</w:t>
            </w:r>
          </w:p>
          <w:p w:rsidR="006A22EB" w:rsidRPr="00CF082B" w:rsidRDefault="00F333B7"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6A22EB" w:rsidRPr="00CF082B" w:rsidRDefault="00F333B7"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rPr>
              <w:t xml:space="preserve"> Trang bị theo vùng có nhiệt độ thấp dưới 13°5.</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viên khí tượng cao không (đo nhiệt độ, độ ẩm, áp suất khí quyển, đo gió ở các độ cao khác nhau).</w:t>
            </w:r>
          </w:p>
        </w:tc>
        <w:tc>
          <w:tcPr>
            <w:tcW w:w="3829" w:type="dxa"/>
            <w:shd w:val="clear" w:color="auto" w:fill="auto"/>
            <w:vAlign w:val="center"/>
          </w:tcPr>
          <w:p w:rsidR="006A22EB" w:rsidRPr="00CF082B" w:rsidRDefault="00873E1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Á</w:t>
            </w:r>
            <w:r w:rsidR="006A22EB" w:rsidRPr="00CF082B">
              <w:rPr>
                <w:rFonts w:ascii="Times New Roman" w:hAnsi="Times New Roman" w:cs="Times New Roman"/>
                <w:sz w:val="26"/>
                <w:szCs w:val="26"/>
              </w:rPr>
              <w:t>o choàng vải màu tr</w:t>
            </w:r>
            <w:r w:rsidRPr="00CF082B">
              <w:rPr>
                <w:rFonts w:ascii="Times New Roman" w:hAnsi="Times New Roman" w:cs="Times New Roman"/>
                <w:sz w:val="26"/>
                <w:szCs w:val="26"/>
              </w:rPr>
              <w:t>ắ</w:t>
            </w:r>
            <w:r w:rsidR="006A22EB" w:rsidRPr="00CF082B">
              <w:rPr>
                <w:rFonts w:ascii="Times New Roman" w:hAnsi="Times New Roman" w:cs="Times New Roman"/>
                <w:sz w:val="26"/>
                <w:szCs w:val="26"/>
              </w:rPr>
              <w:t>ng;</w:t>
            </w:r>
          </w:p>
          <w:p w:rsidR="006A22EB" w:rsidRPr="00CF082B" w:rsidRDefault="00873E1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873E1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mưa;</w:t>
            </w:r>
          </w:p>
          <w:p w:rsidR="006A22EB" w:rsidRPr="00CF082B" w:rsidRDefault="00873E1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rPr>
              <w:t>;</w:t>
            </w:r>
          </w:p>
          <w:p w:rsidR="006A22EB" w:rsidRPr="00CF082B" w:rsidRDefault="00873E1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Xà phòng.</w:t>
            </w:r>
          </w:p>
        </w:tc>
        <w:tc>
          <w:tcPr>
            <w:tcW w:w="18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73E1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theo vùng có nhiệt độ thấp dưới 13°5.</w:t>
            </w:r>
          </w:p>
        </w:tc>
      </w:tr>
      <w:tr w:rsidR="00F333B7" w:rsidRPr="00CF082B">
        <w:trPr>
          <w:trHeight w:val="20"/>
        </w:trPr>
        <w:tc>
          <w:tcPr>
            <w:tcW w:w="650" w:type="dxa"/>
            <w:shd w:val="clear" w:color="auto" w:fill="auto"/>
            <w:vAlign w:val="center"/>
          </w:tcPr>
          <w:p w:rsidR="006A22EB" w:rsidRPr="00CF082B" w:rsidRDefault="006A22EB"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19" w:type="dxa"/>
            <w:shd w:val="clear" w:color="auto" w:fill="auto"/>
            <w:vAlign w:val="center"/>
          </w:tcPr>
          <w:p w:rsidR="006A22EB" w:rsidRPr="00CF082B" w:rsidRDefault="006A22E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Vận hành máy đi</w:t>
            </w:r>
            <w:r w:rsidR="00E11391" w:rsidRPr="00CF082B">
              <w:rPr>
                <w:rFonts w:ascii="Times New Roman" w:hAnsi="Times New Roman" w:cs="Times New Roman"/>
                <w:sz w:val="26"/>
                <w:szCs w:val="26"/>
              </w:rPr>
              <w:t>ề</w:t>
            </w:r>
            <w:r w:rsidRPr="00CF082B">
              <w:rPr>
                <w:rFonts w:ascii="Times New Roman" w:hAnsi="Times New Roman" w:cs="Times New Roman"/>
                <w:sz w:val="26"/>
                <w:szCs w:val="26"/>
              </w:rPr>
              <w:t>u ch</w:t>
            </w:r>
            <w:r w:rsidR="00E11391" w:rsidRPr="00CF082B">
              <w:rPr>
                <w:rFonts w:ascii="Times New Roman" w:hAnsi="Times New Roman" w:cs="Times New Roman"/>
                <w:sz w:val="26"/>
                <w:szCs w:val="26"/>
              </w:rPr>
              <w:t>ế</w:t>
            </w:r>
            <w:r w:rsidRPr="00CF082B">
              <w:rPr>
                <w:rFonts w:ascii="Times New Roman" w:hAnsi="Times New Roman" w:cs="Times New Roman"/>
                <w:sz w:val="26"/>
                <w:szCs w:val="26"/>
              </w:rPr>
              <w:t xml:space="preserve"> khí H</w:t>
            </w:r>
            <w:r w:rsidRPr="00CF082B">
              <w:rPr>
                <w:rFonts w:ascii="Times New Roman" w:hAnsi="Times New Roman" w:cs="Times New Roman"/>
                <w:sz w:val="26"/>
                <w:szCs w:val="26"/>
                <w:vertAlign w:val="subscript"/>
              </w:rPr>
              <w:t>2</w:t>
            </w:r>
            <w:r w:rsidRPr="00CF082B">
              <w:rPr>
                <w:rFonts w:ascii="Times New Roman" w:hAnsi="Times New Roman" w:cs="Times New Roman"/>
                <w:sz w:val="26"/>
                <w:szCs w:val="26"/>
              </w:rPr>
              <w:t>.</w:t>
            </w:r>
          </w:p>
        </w:tc>
        <w:tc>
          <w:tcPr>
            <w:tcW w:w="3829" w:type="dxa"/>
            <w:shd w:val="clear" w:color="auto" w:fill="auto"/>
            <w:vAlign w:val="center"/>
          </w:tcPr>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A22E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A22EB" w:rsidRPr="00CF082B">
              <w:rPr>
                <w:rFonts w:ascii="Times New Roman" w:hAnsi="Times New Roman" w:cs="Times New Roman"/>
                <w:sz w:val="26"/>
                <w:szCs w:val="26"/>
              </w:rPr>
              <w:t>;</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6A22EB" w:rsidRPr="00CF082B">
              <w:rPr>
                <w:rFonts w:ascii="Times New Roman" w:hAnsi="Times New Roman" w:cs="Times New Roman"/>
                <w:sz w:val="26"/>
                <w:szCs w:val="26"/>
              </w:rPr>
              <w:t>ng cao su;</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Khẩu trang lọc bụi;</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Mũ vải;</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Kính trắng ch</w:t>
            </w:r>
            <w:r w:rsidRPr="00CF082B">
              <w:rPr>
                <w:rFonts w:ascii="Times New Roman" w:hAnsi="Times New Roman" w:cs="Times New Roman"/>
                <w:sz w:val="26"/>
                <w:szCs w:val="26"/>
              </w:rPr>
              <w:t>ố</w:t>
            </w:r>
            <w:r w:rsidR="006A22EB" w:rsidRPr="00CF082B">
              <w:rPr>
                <w:rFonts w:ascii="Times New Roman" w:hAnsi="Times New Roman" w:cs="Times New Roman"/>
                <w:sz w:val="26"/>
                <w:szCs w:val="26"/>
              </w:rPr>
              <w:t>ng bụi hoặc chống chấn thương cơ học;</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Găng tay cao su;</w:t>
            </w:r>
          </w:p>
          <w:p w:rsidR="006A22EB" w:rsidRPr="00CF082B" w:rsidRDefault="00895E1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Áo, mũ chống lạnh</w:t>
            </w:r>
            <w:r w:rsidR="006A22E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A22EB" w:rsidRPr="00CF082B">
              <w:rPr>
                <w:rFonts w:ascii="Times New Roman" w:hAnsi="Times New Roman" w:cs="Times New Roman"/>
                <w:sz w:val="26"/>
                <w:szCs w:val="26"/>
                <w:vertAlign w:val="superscript"/>
              </w:rPr>
              <w:t>)</w:t>
            </w:r>
            <w:r w:rsidR="006A22EB" w:rsidRPr="00CF082B">
              <w:rPr>
                <w:rFonts w:ascii="Times New Roman" w:hAnsi="Times New Roman" w:cs="Times New Roman"/>
                <w:sz w:val="26"/>
                <w:szCs w:val="26"/>
              </w:rPr>
              <w:t>;</w:t>
            </w:r>
          </w:p>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50" w:type="dxa"/>
            <w:shd w:val="clear" w:color="auto" w:fill="auto"/>
            <w:vAlign w:val="center"/>
          </w:tcPr>
          <w:p w:rsidR="006A22EB" w:rsidRPr="00CF082B" w:rsidRDefault="00575BCD"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6A22EB" w:rsidRPr="00CF082B">
              <w:rPr>
                <w:rFonts w:ascii="Times New Roman" w:hAnsi="Times New Roman" w:cs="Times New Roman"/>
                <w:sz w:val="26"/>
                <w:szCs w:val="26"/>
              </w:rPr>
              <w:t xml:space="preserve">Trang bị theo vùng có nhiệt độ thấp dưới </w:t>
            </w:r>
            <w:r w:rsidRPr="00CF082B">
              <w:rPr>
                <w:rFonts w:ascii="Times New Roman" w:hAnsi="Times New Roman" w:cs="Times New Roman"/>
                <w:sz w:val="26"/>
                <w:szCs w:val="26"/>
              </w:rPr>
              <w:t>1</w:t>
            </w:r>
            <w:r w:rsidR="006A22EB" w:rsidRPr="00CF082B">
              <w:rPr>
                <w:rFonts w:ascii="Times New Roman" w:hAnsi="Times New Roman" w:cs="Times New Roman"/>
                <w:sz w:val="26"/>
                <w:szCs w:val="26"/>
              </w:rPr>
              <w:t>3°5.</w:t>
            </w:r>
          </w:p>
        </w:tc>
      </w:tr>
      <w:tr w:rsidR="009A202A" w:rsidRPr="00CF082B">
        <w:trPr>
          <w:trHeight w:val="20"/>
        </w:trPr>
        <w:tc>
          <w:tcPr>
            <w:tcW w:w="650" w:type="dxa"/>
            <w:shd w:val="clear" w:color="auto" w:fill="auto"/>
            <w:vAlign w:val="center"/>
          </w:tcPr>
          <w:p w:rsidR="009A202A" w:rsidRPr="00CF082B" w:rsidRDefault="009A202A"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19" w:type="dxa"/>
            <w:shd w:val="clear" w:color="auto" w:fill="auto"/>
            <w:vAlign w:val="center"/>
          </w:tcPr>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Quan trắc ôzôn và tia cực tím.</w:t>
            </w:r>
          </w:p>
        </w:tc>
        <w:tc>
          <w:tcPr>
            <w:tcW w:w="3829" w:type="dxa"/>
            <w:shd w:val="clear" w:color="auto" w:fill="auto"/>
            <w:vAlign w:val="center"/>
          </w:tcPr>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Á</w:t>
            </w:r>
            <w:r w:rsidR="009A202A" w:rsidRPr="00CF082B">
              <w:rPr>
                <w:rFonts w:ascii="Times New Roman" w:hAnsi="Times New Roman" w:cs="Times New Roman"/>
                <w:sz w:val="26"/>
                <w:szCs w:val="26"/>
              </w:rPr>
              <w:t>o choàng vải màu tr</w:t>
            </w:r>
            <w:r w:rsidRPr="00CF082B">
              <w:rPr>
                <w:rFonts w:ascii="Times New Roman" w:hAnsi="Times New Roman" w:cs="Times New Roman"/>
                <w:sz w:val="26"/>
                <w:szCs w:val="26"/>
              </w:rPr>
              <w:t>ắ</w:t>
            </w:r>
            <w:r w:rsidR="009A202A" w:rsidRPr="00CF082B">
              <w:rPr>
                <w:rFonts w:ascii="Times New Roman" w:hAnsi="Times New Roman" w:cs="Times New Roman"/>
                <w:sz w:val="26"/>
                <w:szCs w:val="26"/>
              </w:rPr>
              <w:t>ng;</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Mũ vải;</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Kính chống bức xạ;</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9A202A" w:rsidRPr="00CF082B">
              <w:rPr>
                <w:rFonts w:ascii="Times New Roman" w:hAnsi="Times New Roman" w:cs="Times New Roman"/>
                <w:sz w:val="26"/>
                <w:szCs w:val="26"/>
              </w:rPr>
              <w:t>ng cách điện</w:t>
            </w:r>
            <w:r w:rsidR="009A202A" w:rsidRPr="00CF082B">
              <w:rPr>
                <w:rFonts w:ascii="Times New Roman" w:hAnsi="Times New Roman" w:cs="Times New Roman"/>
                <w:sz w:val="26"/>
                <w:szCs w:val="26"/>
                <w:vertAlign w:val="superscript"/>
              </w:rPr>
              <w:t>(1)</w:t>
            </w:r>
            <w:r w:rsidR="009A202A" w:rsidRPr="00CF082B">
              <w:rPr>
                <w:rFonts w:ascii="Times New Roman" w:hAnsi="Times New Roman" w:cs="Times New Roman"/>
                <w:sz w:val="26"/>
                <w:szCs w:val="26"/>
              </w:rPr>
              <w:t>;</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Găng tay cách điện</w:t>
            </w:r>
            <w:r w:rsidR="009A202A" w:rsidRPr="00CF082B">
              <w:rPr>
                <w:rFonts w:ascii="Times New Roman" w:hAnsi="Times New Roman" w:cs="Times New Roman"/>
                <w:sz w:val="26"/>
                <w:szCs w:val="26"/>
                <w:vertAlign w:val="superscript"/>
              </w:rPr>
              <w:t>(1)</w:t>
            </w:r>
            <w:r w:rsidR="009A202A" w:rsidRPr="00CF082B">
              <w:rPr>
                <w:rFonts w:ascii="Times New Roman" w:hAnsi="Times New Roman" w:cs="Times New Roman"/>
                <w:sz w:val="26"/>
                <w:szCs w:val="26"/>
              </w:rPr>
              <w:t>;</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Áo, Mũ chống lạnh</w:t>
            </w:r>
            <w:r w:rsidR="009A202A" w:rsidRPr="00CF082B">
              <w:rPr>
                <w:rFonts w:ascii="Times New Roman" w:hAnsi="Times New Roman" w:cs="Times New Roman"/>
                <w:sz w:val="26"/>
                <w:szCs w:val="26"/>
                <w:vertAlign w:val="superscript"/>
              </w:rPr>
              <w:t>(2)</w:t>
            </w:r>
            <w:r w:rsidR="009A202A" w:rsidRPr="00CF082B">
              <w:rPr>
                <w:rFonts w:ascii="Times New Roman" w:hAnsi="Times New Roman" w:cs="Times New Roman"/>
                <w:sz w:val="26"/>
                <w:szCs w:val="26"/>
              </w:rPr>
              <w:t>;</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Xà phòng.</w:t>
            </w:r>
          </w:p>
        </w:tc>
        <w:tc>
          <w:tcPr>
            <w:tcW w:w="1850" w:type="dxa"/>
            <w:shd w:val="clear" w:color="auto" w:fill="auto"/>
            <w:vAlign w:val="center"/>
          </w:tcPr>
          <w:p w:rsidR="009A202A" w:rsidRPr="00CF082B" w:rsidRDefault="003960BD"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9A202A" w:rsidRPr="00CF082B">
              <w:rPr>
                <w:rFonts w:ascii="Times New Roman" w:hAnsi="Times New Roman" w:cs="Times New Roman"/>
                <w:sz w:val="26"/>
                <w:szCs w:val="26"/>
              </w:rPr>
              <w:t xml:space="preserve"> dùng khi cần thiết.</w:t>
            </w:r>
          </w:p>
          <w:p w:rsidR="009A202A" w:rsidRPr="00CF082B" w:rsidRDefault="003960BD"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Trang bị theo vùng có nhiệt độ thấp dưới 13°5.</w:t>
            </w:r>
          </w:p>
        </w:tc>
      </w:tr>
      <w:tr w:rsidR="009A202A" w:rsidRPr="00CF082B">
        <w:trPr>
          <w:trHeight w:val="20"/>
        </w:trPr>
        <w:tc>
          <w:tcPr>
            <w:tcW w:w="650" w:type="dxa"/>
            <w:shd w:val="clear" w:color="auto" w:fill="auto"/>
            <w:vAlign w:val="center"/>
          </w:tcPr>
          <w:p w:rsidR="009A202A" w:rsidRPr="00CF082B" w:rsidRDefault="009A202A"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19" w:type="dxa"/>
            <w:shd w:val="clear" w:color="auto" w:fill="auto"/>
            <w:vAlign w:val="center"/>
          </w:tcPr>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Quan trắc viên môi trường.</w:t>
            </w:r>
          </w:p>
        </w:tc>
        <w:tc>
          <w:tcPr>
            <w:tcW w:w="3829" w:type="dxa"/>
            <w:shd w:val="clear" w:color="auto" w:fill="auto"/>
            <w:vAlign w:val="center"/>
          </w:tcPr>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Quần áo lao động phổ thông;</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9A202A" w:rsidRPr="00CF082B">
              <w:rPr>
                <w:rFonts w:ascii="Times New Roman" w:hAnsi="Times New Roman" w:cs="Times New Roman"/>
                <w:sz w:val="26"/>
                <w:szCs w:val="26"/>
              </w:rPr>
              <w:t>ng cao su;</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Áo mưa;</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Mũ, nón lá chống mưa nắng;</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Khẩu trang lọc bụi;</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Găng tay cao su;</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Áo, Mũ chống lạnh</w:t>
            </w:r>
            <w:r w:rsidR="009A202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A202A" w:rsidRPr="00CF082B">
              <w:rPr>
                <w:rFonts w:ascii="Times New Roman" w:hAnsi="Times New Roman" w:cs="Times New Roman"/>
                <w:sz w:val="26"/>
                <w:szCs w:val="26"/>
                <w:vertAlign w:val="superscript"/>
              </w:rPr>
              <w:t>)</w:t>
            </w:r>
            <w:r w:rsidR="009A202A" w:rsidRPr="00CF082B">
              <w:rPr>
                <w:rFonts w:ascii="Times New Roman" w:hAnsi="Times New Roman" w:cs="Times New Roman"/>
                <w:sz w:val="26"/>
                <w:szCs w:val="26"/>
              </w:rPr>
              <w:t>;</w:t>
            </w:r>
          </w:p>
          <w:p w:rsidR="009A202A" w:rsidRPr="00CF082B" w:rsidRDefault="003960BD"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Xà phòng.</w:t>
            </w:r>
          </w:p>
        </w:tc>
        <w:tc>
          <w:tcPr>
            <w:tcW w:w="1850" w:type="dxa"/>
            <w:shd w:val="clear" w:color="auto" w:fill="auto"/>
            <w:vAlign w:val="center"/>
          </w:tcPr>
          <w:p w:rsidR="009A202A" w:rsidRPr="00CF082B" w:rsidRDefault="009A202A"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960B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theo vùng có nhiệt độ thấp dưới 13°5.</w:t>
            </w:r>
          </w:p>
        </w:tc>
      </w:tr>
      <w:tr w:rsidR="009A202A" w:rsidRPr="00CF082B">
        <w:trPr>
          <w:trHeight w:val="20"/>
        </w:trPr>
        <w:tc>
          <w:tcPr>
            <w:tcW w:w="650" w:type="dxa"/>
            <w:shd w:val="clear" w:color="auto" w:fill="auto"/>
            <w:vAlign w:val="center"/>
          </w:tcPr>
          <w:p w:rsidR="009A202A" w:rsidRPr="00CF082B" w:rsidRDefault="009A202A"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19" w:type="dxa"/>
            <w:shd w:val="clear" w:color="auto" w:fill="auto"/>
            <w:vAlign w:val="center"/>
          </w:tcPr>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Hóa nghiệm môi trường nước và không khí (thuộc Viện Khí tượng Thủy văn).</w:t>
            </w:r>
          </w:p>
        </w:tc>
        <w:tc>
          <w:tcPr>
            <w:tcW w:w="3829" w:type="dxa"/>
            <w:shd w:val="clear" w:color="auto" w:fill="auto"/>
            <w:vAlign w:val="center"/>
          </w:tcPr>
          <w:p w:rsidR="009A202A" w:rsidRPr="00CF082B" w:rsidRDefault="00332FC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Á</w:t>
            </w:r>
            <w:r w:rsidR="009A202A" w:rsidRPr="00CF082B">
              <w:rPr>
                <w:rFonts w:ascii="Times New Roman" w:hAnsi="Times New Roman" w:cs="Times New Roman"/>
                <w:sz w:val="26"/>
                <w:szCs w:val="26"/>
              </w:rPr>
              <w:t>o choàng vải màu tr</w:t>
            </w:r>
            <w:r w:rsidRPr="00CF082B">
              <w:rPr>
                <w:rFonts w:ascii="Times New Roman" w:hAnsi="Times New Roman" w:cs="Times New Roman"/>
                <w:sz w:val="26"/>
                <w:szCs w:val="26"/>
              </w:rPr>
              <w:t>ắ</w:t>
            </w:r>
            <w:r w:rsidR="009A202A" w:rsidRPr="00CF082B">
              <w:rPr>
                <w:rFonts w:ascii="Times New Roman" w:hAnsi="Times New Roman" w:cs="Times New Roman"/>
                <w:sz w:val="26"/>
                <w:szCs w:val="26"/>
              </w:rPr>
              <w:t>ng;</w:t>
            </w:r>
          </w:p>
          <w:p w:rsidR="009A202A" w:rsidRPr="00CF082B" w:rsidRDefault="00332FC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Mũ vải trắng;</w:t>
            </w:r>
          </w:p>
          <w:p w:rsidR="009A202A" w:rsidRPr="00CF082B" w:rsidRDefault="00332FC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Găng tay cao su;</w:t>
            </w:r>
          </w:p>
          <w:p w:rsidR="009A202A" w:rsidRPr="00CF082B" w:rsidRDefault="00332FC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Khẩu trang lọc bụi;</w:t>
            </w:r>
          </w:p>
          <w:p w:rsidR="009A202A" w:rsidRPr="00CF082B" w:rsidRDefault="00332FC6"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Xà phòng.</w:t>
            </w:r>
          </w:p>
        </w:tc>
        <w:tc>
          <w:tcPr>
            <w:tcW w:w="1850" w:type="dxa"/>
            <w:shd w:val="clear" w:color="auto" w:fill="auto"/>
            <w:vAlign w:val="center"/>
          </w:tcPr>
          <w:p w:rsidR="009A202A" w:rsidRPr="00CF082B" w:rsidRDefault="009A202A" w:rsidP="008B7CBC">
            <w:pPr>
              <w:spacing w:before="120"/>
              <w:jc w:val="center"/>
              <w:rPr>
                <w:rFonts w:ascii="Times New Roman" w:hAnsi="Times New Roman" w:cs="Times New Roman"/>
                <w:sz w:val="26"/>
                <w:szCs w:val="26"/>
              </w:rPr>
            </w:pPr>
          </w:p>
        </w:tc>
      </w:tr>
      <w:tr w:rsidR="009A202A" w:rsidRPr="00CF082B">
        <w:trPr>
          <w:trHeight w:val="20"/>
        </w:trPr>
        <w:tc>
          <w:tcPr>
            <w:tcW w:w="650" w:type="dxa"/>
            <w:shd w:val="clear" w:color="auto" w:fill="auto"/>
            <w:vAlign w:val="center"/>
          </w:tcPr>
          <w:p w:rsidR="009A202A" w:rsidRPr="00CF082B" w:rsidRDefault="009A202A" w:rsidP="001F31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19" w:type="dxa"/>
            <w:shd w:val="clear" w:color="auto" w:fill="auto"/>
            <w:vAlign w:val="center"/>
          </w:tcPr>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Khảo sát khí tượng thủy văn, hải văn nông nghiệp và môi trường.</w:t>
            </w:r>
          </w:p>
        </w:tc>
        <w:tc>
          <w:tcPr>
            <w:tcW w:w="3829" w:type="dxa"/>
            <w:shd w:val="clear" w:color="auto" w:fill="auto"/>
            <w:vAlign w:val="center"/>
          </w:tcPr>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Quần áo lao động phổ thông;</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Ủ</w:t>
            </w:r>
            <w:r w:rsidR="009A202A" w:rsidRPr="00CF082B">
              <w:rPr>
                <w:rFonts w:ascii="Times New Roman" w:hAnsi="Times New Roman" w:cs="Times New Roman"/>
                <w:sz w:val="26"/>
                <w:szCs w:val="26"/>
              </w:rPr>
              <w:t>ng cao su;</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Áo mưa;</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Mũ, nón lá chống mưa nắng;</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Găng tay vải bạt;</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Phao cứu sinh</w:t>
            </w:r>
            <w:r w:rsidR="009A202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A202A" w:rsidRPr="00CF082B">
              <w:rPr>
                <w:rFonts w:ascii="Times New Roman" w:hAnsi="Times New Roman" w:cs="Times New Roman"/>
                <w:sz w:val="26"/>
                <w:szCs w:val="26"/>
                <w:vertAlign w:val="superscript"/>
              </w:rPr>
              <w:t>)</w:t>
            </w:r>
            <w:r w:rsidR="009A202A" w:rsidRPr="00CF082B">
              <w:rPr>
                <w:rFonts w:ascii="Times New Roman" w:hAnsi="Times New Roman" w:cs="Times New Roman"/>
                <w:sz w:val="26"/>
                <w:szCs w:val="26"/>
              </w:rPr>
              <w:t>;</w:t>
            </w:r>
          </w:p>
          <w:p w:rsidR="009A202A" w:rsidRPr="00CF082B" w:rsidRDefault="00332FC6"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Xà phòng.</w:t>
            </w:r>
          </w:p>
        </w:tc>
        <w:tc>
          <w:tcPr>
            <w:tcW w:w="1850" w:type="dxa"/>
            <w:shd w:val="clear" w:color="auto" w:fill="auto"/>
            <w:vAlign w:val="center"/>
          </w:tcPr>
          <w:p w:rsidR="009A202A" w:rsidRPr="00CF082B" w:rsidRDefault="009A202A"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32FC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9A202A" w:rsidRPr="00CF082B">
        <w:trPr>
          <w:trHeight w:val="20"/>
        </w:trPr>
        <w:tc>
          <w:tcPr>
            <w:tcW w:w="650" w:type="dxa"/>
            <w:shd w:val="clear" w:color="auto" w:fill="auto"/>
          </w:tcPr>
          <w:p w:rsidR="009A202A" w:rsidRPr="00CF082B" w:rsidRDefault="009A202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19" w:type="dxa"/>
            <w:shd w:val="clear" w:color="auto" w:fill="auto"/>
          </w:tcPr>
          <w:p w:rsidR="009A202A" w:rsidRPr="00CF082B" w:rsidRDefault="009A202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Ki</w:t>
            </w:r>
            <w:r w:rsidR="009346C2" w:rsidRPr="00CF082B">
              <w:rPr>
                <w:rFonts w:ascii="Times New Roman" w:hAnsi="Times New Roman" w:cs="Times New Roman"/>
                <w:sz w:val="26"/>
                <w:szCs w:val="26"/>
              </w:rPr>
              <w:t>ể</w:t>
            </w:r>
            <w:r w:rsidRPr="00CF082B">
              <w:rPr>
                <w:rFonts w:ascii="Times New Roman" w:hAnsi="Times New Roman" w:cs="Times New Roman"/>
                <w:sz w:val="26"/>
                <w:szCs w:val="26"/>
              </w:rPr>
              <w:t>m định và sửa chữa máy khí tượng thủy văn.</w:t>
            </w:r>
          </w:p>
        </w:tc>
        <w:tc>
          <w:tcPr>
            <w:tcW w:w="3829" w:type="dxa"/>
            <w:shd w:val="clear" w:color="auto" w:fill="auto"/>
          </w:tcPr>
          <w:p w:rsidR="009A202A" w:rsidRPr="00CF082B" w:rsidRDefault="009346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Quần y</w:t>
            </w:r>
            <w:r w:rsidRPr="00CF082B">
              <w:rPr>
                <w:rFonts w:ascii="Times New Roman" w:hAnsi="Times New Roman" w:cs="Times New Roman"/>
                <w:sz w:val="26"/>
                <w:szCs w:val="26"/>
              </w:rPr>
              <w:t>ế</w:t>
            </w:r>
            <w:r w:rsidR="009A202A" w:rsidRPr="00CF082B">
              <w:rPr>
                <w:rFonts w:ascii="Times New Roman" w:hAnsi="Times New Roman" w:cs="Times New Roman"/>
                <w:sz w:val="26"/>
                <w:szCs w:val="26"/>
              </w:rPr>
              <w:t>m;</w:t>
            </w:r>
          </w:p>
          <w:p w:rsidR="009A202A" w:rsidRPr="00CF082B" w:rsidRDefault="009346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Mũ vải;</w:t>
            </w:r>
          </w:p>
          <w:p w:rsidR="009A202A" w:rsidRPr="00CF082B" w:rsidRDefault="009346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A202A" w:rsidRPr="00CF082B">
              <w:rPr>
                <w:rFonts w:ascii="Times New Roman" w:hAnsi="Times New Roman" w:cs="Times New Roman"/>
                <w:sz w:val="26"/>
                <w:szCs w:val="26"/>
              </w:rPr>
              <w:t>Xà phòng.</w:t>
            </w:r>
          </w:p>
        </w:tc>
        <w:tc>
          <w:tcPr>
            <w:tcW w:w="1850" w:type="dxa"/>
            <w:shd w:val="clear" w:color="auto" w:fill="auto"/>
          </w:tcPr>
          <w:p w:rsidR="009A202A" w:rsidRPr="00CF082B" w:rsidRDefault="009A202A" w:rsidP="008B7CBC">
            <w:pPr>
              <w:spacing w:before="120"/>
              <w:jc w:val="center"/>
              <w:rPr>
                <w:rFonts w:ascii="Times New Roman" w:hAnsi="Times New Roman" w:cs="Times New Roman"/>
                <w:sz w:val="26"/>
                <w:szCs w:val="26"/>
              </w:rPr>
            </w:pPr>
          </w:p>
        </w:tc>
      </w:tr>
    </w:tbl>
    <w:p w:rsidR="00DA1E1B" w:rsidRDefault="00DA1E1B" w:rsidP="005C0294">
      <w:pPr>
        <w:spacing w:before="120"/>
        <w:jc w:val="center"/>
        <w:rPr>
          <w:rFonts w:ascii="Times New Roman" w:hAnsi="Times New Roman" w:cs="Times New Roman"/>
          <w:b/>
          <w:sz w:val="26"/>
          <w:szCs w:val="26"/>
        </w:rPr>
      </w:pPr>
      <w:bookmarkStart w:id="24" w:name="muc_3"/>
    </w:p>
    <w:p w:rsidR="00DA1E1B" w:rsidRDefault="00DA1E1B" w:rsidP="005C0294">
      <w:pPr>
        <w:spacing w:before="120"/>
        <w:jc w:val="center"/>
        <w:rPr>
          <w:rFonts w:ascii="Times New Roman" w:hAnsi="Times New Roman" w:cs="Times New Roman"/>
          <w:b/>
          <w:sz w:val="26"/>
          <w:szCs w:val="26"/>
        </w:rPr>
      </w:pPr>
    </w:p>
    <w:p w:rsidR="00B93AA9" w:rsidRDefault="007F29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III. TÌM KIẾM - THĂM DÒ KHOÁNG SẢN TÀI NGUYÊN</w:t>
      </w:r>
    </w:p>
    <w:p w:rsidR="00DA1E1B" w:rsidRPr="00CF082B" w:rsidRDefault="00DA1E1B" w:rsidP="005C0294">
      <w:pPr>
        <w:spacing w:before="120"/>
        <w:jc w:val="center"/>
        <w:rPr>
          <w:rFonts w:ascii="Times New Roman" w:hAnsi="Times New Roman" w:cs="Times New Roman"/>
          <w:b/>
          <w:sz w:val="26"/>
          <w:szCs w:val="26"/>
        </w:rPr>
      </w:pP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95"/>
        <w:gridCol w:w="2802"/>
        <w:gridCol w:w="4096"/>
        <w:gridCol w:w="1979"/>
      </w:tblGrid>
      <w:tr w:rsidR="009346C2" w:rsidRPr="00CF082B">
        <w:trPr>
          <w:trHeight w:val="20"/>
        </w:trPr>
        <w:tc>
          <w:tcPr>
            <w:tcW w:w="650" w:type="dxa"/>
            <w:shd w:val="clear" w:color="auto" w:fill="auto"/>
            <w:vAlign w:val="center"/>
          </w:tcPr>
          <w:bookmarkEnd w:id="24"/>
          <w:p w:rsidR="009346C2" w:rsidRPr="00CF082B" w:rsidRDefault="007F29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 TT</w:t>
            </w:r>
          </w:p>
        </w:tc>
        <w:tc>
          <w:tcPr>
            <w:tcW w:w="2619" w:type="dxa"/>
            <w:shd w:val="clear" w:color="auto" w:fill="auto"/>
            <w:vAlign w:val="center"/>
          </w:tcPr>
          <w:p w:rsidR="009346C2" w:rsidRPr="00CF082B" w:rsidRDefault="007F29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29" w:type="dxa"/>
            <w:shd w:val="clear" w:color="auto" w:fill="auto"/>
            <w:vAlign w:val="center"/>
          </w:tcPr>
          <w:p w:rsidR="009346C2" w:rsidRPr="00CF082B" w:rsidRDefault="007F29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50" w:type="dxa"/>
            <w:shd w:val="clear" w:color="auto" w:fill="auto"/>
            <w:vAlign w:val="center"/>
          </w:tcPr>
          <w:p w:rsidR="009346C2" w:rsidRPr="00CF082B" w:rsidRDefault="007F29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19" w:type="dxa"/>
            <w:shd w:val="clear" w:color="auto" w:fill="auto"/>
            <w:vAlign w:val="center"/>
          </w:tcPr>
          <w:p w:rsidR="009346C2" w:rsidRPr="00CF082B" w:rsidRDefault="00AC32A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Trắc địa Carota;</w:t>
            </w:r>
          </w:p>
          <w:p w:rsidR="009346C2" w:rsidRPr="00CF082B" w:rsidRDefault="00AC32AA"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Trắ</w:t>
            </w:r>
            <w:r w:rsidR="009346C2" w:rsidRPr="00CF082B">
              <w:rPr>
                <w:rFonts w:ascii="Times New Roman" w:hAnsi="Times New Roman" w:cs="Times New Roman"/>
                <w:sz w:val="26"/>
                <w:szCs w:val="26"/>
              </w:rPr>
              <w:t>c địa, đo đạc cắm tuyến khảo sát.</w:t>
            </w:r>
          </w:p>
        </w:tc>
        <w:tc>
          <w:tcPr>
            <w:tcW w:w="3829" w:type="dxa"/>
            <w:shd w:val="clear" w:color="auto" w:fill="auto"/>
          </w:tcPr>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nón lá chống mưa nắng;</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Tất chống vắt;</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Đệm v</w:t>
            </w:r>
            <w:r w:rsidRPr="00CF082B">
              <w:rPr>
                <w:rFonts w:ascii="Times New Roman" w:hAnsi="Times New Roman" w:cs="Times New Roman"/>
                <w:sz w:val="26"/>
                <w:szCs w:val="26"/>
              </w:rPr>
              <w:t>a</w:t>
            </w:r>
            <w:r w:rsidR="009346C2" w:rsidRPr="00CF082B">
              <w:rPr>
                <w:rFonts w:ascii="Times New Roman" w:hAnsi="Times New Roman" w:cs="Times New Roman"/>
                <w:sz w:val="26"/>
                <w:szCs w:val="26"/>
              </w:rPr>
              <w:t>i;</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mưa;</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và mũ chống lạnh</w:t>
            </w:r>
            <w:r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vertAlign w:val="superscript"/>
              </w:rPr>
              <w:t>)</w:t>
            </w:r>
            <w:r w:rsidR="009346C2" w:rsidRPr="00CF082B">
              <w:rPr>
                <w:rFonts w:ascii="Times New Roman" w:hAnsi="Times New Roman" w:cs="Times New Roman"/>
                <w:sz w:val="26"/>
                <w:szCs w:val="26"/>
              </w:rPr>
              <w:t>;</w:t>
            </w:r>
          </w:p>
          <w:p w:rsidR="009346C2" w:rsidRPr="00CF082B" w:rsidRDefault="006433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vAlign w:val="center"/>
          </w:tcPr>
          <w:p w:rsidR="009346C2" w:rsidRPr="00CF082B" w:rsidRDefault="009346C2"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làm việc ở vùng rét.</w:t>
            </w:r>
          </w:p>
        </w:tc>
      </w:tr>
      <w:tr w:rsidR="006433FB" w:rsidRPr="00CF082B">
        <w:trPr>
          <w:trHeight w:val="3147"/>
        </w:trPr>
        <w:tc>
          <w:tcPr>
            <w:tcW w:w="650" w:type="dxa"/>
            <w:shd w:val="clear" w:color="auto" w:fill="auto"/>
            <w:vAlign w:val="center"/>
          </w:tcPr>
          <w:p w:rsidR="006433FB" w:rsidRPr="00CF082B" w:rsidRDefault="006433FB"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19" w:type="dxa"/>
            <w:shd w:val="clear" w:color="auto" w:fill="auto"/>
            <w:vAlign w:val="center"/>
          </w:tcPr>
          <w:p w:rsidR="006433FB" w:rsidRPr="00CF082B" w:rsidRDefault="006433F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Tìm kiếm, khảo sát dầu khí;</w:t>
            </w:r>
          </w:p>
          <w:p w:rsidR="006433FB" w:rsidRPr="00CF082B" w:rsidRDefault="006433FB"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Tìm kiếm địa chất, đi</w:t>
            </w:r>
            <w:r w:rsidR="009E1B75" w:rsidRPr="00CF082B">
              <w:rPr>
                <w:rFonts w:ascii="Times New Roman" w:hAnsi="Times New Roman" w:cs="Times New Roman"/>
                <w:sz w:val="26"/>
                <w:szCs w:val="26"/>
              </w:rPr>
              <w:t xml:space="preserve"> </w:t>
            </w:r>
            <w:r w:rsidRPr="00CF082B">
              <w:rPr>
                <w:rFonts w:ascii="Times New Roman" w:hAnsi="Times New Roman" w:cs="Times New Roman"/>
                <w:sz w:val="26"/>
                <w:szCs w:val="26"/>
              </w:rPr>
              <w:t>lộ trình tại các đơn vị tìm kiếm và thăm dò, theo dõi thi công các công trình địa chất.</w:t>
            </w:r>
          </w:p>
        </w:tc>
        <w:tc>
          <w:tcPr>
            <w:tcW w:w="3829" w:type="dxa"/>
            <w:shd w:val="clear" w:color="auto" w:fill="auto"/>
          </w:tcPr>
          <w:p w:rsidR="006433FB"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Quần áo lao động phổ thông;</w:t>
            </w:r>
          </w:p>
          <w:p w:rsidR="006433FB"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Mũ, nón lá chống mưa nắng;</w:t>
            </w:r>
          </w:p>
          <w:p w:rsidR="006433FB"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Giầy vải bạt cao cổ chống trơn</w:t>
            </w: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trượt.</w:t>
            </w:r>
          </w:p>
          <w:p w:rsidR="006433FB"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Tất chống vắt</w:t>
            </w:r>
            <w:r w:rsidR="006433F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433FB" w:rsidRPr="00CF082B">
              <w:rPr>
                <w:rFonts w:ascii="Times New Roman" w:hAnsi="Times New Roman" w:cs="Times New Roman"/>
                <w:sz w:val="26"/>
                <w:szCs w:val="26"/>
                <w:vertAlign w:val="superscript"/>
              </w:rPr>
              <w:t>)</w:t>
            </w:r>
            <w:r w:rsidR="006433FB" w:rsidRPr="00CF082B">
              <w:rPr>
                <w:rFonts w:ascii="Times New Roman" w:hAnsi="Times New Roman" w:cs="Times New Roman"/>
                <w:sz w:val="26"/>
                <w:szCs w:val="26"/>
              </w:rPr>
              <w:t>;</w:t>
            </w:r>
          </w:p>
          <w:p w:rsidR="009E1B75"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Quần áo và mũ chống lạnh</w:t>
            </w:r>
            <w:r w:rsidR="006433FB" w:rsidRPr="00CF082B">
              <w:rPr>
                <w:rFonts w:ascii="Times New Roman" w:hAnsi="Times New Roman" w:cs="Times New Roman"/>
                <w:sz w:val="26"/>
                <w:szCs w:val="26"/>
                <w:vertAlign w:val="superscript"/>
              </w:rPr>
              <w:t>(2)</w:t>
            </w:r>
            <w:r w:rsidR="006433FB" w:rsidRPr="00CF082B">
              <w:rPr>
                <w:rFonts w:ascii="Times New Roman" w:hAnsi="Times New Roman" w:cs="Times New Roman"/>
                <w:sz w:val="26"/>
                <w:szCs w:val="26"/>
              </w:rPr>
              <w:t>;</w:t>
            </w:r>
          </w:p>
          <w:p w:rsidR="006433FB" w:rsidRPr="00CF082B" w:rsidRDefault="009E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433FB" w:rsidRPr="00CF082B">
              <w:rPr>
                <w:rFonts w:ascii="Times New Roman" w:hAnsi="Times New Roman" w:cs="Times New Roman"/>
                <w:sz w:val="26"/>
                <w:szCs w:val="26"/>
              </w:rPr>
              <w:t>ng cao su</w:t>
            </w:r>
            <w:r w:rsidR="006433FB" w:rsidRPr="00CF082B">
              <w:rPr>
                <w:rFonts w:ascii="Times New Roman" w:hAnsi="Times New Roman" w:cs="Times New Roman"/>
                <w:sz w:val="26"/>
                <w:szCs w:val="26"/>
                <w:vertAlign w:val="superscript"/>
              </w:rPr>
              <w:t>(3)</w:t>
            </w:r>
            <w:r w:rsidR="006433FB" w:rsidRPr="00CF082B">
              <w:rPr>
                <w:rFonts w:ascii="Times New Roman" w:hAnsi="Times New Roman" w:cs="Times New Roman"/>
                <w:sz w:val="26"/>
                <w:szCs w:val="26"/>
              </w:rPr>
              <w:t>;</w:t>
            </w:r>
          </w:p>
          <w:p w:rsidR="006433FB" w:rsidRPr="00CF082B" w:rsidRDefault="00823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Áo mưa;</w:t>
            </w:r>
          </w:p>
          <w:p w:rsidR="006433FB" w:rsidRPr="00CF082B" w:rsidRDefault="00823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433FB" w:rsidRPr="00CF082B">
              <w:rPr>
                <w:rFonts w:ascii="Times New Roman" w:hAnsi="Times New Roman" w:cs="Times New Roman"/>
                <w:sz w:val="26"/>
                <w:szCs w:val="26"/>
              </w:rPr>
              <w:t>Xà phòng.</w:t>
            </w:r>
          </w:p>
        </w:tc>
        <w:tc>
          <w:tcPr>
            <w:tcW w:w="1850" w:type="dxa"/>
            <w:shd w:val="clear" w:color="auto" w:fill="auto"/>
            <w:vAlign w:val="center"/>
          </w:tcPr>
          <w:p w:rsidR="006433FB" w:rsidRPr="00CF082B" w:rsidRDefault="006433FB"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E1B7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Cấp khi đi khảo sát ở trên rừng.</w:t>
            </w:r>
          </w:p>
          <w:p w:rsidR="006433FB" w:rsidRPr="00CF082B" w:rsidRDefault="009E1B75"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006433FB" w:rsidRPr="00CF082B">
              <w:rPr>
                <w:rFonts w:ascii="Times New Roman" w:hAnsi="Times New Roman" w:cs="Times New Roman"/>
                <w:sz w:val="26"/>
                <w:szCs w:val="26"/>
                <w:vertAlign w:val="superscript"/>
              </w:rPr>
              <w:t>)</w:t>
            </w:r>
            <w:r w:rsidR="006433FB" w:rsidRPr="00CF082B">
              <w:rPr>
                <w:rFonts w:ascii="Times New Roman" w:hAnsi="Times New Roman" w:cs="Times New Roman"/>
                <w:sz w:val="26"/>
                <w:szCs w:val="26"/>
              </w:rPr>
              <w:t xml:space="preserve"> Cấp khi làm việc ở vùng rét.</w:t>
            </w:r>
          </w:p>
          <w:p w:rsidR="006433FB" w:rsidRPr="00CF082B" w:rsidRDefault="006433FB"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Trang bị chung để sử dụng khi cần thiết.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Địa vật lý hàng không.</w:t>
            </w:r>
          </w:p>
        </w:tc>
        <w:tc>
          <w:tcPr>
            <w:tcW w:w="3829" w:type="dxa"/>
            <w:shd w:val="clear" w:color="auto" w:fill="auto"/>
          </w:tcPr>
          <w:p w:rsidR="008235AE" w:rsidRPr="00CF082B" w:rsidRDefault="00823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9346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8235AE"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9346C2" w:rsidRPr="00CF082B" w:rsidRDefault="00823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Giày vải bạt thấp cổ;</w:t>
            </w:r>
          </w:p>
          <w:p w:rsidR="009346C2" w:rsidRPr="00CF082B" w:rsidRDefault="00823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tcPr>
          <w:p w:rsidR="009346C2" w:rsidRPr="00CF082B" w:rsidRDefault="009346C2" w:rsidP="008B7CBC">
            <w:pPr>
              <w:spacing w:before="120"/>
              <w:jc w:val="center"/>
              <w:rPr>
                <w:rFonts w:ascii="Times New Roman" w:hAnsi="Times New Roman" w:cs="Times New Roman"/>
                <w:sz w:val="26"/>
                <w:szCs w:val="26"/>
              </w:rPr>
            </w:pP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Địa vật lý </w:t>
            </w:r>
            <w:r w:rsidR="008235AE" w:rsidRPr="00CF082B">
              <w:rPr>
                <w:rFonts w:ascii="Times New Roman" w:hAnsi="Times New Roman" w:cs="Times New Roman"/>
                <w:sz w:val="26"/>
                <w:szCs w:val="26"/>
              </w:rPr>
              <w:t>mặt biển</w:t>
            </w:r>
            <w:r w:rsidRPr="00CF082B">
              <w:rPr>
                <w:rFonts w:ascii="Times New Roman" w:hAnsi="Times New Roman" w:cs="Times New Roman"/>
                <w:sz w:val="26"/>
                <w:szCs w:val="26"/>
              </w:rPr>
              <w:t>.</w:t>
            </w:r>
          </w:p>
        </w:tc>
        <w:tc>
          <w:tcPr>
            <w:tcW w:w="3829" w:type="dxa"/>
            <w:shd w:val="clear" w:color="auto" w:fill="auto"/>
          </w:tcPr>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nón lá chống mưa nắng;</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cao cổ chống trơn trượt;</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cạp;</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mưa;</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và mũ chống lạnh</w:t>
            </w:r>
            <w:r w:rsidR="009346C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vAlign w:val="center"/>
          </w:tcPr>
          <w:p w:rsidR="009346C2" w:rsidRPr="00CF082B" w:rsidRDefault="009346C2"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3358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Cấp khi làm việc ở vùng rét.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Đãi m</w:t>
            </w:r>
            <w:r w:rsidR="00F33584" w:rsidRPr="00CF082B">
              <w:rPr>
                <w:rFonts w:ascii="Times New Roman" w:hAnsi="Times New Roman" w:cs="Times New Roman"/>
                <w:sz w:val="26"/>
                <w:szCs w:val="26"/>
              </w:rPr>
              <w:t>ẫ</w:t>
            </w:r>
            <w:r w:rsidRPr="00CF082B">
              <w:rPr>
                <w:rFonts w:ascii="Times New Roman" w:hAnsi="Times New Roman" w:cs="Times New Roman"/>
                <w:sz w:val="26"/>
                <w:szCs w:val="26"/>
              </w:rPr>
              <w:t>u sa khoáng, l</w:t>
            </w:r>
            <w:r w:rsidR="00F33584" w:rsidRPr="00CF082B">
              <w:rPr>
                <w:rFonts w:ascii="Times New Roman" w:hAnsi="Times New Roman" w:cs="Times New Roman"/>
                <w:sz w:val="26"/>
                <w:szCs w:val="26"/>
              </w:rPr>
              <w:t>ấ</w:t>
            </w:r>
            <w:r w:rsidRPr="00CF082B">
              <w:rPr>
                <w:rFonts w:ascii="Times New Roman" w:hAnsi="Times New Roman" w:cs="Times New Roman"/>
                <w:sz w:val="26"/>
                <w:szCs w:val="26"/>
              </w:rPr>
              <w:t>y mẫu kim lượng, mẫu rãnh, mẫu vỉa, gia công công nghiệp.</w:t>
            </w:r>
          </w:p>
        </w:tc>
        <w:tc>
          <w:tcPr>
            <w:tcW w:w="3829" w:type="dxa"/>
            <w:shd w:val="clear" w:color="auto" w:fill="auto"/>
          </w:tcPr>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nón lá chống mưa nắng;</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mưa;</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và mũ chống lạnh</w:t>
            </w:r>
            <w:r w:rsidR="009346C2"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rPr>
              <w:t>;</w:t>
            </w:r>
          </w:p>
          <w:p w:rsidR="009346C2" w:rsidRPr="00CF082B" w:rsidRDefault="00F3358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vAlign w:val="center"/>
          </w:tcPr>
          <w:p w:rsidR="009346C2" w:rsidRPr="00CF082B" w:rsidRDefault="009346C2"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3358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Cấp khi làm việc ở vùng rét.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19" w:type="dxa"/>
            <w:shd w:val="clear" w:color="auto" w:fill="auto"/>
            <w:vAlign w:val="center"/>
          </w:tcPr>
          <w:p w:rsidR="009346C2" w:rsidRPr="00CF082B" w:rsidRDefault="0081022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Mài mẫ</w:t>
            </w:r>
            <w:r w:rsidR="009346C2" w:rsidRPr="00CF082B">
              <w:rPr>
                <w:rFonts w:ascii="Times New Roman" w:hAnsi="Times New Roman" w:cs="Times New Roman"/>
                <w:sz w:val="26"/>
                <w:szCs w:val="26"/>
              </w:rPr>
              <w:t>u.</w:t>
            </w:r>
          </w:p>
        </w:tc>
        <w:tc>
          <w:tcPr>
            <w:tcW w:w="3829" w:type="dxa"/>
            <w:shd w:val="clear" w:color="auto" w:fill="auto"/>
          </w:tcPr>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vải;</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vải bạt;</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tcPr>
          <w:p w:rsidR="009346C2" w:rsidRPr="00CF082B" w:rsidRDefault="009346C2" w:rsidP="008B7CBC">
            <w:pPr>
              <w:spacing w:before="120"/>
              <w:jc w:val="center"/>
              <w:rPr>
                <w:rFonts w:ascii="Times New Roman" w:hAnsi="Times New Roman" w:cs="Times New Roman"/>
                <w:sz w:val="26"/>
                <w:szCs w:val="26"/>
              </w:rPr>
            </w:pP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Nghi</w:t>
            </w:r>
            <w:r w:rsidR="00810222" w:rsidRPr="00CF082B">
              <w:rPr>
                <w:rFonts w:ascii="Times New Roman" w:hAnsi="Times New Roman" w:cs="Times New Roman"/>
                <w:sz w:val="26"/>
                <w:szCs w:val="26"/>
              </w:rPr>
              <w:t>ề</w:t>
            </w:r>
            <w:r w:rsidRPr="00CF082B">
              <w:rPr>
                <w:rFonts w:ascii="Times New Roman" w:hAnsi="Times New Roman" w:cs="Times New Roman"/>
                <w:sz w:val="26"/>
                <w:szCs w:val="26"/>
              </w:rPr>
              <w:t>n giã quặng, rây và đóng gói quặng.</w:t>
            </w:r>
          </w:p>
        </w:tc>
        <w:tc>
          <w:tcPr>
            <w:tcW w:w="3829" w:type="dxa"/>
            <w:shd w:val="clear" w:color="auto" w:fill="auto"/>
          </w:tcPr>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vải;</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thấp cổ;</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Khăn mặt bông;</w:t>
            </w:r>
          </w:p>
          <w:p w:rsidR="009346C2" w:rsidRPr="00CF082B" w:rsidRDefault="008102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Kính trắng chống bụi hoặc chống chấn thương cơ học;</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tcPr>
          <w:p w:rsidR="009346C2" w:rsidRPr="00CF082B" w:rsidRDefault="009346C2" w:rsidP="008B7CBC">
            <w:pPr>
              <w:spacing w:before="120"/>
              <w:jc w:val="center"/>
              <w:rPr>
                <w:rFonts w:ascii="Times New Roman" w:hAnsi="Times New Roman" w:cs="Times New Roman"/>
                <w:sz w:val="26"/>
                <w:szCs w:val="26"/>
              </w:rPr>
            </w:pP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Carôta phóng xạ.</w:t>
            </w:r>
          </w:p>
        </w:tc>
        <w:tc>
          <w:tcPr>
            <w:tcW w:w="3829" w:type="dxa"/>
            <w:shd w:val="clear" w:color="auto" w:fill="auto"/>
          </w:tcPr>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vải d</w:t>
            </w:r>
            <w:r w:rsidRPr="00CF082B">
              <w:rPr>
                <w:rFonts w:ascii="Times New Roman" w:hAnsi="Times New Roman" w:cs="Times New Roman"/>
                <w:sz w:val="26"/>
                <w:szCs w:val="26"/>
              </w:rPr>
              <w:t>ầ</w:t>
            </w:r>
            <w:r w:rsidR="009346C2" w:rsidRPr="00CF082B">
              <w:rPr>
                <w:rFonts w:ascii="Times New Roman" w:hAnsi="Times New Roman" w:cs="Times New Roman"/>
                <w:sz w:val="26"/>
                <w:szCs w:val="26"/>
              </w:rPr>
              <w:t>y và trơn;</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quần lót xuân hè;</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chống chấn thương sọ não;</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vải bạt hoặc cao su;</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thấp cổ;</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smartTag w:uri="urn:schemas-microsoft-com:office:smarttags" w:element="place">
              <w:r w:rsidR="009346C2" w:rsidRPr="00CF082B">
                <w:rPr>
                  <w:rFonts w:ascii="Times New Roman" w:hAnsi="Times New Roman" w:cs="Times New Roman"/>
                  <w:sz w:val="26"/>
                  <w:szCs w:val="26"/>
                </w:rPr>
                <w:t>Tay</w:t>
              </w:r>
            </w:smartTag>
            <w:r w:rsidR="009346C2" w:rsidRPr="00CF082B">
              <w:rPr>
                <w:rFonts w:ascii="Times New Roman" w:hAnsi="Times New Roman" w:cs="Times New Roman"/>
                <w:sz w:val="26"/>
                <w:szCs w:val="26"/>
              </w:rPr>
              <w:t xml:space="preserve"> gắp nguồn;</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Bộ ứng phó sự cố bức xạ.</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r w:rsidR="009346C2"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rPr>
              <w:t>;</w:t>
            </w:r>
          </w:p>
          <w:p w:rsidR="009346C2"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Mặt nạ phòng độc chuyên dùng</w:t>
            </w:r>
            <w:r w:rsidR="009346C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E66724" w:rsidRPr="00CF082B" w:rsidRDefault="006A7B6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chống tia Rơnghen và</w:t>
            </w:r>
            <w:r w:rsidR="00E66724" w:rsidRPr="00CF082B">
              <w:rPr>
                <w:rFonts w:ascii="Times New Roman" w:hAnsi="Times New Roman" w:cs="Times New Roman"/>
                <w:sz w:val="26"/>
                <w:szCs w:val="26"/>
              </w:rPr>
              <w:t xml:space="preserve"> phóng xạ</w:t>
            </w:r>
            <w:r w:rsidR="00E66724" w:rsidRPr="00CF082B">
              <w:rPr>
                <w:rFonts w:ascii="Times New Roman" w:hAnsi="Times New Roman" w:cs="Times New Roman"/>
                <w:sz w:val="26"/>
                <w:szCs w:val="26"/>
                <w:vertAlign w:val="superscript"/>
              </w:rPr>
              <w:t>(1)</w:t>
            </w:r>
            <w:r w:rsidR="00E66724" w:rsidRPr="00CF082B">
              <w:rPr>
                <w:rFonts w:ascii="Times New Roman" w:hAnsi="Times New Roman" w:cs="Times New Roman"/>
                <w:sz w:val="26"/>
                <w:szCs w:val="26"/>
              </w:rPr>
              <w:t>;</w:t>
            </w:r>
          </w:p>
          <w:p w:rsidR="009346C2" w:rsidRPr="00CF082B" w:rsidRDefault="00E667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50" w:type="dxa"/>
            <w:shd w:val="clear" w:color="auto" w:fill="auto"/>
            <w:vAlign w:val="center"/>
          </w:tcPr>
          <w:p w:rsidR="009346C2" w:rsidRPr="00CF082B" w:rsidRDefault="009346C2"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A7B6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19" w:type="dxa"/>
            <w:shd w:val="clear" w:color="auto" w:fill="auto"/>
            <w:vAlign w:val="center"/>
          </w:tcPr>
          <w:p w:rsidR="009346C2" w:rsidRPr="00CF082B" w:rsidRDefault="007F6E4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Tìm kiế</w:t>
            </w:r>
            <w:r w:rsidR="009346C2" w:rsidRPr="00CF082B">
              <w:rPr>
                <w:rFonts w:ascii="Times New Roman" w:hAnsi="Times New Roman" w:cs="Times New Roman"/>
                <w:sz w:val="26"/>
                <w:szCs w:val="26"/>
              </w:rPr>
              <w:t>m và thăm dò chuyên đề phóng xạ.</w:t>
            </w:r>
          </w:p>
        </w:tc>
        <w:tc>
          <w:tcPr>
            <w:tcW w:w="3829" w:type="dxa"/>
            <w:shd w:val="clear" w:color="auto" w:fill="auto"/>
          </w:tcPr>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vải d</w:t>
            </w:r>
            <w:r w:rsidRPr="00CF082B">
              <w:rPr>
                <w:rFonts w:ascii="Times New Roman" w:hAnsi="Times New Roman" w:cs="Times New Roman"/>
                <w:sz w:val="26"/>
                <w:szCs w:val="26"/>
              </w:rPr>
              <w:t>ầ</w:t>
            </w:r>
            <w:r w:rsidR="009346C2" w:rsidRPr="00CF082B">
              <w:rPr>
                <w:rFonts w:ascii="Times New Roman" w:hAnsi="Times New Roman" w:cs="Times New Roman"/>
                <w:sz w:val="26"/>
                <w:szCs w:val="26"/>
              </w:rPr>
              <w:t>y và trơn;</w:t>
            </w:r>
          </w:p>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quần lót xuân hè;</w:t>
            </w:r>
          </w:p>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nón lá chống mưa nắng;</w:t>
            </w:r>
          </w:p>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thấp cổ;</w:t>
            </w:r>
          </w:p>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Tất chống rét;</w:t>
            </w:r>
          </w:p>
          <w:p w:rsidR="009346C2" w:rsidRPr="00CF082B" w:rsidRDefault="007F6E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vải bạt;</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Kính trắng chống bụi hoặc chống chấn thương cơ học;</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Khăn mặt bông;</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chống lạnh</w:t>
            </w:r>
            <w:r w:rsidR="009346C2"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vertAlign w:val="superscript"/>
              </w:rPr>
              <w:t>)</w:t>
            </w:r>
            <w:r w:rsidR="009346C2" w:rsidRPr="00CF082B">
              <w:rPr>
                <w:rFonts w:ascii="Times New Roman" w:hAnsi="Times New Roman" w:cs="Times New Roman"/>
                <w:sz w:val="26"/>
                <w:szCs w:val="26"/>
              </w:rPr>
              <w:t>;</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r w:rsidRPr="00CF082B">
              <w:rPr>
                <w:rFonts w:ascii="Times New Roman" w:hAnsi="Times New Roman" w:cs="Times New Roman"/>
                <w:sz w:val="26"/>
                <w:szCs w:val="26"/>
                <w:vertAlign w:val="superscript"/>
              </w:rPr>
              <w:t>(</w:t>
            </w:r>
            <w:r w:rsidR="009346C2" w:rsidRPr="00CF082B">
              <w:rPr>
                <w:rFonts w:ascii="Times New Roman" w:hAnsi="Times New Roman" w:cs="Times New Roman"/>
                <w:sz w:val="26"/>
                <w:szCs w:val="26"/>
                <w:vertAlign w:val="superscript"/>
              </w:rPr>
              <w:t>2)</w:t>
            </w:r>
            <w:r w:rsidR="009346C2" w:rsidRPr="00CF082B">
              <w:rPr>
                <w:rFonts w:ascii="Times New Roman" w:hAnsi="Times New Roman" w:cs="Times New Roman"/>
                <w:sz w:val="26"/>
                <w:szCs w:val="26"/>
              </w:rPr>
              <w:t>;</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mưa;</w:t>
            </w:r>
          </w:p>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vAlign w:val="center"/>
          </w:tcPr>
          <w:p w:rsidR="009346C2" w:rsidRPr="00CF082B" w:rsidRDefault="00566674"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Trang bị cho người làm việc ở vùng rét.</w:t>
            </w:r>
          </w:p>
          <w:p w:rsidR="009346C2" w:rsidRPr="00CF082B" w:rsidRDefault="00566674"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Trang bị chung để dùng khi cần thiết.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19" w:type="dxa"/>
            <w:shd w:val="clear" w:color="auto" w:fill="auto"/>
            <w:vAlign w:val="center"/>
          </w:tcPr>
          <w:p w:rsidR="009346C2" w:rsidRPr="00CF082B" w:rsidRDefault="00566674"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Tuy</w:t>
            </w:r>
            <w:r w:rsidRPr="00CF082B">
              <w:rPr>
                <w:rFonts w:ascii="Times New Roman" w:hAnsi="Times New Roman" w:cs="Times New Roman"/>
                <w:sz w:val="26"/>
                <w:szCs w:val="26"/>
              </w:rPr>
              <w:t>ể</w:t>
            </w:r>
            <w:r w:rsidR="009346C2" w:rsidRPr="00CF082B">
              <w:rPr>
                <w:rFonts w:ascii="Times New Roman" w:hAnsi="Times New Roman" w:cs="Times New Roman"/>
                <w:sz w:val="26"/>
                <w:szCs w:val="26"/>
              </w:rPr>
              <w:t>n khoáng phóng xạ, nghiền giã quặng phóng xạ;</w:t>
            </w:r>
          </w:p>
          <w:p w:rsidR="009346C2" w:rsidRPr="00CF082B" w:rsidRDefault="00566674"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Nhân viên kỹ thuật làm việc tại vùng mỏ phóng xạ.</w:t>
            </w:r>
          </w:p>
        </w:tc>
        <w:tc>
          <w:tcPr>
            <w:tcW w:w="3829" w:type="dxa"/>
            <w:shd w:val="clear" w:color="auto" w:fill="auto"/>
          </w:tcPr>
          <w:p w:rsidR="009346C2" w:rsidRPr="00CF082B" w:rsidRDefault="0056667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9346C2" w:rsidRPr="00CF082B">
              <w:rPr>
                <w:rFonts w:ascii="Times New Roman" w:hAnsi="Times New Roman" w:cs="Times New Roman"/>
                <w:sz w:val="26"/>
                <w:szCs w:val="26"/>
              </w:rPr>
              <w:t>o quần vải d</w:t>
            </w:r>
            <w:r w:rsidR="00DC788F" w:rsidRPr="00CF082B">
              <w:rPr>
                <w:rFonts w:ascii="Times New Roman" w:hAnsi="Times New Roman" w:cs="Times New Roman"/>
                <w:sz w:val="26"/>
                <w:szCs w:val="26"/>
              </w:rPr>
              <w:t>ầ</w:t>
            </w:r>
            <w:r w:rsidR="009346C2" w:rsidRPr="00CF082B">
              <w:rPr>
                <w:rFonts w:ascii="Times New Roman" w:hAnsi="Times New Roman" w:cs="Times New Roman"/>
                <w:sz w:val="26"/>
                <w:szCs w:val="26"/>
              </w:rPr>
              <w:t>y và trơn;</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Áo quần áo lót xuân hè;</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nón lá chống mưa nắng;</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thấp cổ;</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vải bạt;</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Kính trắng chống bụi hoặc chống ch</w:t>
            </w:r>
            <w:r w:rsidRPr="00CF082B">
              <w:rPr>
                <w:rFonts w:ascii="Times New Roman" w:hAnsi="Times New Roman" w:cs="Times New Roman"/>
                <w:sz w:val="26"/>
                <w:szCs w:val="26"/>
              </w:rPr>
              <w:t>ấ</w:t>
            </w:r>
            <w:r w:rsidR="009346C2" w:rsidRPr="00CF082B">
              <w:rPr>
                <w:rFonts w:ascii="Times New Roman" w:hAnsi="Times New Roman" w:cs="Times New Roman"/>
                <w:sz w:val="26"/>
                <w:szCs w:val="26"/>
              </w:rPr>
              <w:t>n thương cơ học;</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Khăn mặt bông;</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 tất chống lạnh</w:t>
            </w:r>
            <w:r w:rsidR="009346C2"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vertAlign w:val="superscript"/>
              </w:rPr>
              <w:t>)</w:t>
            </w:r>
            <w:r w:rsidR="009346C2" w:rsidRPr="00CF082B">
              <w:rPr>
                <w:rFonts w:ascii="Times New Roman" w:hAnsi="Times New Roman" w:cs="Times New Roman"/>
                <w:sz w:val="26"/>
                <w:szCs w:val="26"/>
              </w:rPr>
              <w:t>;</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346C2" w:rsidRPr="00CF082B">
              <w:rPr>
                <w:rFonts w:ascii="Times New Roman" w:hAnsi="Times New Roman" w:cs="Times New Roman"/>
                <w:sz w:val="26"/>
                <w:szCs w:val="26"/>
              </w:rPr>
              <w:t>ng cao su</w:t>
            </w:r>
            <w:r w:rsidR="009346C2" w:rsidRPr="00CF082B">
              <w:rPr>
                <w:rFonts w:ascii="Times New Roman" w:hAnsi="Times New Roman" w:cs="Times New Roman"/>
                <w:sz w:val="26"/>
                <w:szCs w:val="26"/>
                <w:vertAlign w:val="superscript"/>
              </w:rPr>
              <w:t>(2)</w:t>
            </w:r>
            <w:r w:rsidR="009346C2" w:rsidRPr="00CF082B">
              <w:rPr>
                <w:rFonts w:ascii="Times New Roman" w:hAnsi="Times New Roman" w:cs="Times New Roman"/>
                <w:sz w:val="26"/>
                <w:szCs w:val="26"/>
              </w:rPr>
              <w:t>;</w:t>
            </w:r>
          </w:p>
          <w:p w:rsidR="009346C2" w:rsidRPr="00CF082B" w:rsidRDefault="00DC78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vAlign w:val="center"/>
          </w:tcPr>
          <w:p w:rsidR="009346C2" w:rsidRPr="00CF082B" w:rsidRDefault="00DC788F"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Trang b</w:t>
            </w:r>
            <w:r w:rsidRPr="00CF082B">
              <w:rPr>
                <w:rFonts w:ascii="Times New Roman" w:hAnsi="Times New Roman" w:cs="Times New Roman"/>
                <w:sz w:val="26"/>
                <w:szCs w:val="26"/>
              </w:rPr>
              <w:t>ị</w:t>
            </w:r>
            <w:r w:rsidR="009346C2" w:rsidRPr="00CF082B">
              <w:rPr>
                <w:rFonts w:ascii="Times New Roman" w:hAnsi="Times New Roman" w:cs="Times New Roman"/>
                <w:sz w:val="26"/>
                <w:szCs w:val="26"/>
              </w:rPr>
              <w:t xml:space="preserve"> cho người làm việc ở vùng rét.</w:t>
            </w:r>
          </w:p>
          <w:p w:rsidR="009346C2" w:rsidRPr="00CF082B" w:rsidRDefault="00DC788F"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Trang bị chung để sử dụng khi cần thiết.</w:t>
            </w: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19" w:type="dxa"/>
            <w:shd w:val="clear" w:color="auto" w:fill="auto"/>
            <w:vAlign w:val="center"/>
          </w:tcPr>
          <w:p w:rsidR="009346C2" w:rsidRPr="00CF082B" w:rsidRDefault="009346C2"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Làm việc trong các phòng, lí, hóa nghiệm phóng xạ.</w:t>
            </w:r>
          </w:p>
        </w:tc>
        <w:tc>
          <w:tcPr>
            <w:tcW w:w="3829" w:type="dxa"/>
            <w:shd w:val="clear" w:color="auto" w:fill="auto"/>
          </w:tcPr>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9346C2" w:rsidRPr="00CF082B">
              <w:rPr>
                <w:rFonts w:ascii="Times New Roman" w:hAnsi="Times New Roman" w:cs="Times New Roman"/>
                <w:sz w:val="26"/>
                <w:szCs w:val="26"/>
              </w:rPr>
              <w:t>o choàng tr</w:t>
            </w:r>
            <w:r w:rsidRPr="00CF082B">
              <w:rPr>
                <w:rFonts w:ascii="Times New Roman" w:hAnsi="Times New Roman" w:cs="Times New Roman"/>
                <w:sz w:val="26"/>
                <w:szCs w:val="26"/>
              </w:rPr>
              <w:t>ắ</w:t>
            </w:r>
            <w:r w:rsidR="009346C2" w:rsidRPr="00CF082B">
              <w:rPr>
                <w:rFonts w:ascii="Times New Roman" w:hAnsi="Times New Roman" w:cs="Times New Roman"/>
                <w:sz w:val="26"/>
                <w:szCs w:val="26"/>
              </w:rPr>
              <w:t>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vải trắng;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vải trắng;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cao su mỏng;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Dép xốp;</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Khăn mặt bông;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tcPr>
          <w:p w:rsidR="009346C2" w:rsidRPr="00CF082B" w:rsidRDefault="009346C2" w:rsidP="005C0294">
            <w:pPr>
              <w:spacing w:before="120"/>
              <w:rPr>
                <w:rFonts w:ascii="Times New Roman" w:hAnsi="Times New Roman" w:cs="Times New Roman"/>
                <w:sz w:val="26"/>
                <w:szCs w:val="26"/>
              </w:rPr>
            </w:pP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19" w:type="dxa"/>
            <w:shd w:val="clear" w:color="auto" w:fill="auto"/>
            <w:vAlign w:val="center"/>
          </w:tcPr>
          <w:p w:rsidR="009346C2" w:rsidRPr="00CF082B" w:rsidRDefault="008568C4"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Tiế</w:t>
            </w:r>
            <w:r w:rsidR="009346C2" w:rsidRPr="00CF082B">
              <w:rPr>
                <w:rFonts w:ascii="Times New Roman" w:hAnsi="Times New Roman" w:cs="Times New Roman"/>
                <w:sz w:val="26"/>
                <w:szCs w:val="26"/>
              </w:rPr>
              <w:t>p xúc với tia X, tia phóng xạ, siêu âm.</w:t>
            </w:r>
          </w:p>
        </w:tc>
        <w:tc>
          <w:tcPr>
            <w:tcW w:w="3829" w:type="dxa"/>
            <w:shd w:val="clear" w:color="auto" w:fill="auto"/>
          </w:tcPr>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Quần áo lao động phổ thông;</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vải;</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Giầy vải bạt thấp cổ;</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Găng tay cao su chống phóng xạ;</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Yếm chống tia Rơnghen và phóng</w:t>
            </w: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xạ;</w:t>
            </w:r>
          </w:p>
          <w:p w:rsidR="009346C2" w:rsidRPr="00CF082B" w:rsidRDefault="008568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Xà phòng.</w:t>
            </w:r>
          </w:p>
        </w:tc>
        <w:tc>
          <w:tcPr>
            <w:tcW w:w="1850" w:type="dxa"/>
            <w:shd w:val="clear" w:color="auto" w:fill="auto"/>
          </w:tcPr>
          <w:p w:rsidR="009346C2" w:rsidRPr="00CF082B" w:rsidRDefault="009346C2" w:rsidP="005C0294">
            <w:pPr>
              <w:spacing w:before="120"/>
              <w:rPr>
                <w:rFonts w:ascii="Times New Roman" w:hAnsi="Times New Roman" w:cs="Times New Roman"/>
                <w:sz w:val="26"/>
                <w:szCs w:val="26"/>
              </w:rPr>
            </w:pPr>
          </w:p>
        </w:tc>
      </w:tr>
      <w:tr w:rsidR="009346C2" w:rsidRPr="00CF082B">
        <w:trPr>
          <w:trHeight w:val="20"/>
        </w:trPr>
        <w:tc>
          <w:tcPr>
            <w:tcW w:w="650" w:type="dxa"/>
            <w:shd w:val="clear" w:color="auto" w:fill="auto"/>
            <w:vAlign w:val="center"/>
          </w:tcPr>
          <w:p w:rsidR="009346C2" w:rsidRPr="00CF082B" w:rsidRDefault="009346C2" w:rsidP="00DA1E1B">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19" w:type="dxa"/>
            <w:shd w:val="clear" w:color="auto" w:fill="auto"/>
            <w:vAlign w:val="center"/>
          </w:tcPr>
          <w:p w:rsidR="009346C2" w:rsidRPr="00CF082B" w:rsidRDefault="008568C4" w:rsidP="00DA1E1B">
            <w:pPr>
              <w:spacing w:before="120"/>
              <w:jc w:val="both"/>
              <w:rPr>
                <w:rFonts w:ascii="Times New Roman" w:hAnsi="Times New Roman" w:cs="Times New Roman"/>
                <w:sz w:val="26"/>
                <w:szCs w:val="26"/>
              </w:rPr>
            </w:pPr>
            <w:r w:rsidRPr="00CF082B">
              <w:rPr>
                <w:rFonts w:ascii="Times New Roman" w:hAnsi="Times New Roman" w:cs="Times New Roman"/>
                <w:sz w:val="26"/>
                <w:szCs w:val="26"/>
              </w:rPr>
              <w:t>Ứ</w:t>
            </w:r>
            <w:r w:rsidR="009346C2" w:rsidRPr="00CF082B">
              <w:rPr>
                <w:rFonts w:ascii="Times New Roman" w:hAnsi="Times New Roman" w:cs="Times New Roman"/>
                <w:sz w:val="26"/>
                <w:szCs w:val="26"/>
              </w:rPr>
              <w:t>ng phó sự cố bức xạ, hạt nhân.</w:t>
            </w:r>
          </w:p>
        </w:tc>
        <w:tc>
          <w:tcPr>
            <w:tcW w:w="3829" w:type="dxa"/>
            <w:shd w:val="clear" w:color="auto" w:fill="auto"/>
          </w:tcPr>
          <w:p w:rsidR="009346C2"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Bộ quần áo bảo vệ ch</w:t>
            </w:r>
            <w:r w:rsidRPr="00CF082B">
              <w:rPr>
                <w:rFonts w:ascii="Times New Roman" w:hAnsi="Times New Roman" w:cs="Times New Roman"/>
                <w:sz w:val="26"/>
                <w:szCs w:val="26"/>
              </w:rPr>
              <w:t>ố</w:t>
            </w:r>
            <w:r w:rsidR="009346C2" w:rsidRPr="00CF082B">
              <w:rPr>
                <w:rFonts w:ascii="Times New Roman" w:hAnsi="Times New Roman" w:cs="Times New Roman"/>
                <w:sz w:val="26"/>
                <w:szCs w:val="26"/>
              </w:rPr>
              <w:t>ng phóng xạ và nhiễm bẩn phóng xạ;</w:t>
            </w:r>
          </w:p>
          <w:p w:rsidR="009346C2"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Mặt nạ chống phóng xạ;</w:t>
            </w:r>
          </w:p>
          <w:p w:rsidR="009346C2"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Khẩu trang lọc bụi;</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346C2" w:rsidRPr="00CF082B">
              <w:rPr>
                <w:rFonts w:ascii="Times New Roman" w:hAnsi="Times New Roman" w:cs="Times New Roman"/>
                <w:sz w:val="26"/>
                <w:szCs w:val="26"/>
              </w:rPr>
              <w:t>Mũ bảo vệ chuyên dùng để ngăn</w:t>
            </w:r>
            <w:r w:rsidRPr="00CF082B">
              <w:rPr>
                <w:rFonts w:ascii="Times New Roman" w:hAnsi="Times New Roman" w:cs="Times New Roman"/>
                <w:sz w:val="26"/>
                <w:szCs w:val="26"/>
              </w:rPr>
              <w:t xml:space="preserve"> ngừa tia phóng xạ;</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mặt bông;</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w:t>
            </w:r>
            <w:r w:rsidR="00A46321" w:rsidRPr="00CF082B">
              <w:rPr>
                <w:rFonts w:ascii="Times New Roman" w:hAnsi="Times New Roman" w:cs="Times New Roman"/>
                <w:sz w:val="26"/>
                <w:szCs w:val="26"/>
              </w:rPr>
              <w:t>a</w:t>
            </w:r>
            <w:r w:rsidRPr="00CF082B">
              <w:rPr>
                <w:rFonts w:ascii="Times New Roman" w:hAnsi="Times New Roman" w:cs="Times New Roman"/>
                <w:sz w:val="26"/>
                <w:szCs w:val="26"/>
              </w:rPr>
              <w:t>o su ch</w:t>
            </w:r>
            <w:r w:rsidR="00070487" w:rsidRPr="00CF082B">
              <w:rPr>
                <w:rFonts w:ascii="Times New Roman" w:hAnsi="Times New Roman" w:cs="Times New Roman"/>
                <w:sz w:val="26"/>
                <w:szCs w:val="26"/>
              </w:rPr>
              <w:t>ố</w:t>
            </w:r>
            <w:r w:rsidRPr="00CF082B">
              <w:rPr>
                <w:rFonts w:ascii="Times New Roman" w:hAnsi="Times New Roman" w:cs="Times New Roman"/>
                <w:sz w:val="26"/>
                <w:szCs w:val="26"/>
              </w:rPr>
              <w:t>ng phóng xạ;</w:t>
            </w:r>
          </w:p>
          <w:p w:rsidR="0038290C"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chống phóng xạ;</w:t>
            </w:r>
          </w:p>
          <w:p w:rsidR="009346C2" w:rsidRPr="00CF082B" w:rsidRDefault="003829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tc>
        <w:tc>
          <w:tcPr>
            <w:tcW w:w="1850" w:type="dxa"/>
            <w:shd w:val="clear" w:color="auto" w:fill="auto"/>
            <w:vAlign w:val="center"/>
          </w:tcPr>
          <w:p w:rsidR="009346C2" w:rsidRPr="00CF082B" w:rsidRDefault="0038290C"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9346C2" w:rsidRPr="00CF082B">
              <w:rPr>
                <w:rFonts w:ascii="Times New Roman" w:hAnsi="Times New Roman" w:cs="Times New Roman"/>
                <w:sz w:val="26"/>
                <w:szCs w:val="26"/>
              </w:rPr>
              <w:t xml:space="preserve"> Trang bị chung để sử dụng khi cần thiết.</w:t>
            </w:r>
          </w:p>
        </w:tc>
      </w:tr>
    </w:tbl>
    <w:p w:rsidR="00B93AA9" w:rsidRPr="00CF082B" w:rsidRDefault="00B93AA9" w:rsidP="005C0294">
      <w:pPr>
        <w:spacing w:before="120"/>
        <w:jc w:val="center"/>
        <w:rPr>
          <w:rFonts w:ascii="Times New Roman" w:hAnsi="Times New Roman" w:cs="Times New Roman"/>
          <w:b/>
          <w:sz w:val="26"/>
          <w:szCs w:val="26"/>
        </w:rPr>
      </w:pPr>
      <w:bookmarkStart w:id="25" w:name="muc_4"/>
      <w:r w:rsidRPr="00CF082B">
        <w:rPr>
          <w:rFonts w:ascii="Times New Roman" w:hAnsi="Times New Roman" w:cs="Times New Roman"/>
          <w:b/>
          <w:sz w:val="26"/>
          <w:szCs w:val="26"/>
        </w:rPr>
        <w:t>IV. KHAI KHOÁNG</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730"/>
        <w:gridCol w:w="2951"/>
        <w:gridCol w:w="3916"/>
        <w:gridCol w:w="1975"/>
      </w:tblGrid>
      <w:tr w:rsidR="00B93AA9" w:rsidRPr="00CF082B">
        <w:trPr>
          <w:trHeight w:val="20"/>
        </w:trPr>
        <w:tc>
          <w:tcPr>
            <w:tcW w:w="682" w:type="dxa"/>
            <w:shd w:val="clear" w:color="auto" w:fill="auto"/>
            <w:vAlign w:val="center"/>
          </w:tcPr>
          <w:bookmarkEnd w:id="25"/>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w:t>
            </w:r>
            <w:r w:rsidR="002F0B01" w:rsidRPr="00CF082B">
              <w:rPr>
                <w:rFonts w:ascii="Times New Roman" w:hAnsi="Times New Roman" w:cs="Times New Roman"/>
                <w:b/>
                <w:sz w:val="26"/>
                <w:szCs w:val="26"/>
              </w:rPr>
              <w:t xml:space="preserve"> </w:t>
            </w:r>
            <w:r w:rsidRPr="00CF082B">
              <w:rPr>
                <w:rFonts w:ascii="Times New Roman" w:hAnsi="Times New Roman" w:cs="Times New Roman"/>
                <w:b/>
                <w:sz w:val="26"/>
                <w:szCs w:val="26"/>
              </w:rPr>
              <w:t>TT</w:t>
            </w:r>
          </w:p>
        </w:tc>
        <w:tc>
          <w:tcPr>
            <w:tcW w:w="275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66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4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6B29BF" w:rsidRPr="00CF082B">
        <w:trPr>
          <w:trHeight w:val="20"/>
        </w:trPr>
        <w:tc>
          <w:tcPr>
            <w:tcW w:w="8948" w:type="dxa"/>
            <w:gridSpan w:val="4"/>
            <w:shd w:val="clear" w:color="auto" w:fill="auto"/>
          </w:tcPr>
          <w:p w:rsidR="006B29BF" w:rsidRPr="00CF082B" w:rsidRDefault="006B29B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IV.1. Khai thác trong hâm lò.</w:t>
            </w:r>
          </w:p>
        </w:tc>
      </w:tr>
      <w:tr w:rsidR="00B93AA9" w:rsidRPr="00CF082B">
        <w:trPr>
          <w:trHeight w:val="20"/>
        </w:trPr>
        <w:tc>
          <w:tcPr>
            <w:tcW w:w="682" w:type="dxa"/>
            <w:shd w:val="clear" w:color="auto" w:fill="auto"/>
            <w:vAlign w:val="center"/>
          </w:tcPr>
          <w:p w:rsidR="00B93AA9" w:rsidRPr="00CF082B" w:rsidRDefault="00B93AA9" w:rsidP="00B72CB7">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759" w:type="dxa"/>
            <w:shd w:val="clear" w:color="auto" w:fill="auto"/>
            <w:vAlign w:val="center"/>
          </w:tcPr>
          <w:p w:rsidR="00B93AA9" w:rsidRPr="00CF082B" w:rsidRDefault="006B29BF"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ng cu</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c và vận tải trong lò chợ;</w:t>
            </w:r>
          </w:p>
          <w:p w:rsidR="00B93AA9" w:rsidRPr="00CF082B" w:rsidRDefault="006B29BF"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Chống cuốc trong lò (kể cả xây dựng và khai thác mỏ).</w:t>
            </w:r>
          </w:p>
        </w:tc>
        <w:tc>
          <w:tcPr>
            <w:tcW w:w="3661" w:type="dxa"/>
            <w:shd w:val="clear" w:color="auto" w:fill="auto"/>
          </w:tcPr>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 cho công nhân h</w:t>
            </w:r>
            <w:r w:rsidRPr="00CF082B">
              <w:rPr>
                <w:rFonts w:ascii="Times New Roman" w:hAnsi="Times New Roman" w:cs="Times New Roman"/>
                <w:sz w:val="26"/>
                <w:szCs w:val="26"/>
              </w:rPr>
              <w:t>ầ</w:t>
            </w:r>
            <w:r w:rsidR="00B93AA9" w:rsidRPr="00CF082B">
              <w:rPr>
                <w:rFonts w:ascii="Times New Roman" w:hAnsi="Times New Roman" w:cs="Times New Roman"/>
                <w:sz w:val="26"/>
                <w:szCs w:val="26"/>
              </w:rPr>
              <w:t>m lò (mũ thợ lò);</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Ghệt vải bạt</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Khăn mặt bông;</w:t>
            </w:r>
          </w:p>
          <w:p w:rsidR="00B93AA9" w:rsidRPr="00CF082B" w:rsidRDefault="006B29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46" w:type="dxa"/>
            <w:shd w:val="clear" w:color="auto" w:fill="auto"/>
          </w:tcPr>
          <w:p w:rsidR="00B93AA9" w:rsidRPr="00CF082B" w:rsidRDefault="006B29BF"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dùng khi khai thác.</w:t>
            </w:r>
          </w:p>
          <w:p w:rsidR="00B93AA9" w:rsidRPr="00CF082B" w:rsidRDefault="00806CF7"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dùng khi cần thiết.</w:t>
            </w:r>
          </w:p>
          <w:p w:rsidR="00B93AA9" w:rsidRPr="00CF082B" w:rsidRDefault="00B93AA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 Lò bị dột nước được trang bị thêm Áo mưa.</w:t>
            </w:r>
          </w:p>
        </w:tc>
      </w:tr>
      <w:tr w:rsidR="00B93AA9" w:rsidRPr="00CF082B">
        <w:trPr>
          <w:trHeight w:val="20"/>
        </w:trPr>
        <w:tc>
          <w:tcPr>
            <w:tcW w:w="682" w:type="dxa"/>
            <w:shd w:val="clear" w:color="auto" w:fill="auto"/>
            <w:vAlign w:val="center"/>
          </w:tcPr>
          <w:p w:rsidR="00B93AA9" w:rsidRPr="00CF082B" w:rsidRDefault="00B93AA9" w:rsidP="00B72CB7">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759" w:type="dxa"/>
            <w:shd w:val="clear" w:color="auto" w:fill="auto"/>
            <w:vAlign w:val="center"/>
          </w:tcPr>
          <w:p w:rsidR="00B93AA9" w:rsidRPr="00CF082B" w:rsidRDefault="00806CF7"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Điề</w:t>
            </w:r>
            <w:r w:rsidR="00B93AA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B93AA9" w:rsidRPr="00CF082B">
              <w:rPr>
                <w:rFonts w:ascii="Times New Roman" w:hAnsi="Times New Roman" w:cs="Times New Roman"/>
                <w:sz w:val="26"/>
                <w:szCs w:val="26"/>
              </w:rPr>
              <w:t>n các loại máy khoan, búa khoan, đục l</w:t>
            </w:r>
            <w:r w:rsidRPr="00CF082B">
              <w:rPr>
                <w:rFonts w:ascii="Times New Roman" w:hAnsi="Times New Roman" w:cs="Times New Roman"/>
                <w:sz w:val="26"/>
                <w:szCs w:val="26"/>
              </w:rPr>
              <w:t>ỗ</w:t>
            </w:r>
            <w:r w:rsidR="00B93AA9" w:rsidRPr="00CF082B">
              <w:rPr>
                <w:rFonts w:ascii="Times New Roman" w:hAnsi="Times New Roman" w:cs="Times New Roman"/>
                <w:sz w:val="26"/>
                <w:szCs w:val="26"/>
              </w:rPr>
              <w:t xml:space="preserve"> mìn, nhồi thuốc bắn mìn (xây dựng và khai thác mỏ).</w:t>
            </w:r>
          </w:p>
        </w:tc>
        <w:tc>
          <w:tcPr>
            <w:tcW w:w="3661" w:type="dxa"/>
            <w:shd w:val="clear" w:color="auto" w:fill="auto"/>
          </w:tcPr>
          <w:p w:rsidR="00B93AA9" w:rsidRPr="00CF082B" w:rsidRDefault="00806C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806C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 cho công nhân hầm lò (mũ thợ lò);</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Kính trắng chống bụi hoặc chống </w:t>
            </w:r>
            <w:r w:rsidR="00070487" w:rsidRPr="00CF082B">
              <w:rPr>
                <w:rFonts w:ascii="Times New Roman" w:hAnsi="Times New Roman" w:cs="Times New Roman"/>
                <w:sz w:val="26"/>
                <w:szCs w:val="26"/>
              </w:rPr>
              <w:t>chấn thương</w:t>
            </w:r>
            <w:r w:rsidR="00B93AA9" w:rsidRPr="00CF082B">
              <w:rPr>
                <w:rFonts w:ascii="Times New Roman" w:hAnsi="Times New Roman" w:cs="Times New Roman"/>
                <w:sz w:val="26"/>
                <w:szCs w:val="26"/>
              </w:rPr>
              <w:t xml:space="preserve"> cơ học;</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Ghệt vải bạt</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Khăn mặt bông;</w:t>
            </w:r>
          </w:p>
          <w:p w:rsidR="00B93AA9" w:rsidRPr="00CF082B" w:rsidRDefault="00115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46" w:type="dxa"/>
            <w:shd w:val="clear" w:color="auto" w:fill="auto"/>
          </w:tcPr>
          <w:p w:rsidR="00B93AA9" w:rsidRPr="00CF082B" w:rsidRDefault="001154B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dùng khi cần thiết.</w:t>
            </w:r>
          </w:p>
          <w:p w:rsidR="00B93AA9" w:rsidRPr="00CF082B" w:rsidRDefault="001154B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dùng khi khai thác.</w:t>
            </w:r>
          </w:p>
          <w:p w:rsidR="00B93AA9" w:rsidRPr="00CF082B" w:rsidRDefault="00B93AA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 Lò bị dột nước được trang bị thêm Áo mưa.</w:t>
            </w:r>
          </w:p>
        </w:tc>
      </w:tr>
      <w:tr w:rsidR="00B93AA9" w:rsidRPr="00CF082B">
        <w:trPr>
          <w:trHeight w:val="20"/>
        </w:trPr>
        <w:tc>
          <w:tcPr>
            <w:tcW w:w="682" w:type="dxa"/>
            <w:shd w:val="clear" w:color="auto" w:fill="auto"/>
            <w:vAlign w:val="center"/>
          </w:tcPr>
          <w:p w:rsidR="00B93AA9" w:rsidRPr="00CF082B" w:rsidRDefault="00B93AA9" w:rsidP="00B72CB7">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759" w:type="dxa"/>
            <w:shd w:val="clear" w:color="auto" w:fill="auto"/>
            <w:vAlign w:val="center"/>
          </w:tcPr>
          <w:p w:rsidR="00B93AA9" w:rsidRPr="00CF082B" w:rsidRDefault="00B93AA9"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Mang thu</w:t>
            </w:r>
            <w:r w:rsidR="009C78E9" w:rsidRPr="00CF082B">
              <w:rPr>
                <w:rFonts w:ascii="Times New Roman" w:hAnsi="Times New Roman" w:cs="Times New Roman"/>
                <w:sz w:val="26"/>
                <w:szCs w:val="26"/>
              </w:rPr>
              <w:t>ố</w:t>
            </w:r>
            <w:r w:rsidRPr="00CF082B">
              <w:rPr>
                <w:rFonts w:ascii="Times New Roman" w:hAnsi="Times New Roman" w:cs="Times New Roman"/>
                <w:sz w:val="26"/>
                <w:szCs w:val="26"/>
              </w:rPr>
              <w:t>c và nh</w:t>
            </w:r>
            <w:r w:rsidR="009C78E9" w:rsidRPr="00CF082B">
              <w:rPr>
                <w:rFonts w:ascii="Times New Roman" w:hAnsi="Times New Roman" w:cs="Times New Roman"/>
                <w:sz w:val="26"/>
                <w:szCs w:val="26"/>
              </w:rPr>
              <w:t>ồ</w:t>
            </w:r>
            <w:r w:rsidRPr="00CF082B">
              <w:rPr>
                <w:rFonts w:ascii="Times New Roman" w:hAnsi="Times New Roman" w:cs="Times New Roman"/>
                <w:sz w:val="26"/>
                <w:szCs w:val="26"/>
              </w:rPr>
              <w:t>i thuốc bắn mìn trong hầm lò (không khoan).</w:t>
            </w:r>
          </w:p>
        </w:tc>
        <w:tc>
          <w:tcPr>
            <w:tcW w:w="3661" w:type="dxa"/>
            <w:shd w:val="clear" w:color="auto" w:fill="auto"/>
          </w:tcPr>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 cho công nhân hầm lò (mũ thợ lò);</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w:t>
            </w:r>
            <w:r w:rsidRPr="00CF082B">
              <w:rPr>
                <w:rFonts w:ascii="Times New Roman" w:hAnsi="Times New Roman" w:cs="Times New Roman"/>
                <w:sz w:val="26"/>
                <w:szCs w:val="26"/>
              </w:rPr>
              <w:t>ổ</w:t>
            </w:r>
            <w:r w:rsidR="00B93AA9" w:rsidRPr="00CF082B">
              <w:rPr>
                <w:rFonts w:ascii="Times New Roman" w:hAnsi="Times New Roman" w:cs="Times New Roman"/>
                <w:sz w:val="26"/>
                <w:szCs w:val="26"/>
              </w:rPr>
              <w:t>;</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Ghệt vải bạt;</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9C78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46" w:type="dxa"/>
            <w:shd w:val="clear" w:color="auto" w:fill="auto"/>
            <w:vAlign w:val="center"/>
          </w:tcPr>
          <w:p w:rsidR="00B93AA9" w:rsidRPr="00CF082B" w:rsidRDefault="00B93AA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C78E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Trang bị để sử dụng khi cần thiết.</w:t>
            </w:r>
          </w:p>
        </w:tc>
      </w:tr>
      <w:tr w:rsidR="005523A9" w:rsidRPr="00CF082B">
        <w:trPr>
          <w:trHeight w:val="3147"/>
        </w:trPr>
        <w:tc>
          <w:tcPr>
            <w:tcW w:w="682" w:type="dxa"/>
            <w:shd w:val="clear" w:color="auto" w:fill="auto"/>
            <w:vAlign w:val="center"/>
          </w:tcPr>
          <w:p w:rsidR="005523A9" w:rsidRPr="00CF082B" w:rsidRDefault="005523A9" w:rsidP="00B72CB7">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759" w:type="dxa"/>
            <w:shd w:val="clear" w:color="auto" w:fill="auto"/>
            <w:vAlign w:val="center"/>
          </w:tcPr>
          <w:p w:rsidR="005523A9" w:rsidRPr="00CF082B" w:rsidRDefault="005523A9"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Vận hành hoặc lái các loại máy, thiết bị khai thác, xây dựng trong hầm lò (máy đào, máy xúc, máy đánh rạch, máy cào, máy xoắn ốc, quăn lật).</w:t>
            </w:r>
          </w:p>
        </w:tc>
        <w:tc>
          <w:tcPr>
            <w:tcW w:w="3661" w:type="dxa"/>
            <w:shd w:val="clear" w:color="auto" w:fill="auto"/>
          </w:tcPr>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 cho công nhân hâm lò (mũ thợ lò);</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cách điện</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cách điện</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5523A9" w:rsidRPr="00CF082B" w:rsidRDefault="005523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46" w:type="dxa"/>
            <w:shd w:val="clear" w:color="auto" w:fill="auto"/>
            <w:vAlign w:val="center"/>
          </w:tcPr>
          <w:p w:rsidR="005523A9" w:rsidRPr="00CF082B" w:rsidRDefault="005523A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sử dụng khi cần thiết.</w:t>
            </w:r>
          </w:p>
          <w:p w:rsidR="005523A9" w:rsidRPr="00CF082B" w:rsidRDefault="005523A9"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theo máy để sử dụng khi cần thiết.</w:t>
            </w:r>
          </w:p>
        </w:tc>
      </w:tr>
      <w:tr w:rsidR="00191463" w:rsidRPr="00CF082B">
        <w:trPr>
          <w:trHeight w:val="20"/>
        </w:trPr>
        <w:tc>
          <w:tcPr>
            <w:tcW w:w="682" w:type="dxa"/>
            <w:shd w:val="clear" w:color="auto" w:fill="auto"/>
            <w:vAlign w:val="center"/>
          </w:tcPr>
          <w:p w:rsidR="00191463" w:rsidRPr="00CF082B" w:rsidRDefault="00191463" w:rsidP="00B72CB7">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759" w:type="dxa"/>
            <w:shd w:val="clear" w:color="auto" w:fill="auto"/>
            <w:vAlign w:val="center"/>
          </w:tcPr>
          <w:p w:rsidR="00191463" w:rsidRPr="00CF082B" w:rsidRDefault="00191463" w:rsidP="00B72CB7">
            <w:pPr>
              <w:spacing w:before="120"/>
              <w:jc w:val="both"/>
              <w:rPr>
                <w:rFonts w:ascii="Times New Roman" w:hAnsi="Times New Roman" w:cs="Times New Roman"/>
                <w:sz w:val="26"/>
                <w:szCs w:val="26"/>
              </w:rPr>
            </w:pPr>
            <w:r w:rsidRPr="00CF082B">
              <w:rPr>
                <w:rFonts w:ascii="Times New Roman" w:hAnsi="Times New Roman" w:cs="Times New Roman"/>
                <w:sz w:val="26"/>
                <w:szCs w:val="26"/>
              </w:rPr>
              <w:t>Mở máng, tháo máng, chọc máng, đổ khoáng sản vào xe goòng và đẩy xe goòng ra vào lò.</w:t>
            </w:r>
          </w:p>
        </w:tc>
        <w:tc>
          <w:tcPr>
            <w:tcW w:w="3661" w:type="dxa"/>
            <w:shd w:val="clear" w:color="auto" w:fill="auto"/>
          </w:tcPr>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rPr>
              <w:t>;</w:t>
            </w:r>
          </w:p>
          <w:p w:rsidR="00191463" w:rsidRPr="00CF082B" w:rsidRDefault="00182A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Ghệt vải bạt;</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Khẩu trang lọc bụi;</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6313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759" w:type="dxa"/>
            <w:shd w:val="clear" w:color="auto" w:fill="auto"/>
            <w:vAlign w:val="center"/>
          </w:tcPr>
          <w:p w:rsidR="00191463" w:rsidRPr="00CF082B" w:rsidRDefault="00191463"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Vận chuy</w:t>
            </w:r>
            <w:r w:rsidR="00F63133" w:rsidRPr="00CF082B">
              <w:rPr>
                <w:rFonts w:ascii="Times New Roman" w:hAnsi="Times New Roman" w:cs="Times New Roman"/>
                <w:sz w:val="26"/>
                <w:szCs w:val="26"/>
              </w:rPr>
              <w:t>ể</w:t>
            </w:r>
            <w:r w:rsidRPr="00CF082B">
              <w:rPr>
                <w:rFonts w:ascii="Times New Roman" w:hAnsi="Times New Roman" w:cs="Times New Roman"/>
                <w:sz w:val="26"/>
                <w:szCs w:val="26"/>
              </w:rPr>
              <w:t>n nguyên vật liệu, thiết bị, máy trong hầm lò.</w:t>
            </w:r>
          </w:p>
        </w:tc>
        <w:tc>
          <w:tcPr>
            <w:tcW w:w="3661" w:type="dxa"/>
            <w:shd w:val="clear" w:color="auto" w:fill="auto"/>
          </w:tcPr>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F6313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w:t>
            </w:r>
            <w:r w:rsidR="00191463" w:rsidRPr="00CF082B">
              <w:rPr>
                <w:rFonts w:ascii="Times New Roman" w:hAnsi="Times New Roman" w:cs="Times New Roman"/>
                <w:sz w:val="26"/>
                <w:szCs w:val="26"/>
              </w:rPr>
              <w:t>g cao su</w:t>
            </w:r>
            <w:r w:rsidR="0019146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rPr>
              <w:t>;</w:t>
            </w:r>
          </w:p>
          <w:p w:rsidR="00191463" w:rsidRPr="00CF082B" w:rsidRDefault="00191463"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F63133"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Đệm vai;</w:t>
            </w:r>
          </w:p>
          <w:p w:rsidR="00191463" w:rsidRPr="00CF082B" w:rsidRDefault="00F631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6313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759" w:type="dxa"/>
            <w:shd w:val="clear" w:color="auto" w:fill="auto"/>
            <w:vAlign w:val="center"/>
          </w:tcPr>
          <w:p w:rsidR="00191463" w:rsidRPr="00CF082B" w:rsidRDefault="00191463"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Lái tàu điện vận tải khoáng sản trong lò ra.</w:t>
            </w:r>
          </w:p>
        </w:tc>
        <w:tc>
          <w:tcPr>
            <w:tcW w:w="3661" w:type="dxa"/>
            <w:shd w:val="clear" w:color="auto" w:fill="auto"/>
          </w:tcPr>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cách điện;</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rPr>
              <w:t>;</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w:t>
            </w:r>
            <w:r w:rsidR="00E40F6C" w:rsidRPr="00CF082B">
              <w:rPr>
                <w:rFonts w:ascii="Times New Roman" w:hAnsi="Times New Roman" w:cs="Times New Roman"/>
                <w:sz w:val="26"/>
                <w:szCs w:val="26"/>
              </w:rPr>
              <w:t>ể</w:t>
            </w:r>
            <w:r w:rsidRPr="00CF082B">
              <w:rPr>
                <w:rFonts w:ascii="Times New Roman" w:hAnsi="Times New Roman" w:cs="Times New Roman"/>
                <w:sz w:val="26"/>
                <w:szCs w:val="26"/>
              </w:rPr>
              <w:t xml:space="preserve"> sử dụng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759" w:type="dxa"/>
            <w:shd w:val="clear" w:color="auto" w:fill="auto"/>
            <w:vAlign w:val="center"/>
          </w:tcPr>
          <w:p w:rsidR="00191463" w:rsidRPr="00CF082B" w:rsidRDefault="00191463"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B</w:t>
            </w:r>
            <w:r w:rsidR="00E40F6C" w:rsidRPr="00CF082B">
              <w:rPr>
                <w:rFonts w:ascii="Times New Roman" w:hAnsi="Times New Roman" w:cs="Times New Roman"/>
                <w:sz w:val="26"/>
                <w:szCs w:val="26"/>
              </w:rPr>
              <w:t>ắ</w:t>
            </w:r>
            <w:r w:rsidRPr="00CF082B">
              <w:rPr>
                <w:rFonts w:ascii="Times New Roman" w:hAnsi="Times New Roman" w:cs="Times New Roman"/>
                <w:sz w:val="26"/>
                <w:szCs w:val="26"/>
              </w:rPr>
              <w:t>t nhíp và móc n</w:t>
            </w:r>
            <w:r w:rsidR="00E40F6C" w:rsidRPr="00CF082B">
              <w:rPr>
                <w:rFonts w:ascii="Times New Roman" w:hAnsi="Times New Roman" w:cs="Times New Roman"/>
                <w:sz w:val="26"/>
                <w:szCs w:val="26"/>
              </w:rPr>
              <w:t>ố</w:t>
            </w:r>
            <w:r w:rsidRPr="00CF082B">
              <w:rPr>
                <w:rFonts w:ascii="Times New Roman" w:hAnsi="Times New Roman" w:cs="Times New Roman"/>
                <w:sz w:val="26"/>
                <w:szCs w:val="26"/>
              </w:rPr>
              <w:t>i toa goòng tàu điện trong hầm lò.</w:t>
            </w:r>
          </w:p>
        </w:tc>
        <w:tc>
          <w:tcPr>
            <w:tcW w:w="3661" w:type="dxa"/>
            <w:shd w:val="clear" w:color="auto" w:fill="auto"/>
          </w:tcPr>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Quần áo lao động phổ thông;</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cách điện</w:t>
            </w:r>
            <w:r w:rsidR="00191463"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rPr>
              <w:t>;</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rPr>
              <w:t>;</w:t>
            </w:r>
          </w:p>
          <w:p w:rsidR="00191463" w:rsidRPr="00CF082B" w:rsidRDefault="00E40F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759" w:type="dxa"/>
            <w:shd w:val="clear" w:color="auto" w:fill="auto"/>
            <w:vAlign w:val="center"/>
          </w:tcPr>
          <w:p w:rsidR="00191463" w:rsidRPr="00CF082B" w:rsidRDefault="000D07C7"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Lắ</w:t>
            </w:r>
            <w:r w:rsidR="00191463" w:rsidRPr="00CF082B">
              <w:rPr>
                <w:rFonts w:ascii="Times New Roman" w:hAnsi="Times New Roman" w:cs="Times New Roman"/>
                <w:sz w:val="26"/>
                <w:szCs w:val="26"/>
              </w:rPr>
              <w:t>p đặt, sửa chữa định kỳ các loại máy, thiết bị khai thác và xây dựng mỏ trong hầm lò.</w:t>
            </w:r>
          </w:p>
        </w:tc>
        <w:tc>
          <w:tcPr>
            <w:tcW w:w="3661" w:type="dxa"/>
            <w:shd w:val="clear" w:color="auto" w:fill="auto"/>
          </w:tcPr>
          <w:p w:rsidR="00191463" w:rsidRPr="00CF082B" w:rsidRDefault="000D07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0D07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0D07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0D07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rPr>
              <w:t>;</w:t>
            </w:r>
          </w:p>
          <w:p w:rsidR="00191463" w:rsidRPr="00CF082B" w:rsidRDefault="00277B4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277B4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Ghệt vải bạt;</w:t>
            </w:r>
          </w:p>
          <w:p w:rsidR="00191463" w:rsidRPr="00CF082B" w:rsidRDefault="00277B4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Đệm vai;</w:t>
            </w:r>
          </w:p>
          <w:p w:rsidR="00191463" w:rsidRPr="00CF082B" w:rsidRDefault="00277B4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77B4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A615FF" w:rsidRPr="00CF082B">
              <w:rPr>
                <w:rFonts w:ascii="Times New Roman" w:hAnsi="Times New Roman" w:cs="Times New Roman"/>
                <w:sz w:val="26"/>
                <w:szCs w:val="26"/>
              </w:rPr>
              <w:t xml:space="preserve"> Trang bị chung để</w:t>
            </w:r>
            <w:r w:rsidRPr="00CF082B">
              <w:rPr>
                <w:rFonts w:ascii="Times New Roman" w:hAnsi="Times New Roman" w:cs="Times New Roman"/>
                <w:sz w:val="26"/>
                <w:szCs w:val="26"/>
              </w:rPr>
              <w:t xml:space="preserve"> sử dụng khi cần thiết.</w:t>
            </w:r>
          </w:p>
        </w:tc>
      </w:tr>
      <w:tr w:rsidR="00331969" w:rsidRPr="00CF082B">
        <w:trPr>
          <w:trHeight w:val="3726"/>
        </w:trPr>
        <w:tc>
          <w:tcPr>
            <w:tcW w:w="682" w:type="dxa"/>
            <w:shd w:val="clear" w:color="auto" w:fill="auto"/>
            <w:vAlign w:val="center"/>
          </w:tcPr>
          <w:p w:rsidR="00331969" w:rsidRPr="00CF082B" w:rsidRDefault="00331969"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759" w:type="dxa"/>
            <w:shd w:val="clear" w:color="auto" w:fill="auto"/>
            <w:vAlign w:val="center"/>
          </w:tcPr>
          <w:p w:rsidR="00331969" w:rsidRPr="00CF082B" w:rsidRDefault="00331969"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Trực sửa chữa cơ khí, điện trong hầm lò;</w:t>
            </w:r>
          </w:p>
          <w:p w:rsidR="00331969" w:rsidRPr="00CF082B" w:rsidRDefault="00331969" w:rsidP="008B7CBC">
            <w:pPr>
              <w:spacing w:before="120"/>
              <w:jc w:val="both"/>
              <w:rPr>
                <w:rFonts w:ascii="Times New Roman" w:hAnsi="Times New Roman" w:cs="Times New Roman"/>
                <w:sz w:val="26"/>
                <w:szCs w:val="26"/>
              </w:rPr>
            </w:pPr>
            <w:r w:rsidRPr="00CF082B">
              <w:rPr>
                <w:rFonts w:ascii="Times New Roman" w:hAnsi="Times New Roman" w:cs="Times New Roman"/>
                <w:sz w:val="26"/>
                <w:szCs w:val="26"/>
              </w:rPr>
              <w:t>- Mắc và sửa chữa</w:t>
            </w:r>
            <w:r w:rsidR="002244D2" w:rsidRPr="00CF082B">
              <w:rPr>
                <w:rFonts w:ascii="Times New Roman" w:hAnsi="Times New Roman" w:cs="Times New Roman"/>
                <w:sz w:val="26"/>
                <w:szCs w:val="26"/>
              </w:rPr>
              <w:t xml:space="preserve"> </w:t>
            </w:r>
            <w:r w:rsidRPr="00CF082B">
              <w:rPr>
                <w:rFonts w:ascii="Times New Roman" w:hAnsi="Times New Roman" w:cs="Times New Roman"/>
                <w:sz w:val="26"/>
                <w:szCs w:val="26"/>
              </w:rPr>
              <w:t>đường dây điện thoại, truyền thanh trong hầm lò.</w:t>
            </w:r>
          </w:p>
        </w:tc>
        <w:tc>
          <w:tcPr>
            <w:tcW w:w="3661" w:type="dxa"/>
            <w:shd w:val="clear" w:color="auto" w:fill="auto"/>
          </w:tcPr>
          <w:p w:rsidR="00331969" w:rsidRPr="00CF082B" w:rsidRDefault="002244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331969" w:rsidRPr="00CF082B">
              <w:rPr>
                <w:rFonts w:ascii="Times New Roman" w:hAnsi="Times New Roman" w:cs="Times New Roman"/>
                <w:sz w:val="26"/>
                <w:szCs w:val="26"/>
              </w:rPr>
              <w:t xml:space="preserve"> thông;</w:t>
            </w:r>
          </w:p>
          <w:p w:rsidR="00331969" w:rsidRPr="00CF082B" w:rsidRDefault="002244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Mũ chống chấn thương sọ não cho công nhân hầm lò (mũ thợ lò);</w:t>
            </w:r>
          </w:p>
          <w:p w:rsidR="00331969" w:rsidRPr="00CF082B" w:rsidRDefault="002244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Găng tay vải bạt;</w:t>
            </w:r>
          </w:p>
          <w:p w:rsidR="00331969" w:rsidRPr="00CF082B" w:rsidRDefault="002244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Găng tay cách điện</w:t>
            </w:r>
            <w:r w:rsidR="00276355" w:rsidRPr="00CF082B">
              <w:rPr>
                <w:rFonts w:ascii="Times New Roman" w:hAnsi="Times New Roman" w:cs="Times New Roman"/>
                <w:sz w:val="26"/>
                <w:szCs w:val="26"/>
                <w:vertAlign w:val="superscript"/>
              </w:rPr>
              <w:t>(1</w:t>
            </w:r>
            <w:r w:rsidR="00331969" w:rsidRPr="00CF082B">
              <w:rPr>
                <w:rFonts w:ascii="Times New Roman" w:hAnsi="Times New Roman" w:cs="Times New Roman"/>
                <w:sz w:val="26"/>
                <w:szCs w:val="26"/>
                <w:vertAlign w:val="superscript"/>
              </w:rPr>
              <w:t>)</w:t>
            </w:r>
            <w:r w:rsidR="00331969" w:rsidRPr="00CF082B">
              <w:rPr>
                <w:rFonts w:ascii="Times New Roman" w:hAnsi="Times New Roman" w:cs="Times New Roman"/>
                <w:sz w:val="26"/>
                <w:szCs w:val="26"/>
              </w:rPr>
              <w:t>;</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331969" w:rsidRPr="00CF082B">
              <w:rPr>
                <w:rFonts w:ascii="Times New Roman" w:hAnsi="Times New Roman" w:cs="Times New Roman"/>
                <w:sz w:val="26"/>
                <w:szCs w:val="26"/>
              </w:rPr>
              <w:t>ng cách điện</w:t>
            </w:r>
            <w:r w:rsidR="00331969" w:rsidRPr="00CF082B">
              <w:rPr>
                <w:rFonts w:ascii="Times New Roman" w:hAnsi="Times New Roman" w:cs="Times New Roman"/>
                <w:sz w:val="26"/>
                <w:szCs w:val="26"/>
                <w:vertAlign w:val="superscript"/>
              </w:rPr>
              <w:t>(1)</w:t>
            </w:r>
            <w:r w:rsidR="00331969" w:rsidRPr="00CF082B">
              <w:rPr>
                <w:rFonts w:ascii="Times New Roman" w:hAnsi="Times New Roman" w:cs="Times New Roman"/>
                <w:sz w:val="26"/>
                <w:szCs w:val="26"/>
              </w:rPr>
              <w:t>;</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Giầy vải bạt thấp cổ;</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Đèn pin;</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Ghệt vải bạt;</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Đệm vai;</w:t>
            </w:r>
          </w:p>
          <w:p w:rsidR="00331969" w:rsidRPr="00CF082B" w:rsidRDefault="002763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31969" w:rsidRPr="00CF082B">
              <w:rPr>
                <w:rFonts w:ascii="Times New Roman" w:hAnsi="Times New Roman" w:cs="Times New Roman"/>
                <w:sz w:val="26"/>
                <w:szCs w:val="26"/>
              </w:rPr>
              <w:t>Xà phòng.</w:t>
            </w:r>
          </w:p>
        </w:tc>
        <w:tc>
          <w:tcPr>
            <w:tcW w:w="1846" w:type="dxa"/>
            <w:shd w:val="clear" w:color="auto" w:fill="auto"/>
            <w:vAlign w:val="center"/>
          </w:tcPr>
          <w:p w:rsidR="00331969" w:rsidRPr="00CF082B" w:rsidRDefault="00331969"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244D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759" w:type="dxa"/>
            <w:shd w:val="clear" w:color="auto" w:fill="auto"/>
            <w:vAlign w:val="center"/>
          </w:tcPr>
          <w:p w:rsidR="00191463" w:rsidRPr="00CF082B" w:rsidRDefault="001503A7" w:rsidP="003926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L</w:t>
            </w:r>
            <w:r w:rsidRPr="00CF082B">
              <w:rPr>
                <w:rFonts w:ascii="Times New Roman" w:hAnsi="Times New Roman" w:cs="Times New Roman"/>
                <w:sz w:val="26"/>
                <w:szCs w:val="26"/>
              </w:rPr>
              <w:t>ắ</w:t>
            </w:r>
            <w:r w:rsidR="00191463" w:rsidRPr="00CF082B">
              <w:rPr>
                <w:rFonts w:ascii="Times New Roman" w:hAnsi="Times New Roman" w:cs="Times New Roman"/>
                <w:sz w:val="26"/>
                <w:szCs w:val="26"/>
              </w:rPr>
              <w:t>p đặt, sửa chữa, thăm dò đường ống nước trong hầm lò;</w:t>
            </w:r>
          </w:p>
          <w:p w:rsidR="00191463" w:rsidRPr="00CF082B" w:rsidRDefault="00191463" w:rsidP="0039265C">
            <w:pPr>
              <w:spacing w:before="120"/>
              <w:jc w:val="both"/>
              <w:rPr>
                <w:rFonts w:ascii="Times New Roman" w:hAnsi="Times New Roman" w:cs="Times New Roman"/>
                <w:sz w:val="26"/>
                <w:szCs w:val="26"/>
              </w:rPr>
            </w:pPr>
            <w:r w:rsidRPr="00CF082B">
              <w:rPr>
                <w:rFonts w:ascii="Times New Roman" w:hAnsi="Times New Roman" w:cs="Times New Roman"/>
                <w:sz w:val="26"/>
                <w:szCs w:val="26"/>
              </w:rPr>
              <w:t>- Thợ sắt làm việc trong hầm lò.</w:t>
            </w:r>
          </w:p>
        </w:tc>
        <w:tc>
          <w:tcPr>
            <w:tcW w:w="3661" w:type="dxa"/>
            <w:shd w:val="clear" w:color="auto" w:fill="auto"/>
          </w:tcPr>
          <w:p w:rsidR="00191463" w:rsidRPr="00CF082B" w:rsidRDefault="001503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1503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1503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Ghệt vải bạt;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rPr>
              <w: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Đệm vai;</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4411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191463" w:rsidRPr="00CF082B">
        <w:trPr>
          <w:trHeight w:val="20"/>
        </w:trPr>
        <w:tc>
          <w:tcPr>
            <w:tcW w:w="682" w:type="dxa"/>
            <w:shd w:val="clear" w:color="auto" w:fill="auto"/>
            <w:vAlign w:val="center"/>
          </w:tcPr>
          <w:p w:rsidR="00191463" w:rsidRPr="00CF082B" w:rsidRDefault="00191463" w:rsidP="008B7CB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759"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Thông gió, thoát nước vệ sinh đường trong hầm lò.</w:t>
            </w:r>
          </w:p>
        </w:tc>
        <w:tc>
          <w:tcPr>
            <w:tcW w:w="3661" w:type="dxa"/>
            <w:shd w:val="clear" w:color="auto" w:fill="auto"/>
          </w:tcPr>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 xml:space="preserve">Mũ chống chấn thương sọ não </w:t>
            </w:r>
            <w:r w:rsidRPr="00CF082B">
              <w:rPr>
                <w:rFonts w:ascii="Times New Roman" w:hAnsi="Times New Roman" w:cs="Times New Roman"/>
                <w:sz w:val="26"/>
                <w:szCs w:val="26"/>
              </w:rPr>
              <w:t xml:space="preserve">cho </w:t>
            </w:r>
            <w:r w:rsidR="00191463" w:rsidRPr="00CF082B">
              <w:rPr>
                <w:rFonts w:ascii="Times New Roman" w:hAnsi="Times New Roman" w:cs="Times New Roman"/>
                <w:sz w:val="26"/>
                <w:szCs w:val="26"/>
              </w:rPr>
              <w:t>công nhân hầm lò (mũ thợ lò);</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tcPr>
          <w:p w:rsidR="00191463" w:rsidRPr="00CF082B" w:rsidRDefault="00191463" w:rsidP="005C0294">
            <w:pPr>
              <w:spacing w:before="120"/>
              <w:rPr>
                <w:rFonts w:ascii="Times New Roman" w:hAnsi="Times New Roman" w:cs="Times New Roman"/>
                <w:sz w:val="26"/>
                <w:szCs w:val="26"/>
              </w:rPr>
            </w:pPr>
          </w:p>
        </w:tc>
      </w:tr>
      <w:tr w:rsidR="00191463" w:rsidRPr="00CF082B">
        <w:trPr>
          <w:trHeight w:val="20"/>
        </w:trPr>
        <w:tc>
          <w:tcPr>
            <w:tcW w:w="682"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759" w:type="dxa"/>
            <w:shd w:val="clear" w:color="auto" w:fill="auto"/>
            <w:vAlign w:val="center"/>
          </w:tcPr>
          <w:p w:rsidR="00191463" w:rsidRPr="00CF082B" w:rsidRDefault="0024411B" w:rsidP="003926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Tu b</w:t>
            </w:r>
            <w:r w:rsidRPr="00CF082B">
              <w:rPr>
                <w:rFonts w:ascii="Times New Roman" w:hAnsi="Times New Roman" w:cs="Times New Roman"/>
                <w:sz w:val="26"/>
                <w:szCs w:val="26"/>
              </w:rPr>
              <w:t>ổ</w:t>
            </w:r>
            <w:r w:rsidR="00191463" w:rsidRPr="00CF082B">
              <w:rPr>
                <w:rFonts w:ascii="Times New Roman" w:hAnsi="Times New Roman" w:cs="Times New Roman"/>
                <w:sz w:val="26"/>
                <w:szCs w:val="26"/>
              </w:rPr>
              <w:t>, ch</w:t>
            </w:r>
            <w:r w:rsidRPr="00CF082B">
              <w:rPr>
                <w:rFonts w:ascii="Times New Roman" w:hAnsi="Times New Roman" w:cs="Times New Roman"/>
                <w:sz w:val="26"/>
                <w:szCs w:val="26"/>
              </w:rPr>
              <w:t>ố</w:t>
            </w:r>
            <w:r w:rsidR="00191463" w:rsidRPr="00CF082B">
              <w:rPr>
                <w:rFonts w:ascii="Times New Roman" w:hAnsi="Times New Roman" w:cs="Times New Roman"/>
                <w:sz w:val="26"/>
                <w:szCs w:val="26"/>
              </w:rPr>
              <w:t>ng chữa lò;</w:t>
            </w:r>
          </w:p>
          <w:p w:rsidR="00191463" w:rsidRPr="00CF082B" w:rsidRDefault="0024411B" w:rsidP="0039265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Xây cuốn, xây cống rãnh trong hầm lò.</w:t>
            </w:r>
          </w:p>
        </w:tc>
        <w:tc>
          <w:tcPr>
            <w:tcW w:w="3661" w:type="dxa"/>
            <w:shd w:val="clear" w:color="auto" w:fill="auto"/>
          </w:tcPr>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2441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 xml:space="preserve">Mũ chống chấn thương sọ não </w:t>
            </w:r>
            <w:r w:rsidR="006B0520" w:rsidRPr="00CF082B">
              <w:rPr>
                <w:rFonts w:ascii="Times New Roman" w:hAnsi="Times New Roman" w:cs="Times New Roman"/>
                <w:sz w:val="26"/>
                <w:szCs w:val="26"/>
              </w:rPr>
              <w:t xml:space="preserve">cho </w:t>
            </w:r>
            <w:r w:rsidR="00191463" w:rsidRPr="00CF082B">
              <w:rPr>
                <w:rFonts w:ascii="Times New Roman" w:hAnsi="Times New Roman" w:cs="Times New Roman"/>
                <w:sz w:val="26"/>
                <w:szCs w:val="26"/>
              </w:rPr>
              <w:t>công nhân hầm lò (mũ thợ lò);</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vải bạt;</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rPr>
              <w:t>;</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Ghệt vải bạt;</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Khẩu trang lọc bụi;</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191463" w:rsidP="0039265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191463" w:rsidRPr="00CF082B">
        <w:trPr>
          <w:trHeight w:val="20"/>
        </w:trPr>
        <w:tc>
          <w:tcPr>
            <w:tcW w:w="682" w:type="dxa"/>
            <w:shd w:val="clear" w:color="auto" w:fill="auto"/>
            <w:vAlign w:val="center"/>
          </w:tcPr>
          <w:p w:rsidR="00191463" w:rsidRPr="00CF082B" w:rsidRDefault="00191463"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759" w:type="dxa"/>
            <w:shd w:val="clear" w:color="auto" w:fill="auto"/>
            <w:vAlign w:val="center"/>
          </w:tcPr>
          <w:p w:rsidR="00191463" w:rsidRPr="00CF082B" w:rsidRDefault="00191463"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Đóng cửa gió trong lò.</w:t>
            </w:r>
          </w:p>
        </w:tc>
        <w:tc>
          <w:tcPr>
            <w:tcW w:w="3661" w:type="dxa"/>
            <w:shd w:val="clear" w:color="auto" w:fill="auto"/>
          </w:tcPr>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Quần áo lao động phổ thông;</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 xml:space="preserve">Mũ chống chấn thương sọ não </w:t>
            </w:r>
            <w:r w:rsidRPr="00CF082B">
              <w:rPr>
                <w:rFonts w:ascii="Times New Roman" w:hAnsi="Times New Roman" w:cs="Times New Roman"/>
                <w:sz w:val="26"/>
                <w:szCs w:val="26"/>
              </w:rPr>
              <w:t xml:space="preserve">cho </w:t>
            </w:r>
            <w:r w:rsidR="00191463" w:rsidRPr="00CF082B">
              <w:rPr>
                <w:rFonts w:ascii="Times New Roman" w:hAnsi="Times New Roman" w:cs="Times New Roman"/>
                <w:sz w:val="26"/>
                <w:szCs w:val="26"/>
              </w:rPr>
              <w:t>công nhân hầm lò (mũ thợ lò);</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6B05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tcPr>
          <w:p w:rsidR="00191463" w:rsidRPr="00CF082B" w:rsidRDefault="00191463" w:rsidP="005C0294">
            <w:pPr>
              <w:spacing w:before="120"/>
              <w:rPr>
                <w:rFonts w:ascii="Times New Roman" w:hAnsi="Times New Roman" w:cs="Times New Roman"/>
                <w:sz w:val="26"/>
                <w:szCs w:val="26"/>
              </w:rPr>
            </w:pPr>
          </w:p>
        </w:tc>
      </w:tr>
      <w:tr w:rsidR="00191463" w:rsidRPr="00CF082B">
        <w:trPr>
          <w:trHeight w:val="20"/>
        </w:trPr>
        <w:tc>
          <w:tcPr>
            <w:tcW w:w="682" w:type="dxa"/>
            <w:shd w:val="clear" w:color="auto" w:fill="auto"/>
            <w:vAlign w:val="center"/>
          </w:tcPr>
          <w:p w:rsidR="00191463" w:rsidRPr="00CF082B" w:rsidRDefault="00191463"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759" w:type="dxa"/>
            <w:shd w:val="clear" w:color="auto" w:fill="auto"/>
            <w:vAlign w:val="center"/>
          </w:tcPr>
          <w:p w:rsidR="00191463" w:rsidRPr="00CF082B" w:rsidRDefault="006B052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Vận hành máy ép hơi;</w:t>
            </w:r>
          </w:p>
          <w:p w:rsidR="00191463" w:rsidRPr="00CF082B" w:rsidRDefault="006B052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Vận hành máy quạt gió vào lò;</w:t>
            </w:r>
          </w:p>
          <w:p w:rsidR="00191463" w:rsidRPr="00CF082B" w:rsidRDefault="006B052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Vận hành tời cho người và nguyên vật liệu lên xuống lò giếng.</w:t>
            </w:r>
          </w:p>
        </w:tc>
        <w:tc>
          <w:tcPr>
            <w:tcW w:w="3661" w:type="dxa"/>
            <w:shd w:val="clear" w:color="auto" w:fill="auto"/>
          </w:tcPr>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Găng tay cách điện</w:t>
            </w:r>
            <w:r w:rsidR="00191463" w:rsidRPr="00CF082B">
              <w:rPr>
                <w:rFonts w:ascii="Times New Roman" w:hAnsi="Times New Roman" w:cs="Times New Roman"/>
                <w:sz w:val="26"/>
                <w:szCs w:val="26"/>
                <w:vertAlign w:val="superscript"/>
              </w:rPr>
              <w:t>(2)</w:t>
            </w:r>
            <w:r w:rsidR="00191463" w:rsidRPr="00CF082B">
              <w:rPr>
                <w:rFonts w:ascii="Times New Roman" w:hAnsi="Times New Roman" w:cs="Times New Roman"/>
                <w:sz w:val="26"/>
                <w:szCs w:val="26"/>
              </w:rPr>
              <w:t>;</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Xà phòng.</w:t>
            </w:r>
          </w:p>
        </w:tc>
        <w:tc>
          <w:tcPr>
            <w:tcW w:w="1846" w:type="dxa"/>
            <w:shd w:val="clear" w:color="auto" w:fill="auto"/>
            <w:vAlign w:val="center"/>
          </w:tcPr>
          <w:p w:rsidR="00191463" w:rsidRPr="00CF082B" w:rsidRDefault="00F42941"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91463"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theo máy để</w:t>
            </w:r>
            <w:r w:rsidR="00191463" w:rsidRPr="00CF082B">
              <w:rPr>
                <w:rFonts w:ascii="Times New Roman" w:hAnsi="Times New Roman" w:cs="Times New Roman"/>
                <w:sz w:val="26"/>
                <w:szCs w:val="26"/>
              </w:rPr>
              <w:t xml:space="preserve"> dùng khi cần thiết.</w:t>
            </w:r>
          </w:p>
        </w:tc>
      </w:tr>
      <w:tr w:rsidR="00191463" w:rsidRPr="00CF082B">
        <w:trPr>
          <w:trHeight w:val="20"/>
        </w:trPr>
        <w:tc>
          <w:tcPr>
            <w:tcW w:w="682" w:type="dxa"/>
            <w:shd w:val="clear" w:color="auto" w:fill="auto"/>
            <w:vAlign w:val="center"/>
          </w:tcPr>
          <w:p w:rsidR="00191463" w:rsidRPr="00CF082B" w:rsidRDefault="00191463"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759" w:type="dxa"/>
            <w:shd w:val="clear" w:color="auto" w:fill="auto"/>
            <w:vAlign w:val="center"/>
          </w:tcPr>
          <w:p w:rsidR="00191463" w:rsidRPr="00CF082B" w:rsidRDefault="00F42941"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E44DE" w:rsidRPr="00CF082B">
              <w:rPr>
                <w:rFonts w:ascii="Times New Roman" w:hAnsi="Times New Roman" w:cs="Times New Roman"/>
                <w:sz w:val="26"/>
                <w:szCs w:val="26"/>
              </w:rPr>
              <w:t>Trắc</w:t>
            </w:r>
            <w:r w:rsidR="00191463" w:rsidRPr="00CF082B">
              <w:rPr>
                <w:rFonts w:ascii="Times New Roman" w:hAnsi="Times New Roman" w:cs="Times New Roman"/>
                <w:sz w:val="26"/>
                <w:szCs w:val="26"/>
              </w:rPr>
              <w:t xml:space="preserve"> địa làm việc trong hầm lò;</w:t>
            </w:r>
          </w:p>
          <w:p w:rsidR="00191463" w:rsidRPr="00CF082B" w:rsidRDefault="00F42941"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Lấy mẫu khoáng sản trong hầm lò.</w:t>
            </w:r>
          </w:p>
        </w:tc>
        <w:tc>
          <w:tcPr>
            <w:tcW w:w="3661" w:type="dxa"/>
            <w:shd w:val="clear" w:color="auto" w:fill="auto"/>
          </w:tcPr>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91463"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91463" w:rsidRPr="00CF082B">
              <w:rPr>
                <w:rFonts w:ascii="Times New Roman" w:hAnsi="Times New Roman" w:cs="Times New Roman"/>
                <w:sz w:val="26"/>
                <w:szCs w:val="26"/>
              </w:rPr>
              <w:t>;</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Mũ chống chấn thương sọ não cho công nhân hầm lò (mũ thợ lò);</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1463" w:rsidRPr="00CF082B">
              <w:rPr>
                <w:rFonts w:ascii="Times New Roman" w:hAnsi="Times New Roman" w:cs="Times New Roman"/>
                <w:sz w:val="26"/>
                <w:szCs w:val="26"/>
              </w:rPr>
              <w:t>Giầy vải bạt thấp cổ;</w:t>
            </w:r>
          </w:p>
          <w:p w:rsidR="00191463"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91463" w:rsidRPr="00CF082B">
              <w:rPr>
                <w:rFonts w:ascii="Times New Roman" w:hAnsi="Times New Roman" w:cs="Times New Roman"/>
                <w:sz w:val="26"/>
                <w:szCs w:val="26"/>
              </w:rPr>
              <w:t>ng cao su</w:t>
            </w:r>
            <w:r w:rsidR="00191463" w:rsidRPr="00CF082B">
              <w:rPr>
                <w:rFonts w:ascii="Times New Roman" w:hAnsi="Times New Roman" w:cs="Times New Roman"/>
                <w:sz w:val="26"/>
                <w:szCs w:val="26"/>
                <w:vertAlign w:val="superscript"/>
              </w:rPr>
              <w:t>(1)</w:t>
            </w:r>
            <w:r w:rsidR="00191463" w:rsidRPr="00CF082B">
              <w:rPr>
                <w:rFonts w:ascii="Times New Roman" w:hAnsi="Times New Roman" w:cs="Times New Roman"/>
                <w:sz w:val="26"/>
                <w:szCs w:val="26"/>
              </w:rPr>
              <w:t>;</w:t>
            </w:r>
          </w:p>
          <w:p w:rsidR="00F42941" w:rsidRPr="00CF082B" w:rsidRDefault="00F429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46" w:type="dxa"/>
            <w:shd w:val="clear" w:color="auto" w:fill="auto"/>
            <w:vAlign w:val="center"/>
          </w:tcPr>
          <w:p w:rsidR="00191463" w:rsidRPr="00CF082B" w:rsidRDefault="00191463"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759" w:type="dxa"/>
            <w:shd w:val="clear" w:color="auto" w:fill="auto"/>
            <w:vAlign w:val="center"/>
          </w:tcPr>
          <w:p w:rsidR="00E170EA" w:rsidRPr="00CF082B" w:rsidRDefault="00C33F27"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Đóng cửa gió ngoài lò;</w:t>
            </w:r>
          </w:p>
          <w:p w:rsidR="00E170EA" w:rsidRPr="00CF082B" w:rsidRDefault="00C33F27"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Đánh tín hiệu lò giếng.</w:t>
            </w:r>
          </w:p>
        </w:tc>
        <w:tc>
          <w:tcPr>
            <w:tcW w:w="3661" w:type="dxa"/>
            <w:shd w:val="clear" w:color="auto" w:fill="auto"/>
          </w:tcPr>
          <w:p w:rsidR="00E170EA" w:rsidRPr="00CF082B" w:rsidRDefault="00C33F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C33F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nón lá chống mưa nắng;</w:t>
            </w:r>
          </w:p>
          <w:p w:rsidR="00E170EA" w:rsidRPr="00CF082B" w:rsidRDefault="00C33F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C33F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C33F27" w:rsidRPr="00CF082B">
        <w:trPr>
          <w:trHeight w:val="20"/>
        </w:trPr>
        <w:tc>
          <w:tcPr>
            <w:tcW w:w="8948" w:type="dxa"/>
            <w:gridSpan w:val="4"/>
            <w:shd w:val="clear" w:color="auto" w:fill="auto"/>
          </w:tcPr>
          <w:p w:rsidR="00C33F27" w:rsidRPr="00CF082B" w:rsidRDefault="00C33F2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IV.2. Khai thác lộ thiên và những việc làm trên t</w:t>
            </w:r>
            <w:r w:rsidR="005022AB" w:rsidRPr="00CF082B">
              <w:rPr>
                <w:rFonts w:ascii="Times New Roman" w:hAnsi="Times New Roman" w:cs="Times New Roman"/>
                <w:b/>
                <w:sz w:val="26"/>
                <w:szCs w:val="26"/>
              </w:rPr>
              <w:t>ầ</w:t>
            </w:r>
            <w:r w:rsidRPr="00CF082B">
              <w:rPr>
                <w:rFonts w:ascii="Times New Roman" w:hAnsi="Times New Roman" w:cs="Times New Roman"/>
                <w:b/>
                <w:sz w:val="26"/>
                <w:szCs w:val="26"/>
              </w:rPr>
              <w:t>ng</w:t>
            </w: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759" w:type="dxa"/>
            <w:shd w:val="clear" w:color="auto" w:fill="auto"/>
            <w:vAlign w:val="center"/>
          </w:tcPr>
          <w:p w:rsidR="00E170EA" w:rsidRPr="00CF082B" w:rsidRDefault="00E170EA"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Vận hành máy khoan (xông đỏ, BC, xe gầu xoay).</w:t>
            </w:r>
          </w:p>
        </w:tc>
        <w:tc>
          <w:tcPr>
            <w:tcW w:w="3661" w:type="dxa"/>
            <w:shd w:val="clear" w:color="auto" w:fill="auto"/>
          </w:tcPr>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sọ não;</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cách điện</w:t>
            </w:r>
            <w:r w:rsidR="00E170EA" w:rsidRPr="00CF082B">
              <w:rPr>
                <w:rFonts w:ascii="Times New Roman" w:hAnsi="Times New Roman" w:cs="Times New Roman"/>
                <w:sz w:val="26"/>
                <w:szCs w:val="26"/>
                <w:vertAlign w:val="superscript"/>
              </w:rPr>
              <w:t>(1)</w:t>
            </w:r>
            <w:r w:rsidR="00E170EA" w:rsidRPr="00CF082B">
              <w:rPr>
                <w:rFonts w:ascii="Times New Roman" w:hAnsi="Times New Roman" w:cs="Times New Roman"/>
                <w:sz w:val="26"/>
                <w:szCs w:val="26"/>
              </w:rPr>
              <w:t>;</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70EA" w:rsidRPr="00CF082B">
              <w:rPr>
                <w:rFonts w:ascii="Times New Roman" w:hAnsi="Times New Roman" w:cs="Times New Roman"/>
                <w:sz w:val="26"/>
                <w:szCs w:val="26"/>
              </w:rPr>
              <w:t>ng cách điện</w:t>
            </w:r>
            <w:r w:rsidRPr="00CF082B">
              <w:rPr>
                <w:rFonts w:ascii="Times New Roman" w:hAnsi="Times New Roman" w:cs="Times New Roman"/>
                <w:sz w:val="26"/>
                <w:szCs w:val="26"/>
                <w:vertAlign w:val="superscript"/>
              </w:rPr>
              <w:t>(1)</w:t>
            </w:r>
            <w:r w:rsidR="00E170EA" w:rsidRPr="00CF082B">
              <w:rPr>
                <w:rFonts w:ascii="Times New Roman" w:hAnsi="Times New Roman" w:cs="Times New Roman"/>
                <w:sz w:val="26"/>
                <w:szCs w:val="26"/>
              </w:rPr>
              <w:t>;</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5022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022AB" w:rsidRPr="00CF082B">
              <w:rPr>
                <w:rFonts w:ascii="Times New Roman" w:hAnsi="Times New Roman" w:cs="Times New Roman"/>
                <w:sz w:val="26"/>
                <w:szCs w:val="26"/>
                <w:vertAlign w:val="superscript"/>
              </w:rPr>
              <w:t>1)</w:t>
            </w:r>
            <w:r w:rsidR="00C4777C" w:rsidRPr="00CF082B">
              <w:rPr>
                <w:rFonts w:ascii="Times New Roman" w:hAnsi="Times New Roman" w:cs="Times New Roman"/>
                <w:sz w:val="26"/>
                <w:szCs w:val="26"/>
              </w:rPr>
              <w:t xml:space="preserve"> Trang bị theo máy để</w:t>
            </w:r>
            <w:r w:rsidRPr="00CF082B">
              <w:rPr>
                <w:rFonts w:ascii="Times New Roman" w:hAnsi="Times New Roman" w:cs="Times New Roman"/>
                <w:sz w:val="26"/>
                <w:szCs w:val="26"/>
              </w:rPr>
              <w:t xml:space="preserve"> dùng khi cần thiết.</w:t>
            </w: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759" w:type="dxa"/>
            <w:shd w:val="clear" w:color="auto" w:fill="auto"/>
            <w:vAlign w:val="center"/>
          </w:tcPr>
          <w:p w:rsidR="00E170EA" w:rsidRPr="00CF082B" w:rsidRDefault="00C4777C"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Điề</w:t>
            </w:r>
            <w:r w:rsidR="00E170EA"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E170EA" w:rsidRPr="00CF082B">
              <w:rPr>
                <w:rFonts w:ascii="Times New Roman" w:hAnsi="Times New Roman" w:cs="Times New Roman"/>
                <w:sz w:val="26"/>
                <w:szCs w:val="26"/>
              </w:rPr>
              <w:t>n sửa chữa các loại búa khoan.</w:t>
            </w:r>
          </w:p>
        </w:tc>
        <w:tc>
          <w:tcPr>
            <w:tcW w:w="3661" w:type="dxa"/>
            <w:shd w:val="clear" w:color="auto" w:fill="auto"/>
          </w:tcPr>
          <w:p w:rsidR="00E170EA" w:rsidRPr="00CF082B" w:rsidRDefault="00C477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C477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w:t>
            </w:r>
            <w:r w:rsidRPr="00CF082B">
              <w:rPr>
                <w:rFonts w:ascii="Times New Roman" w:hAnsi="Times New Roman" w:cs="Times New Roman"/>
                <w:sz w:val="26"/>
                <w:szCs w:val="26"/>
              </w:rPr>
              <w:t>ọ</w:t>
            </w:r>
            <w:r w:rsidR="00E170EA" w:rsidRPr="00CF082B">
              <w:rPr>
                <w:rFonts w:ascii="Times New Roman" w:hAnsi="Times New Roman" w:cs="Times New Roman"/>
                <w:sz w:val="26"/>
                <w:szCs w:val="26"/>
              </w:rPr>
              <w:t xml:space="preserve"> não;</w:t>
            </w:r>
          </w:p>
          <w:p w:rsidR="00E170EA" w:rsidRPr="00CF082B" w:rsidRDefault="00C477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Đệm vai;</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Đệm bụng;</w:t>
            </w:r>
          </w:p>
          <w:p w:rsidR="00E170EA" w:rsidRPr="00CF082B" w:rsidRDefault="00E170EA"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0F56F1" w:rsidRPr="00CF082B">
              <w:rPr>
                <w:rFonts w:ascii="Times New Roman" w:hAnsi="Times New Roman" w:cs="Times New Roman"/>
                <w:sz w:val="26"/>
                <w:szCs w:val="26"/>
              </w:rPr>
              <w:t xml:space="preserve"> </w:t>
            </w:r>
            <w:r w:rsidRPr="00CF082B">
              <w:rPr>
                <w:rFonts w:ascii="Times New Roman" w:hAnsi="Times New Roman" w:cs="Times New Roman"/>
                <w:sz w:val="26"/>
                <w:szCs w:val="26"/>
              </w:rPr>
              <w:t>Khẩu trang lọc bụi;</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Kính trắng ch</w:t>
            </w:r>
            <w:r w:rsidRPr="00CF082B">
              <w:rPr>
                <w:rFonts w:ascii="Times New Roman" w:hAnsi="Times New Roman" w:cs="Times New Roman"/>
                <w:sz w:val="26"/>
                <w:szCs w:val="26"/>
              </w:rPr>
              <w:t>ố</w:t>
            </w:r>
            <w:r w:rsidR="00E170EA" w:rsidRPr="00CF082B">
              <w:rPr>
                <w:rFonts w:ascii="Times New Roman" w:hAnsi="Times New Roman" w:cs="Times New Roman"/>
                <w:sz w:val="26"/>
                <w:szCs w:val="26"/>
              </w:rPr>
              <w:t>ng bụi hoặc chống ch</w:t>
            </w:r>
            <w:r w:rsidRPr="00CF082B">
              <w:rPr>
                <w:rFonts w:ascii="Times New Roman" w:hAnsi="Times New Roman" w:cs="Times New Roman"/>
                <w:sz w:val="26"/>
                <w:szCs w:val="26"/>
              </w:rPr>
              <w:t>ấ</w:t>
            </w:r>
            <w:r w:rsidR="00E170EA" w:rsidRPr="00CF082B">
              <w:rPr>
                <w:rFonts w:ascii="Times New Roman" w:hAnsi="Times New Roman" w:cs="Times New Roman"/>
                <w:sz w:val="26"/>
                <w:szCs w:val="26"/>
              </w:rPr>
              <w:t>n thương cơ học;</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170EA" w:rsidRPr="00CF082B">
              <w:rPr>
                <w:rFonts w:ascii="Times New Roman" w:hAnsi="Times New Roman" w:cs="Times New Roman"/>
                <w:sz w:val="26"/>
                <w:szCs w:val="26"/>
              </w:rPr>
              <w:t>o mưa;</w:t>
            </w:r>
          </w:p>
          <w:p w:rsidR="00E170EA" w:rsidRPr="00CF082B" w:rsidRDefault="000F56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759" w:type="dxa"/>
            <w:shd w:val="clear" w:color="auto" w:fill="auto"/>
            <w:vAlign w:val="center"/>
          </w:tcPr>
          <w:p w:rsidR="00E170EA" w:rsidRPr="00CF082B" w:rsidRDefault="00E170EA"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Mang mìn và nh</w:t>
            </w:r>
            <w:r w:rsidR="00CF0F8D" w:rsidRPr="00CF082B">
              <w:rPr>
                <w:rFonts w:ascii="Times New Roman" w:hAnsi="Times New Roman" w:cs="Times New Roman"/>
                <w:sz w:val="26"/>
                <w:szCs w:val="26"/>
              </w:rPr>
              <w:t>ồ</w:t>
            </w:r>
            <w:r w:rsidRPr="00CF082B">
              <w:rPr>
                <w:rFonts w:ascii="Times New Roman" w:hAnsi="Times New Roman" w:cs="Times New Roman"/>
                <w:sz w:val="26"/>
                <w:szCs w:val="26"/>
              </w:rPr>
              <w:t>i thu</w:t>
            </w:r>
            <w:r w:rsidR="00CF0F8D" w:rsidRPr="00CF082B">
              <w:rPr>
                <w:rFonts w:ascii="Times New Roman" w:hAnsi="Times New Roman" w:cs="Times New Roman"/>
                <w:sz w:val="26"/>
                <w:szCs w:val="26"/>
              </w:rPr>
              <w:t>ố</w:t>
            </w:r>
            <w:r w:rsidRPr="00CF082B">
              <w:rPr>
                <w:rFonts w:ascii="Times New Roman" w:hAnsi="Times New Roman" w:cs="Times New Roman"/>
                <w:sz w:val="26"/>
                <w:szCs w:val="26"/>
              </w:rPr>
              <w:t>c bắn mìn, nổ mìn (không khoan).</w:t>
            </w:r>
          </w:p>
        </w:tc>
        <w:tc>
          <w:tcPr>
            <w:tcW w:w="3661" w:type="dxa"/>
            <w:shd w:val="clear" w:color="auto" w:fill="auto"/>
          </w:tcPr>
          <w:p w:rsidR="00E170EA" w:rsidRPr="00CF082B" w:rsidRDefault="00CF0F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CF0F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sọ não;</w:t>
            </w:r>
          </w:p>
          <w:p w:rsidR="00E170EA" w:rsidRPr="00CF082B" w:rsidRDefault="00CF0F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Kính chống các vật văng bắn;</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170EA" w:rsidRPr="00CF082B">
              <w:rPr>
                <w:rFonts w:ascii="Times New Roman" w:hAnsi="Times New Roman" w:cs="Times New Roman"/>
                <w:sz w:val="26"/>
                <w:szCs w:val="26"/>
              </w:rPr>
              <w:t>o mưa;</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759" w:type="dxa"/>
            <w:shd w:val="clear" w:color="auto" w:fill="auto"/>
            <w:vAlign w:val="center"/>
          </w:tcPr>
          <w:p w:rsidR="00E170EA" w:rsidRPr="00CF082B" w:rsidRDefault="00D86333"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Lái các loại máy gạt, ủi, cào, đóng cọc, dồn đống;</w:t>
            </w:r>
          </w:p>
          <w:p w:rsidR="00E170EA" w:rsidRPr="00CF082B" w:rsidRDefault="00D86333"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Lái các loại máy xúc chạy bằng dầu (kể cả phụ lái).</w:t>
            </w:r>
          </w:p>
        </w:tc>
        <w:tc>
          <w:tcPr>
            <w:tcW w:w="3661" w:type="dxa"/>
            <w:shd w:val="clear" w:color="auto" w:fill="auto"/>
          </w:tcPr>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sọ não;</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Nịt bụng;</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D86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759" w:type="dxa"/>
            <w:shd w:val="clear" w:color="auto" w:fill="auto"/>
            <w:vAlign w:val="center"/>
          </w:tcPr>
          <w:p w:rsidR="00E170EA" w:rsidRPr="00CF082B" w:rsidRDefault="00E170EA"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Lái máy xúc điện (k</w:t>
            </w:r>
            <w:r w:rsidR="00FE46D7" w:rsidRPr="00CF082B">
              <w:rPr>
                <w:rFonts w:ascii="Times New Roman" w:hAnsi="Times New Roman" w:cs="Times New Roman"/>
                <w:sz w:val="26"/>
                <w:szCs w:val="26"/>
              </w:rPr>
              <w:t>ể</w:t>
            </w:r>
            <w:r w:rsidRPr="00CF082B">
              <w:rPr>
                <w:rFonts w:ascii="Times New Roman" w:hAnsi="Times New Roman" w:cs="Times New Roman"/>
                <w:sz w:val="26"/>
                <w:szCs w:val="26"/>
              </w:rPr>
              <w:t xml:space="preserve"> cả phụ lái)</w:t>
            </w:r>
          </w:p>
        </w:tc>
        <w:tc>
          <w:tcPr>
            <w:tcW w:w="3661" w:type="dxa"/>
            <w:shd w:val="clear" w:color="auto" w:fill="auto"/>
          </w:tcPr>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sọ não;</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cách điện</w:t>
            </w:r>
            <w:r w:rsidR="00E170EA" w:rsidRPr="00CF082B">
              <w:rPr>
                <w:rFonts w:ascii="Times New Roman" w:hAnsi="Times New Roman" w:cs="Times New Roman"/>
                <w:sz w:val="26"/>
                <w:szCs w:val="26"/>
                <w:vertAlign w:val="superscript"/>
              </w:rPr>
              <w:t>(1)</w:t>
            </w:r>
            <w:r w:rsidR="00E170EA" w:rsidRPr="00CF082B">
              <w:rPr>
                <w:rFonts w:ascii="Times New Roman" w:hAnsi="Times New Roman" w:cs="Times New Roman"/>
                <w:sz w:val="26"/>
                <w:szCs w:val="26"/>
              </w:rPr>
              <w:t>;</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70EA" w:rsidRPr="00CF082B">
              <w:rPr>
                <w:rFonts w:ascii="Times New Roman" w:hAnsi="Times New Roman" w:cs="Times New Roman"/>
                <w:sz w:val="26"/>
                <w:szCs w:val="26"/>
              </w:rPr>
              <w:t>ng cách điện</w:t>
            </w:r>
            <w:r w:rsidRPr="00CF082B">
              <w:rPr>
                <w:rFonts w:ascii="Times New Roman" w:hAnsi="Times New Roman" w:cs="Times New Roman"/>
                <w:sz w:val="26"/>
                <w:szCs w:val="26"/>
                <w:vertAlign w:val="superscript"/>
              </w:rPr>
              <w:t>(1)</w:t>
            </w:r>
            <w:r w:rsidR="00E170EA" w:rsidRPr="00CF082B">
              <w:rPr>
                <w:rFonts w:ascii="Times New Roman" w:hAnsi="Times New Roman" w:cs="Times New Roman"/>
                <w:sz w:val="26"/>
                <w:szCs w:val="26"/>
              </w:rPr>
              <w:t>;</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FE46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E46D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theo máy để dùng khi cần thiết.</w:t>
            </w:r>
          </w:p>
        </w:tc>
      </w:tr>
      <w:tr w:rsidR="00FE46D7" w:rsidRPr="00CF082B">
        <w:trPr>
          <w:trHeight w:val="2679"/>
        </w:trPr>
        <w:tc>
          <w:tcPr>
            <w:tcW w:w="682" w:type="dxa"/>
            <w:shd w:val="clear" w:color="auto" w:fill="auto"/>
            <w:vAlign w:val="center"/>
          </w:tcPr>
          <w:p w:rsidR="00FE46D7" w:rsidRPr="00CF082B" w:rsidRDefault="00FE46D7"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759" w:type="dxa"/>
            <w:shd w:val="clear" w:color="auto" w:fill="auto"/>
            <w:vAlign w:val="center"/>
          </w:tcPr>
          <w:p w:rsidR="00FE46D7" w:rsidRPr="00CF082B" w:rsidRDefault="00FE46D7"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Tháo máng, chọc tải, mở máng.</w:t>
            </w:r>
          </w:p>
        </w:tc>
        <w:tc>
          <w:tcPr>
            <w:tcW w:w="3661" w:type="dxa"/>
            <w:shd w:val="clear" w:color="auto" w:fill="auto"/>
            <w:vAlign w:val="center"/>
          </w:tcPr>
          <w:p w:rsidR="00FE46D7" w:rsidRPr="00CF082B" w:rsidRDefault="00FE46D7"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FE46D7" w:rsidRPr="00CF082B" w:rsidRDefault="00FE46D7"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FE46D7"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FE46D7" w:rsidRPr="00CF082B">
              <w:rPr>
                <w:rFonts w:ascii="Times New Roman" w:hAnsi="Times New Roman" w:cs="Times New Roman"/>
                <w:sz w:val="26"/>
                <w:szCs w:val="26"/>
              </w:rPr>
              <w:t>Giầy vải bạt thấp cổ;</w:t>
            </w:r>
          </w:p>
          <w:p w:rsidR="00FE46D7"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FE46D7"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FE46D7" w:rsidRPr="00CF082B">
              <w:rPr>
                <w:rFonts w:ascii="Times New Roman" w:hAnsi="Times New Roman" w:cs="Times New Roman"/>
                <w:sz w:val="26"/>
                <w:szCs w:val="26"/>
              </w:rPr>
              <w:t>u trang lọc bụi;</w:t>
            </w:r>
          </w:p>
          <w:p w:rsidR="00FE46D7"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FE46D7" w:rsidRPr="00CF082B">
              <w:rPr>
                <w:rFonts w:ascii="Times New Roman" w:hAnsi="Times New Roman" w:cs="Times New Roman"/>
                <w:sz w:val="26"/>
                <w:szCs w:val="26"/>
              </w:rPr>
              <w:t>Kính trắng chống bụi hoặc chống chấn thương cơ học;</w:t>
            </w:r>
          </w:p>
          <w:p w:rsidR="00FE46D7"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FE46D7" w:rsidRPr="00CF082B">
              <w:rPr>
                <w:rFonts w:ascii="Times New Roman" w:hAnsi="Times New Roman" w:cs="Times New Roman"/>
                <w:sz w:val="26"/>
                <w:szCs w:val="26"/>
              </w:rPr>
              <w:t>Áo mưa;</w:t>
            </w:r>
          </w:p>
          <w:p w:rsidR="00FE46D7"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FE46D7" w:rsidRPr="00CF082B">
              <w:rPr>
                <w:rFonts w:ascii="Times New Roman" w:hAnsi="Times New Roman" w:cs="Times New Roman"/>
                <w:sz w:val="26"/>
                <w:szCs w:val="26"/>
              </w:rPr>
              <w:t>Xà phòng.</w:t>
            </w:r>
          </w:p>
        </w:tc>
        <w:tc>
          <w:tcPr>
            <w:tcW w:w="1846" w:type="dxa"/>
            <w:shd w:val="clear" w:color="auto" w:fill="auto"/>
          </w:tcPr>
          <w:p w:rsidR="00FE46D7" w:rsidRPr="00CF082B" w:rsidRDefault="00FE46D7"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9B111C">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759" w:type="dxa"/>
            <w:shd w:val="clear" w:color="auto" w:fill="auto"/>
            <w:vAlign w:val="center"/>
          </w:tcPr>
          <w:p w:rsidR="00E170EA"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Khai thác và xây dựng mỏ:</w:t>
            </w:r>
          </w:p>
          <w:p w:rsidR="00E170EA" w:rsidRPr="00CF082B" w:rsidRDefault="00E170EA"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Xúc chuyển, thải đất đá;</w:t>
            </w:r>
          </w:p>
          <w:p w:rsidR="00E170EA" w:rsidRPr="00CF082B" w:rsidRDefault="00E170EA"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Xúc vận chuyển khoáng sản khai thác;</w:t>
            </w:r>
          </w:p>
          <w:p w:rsidR="00E170EA"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Chuyên đổ đầu tầng, xúc lên goòng và đẩy goòng, xúc lên ô tô, lên toa tàu;</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San lấp, thu dọn, dồn đống, vận chuyển ở kho bãi chứa khoáng sản.</w:t>
            </w:r>
          </w:p>
        </w:tc>
        <w:tc>
          <w:tcPr>
            <w:tcW w:w="3661" w:type="dxa"/>
            <w:shd w:val="clear" w:color="auto" w:fill="auto"/>
            <w:vAlign w:val="center"/>
          </w:tcPr>
          <w:p w:rsidR="00E170EA"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016D08"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nón lá chống mưa nắng;</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Khẩu trang lọc bụi;</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8F7D80" w:rsidP="009B111C">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Nữ được trang bị thêm khăn choàng chống bụi, nắng nóng (</w:t>
            </w:r>
            <w:r w:rsidR="00016D08" w:rsidRPr="00CF082B">
              <w:rPr>
                <w:rFonts w:ascii="Times New Roman" w:hAnsi="Times New Roman" w:cs="Times New Roman"/>
                <w:sz w:val="26"/>
                <w:szCs w:val="26"/>
              </w:rPr>
              <w:t>1</w:t>
            </w:r>
            <w:r w:rsidRPr="00CF082B">
              <w:rPr>
                <w:rFonts w:ascii="Times New Roman" w:hAnsi="Times New Roman" w:cs="Times New Roman"/>
                <w:sz w:val="26"/>
                <w:szCs w:val="26"/>
              </w:rPr>
              <w:t xml:space="preserve">,2m </w:t>
            </w:r>
            <w:r w:rsidR="00016D08" w:rsidRPr="00CF082B">
              <w:rPr>
                <w:rFonts w:ascii="Times New Roman" w:hAnsi="Times New Roman" w:cs="Times New Roman"/>
                <w:sz w:val="26"/>
                <w:szCs w:val="26"/>
              </w:rPr>
              <w:t>x</w:t>
            </w:r>
            <w:r w:rsidRPr="00CF082B">
              <w:rPr>
                <w:rFonts w:ascii="Times New Roman" w:hAnsi="Times New Roman" w:cs="Times New Roman"/>
                <w:sz w:val="26"/>
                <w:szCs w:val="26"/>
              </w:rPr>
              <w:t xml:space="preserve"> 0,8m).</w:t>
            </w:r>
          </w:p>
        </w:tc>
      </w:tr>
      <w:tr w:rsidR="00E170EA" w:rsidRPr="00CF082B">
        <w:trPr>
          <w:trHeight w:val="20"/>
        </w:trPr>
        <w:tc>
          <w:tcPr>
            <w:tcW w:w="682"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759" w:type="dxa"/>
            <w:shd w:val="clear" w:color="auto" w:fill="auto"/>
            <w:vAlign w:val="center"/>
          </w:tcPr>
          <w:p w:rsidR="00E170EA" w:rsidRPr="00CF082B" w:rsidRDefault="008F7D80"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Đào hào, đào giế</w:t>
            </w:r>
            <w:r w:rsidR="00E170EA" w:rsidRPr="00CF082B">
              <w:rPr>
                <w:rFonts w:ascii="Times New Roman" w:hAnsi="Times New Roman" w:cs="Times New Roman"/>
                <w:sz w:val="26"/>
                <w:szCs w:val="26"/>
              </w:rPr>
              <w:t>ng (thăm dò và khai thác khoáng sản).</w:t>
            </w:r>
          </w:p>
        </w:tc>
        <w:tc>
          <w:tcPr>
            <w:tcW w:w="3661" w:type="dxa"/>
            <w:shd w:val="clear" w:color="auto" w:fill="auto"/>
          </w:tcPr>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chống chấn thương sọ não;</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70EA" w:rsidRPr="00CF082B">
              <w:rPr>
                <w:rFonts w:ascii="Times New Roman" w:hAnsi="Times New Roman" w:cs="Times New Roman"/>
                <w:sz w:val="26"/>
                <w:szCs w:val="26"/>
              </w:rPr>
              <w:t>ng cao su</w:t>
            </w:r>
            <w:r w:rsidR="00E170E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70EA" w:rsidRPr="00CF082B">
              <w:rPr>
                <w:rFonts w:ascii="Times New Roman" w:hAnsi="Times New Roman" w:cs="Times New Roman"/>
                <w:sz w:val="26"/>
                <w:szCs w:val="26"/>
                <w:vertAlign w:val="superscript"/>
              </w:rPr>
              <w:t>)</w:t>
            </w:r>
            <w:r w:rsidR="00E170EA" w:rsidRPr="00CF082B">
              <w:rPr>
                <w:rFonts w:ascii="Times New Roman" w:hAnsi="Times New Roman" w:cs="Times New Roman"/>
                <w:sz w:val="26"/>
                <w:szCs w:val="26"/>
              </w:rPr>
              <w:t>;</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8F7D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F7D8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E170EA" w:rsidRPr="00CF082B">
        <w:trPr>
          <w:trHeight w:val="20"/>
        </w:trPr>
        <w:tc>
          <w:tcPr>
            <w:tcW w:w="682"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759" w:type="dxa"/>
            <w:shd w:val="clear" w:color="auto" w:fill="auto"/>
            <w:vAlign w:val="center"/>
          </w:tcPr>
          <w:p w:rsidR="00E170EA" w:rsidRPr="00CF082B" w:rsidRDefault="00E170EA"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Lái tàu điện trên t</w:t>
            </w:r>
            <w:r w:rsidR="007A182E" w:rsidRPr="00CF082B">
              <w:rPr>
                <w:rFonts w:ascii="Times New Roman" w:hAnsi="Times New Roman" w:cs="Times New Roman"/>
                <w:sz w:val="26"/>
                <w:szCs w:val="26"/>
              </w:rPr>
              <w:t>ầ</w:t>
            </w:r>
            <w:r w:rsidRPr="00CF082B">
              <w:rPr>
                <w:rFonts w:ascii="Times New Roman" w:hAnsi="Times New Roman" w:cs="Times New Roman"/>
                <w:sz w:val="26"/>
                <w:szCs w:val="26"/>
              </w:rPr>
              <w:t>ng ngoài lò của các mỏ.</w:t>
            </w:r>
          </w:p>
        </w:tc>
        <w:tc>
          <w:tcPr>
            <w:tcW w:w="3661" w:type="dxa"/>
            <w:shd w:val="clear" w:color="auto" w:fill="auto"/>
          </w:tcPr>
          <w:p w:rsidR="007A182E"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E170EA"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7A182E"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759" w:type="dxa"/>
            <w:shd w:val="clear" w:color="auto" w:fill="auto"/>
            <w:vAlign w:val="center"/>
          </w:tcPr>
          <w:p w:rsidR="00E170EA" w:rsidRPr="00CF082B" w:rsidRDefault="007A182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Đánh tín hiệu đ</w:t>
            </w:r>
            <w:r w:rsidRPr="00CF082B">
              <w:rPr>
                <w:rFonts w:ascii="Times New Roman" w:hAnsi="Times New Roman" w:cs="Times New Roman"/>
                <w:sz w:val="26"/>
                <w:szCs w:val="26"/>
              </w:rPr>
              <w:t>ầ</w:t>
            </w:r>
            <w:r w:rsidR="00E170EA" w:rsidRPr="00CF082B">
              <w:rPr>
                <w:rFonts w:ascii="Times New Roman" w:hAnsi="Times New Roman" w:cs="Times New Roman"/>
                <w:sz w:val="26"/>
                <w:szCs w:val="26"/>
              </w:rPr>
              <w:t>u đường (đánh móc);</w:t>
            </w:r>
          </w:p>
          <w:p w:rsidR="00E170EA" w:rsidRPr="00CF082B" w:rsidRDefault="007A182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Điều độ xe ra vào moong và bãi thải.</w:t>
            </w:r>
          </w:p>
        </w:tc>
        <w:tc>
          <w:tcPr>
            <w:tcW w:w="3661" w:type="dxa"/>
            <w:shd w:val="clear" w:color="auto" w:fill="auto"/>
          </w:tcPr>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Quần áo lao động phổ thông;</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Mũ, nón lá chống mưa nắng;</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170EA" w:rsidRPr="00CF082B">
              <w:rPr>
                <w:rFonts w:ascii="Times New Roman" w:hAnsi="Times New Roman" w:cs="Times New Roman"/>
                <w:sz w:val="26"/>
                <w:szCs w:val="26"/>
              </w:rPr>
              <w:t>o mưa;</w:t>
            </w:r>
          </w:p>
          <w:p w:rsidR="00E170EA" w:rsidRPr="00CF082B" w:rsidRDefault="007A18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tcPr>
          <w:p w:rsidR="00E170EA" w:rsidRPr="00CF082B" w:rsidRDefault="00E170EA" w:rsidP="005C0294">
            <w:pPr>
              <w:spacing w:before="120"/>
              <w:rPr>
                <w:rFonts w:ascii="Times New Roman" w:hAnsi="Times New Roman" w:cs="Times New Roman"/>
                <w:sz w:val="26"/>
                <w:szCs w:val="26"/>
              </w:rPr>
            </w:pPr>
          </w:p>
        </w:tc>
      </w:tr>
      <w:tr w:rsidR="00E170EA" w:rsidRPr="00CF082B">
        <w:trPr>
          <w:trHeight w:val="20"/>
        </w:trPr>
        <w:tc>
          <w:tcPr>
            <w:tcW w:w="682"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759" w:type="dxa"/>
            <w:shd w:val="clear" w:color="auto" w:fill="auto"/>
            <w:vAlign w:val="center"/>
          </w:tcPr>
          <w:p w:rsidR="00E170EA" w:rsidRPr="00CF082B" w:rsidRDefault="00E170EA"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Vận hành băng tải, ki</w:t>
            </w:r>
            <w:r w:rsidR="008D0047" w:rsidRPr="00CF082B">
              <w:rPr>
                <w:rFonts w:ascii="Times New Roman" w:hAnsi="Times New Roman" w:cs="Times New Roman"/>
                <w:sz w:val="26"/>
                <w:szCs w:val="26"/>
              </w:rPr>
              <w:t>ể</w:t>
            </w:r>
            <w:r w:rsidRPr="00CF082B">
              <w:rPr>
                <w:rFonts w:ascii="Times New Roman" w:hAnsi="Times New Roman" w:cs="Times New Roman"/>
                <w:sz w:val="26"/>
                <w:szCs w:val="26"/>
              </w:rPr>
              <w:t>m tra loại thải đá và các tạp chất trên băng chuyền, trên toa xe và ở kho bãi chứa.</w:t>
            </w:r>
          </w:p>
        </w:tc>
        <w:tc>
          <w:tcPr>
            <w:tcW w:w="3661" w:type="dxa"/>
            <w:shd w:val="clear" w:color="auto" w:fill="auto"/>
          </w:tcPr>
          <w:p w:rsidR="008D0047"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70E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70EA" w:rsidRPr="00CF082B">
              <w:rPr>
                <w:rFonts w:ascii="Times New Roman" w:hAnsi="Times New Roman" w:cs="Times New Roman"/>
                <w:sz w:val="26"/>
                <w:szCs w:val="26"/>
              </w:rPr>
              <w:t>;</w:t>
            </w:r>
          </w:p>
          <w:p w:rsidR="00E170EA" w:rsidRPr="00CF082B" w:rsidRDefault="00E170EA"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8D0047" w:rsidRPr="00CF082B">
              <w:rPr>
                <w:rFonts w:ascii="Times New Roman" w:hAnsi="Times New Roman" w:cs="Times New Roman"/>
                <w:sz w:val="26"/>
                <w:szCs w:val="26"/>
              </w:rPr>
              <w:t xml:space="preserve"> </w:t>
            </w:r>
            <w:r w:rsidRPr="00CF082B">
              <w:rPr>
                <w:rFonts w:ascii="Times New Roman" w:hAnsi="Times New Roman" w:cs="Times New Roman"/>
                <w:sz w:val="26"/>
                <w:szCs w:val="26"/>
              </w:rPr>
              <w:t>Mũ</w:t>
            </w:r>
            <w:r w:rsidR="008D0047" w:rsidRPr="00CF082B">
              <w:rPr>
                <w:rFonts w:ascii="Times New Roman" w:hAnsi="Times New Roman" w:cs="Times New Roman"/>
                <w:sz w:val="26"/>
                <w:szCs w:val="26"/>
              </w:rPr>
              <w:t xml:space="preserve"> </w:t>
            </w:r>
            <w:r w:rsidRPr="00CF082B">
              <w:rPr>
                <w:rFonts w:ascii="Times New Roman" w:hAnsi="Times New Roman" w:cs="Times New Roman"/>
                <w:sz w:val="26"/>
                <w:szCs w:val="26"/>
              </w:rPr>
              <w:t>vải</w:t>
            </w:r>
            <w:r w:rsidRPr="00CF082B">
              <w:rPr>
                <w:rFonts w:ascii="Times New Roman" w:hAnsi="Times New Roman" w:cs="Times New Roman"/>
                <w:sz w:val="26"/>
                <w:szCs w:val="26"/>
                <w:vertAlign w:val="superscript"/>
              </w:rPr>
              <w:t>(</w:t>
            </w:r>
            <w:r w:rsidR="008D004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cao su;</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Găng tay vải bạt;</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Giầy vải bạt thấp cổ;</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Khẩu trang lọc bụi;</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Khăn choàng chống bụi, nắng, nóng;</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Áo mưa</w:t>
            </w:r>
            <w:r w:rsidR="00E170EA" w:rsidRPr="00CF082B">
              <w:rPr>
                <w:rFonts w:ascii="Times New Roman" w:hAnsi="Times New Roman" w:cs="Times New Roman"/>
                <w:sz w:val="26"/>
                <w:szCs w:val="26"/>
                <w:vertAlign w:val="superscript"/>
              </w:rPr>
              <w:t>(2)</w:t>
            </w:r>
            <w:r w:rsidR="00E170EA" w:rsidRPr="00CF082B">
              <w:rPr>
                <w:rFonts w:ascii="Times New Roman" w:hAnsi="Times New Roman" w:cs="Times New Roman"/>
                <w:sz w:val="26"/>
                <w:szCs w:val="26"/>
              </w:rPr>
              <w:t>;</w:t>
            </w:r>
          </w:p>
          <w:p w:rsidR="00E170EA" w:rsidRPr="00CF082B" w:rsidRDefault="008D00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70EA" w:rsidRPr="00CF082B">
              <w:rPr>
                <w:rFonts w:ascii="Times New Roman" w:hAnsi="Times New Roman" w:cs="Times New Roman"/>
                <w:sz w:val="26"/>
                <w:szCs w:val="26"/>
              </w:rPr>
              <w:t>Xà phòng.</w:t>
            </w:r>
          </w:p>
        </w:tc>
        <w:tc>
          <w:tcPr>
            <w:tcW w:w="1846" w:type="dxa"/>
            <w:shd w:val="clear" w:color="auto" w:fill="auto"/>
            <w:vAlign w:val="center"/>
          </w:tcPr>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8D0047"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Thay b</w:t>
            </w:r>
            <w:r w:rsidR="008D0047" w:rsidRPr="00CF082B">
              <w:rPr>
                <w:rFonts w:ascii="Times New Roman" w:hAnsi="Times New Roman" w:cs="Times New Roman"/>
                <w:sz w:val="26"/>
                <w:szCs w:val="26"/>
              </w:rPr>
              <w:t>ằ</w:t>
            </w:r>
            <w:r w:rsidRPr="00CF082B">
              <w:rPr>
                <w:rFonts w:ascii="Times New Roman" w:hAnsi="Times New Roman" w:cs="Times New Roman"/>
                <w:sz w:val="26"/>
                <w:szCs w:val="26"/>
              </w:rPr>
              <w:t>ng mũ, nón lá chống mưa nắn</w:t>
            </w:r>
            <w:r w:rsidR="008D0047" w:rsidRPr="00CF082B">
              <w:rPr>
                <w:rFonts w:ascii="Times New Roman" w:hAnsi="Times New Roman" w:cs="Times New Roman"/>
                <w:sz w:val="26"/>
                <w:szCs w:val="26"/>
              </w:rPr>
              <w:t>g</w:t>
            </w:r>
            <w:r w:rsidRPr="00CF082B">
              <w:rPr>
                <w:rFonts w:ascii="Times New Roman" w:hAnsi="Times New Roman" w:cs="Times New Roman"/>
                <w:sz w:val="26"/>
                <w:szCs w:val="26"/>
              </w:rPr>
              <w:t xml:space="preserve"> cho người làm việc ngoài trời.</w:t>
            </w:r>
          </w:p>
          <w:p w:rsidR="00E170EA" w:rsidRPr="00CF082B" w:rsidRDefault="00E170E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ngoài trời.</w:t>
            </w:r>
          </w:p>
        </w:tc>
      </w:tr>
      <w:tr w:rsidR="008D0047" w:rsidRPr="00CF082B">
        <w:trPr>
          <w:trHeight w:val="2445"/>
        </w:trPr>
        <w:tc>
          <w:tcPr>
            <w:tcW w:w="682" w:type="dxa"/>
            <w:shd w:val="clear" w:color="auto" w:fill="auto"/>
            <w:vAlign w:val="center"/>
          </w:tcPr>
          <w:p w:rsidR="008D0047" w:rsidRPr="00CF082B" w:rsidRDefault="008D0047"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759" w:type="dxa"/>
            <w:shd w:val="clear" w:color="auto" w:fill="auto"/>
            <w:vAlign w:val="center"/>
          </w:tcPr>
          <w:p w:rsidR="008D0047" w:rsidRPr="00CF082B" w:rsidRDefault="008D0047"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Phục vụ chân trục (móc ngáo, đóng tay kh</w:t>
            </w:r>
            <w:r w:rsidR="00654608" w:rsidRPr="00CF082B">
              <w:rPr>
                <w:rFonts w:ascii="Times New Roman" w:hAnsi="Times New Roman" w:cs="Times New Roman"/>
                <w:sz w:val="26"/>
                <w:szCs w:val="26"/>
              </w:rPr>
              <w:t>óa</w:t>
            </w:r>
            <w:r w:rsidRPr="00CF082B">
              <w:rPr>
                <w:rFonts w:ascii="Times New Roman" w:hAnsi="Times New Roman" w:cs="Times New Roman"/>
                <w:sz w:val="26"/>
                <w:szCs w:val="26"/>
              </w:rPr>
              <w:t>, kéo</w:t>
            </w:r>
            <w:r w:rsidR="00654608" w:rsidRPr="00CF082B">
              <w:rPr>
                <w:rFonts w:ascii="Times New Roman" w:hAnsi="Times New Roman" w:cs="Times New Roman"/>
                <w:sz w:val="26"/>
                <w:szCs w:val="26"/>
              </w:rPr>
              <w:t xml:space="preserve"> </w:t>
            </w:r>
            <w:r w:rsidRPr="00CF082B">
              <w:rPr>
                <w:rFonts w:ascii="Times New Roman" w:hAnsi="Times New Roman" w:cs="Times New Roman"/>
                <w:sz w:val="26"/>
                <w:szCs w:val="26"/>
              </w:rPr>
              <w:t>cáp, chén máy xúc).</w:t>
            </w:r>
          </w:p>
        </w:tc>
        <w:tc>
          <w:tcPr>
            <w:tcW w:w="3661" w:type="dxa"/>
            <w:shd w:val="clear" w:color="auto" w:fill="auto"/>
          </w:tcPr>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Quần áo lao động phổ thông;</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Mũ chống chấn thương sọ não;</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Găng tay vải bạt;</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Giầy vải bạt thấp cổ;</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Khẩu trang lọc bụi;</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Áo mưa;</w:t>
            </w:r>
          </w:p>
          <w:p w:rsidR="008D0047"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D0047" w:rsidRPr="00CF082B">
              <w:rPr>
                <w:rFonts w:ascii="Times New Roman" w:hAnsi="Times New Roman" w:cs="Times New Roman"/>
                <w:sz w:val="26"/>
                <w:szCs w:val="26"/>
              </w:rPr>
              <w:t>Xà phòng.</w:t>
            </w:r>
          </w:p>
        </w:tc>
        <w:tc>
          <w:tcPr>
            <w:tcW w:w="1846" w:type="dxa"/>
            <w:shd w:val="clear" w:color="auto" w:fill="auto"/>
          </w:tcPr>
          <w:p w:rsidR="008D0047" w:rsidRPr="00CF082B" w:rsidRDefault="008D0047" w:rsidP="005C0294">
            <w:pPr>
              <w:spacing w:before="120"/>
              <w:rPr>
                <w:rFonts w:ascii="Times New Roman" w:hAnsi="Times New Roman" w:cs="Times New Roman"/>
                <w:sz w:val="26"/>
                <w:szCs w:val="26"/>
              </w:rPr>
            </w:pP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759" w:type="dxa"/>
            <w:shd w:val="clear" w:color="auto" w:fill="auto"/>
            <w:vAlign w:val="center"/>
          </w:tcPr>
          <w:p w:rsidR="00D809EF" w:rsidRPr="00CF082B" w:rsidRDefault="00654608"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Lấ</w:t>
            </w:r>
            <w:r w:rsidR="00D809EF" w:rsidRPr="00CF082B">
              <w:rPr>
                <w:rFonts w:ascii="Times New Roman" w:hAnsi="Times New Roman" w:cs="Times New Roman"/>
                <w:sz w:val="26"/>
                <w:szCs w:val="26"/>
              </w:rPr>
              <w:t>y m</w:t>
            </w:r>
            <w:r w:rsidRPr="00CF082B">
              <w:rPr>
                <w:rFonts w:ascii="Times New Roman" w:hAnsi="Times New Roman" w:cs="Times New Roman"/>
                <w:sz w:val="26"/>
                <w:szCs w:val="26"/>
              </w:rPr>
              <w:t>ẫ</w:t>
            </w:r>
            <w:r w:rsidR="00D809EF" w:rsidRPr="00CF082B">
              <w:rPr>
                <w:rFonts w:ascii="Times New Roman" w:hAnsi="Times New Roman" w:cs="Times New Roman"/>
                <w:sz w:val="26"/>
                <w:szCs w:val="26"/>
              </w:rPr>
              <w:t>u khoáng sản ở trên tầng.</w:t>
            </w:r>
          </w:p>
        </w:tc>
        <w:tc>
          <w:tcPr>
            <w:tcW w:w="3661" w:type="dxa"/>
            <w:shd w:val="clear" w:color="auto" w:fill="auto"/>
          </w:tcPr>
          <w:p w:rsidR="00D809EF"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nón lá chống mưa nắng;</w:t>
            </w:r>
          </w:p>
          <w:p w:rsidR="00D809EF"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6546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Chu</w:t>
            </w:r>
            <w:r w:rsidR="00654608" w:rsidRPr="00CF082B">
              <w:rPr>
                <w:rFonts w:ascii="Times New Roman" w:hAnsi="Times New Roman" w:cs="Times New Roman"/>
                <w:sz w:val="26"/>
                <w:szCs w:val="26"/>
              </w:rPr>
              <w:t>ẩ</w:t>
            </w:r>
            <w:r w:rsidRPr="00CF082B">
              <w:rPr>
                <w:rFonts w:ascii="Times New Roman" w:hAnsi="Times New Roman" w:cs="Times New Roman"/>
                <w:sz w:val="26"/>
                <w:szCs w:val="26"/>
              </w:rPr>
              <w:t>n bị dụng cụ, nguyên vật liệu để sản xuất, cấp phát dụng cụ, phương tiện cho công nhân sản xuất hàng ngày; mang dụng cụ ra nơi làm việc.</w:t>
            </w:r>
          </w:p>
        </w:tc>
        <w:tc>
          <w:tcPr>
            <w:tcW w:w="3661" w:type="dxa"/>
            <w:shd w:val="clear" w:color="auto" w:fill="auto"/>
          </w:tcPr>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nón lá chống mưa nắng;</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759" w:type="dxa"/>
            <w:shd w:val="clear" w:color="auto" w:fill="auto"/>
            <w:vAlign w:val="center"/>
          </w:tcPr>
          <w:p w:rsidR="00D809EF" w:rsidRPr="00CF082B" w:rsidRDefault="00910E7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Ki</w:t>
            </w:r>
            <w:r w:rsidRPr="00CF082B">
              <w:rPr>
                <w:rFonts w:ascii="Times New Roman" w:hAnsi="Times New Roman" w:cs="Times New Roman"/>
                <w:sz w:val="26"/>
                <w:szCs w:val="26"/>
              </w:rPr>
              <w:t>ể</w:t>
            </w:r>
            <w:r w:rsidR="00D809EF" w:rsidRPr="00CF082B">
              <w:rPr>
                <w:rFonts w:ascii="Times New Roman" w:hAnsi="Times New Roman" w:cs="Times New Roman"/>
                <w:sz w:val="26"/>
                <w:szCs w:val="26"/>
              </w:rPr>
              <w:t>m tu và sửa chữa xe máy ở hiện trường khai thác mỏ lộ thiên;</w:t>
            </w:r>
          </w:p>
          <w:p w:rsidR="00D809EF" w:rsidRPr="00CF082B" w:rsidRDefault="00910E7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Lắp đặt, tháo dỡ, di chuyển máy, thiết bị ở hiện trường khai thác và xây dựng mỏ lộ thiên.</w:t>
            </w:r>
          </w:p>
        </w:tc>
        <w:tc>
          <w:tcPr>
            <w:tcW w:w="3661" w:type="dxa"/>
            <w:shd w:val="clear" w:color="auto" w:fill="auto"/>
          </w:tcPr>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vải bạt;</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chống chấn thương sọ não;</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910E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910E7E" w:rsidRPr="00CF082B">
        <w:trPr>
          <w:trHeight w:val="20"/>
        </w:trPr>
        <w:tc>
          <w:tcPr>
            <w:tcW w:w="8948" w:type="dxa"/>
            <w:gridSpan w:val="4"/>
            <w:shd w:val="clear" w:color="auto" w:fill="auto"/>
          </w:tcPr>
          <w:p w:rsidR="00910E7E" w:rsidRPr="00CF082B" w:rsidRDefault="00910E7E"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IV.3. Nghiền - Sàng - Tuyển</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Đập, sàng chọn đá, quặng</w:t>
            </w:r>
            <w:r w:rsidR="00BB0C89" w:rsidRPr="00CF082B">
              <w:rPr>
                <w:rFonts w:ascii="Times New Roman" w:hAnsi="Times New Roman" w:cs="Times New Roman"/>
                <w:sz w:val="26"/>
                <w:szCs w:val="26"/>
              </w:rPr>
              <w:t>, than (làm thủ công) ở nhà sàn</w:t>
            </w:r>
            <w:r w:rsidRPr="00CF082B">
              <w:rPr>
                <w:rFonts w:ascii="Times New Roman" w:hAnsi="Times New Roman" w:cs="Times New Roman"/>
                <w:sz w:val="26"/>
                <w:szCs w:val="26"/>
              </w:rPr>
              <w:t xml:space="preserve"> và các kho bãi chứa mở máng, kéo trang.</w:t>
            </w:r>
          </w:p>
        </w:tc>
        <w:tc>
          <w:tcPr>
            <w:tcW w:w="3661" w:type="dxa"/>
            <w:shd w:val="clear" w:color="auto" w:fill="auto"/>
          </w:tcPr>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r w:rsidR="00D809EF" w:rsidRPr="00CF082B">
              <w:rPr>
                <w:rFonts w:ascii="Times New Roman" w:hAnsi="Times New Roman" w:cs="Times New Roman"/>
                <w:sz w:val="26"/>
                <w:szCs w:val="26"/>
                <w:vertAlign w:val="superscript"/>
              </w:rPr>
              <w:t>(1)</w:t>
            </w:r>
            <w:r w:rsidR="00D809EF" w:rsidRPr="00CF082B">
              <w:rPr>
                <w:rFonts w:ascii="Times New Roman" w:hAnsi="Times New Roman" w:cs="Times New Roman"/>
                <w:sz w:val="26"/>
                <w:szCs w:val="26"/>
              </w:rPr>
              <w:t>;</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Khăn choàng ch</w:t>
            </w:r>
            <w:r w:rsidR="00070487" w:rsidRPr="00CF082B">
              <w:rPr>
                <w:rFonts w:ascii="Times New Roman" w:hAnsi="Times New Roman" w:cs="Times New Roman"/>
                <w:sz w:val="26"/>
                <w:szCs w:val="26"/>
              </w:rPr>
              <w:t>ố</w:t>
            </w:r>
            <w:r w:rsidR="00D809EF" w:rsidRPr="00CF082B">
              <w:rPr>
                <w:rFonts w:ascii="Times New Roman" w:hAnsi="Times New Roman" w:cs="Times New Roman"/>
                <w:sz w:val="26"/>
                <w:szCs w:val="26"/>
              </w:rPr>
              <w:t>ng bụi, nóng, nắng (</w:t>
            </w:r>
            <w:r w:rsidRPr="00CF082B">
              <w:rPr>
                <w:rFonts w:ascii="Times New Roman" w:hAnsi="Times New Roman" w:cs="Times New Roman"/>
                <w:sz w:val="26"/>
                <w:szCs w:val="26"/>
              </w:rPr>
              <w:t>1</w:t>
            </w:r>
            <w:r w:rsidR="00D809EF" w:rsidRPr="00CF082B">
              <w:rPr>
                <w:rFonts w:ascii="Times New Roman" w:hAnsi="Times New Roman" w:cs="Times New Roman"/>
                <w:sz w:val="26"/>
                <w:szCs w:val="26"/>
              </w:rPr>
              <w:t xml:space="preserve">,2m </w:t>
            </w:r>
            <w:r w:rsidRPr="00CF082B">
              <w:rPr>
                <w:rFonts w:ascii="Times New Roman" w:hAnsi="Times New Roman" w:cs="Times New Roman"/>
                <w:sz w:val="26"/>
                <w:szCs w:val="26"/>
              </w:rPr>
              <w:t>x</w:t>
            </w:r>
            <w:r w:rsidR="00D809EF" w:rsidRPr="00CF082B">
              <w:rPr>
                <w:rFonts w:ascii="Times New Roman" w:hAnsi="Times New Roman" w:cs="Times New Roman"/>
                <w:sz w:val="26"/>
                <w:szCs w:val="26"/>
              </w:rPr>
              <w:t xml:space="preserve"> 0,8m)</w:t>
            </w:r>
            <w:r w:rsidR="00D809EF" w:rsidRPr="00CF082B">
              <w:rPr>
                <w:rFonts w:ascii="Times New Roman" w:hAnsi="Times New Roman" w:cs="Times New Roman"/>
                <w:sz w:val="26"/>
                <w:szCs w:val="26"/>
                <w:vertAlign w:val="superscript"/>
              </w:rPr>
              <w:t>(1)</w:t>
            </w:r>
            <w:r w:rsidR="00D809EF" w:rsidRPr="00CF082B">
              <w:rPr>
                <w:rFonts w:ascii="Times New Roman" w:hAnsi="Times New Roman" w:cs="Times New Roman"/>
                <w:sz w:val="26"/>
                <w:szCs w:val="26"/>
              </w:rPr>
              <w:t>;</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Khẩu trang lọc bụi;</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D809EF" w:rsidRPr="00CF082B">
              <w:rPr>
                <w:rFonts w:ascii="Times New Roman" w:hAnsi="Times New Roman" w:cs="Times New Roman"/>
                <w:sz w:val="26"/>
                <w:szCs w:val="26"/>
              </w:rPr>
              <w:t>o mưa;</w:t>
            </w:r>
          </w:p>
          <w:p w:rsidR="00D809EF" w:rsidRPr="00CF082B" w:rsidRDefault="00DD637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thay bằng mũ, nón lá chống mưa n</w:t>
            </w:r>
            <w:r w:rsidR="00DD6371" w:rsidRPr="00CF082B">
              <w:rPr>
                <w:rFonts w:ascii="Times New Roman" w:hAnsi="Times New Roman" w:cs="Times New Roman"/>
                <w:sz w:val="26"/>
                <w:szCs w:val="26"/>
              </w:rPr>
              <w:t>ắ</w:t>
            </w:r>
            <w:r w:rsidRPr="00CF082B">
              <w:rPr>
                <w:rFonts w:ascii="Times New Roman" w:hAnsi="Times New Roman" w:cs="Times New Roman"/>
                <w:sz w:val="26"/>
                <w:szCs w:val="26"/>
              </w:rPr>
              <w:t>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759" w:type="dxa"/>
            <w:shd w:val="clear" w:color="auto" w:fill="auto"/>
            <w:vAlign w:val="center"/>
          </w:tcPr>
          <w:p w:rsidR="00D809EF" w:rsidRPr="00CF082B" w:rsidRDefault="00DD6371"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Vận hành máy sàng rung:</w:t>
            </w:r>
          </w:p>
          <w:p w:rsidR="00D809EF" w:rsidRPr="00CF082B" w:rsidRDefault="00DD6371"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Vận hành máy đập, máy kẹp, máy nghiền khoáng sản;</w:t>
            </w:r>
          </w:p>
          <w:p w:rsidR="00D809EF" w:rsidRPr="00CF082B" w:rsidRDefault="00DD6371"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Vận hành máy lọc, máy phân ly khoáng sản (than, quặng).</w:t>
            </w:r>
          </w:p>
        </w:tc>
        <w:tc>
          <w:tcPr>
            <w:tcW w:w="3661" w:type="dxa"/>
            <w:shd w:val="clear" w:color="auto" w:fill="auto"/>
          </w:tcPr>
          <w:p w:rsidR="00E36BFE"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D809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E36BFE" w:rsidRPr="00CF082B">
              <w:rPr>
                <w:rFonts w:ascii="Times New Roman" w:hAnsi="Times New Roman" w:cs="Times New Roman"/>
                <w:sz w:val="26"/>
                <w:szCs w:val="26"/>
              </w:rPr>
              <w:t xml:space="preserve"> </w:t>
            </w:r>
            <w:r w:rsidRPr="00CF082B">
              <w:rPr>
                <w:rFonts w:ascii="Times New Roman" w:hAnsi="Times New Roman" w:cs="Times New Roman"/>
                <w:sz w:val="26"/>
                <w:szCs w:val="26"/>
              </w:rPr>
              <w:t>Mũ</w:t>
            </w:r>
            <w:r w:rsidR="00E36BFE" w:rsidRPr="00CF082B">
              <w:rPr>
                <w:rFonts w:ascii="Times New Roman" w:hAnsi="Times New Roman" w:cs="Times New Roman"/>
                <w:sz w:val="26"/>
                <w:szCs w:val="26"/>
              </w:rPr>
              <w:t xml:space="preserve"> </w:t>
            </w:r>
            <w:r w:rsidRPr="00CF082B">
              <w:rPr>
                <w:rFonts w:ascii="Times New Roman" w:hAnsi="Times New Roman" w:cs="Times New Roman"/>
                <w:sz w:val="26"/>
                <w:szCs w:val="26"/>
              </w:rPr>
              <w:t>vải</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Khẩu trang lọc bụi;</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Kính trắng chống bụi hoặc chống chấn thương cơ học;</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36BF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Thay bằng mũ. nón lá chống mưa nắng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759" w:type="dxa"/>
            <w:shd w:val="clear" w:color="auto" w:fill="auto"/>
            <w:vAlign w:val="center"/>
          </w:tcPr>
          <w:p w:rsidR="00D809EF" w:rsidRPr="00CF082B" w:rsidRDefault="00E36BF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Vận hành máy rửa quặng (dùng nước để rửa);</w:t>
            </w:r>
          </w:p>
          <w:p w:rsidR="00D809EF" w:rsidRPr="00CF082B" w:rsidRDefault="00E36BF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Vận hành máy súng nước, máy bơm nước;</w:t>
            </w:r>
          </w:p>
          <w:p w:rsidR="00D809EF" w:rsidRPr="00CF082B" w:rsidRDefault="00E36BFE"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Đãi khoáng sản, xúc</w:t>
            </w:r>
            <w:r w:rsidR="00311C76" w:rsidRPr="00CF082B">
              <w:rPr>
                <w:rFonts w:ascii="Times New Roman" w:hAnsi="Times New Roman" w:cs="Times New Roman"/>
                <w:sz w:val="26"/>
                <w:szCs w:val="26"/>
              </w:rPr>
              <w:t xml:space="preserve"> dọn ở máy rửa.</w:t>
            </w:r>
          </w:p>
        </w:tc>
        <w:tc>
          <w:tcPr>
            <w:tcW w:w="3661" w:type="dxa"/>
            <w:shd w:val="clear" w:color="auto" w:fill="auto"/>
          </w:tcPr>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w:t>
            </w:r>
            <w:r w:rsidR="00D809EF" w:rsidRPr="00CF082B">
              <w:rPr>
                <w:rFonts w:ascii="Times New Roman" w:hAnsi="Times New Roman" w:cs="Times New Roman"/>
                <w:sz w:val="26"/>
                <w:szCs w:val="26"/>
              </w:rPr>
              <w:t xml:space="preserve"> thông;</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r w:rsidR="00D809EF" w:rsidRPr="00CF082B">
              <w:rPr>
                <w:rFonts w:ascii="Times New Roman" w:hAnsi="Times New Roman" w:cs="Times New Roman"/>
                <w:sz w:val="26"/>
                <w:szCs w:val="26"/>
                <w:vertAlign w:val="superscript"/>
              </w:rPr>
              <w:t>(1)</w:t>
            </w:r>
            <w:r w:rsidR="00D809EF" w:rsidRPr="00CF082B">
              <w:rPr>
                <w:rFonts w:ascii="Times New Roman" w:hAnsi="Times New Roman" w:cs="Times New Roman"/>
                <w:sz w:val="26"/>
                <w:szCs w:val="26"/>
              </w:rPr>
              <w:t>;</w:t>
            </w:r>
          </w:p>
          <w:p w:rsidR="00D809EF" w:rsidRPr="00CF082B" w:rsidRDefault="00E36B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311C7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809EF" w:rsidRPr="00CF082B">
              <w:rPr>
                <w:rFonts w:ascii="Times New Roman" w:hAnsi="Times New Roman" w:cs="Times New Roman"/>
                <w:sz w:val="26"/>
                <w:szCs w:val="26"/>
              </w:rPr>
              <w:t>ng cao su;</w:t>
            </w:r>
          </w:p>
          <w:p w:rsidR="00D809EF" w:rsidRPr="00CF082B" w:rsidRDefault="00311C7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Yếm hoặc tạp dề chống ướt bẩn;</w:t>
            </w:r>
          </w:p>
          <w:p w:rsidR="00D809EF" w:rsidRPr="00CF082B" w:rsidRDefault="00311C7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311C76" w:rsidRPr="00CF082B" w:rsidRDefault="00311C7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46"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Thay b</w:t>
            </w:r>
            <w:r w:rsidR="00311C76" w:rsidRPr="00CF082B">
              <w:rPr>
                <w:rFonts w:ascii="Times New Roman" w:hAnsi="Times New Roman" w:cs="Times New Roman"/>
                <w:sz w:val="26"/>
                <w:szCs w:val="26"/>
              </w:rPr>
              <w:t>ằ</w:t>
            </w:r>
            <w:r w:rsidRPr="00CF082B">
              <w:rPr>
                <w:rFonts w:ascii="Times New Roman" w:hAnsi="Times New Roman" w:cs="Times New Roman"/>
                <w:sz w:val="26"/>
                <w:szCs w:val="26"/>
              </w:rPr>
              <w:t>ng mũ, nón lá chống mưa n</w:t>
            </w:r>
            <w:r w:rsidR="00311C76" w:rsidRPr="00CF082B">
              <w:rPr>
                <w:rFonts w:ascii="Times New Roman" w:hAnsi="Times New Roman" w:cs="Times New Roman"/>
                <w:sz w:val="26"/>
                <w:szCs w:val="26"/>
              </w:rPr>
              <w:t>ắ</w:t>
            </w:r>
            <w:r w:rsidRPr="00CF082B">
              <w:rPr>
                <w:rFonts w:ascii="Times New Roman" w:hAnsi="Times New Roman" w:cs="Times New Roman"/>
                <w:sz w:val="26"/>
                <w:szCs w:val="26"/>
              </w:rPr>
              <w:t>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759"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Đãi khoáng sản thủ công.</w:t>
            </w:r>
          </w:p>
        </w:tc>
        <w:tc>
          <w:tcPr>
            <w:tcW w:w="3661" w:type="dxa"/>
            <w:shd w:val="clear" w:color="auto" w:fill="auto"/>
          </w:tcPr>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cao su;</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809EF" w:rsidRPr="00CF082B">
              <w:rPr>
                <w:rFonts w:ascii="Times New Roman" w:hAnsi="Times New Roman" w:cs="Times New Roman"/>
                <w:sz w:val="26"/>
                <w:szCs w:val="26"/>
              </w:rPr>
              <w:t>ng cao su;</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Y</w:t>
            </w:r>
            <w:r w:rsidRPr="00CF082B">
              <w:rPr>
                <w:rFonts w:ascii="Times New Roman" w:hAnsi="Times New Roman" w:cs="Times New Roman"/>
                <w:sz w:val="26"/>
                <w:szCs w:val="26"/>
              </w:rPr>
              <w:t>ế</w:t>
            </w:r>
            <w:r w:rsidR="00D809EF" w:rsidRPr="00CF082B">
              <w:rPr>
                <w:rFonts w:ascii="Times New Roman" w:hAnsi="Times New Roman" w:cs="Times New Roman"/>
                <w:sz w:val="26"/>
                <w:szCs w:val="26"/>
              </w:rPr>
              <w:t>m hoặc tạp dề chống ướt b</w:t>
            </w:r>
            <w:r w:rsidRPr="00CF082B">
              <w:rPr>
                <w:rFonts w:ascii="Times New Roman" w:hAnsi="Times New Roman" w:cs="Times New Roman"/>
                <w:sz w:val="26"/>
                <w:szCs w:val="26"/>
              </w:rPr>
              <w:t>ẩ</w:t>
            </w:r>
            <w:r w:rsidR="00D809EF" w:rsidRPr="00CF082B">
              <w:rPr>
                <w:rFonts w:ascii="Times New Roman" w:hAnsi="Times New Roman" w:cs="Times New Roman"/>
                <w:sz w:val="26"/>
                <w:szCs w:val="26"/>
              </w:rPr>
              <w:t>n;</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Lên thung nhà sàng.</w:t>
            </w:r>
          </w:p>
        </w:tc>
        <w:tc>
          <w:tcPr>
            <w:tcW w:w="3661" w:type="dxa"/>
            <w:shd w:val="clear" w:color="auto" w:fill="auto"/>
          </w:tcPr>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Khẩu trang lọc bụi;</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7D31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7D315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Thay bằng mũ, nón lá chống mưa nắng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Phân loại quặng b</w:t>
            </w:r>
            <w:r w:rsidR="00E576AD" w:rsidRPr="00CF082B">
              <w:rPr>
                <w:rFonts w:ascii="Times New Roman" w:hAnsi="Times New Roman" w:cs="Times New Roman"/>
                <w:sz w:val="26"/>
                <w:szCs w:val="26"/>
              </w:rPr>
              <w:t>ằ</w:t>
            </w:r>
            <w:r w:rsidRPr="00CF082B">
              <w:rPr>
                <w:rFonts w:ascii="Times New Roman" w:hAnsi="Times New Roman" w:cs="Times New Roman"/>
                <w:sz w:val="26"/>
                <w:szCs w:val="26"/>
              </w:rPr>
              <w:t>ng nam châm.</w:t>
            </w:r>
          </w:p>
        </w:tc>
        <w:tc>
          <w:tcPr>
            <w:tcW w:w="3661" w:type="dxa"/>
            <w:shd w:val="clear" w:color="auto" w:fill="auto"/>
          </w:tcPr>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Khẩu trang lọc bụi;</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Kính trắng chống bụi hoặc chống chấn thương cơ học;</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759" w:type="dxa"/>
            <w:shd w:val="clear" w:color="auto" w:fill="auto"/>
            <w:vAlign w:val="center"/>
          </w:tcPr>
          <w:p w:rsidR="00D809EF" w:rsidRPr="00CF082B" w:rsidRDefault="00E576AD"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Kéo tời, chèn tời, chèn xe, đóng chốt, tháo va gông;</w:t>
            </w:r>
          </w:p>
          <w:p w:rsidR="00D809EF" w:rsidRPr="00CF082B" w:rsidRDefault="00E576AD"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Đẩy xe, bắn xe.</w:t>
            </w:r>
          </w:p>
        </w:tc>
        <w:tc>
          <w:tcPr>
            <w:tcW w:w="3661" w:type="dxa"/>
            <w:shd w:val="clear" w:color="auto" w:fill="auto"/>
          </w:tcPr>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r w:rsidR="00D809EF" w:rsidRPr="00CF082B">
              <w:rPr>
                <w:rFonts w:ascii="Times New Roman" w:hAnsi="Times New Roman" w:cs="Times New Roman"/>
                <w:sz w:val="26"/>
                <w:szCs w:val="26"/>
                <w:vertAlign w:val="superscript"/>
              </w:rPr>
              <w:t>(1)</w:t>
            </w:r>
            <w:r w:rsidR="00D809EF" w:rsidRPr="00CF082B">
              <w:rPr>
                <w:rFonts w:ascii="Times New Roman" w:hAnsi="Times New Roman" w:cs="Times New Roman"/>
                <w:sz w:val="26"/>
                <w:szCs w:val="26"/>
              </w:rPr>
              <w:t>;</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E576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1265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1265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vAlign w:val="center"/>
          </w:tcPr>
          <w:p w:rsidR="00D809EF" w:rsidRPr="00CF082B" w:rsidRDefault="001265B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809E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D809EF" w:rsidRPr="00CF082B">
              <w:rPr>
                <w:rFonts w:ascii="Times New Roman" w:hAnsi="Times New Roman" w:cs="Times New Roman"/>
                <w:sz w:val="26"/>
                <w:szCs w:val="26"/>
              </w:rPr>
              <w:t xml:space="preserve"> Thay b</w:t>
            </w:r>
            <w:r w:rsidRPr="00CF082B">
              <w:rPr>
                <w:rFonts w:ascii="Times New Roman" w:hAnsi="Times New Roman" w:cs="Times New Roman"/>
                <w:sz w:val="26"/>
                <w:szCs w:val="26"/>
              </w:rPr>
              <w:t>ằ</w:t>
            </w:r>
            <w:r w:rsidR="00D809EF" w:rsidRPr="00CF082B">
              <w:rPr>
                <w:rFonts w:ascii="Times New Roman" w:hAnsi="Times New Roman" w:cs="Times New Roman"/>
                <w:sz w:val="26"/>
                <w:szCs w:val="26"/>
              </w:rPr>
              <w:t>ng mũ, nón lá chống mưa nắng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Đóng cửa, quét ô gọi xe ở nhà sàng cân khoáng sản hoặc bến bãi chứa.</w:t>
            </w:r>
          </w:p>
        </w:tc>
        <w:tc>
          <w:tcPr>
            <w:tcW w:w="3661" w:type="dxa"/>
            <w:shd w:val="clear" w:color="auto" w:fill="auto"/>
          </w:tcPr>
          <w:p w:rsidR="00D809EF" w:rsidRPr="00CF082B" w:rsidRDefault="001923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1923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vải</w:t>
            </w:r>
            <w:r w:rsidR="00D809EF" w:rsidRPr="00CF082B">
              <w:rPr>
                <w:rFonts w:ascii="Times New Roman" w:hAnsi="Times New Roman" w:cs="Times New Roman"/>
                <w:sz w:val="26"/>
                <w:szCs w:val="26"/>
                <w:vertAlign w:val="superscript"/>
              </w:rPr>
              <w:t>(1)</w:t>
            </w:r>
            <w:r w:rsidR="00D809EF" w:rsidRPr="00CF082B">
              <w:rPr>
                <w:rFonts w:ascii="Times New Roman" w:hAnsi="Times New Roman" w:cs="Times New Roman"/>
                <w:sz w:val="26"/>
                <w:szCs w:val="26"/>
              </w:rPr>
              <w:t>;</w:t>
            </w:r>
          </w:p>
          <w:p w:rsidR="00D809EF" w:rsidRPr="00CF082B" w:rsidRDefault="001923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1923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Giầy vải bạt thấp cổ;</w:t>
            </w:r>
          </w:p>
          <w:p w:rsidR="00D809EF" w:rsidRPr="00CF082B" w:rsidRDefault="001923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Khẩu trang lọc bụi;</w:t>
            </w:r>
          </w:p>
          <w:p w:rsidR="00D809EF" w:rsidRPr="00CF082B" w:rsidRDefault="00884B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884B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84B8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Thay b</w:t>
            </w:r>
            <w:r w:rsidR="00884B8C" w:rsidRPr="00CF082B">
              <w:rPr>
                <w:rFonts w:ascii="Times New Roman" w:hAnsi="Times New Roman" w:cs="Times New Roman"/>
                <w:sz w:val="26"/>
                <w:szCs w:val="26"/>
              </w:rPr>
              <w:t>ằ</w:t>
            </w:r>
            <w:r w:rsidRPr="00CF082B">
              <w:rPr>
                <w:rFonts w:ascii="Times New Roman" w:hAnsi="Times New Roman" w:cs="Times New Roman"/>
                <w:sz w:val="26"/>
                <w:szCs w:val="26"/>
              </w:rPr>
              <w:t>ng mũ, nón lá chống mưa n</w:t>
            </w:r>
            <w:r w:rsidR="00884B8C" w:rsidRPr="00CF082B">
              <w:rPr>
                <w:rFonts w:ascii="Times New Roman" w:hAnsi="Times New Roman" w:cs="Times New Roman"/>
                <w:sz w:val="26"/>
                <w:szCs w:val="26"/>
              </w:rPr>
              <w:t>ắ</w:t>
            </w:r>
            <w:r w:rsidRPr="00CF082B">
              <w:rPr>
                <w:rFonts w:ascii="Times New Roman" w:hAnsi="Times New Roman" w:cs="Times New Roman"/>
                <w:sz w:val="26"/>
                <w:szCs w:val="26"/>
              </w:rPr>
              <w:t>ng cho người làm việc ngoài trời.</w:t>
            </w:r>
          </w:p>
        </w:tc>
      </w:tr>
      <w:tr w:rsidR="00D809EF" w:rsidRPr="00CF082B">
        <w:trPr>
          <w:trHeight w:val="20"/>
        </w:trPr>
        <w:tc>
          <w:tcPr>
            <w:tcW w:w="682" w:type="dxa"/>
            <w:shd w:val="clear" w:color="auto" w:fill="auto"/>
            <w:vAlign w:val="center"/>
          </w:tcPr>
          <w:p w:rsidR="00D809EF" w:rsidRPr="00CF082B" w:rsidRDefault="00D809EF"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759" w:type="dxa"/>
            <w:shd w:val="clear" w:color="auto" w:fill="auto"/>
            <w:vAlign w:val="center"/>
          </w:tcPr>
          <w:p w:rsidR="00D809EF" w:rsidRPr="00CF082B" w:rsidRDefault="00D809EF"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Chọn h</w:t>
            </w:r>
            <w:r w:rsidR="00884B8C" w:rsidRPr="00CF082B">
              <w:rPr>
                <w:rFonts w:ascii="Times New Roman" w:hAnsi="Times New Roman" w:cs="Times New Roman"/>
                <w:sz w:val="26"/>
                <w:szCs w:val="26"/>
              </w:rPr>
              <w:t>ố</w:t>
            </w:r>
            <w:r w:rsidRPr="00CF082B">
              <w:rPr>
                <w:rFonts w:ascii="Times New Roman" w:hAnsi="Times New Roman" w:cs="Times New Roman"/>
                <w:sz w:val="26"/>
                <w:szCs w:val="26"/>
              </w:rPr>
              <w:t xml:space="preserve"> bùn, mở van bùn và dọn hầm quang lật.</w:t>
            </w:r>
          </w:p>
        </w:tc>
        <w:tc>
          <w:tcPr>
            <w:tcW w:w="3661" w:type="dxa"/>
            <w:shd w:val="clear" w:color="auto" w:fill="auto"/>
          </w:tcPr>
          <w:p w:rsidR="00D809EF" w:rsidRPr="00CF082B" w:rsidRDefault="00884B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809E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809EF" w:rsidRPr="00CF082B">
              <w:rPr>
                <w:rFonts w:ascii="Times New Roman" w:hAnsi="Times New Roman" w:cs="Times New Roman"/>
                <w:sz w:val="26"/>
                <w:szCs w:val="26"/>
              </w:rPr>
              <w:t>;</w:t>
            </w:r>
          </w:p>
          <w:p w:rsidR="00D809EF" w:rsidRPr="00CF082B" w:rsidRDefault="00884B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Mũ hoặc nón chống mưa nắn</w:t>
            </w:r>
            <w:r w:rsidRPr="00CF082B">
              <w:rPr>
                <w:rFonts w:ascii="Times New Roman" w:hAnsi="Times New Roman" w:cs="Times New Roman"/>
                <w:sz w:val="26"/>
                <w:szCs w:val="26"/>
              </w:rPr>
              <w:t>g</w:t>
            </w:r>
            <w:r w:rsidR="00D809EF" w:rsidRPr="00CF082B">
              <w:rPr>
                <w:rFonts w:ascii="Times New Roman" w:hAnsi="Times New Roman" w:cs="Times New Roman"/>
                <w:sz w:val="26"/>
                <w:szCs w:val="26"/>
              </w:rPr>
              <w:t>;</w:t>
            </w:r>
          </w:p>
          <w:p w:rsidR="00D809EF" w:rsidRPr="00CF082B" w:rsidRDefault="00884B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vải bạt;</w:t>
            </w:r>
          </w:p>
          <w:p w:rsidR="00D809EF" w:rsidRPr="00CF082B" w:rsidRDefault="008E65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Găng tay cao su;</w:t>
            </w:r>
          </w:p>
          <w:p w:rsidR="00D809EF" w:rsidRPr="00CF082B" w:rsidRDefault="008E65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809EF" w:rsidRPr="00CF082B">
              <w:rPr>
                <w:rFonts w:ascii="Times New Roman" w:hAnsi="Times New Roman" w:cs="Times New Roman"/>
                <w:sz w:val="26"/>
                <w:szCs w:val="26"/>
              </w:rPr>
              <w:t>ng cao su;</w:t>
            </w:r>
          </w:p>
          <w:p w:rsidR="00D809EF" w:rsidRPr="00CF082B" w:rsidRDefault="008E65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Áo mưa;</w:t>
            </w:r>
          </w:p>
          <w:p w:rsidR="00D809EF" w:rsidRPr="00CF082B" w:rsidRDefault="008E65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809EF" w:rsidRPr="00CF082B">
              <w:rPr>
                <w:rFonts w:ascii="Times New Roman" w:hAnsi="Times New Roman" w:cs="Times New Roman"/>
                <w:sz w:val="26"/>
                <w:szCs w:val="26"/>
              </w:rPr>
              <w:t>Xà phòng.</w:t>
            </w:r>
          </w:p>
        </w:tc>
        <w:tc>
          <w:tcPr>
            <w:tcW w:w="1846" w:type="dxa"/>
            <w:shd w:val="clear" w:color="auto" w:fill="auto"/>
          </w:tcPr>
          <w:p w:rsidR="00D809EF" w:rsidRPr="00CF082B" w:rsidRDefault="00D809EF" w:rsidP="005C0294">
            <w:pPr>
              <w:spacing w:before="120"/>
              <w:rPr>
                <w:rFonts w:ascii="Times New Roman" w:hAnsi="Times New Roman" w:cs="Times New Roman"/>
                <w:sz w:val="26"/>
                <w:szCs w:val="26"/>
              </w:rPr>
            </w:pPr>
          </w:p>
        </w:tc>
      </w:tr>
      <w:tr w:rsidR="00E25396" w:rsidRPr="00CF082B">
        <w:trPr>
          <w:trHeight w:val="1744"/>
        </w:trPr>
        <w:tc>
          <w:tcPr>
            <w:tcW w:w="682" w:type="dxa"/>
            <w:vMerge w:val="restart"/>
            <w:shd w:val="clear" w:color="auto" w:fill="auto"/>
            <w:vAlign w:val="center"/>
          </w:tcPr>
          <w:p w:rsidR="00E25396" w:rsidRPr="00CF082B" w:rsidRDefault="00E25396"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759" w:type="dxa"/>
            <w:vMerge w:val="restart"/>
            <w:shd w:val="clear" w:color="auto" w:fill="auto"/>
            <w:vAlign w:val="center"/>
          </w:tcPr>
          <w:p w:rsidR="00E25396" w:rsidRPr="00CF082B" w:rsidRDefault="00E25396"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Chèn cân, sửa chữa cân ở bến bãi chứa khoáng sản (loại cân lớn nguyên toa, nguyên xe);</w:t>
            </w:r>
          </w:p>
          <w:p w:rsidR="00E25396" w:rsidRPr="00CF082B" w:rsidRDefault="00E25396"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Sửa chữa cơ điện ở nhà sang.</w:t>
            </w:r>
          </w:p>
        </w:tc>
        <w:tc>
          <w:tcPr>
            <w:tcW w:w="3661" w:type="dxa"/>
            <w:shd w:val="clear" w:color="auto" w:fill="auto"/>
          </w:tcPr>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tc>
        <w:tc>
          <w:tcPr>
            <w:tcW w:w="1846" w:type="dxa"/>
            <w:shd w:val="clear" w:color="auto" w:fill="auto"/>
          </w:tcPr>
          <w:p w:rsidR="00E25396" w:rsidRPr="00CF082B" w:rsidRDefault="00E25396" w:rsidP="005C0294">
            <w:pPr>
              <w:spacing w:before="120"/>
              <w:rPr>
                <w:rFonts w:ascii="Times New Roman" w:hAnsi="Times New Roman" w:cs="Times New Roman"/>
                <w:sz w:val="26"/>
                <w:szCs w:val="26"/>
              </w:rPr>
            </w:pPr>
          </w:p>
        </w:tc>
      </w:tr>
      <w:tr w:rsidR="00E25396" w:rsidRPr="00CF082B">
        <w:trPr>
          <w:trHeight w:val="20"/>
        </w:trPr>
        <w:tc>
          <w:tcPr>
            <w:tcW w:w="682" w:type="dxa"/>
            <w:vMerge/>
            <w:shd w:val="clear" w:color="auto" w:fill="auto"/>
          </w:tcPr>
          <w:p w:rsidR="00E25396" w:rsidRPr="00CF082B" w:rsidRDefault="00E25396" w:rsidP="005C0294">
            <w:pPr>
              <w:spacing w:before="120"/>
              <w:jc w:val="center"/>
              <w:rPr>
                <w:rFonts w:ascii="Times New Roman" w:hAnsi="Times New Roman" w:cs="Times New Roman"/>
                <w:sz w:val="26"/>
                <w:szCs w:val="26"/>
              </w:rPr>
            </w:pPr>
          </w:p>
        </w:tc>
        <w:tc>
          <w:tcPr>
            <w:tcW w:w="2759" w:type="dxa"/>
            <w:vMerge/>
            <w:shd w:val="clear" w:color="auto" w:fill="auto"/>
          </w:tcPr>
          <w:p w:rsidR="00E25396" w:rsidRPr="00CF082B" w:rsidRDefault="00E25396" w:rsidP="005C0294">
            <w:pPr>
              <w:spacing w:before="120"/>
              <w:rPr>
                <w:rFonts w:ascii="Times New Roman" w:hAnsi="Times New Roman" w:cs="Times New Roman"/>
                <w:sz w:val="26"/>
                <w:szCs w:val="26"/>
              </w:rPr>
            </w:pPr>
          </w:p>
        </w:tc>
        <w:tc>
          <w:tcPr>
            <w:tcW w:w="3661" w:type="dxa"/>
            <w:shd w:val="clear" w:color="auto" w:fill="auto"/>
          </w:tcPr>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E25396" w:rsidRPr="00CF082B" w:rsidRDefault="00E253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46" w:type="dxa"/>
            <w:shd w:val="clear" w:color="auto" w:fill="auto"/>
          </w:tcPr>
          <w:p w:rsidR="00E25396" w:rsidRPr="00CF082B" w:rsidRDefault="00E25396"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26" w:name="muc_5"/>
      <w:r w:rsidRPr="00CF082B">
        <w:rPr>
          <w:rFonts w:ascii="Times New Roman" w:hAnsi="Times New Roman" w:cs="Times New Roman"/>
          <w:b/>
          <w:sz w:val="26"/>
          <w:szCs w:val="26"/>
        </w:rPr>
        <w:t>V. KHAI THÁC - VẬN CHUY</w:t>
      </w:r>
      <w:r w:rsidR="002A46C7" w:rsidRPr="00CF082B">
        <w:rPr>
          <w:rFonts w:ascii="Times New Roman" w:hAnsi="Times New Roman" w:cs="Times New Roman"/>
          <w:b/>
          <w:sz w:val="26"/>
          <w:szCs w:val="26"/>
        </w:rPr>
        <w:t>Ể</w:t>
      </w:r>
      <w:r w:rsidRPr="00CF082B">
        <w:rPr>
          <w:rFonts w:ascii="Times New Roman" w:hAnsi="Times New Roman" w:cs="Times New Roman"/>
          <w:b/>
          <w:sz w:val="26"/>
          <w:szCs w:val="26"/>
        </w:rPr>
        <w:t>N - CH</w:t>
      </w:r>
      <w:r w:rsidR="002A46C7" w:rsidRPr="00CF082B">
        <w:rPr>
          <w:rFonts w:ascii="Times New Roman" w:hAnsi="Times New Roman" w:cs="Times New Roman"/>
          <w:b/>
          <w:sz w:val="26"/>
          <w:szCs w:val="26"/>
        </w:rPr>
        <w:t>Ế</w:t>
      </w:r>
      <w:r w:rsidRPr="00CF082B">
        <w:rPr>
          <w:rFonts w:ascii="Times New Roman" w:hAnsi="Times New Roman" w:cs="Times New Roman"/>
          <w:b/>
          <w:sz w:val="26"/>
          <w:szCs w:val="26"/>
        </w:rPr>
        <w:t xml:space="preserve"> BI</w:t>
      </w:r>
      <w:r w:rsidR="002A46C7" w:rsidRPr="00CF082B">
        <w:rPr>
          <w:rFonts w:ascii="Times New Roman" w:hAnsi="Times New Roman" w:cs="Times New Roman"/>
          <w:b/>
          <w:sz w:val="26"/>
          <w:szCs w:val="26"/>
        </w:rPr>
        <w:t>Ế</w:t>
      </w:r>
      <w:r w:rsidRPr="00CF082B">
        <w:rPr>
          <w:rFonts w:ascii="Times New Roman" w:hAnsi="Times New Roman" w:cs="Times New Roman"/>
          <w:b/>
          <w:sz w:val="26"/>
          <w:szCs w:val="26"/>
        </w:rPr>
        <w:t>N - TÀNG TRỮ - PHÂN PHỐI</w:t>
      </w:r>
      <w:r w:rsidR="00D809EF" w:rsidRPr="00CF082B">
        <w:rPr>
          <w:rFonts w:ascii="Times New Roman" w:hAnsi="Times New Roman" w:cs="Times New Roman"/>
          <w:b/>
          <w:sz w:val="26"/>
          <w:szCs w:val="26"/>
        </w:rPr>
        <w:t xml:space="preserve"> </w:t>
      </w:r>
      <w:r w:rsidRPr="00CF082B">
        <w:rPr>
          <w:rFonts w:ascii="Times New Roman" w:hAnsi="Times New Roman" w:cs="Times New Roman"/>
          <w:b/>
          <w:sz w:val="26"/>
          <w:szCs w:val="26"/>
        </w:rPr>
        <w:t>SẢN PHẨM DẦU KHÍ</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77"/>
        <w:gridCol w:w="2831"/>
        <w:gridCol w:w="4063"/>
        <w:gridCol w:w="2001"/>
      </w:tblGrid>
      <w:tr w:rsidR="00B93AA9" w:rsidRPr="00CF082B">
        <w:trPr>
          <w:trHeight w:val="20"/>
        </w:trPr>
        <w:tc>
          <w:tcPr>
            <w:tcW w:w="633" w:type="dxa"/>
            <w:shd w:val="clear" w:color="auto" w:fill="auto"/>
            <w:vAlign w:val="center"/>
          </w:tcPr>
          <w:bookmarkEnd w:id="26"/>
          <w:p w:rsidR="00B93AA9" w:rsidRPr="00CF082B" w:rsidRDefault="0078442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 xml:space="preserve">Số </w:t>
            </w:r>
            <w:r w:rsidR="00B93AA9" w:rsidRPr="00CF082B">
              <w:rPr>
                <w:rFonts w:ascii="Times New Roman" w:hAnsi="Times New Roman" w:cs="Times New Roman"/>
                <w:b/>
                <w:sz w:val="26"/>
                <w:szCs w:val="26"/>
              </w:rPr>
              <w:t>TT</w:t>
            </w:r>
          </w:p>
        </w:tc>
        <w:tc>
          <w:tcPr>
            <w:tcW w:w="264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98"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7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33" w:type="dxa"/>
            <w:shd w:val="clear" w:color="auto" w:fill="auto"/>
            <w:vAlign w:val="center"/>
          </w:tcPr>
          <w:p w:rsidR="00B93AA9" w:rsidRPr="00CF082B" w:rsidRDefault="00B93AA9"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46" w:type="dxa"/>
            <w:shd w:val="clear" w:color="auto" w:fill="auto"/>
          </w:tcPr>
          <w:p w:rsidR="00B93AA9" w:rsidRPr="00CF082B" w:rsidRDefault="006F18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Kíp trưởng, kỹ thuật dàn khoan;</w:t>
            </w:r>
          </w:p>
          <w:p w:rsidR="00B93AA9" w:rsidRPr="00CF082B" w:rsidRDefault="006F18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Khoan sâu;</w:t>
            </w:r>
          </w:p>
          <w:p w:rsidR="00B93AA9" w:rsidRPr="00CF082B" w:rsidRDefault="006F18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Bắn mìn, thử v</w:t>
            </w:r>
            <w:r w:rsidRPr="00CF082B">
              <w:rPr>
                <w:rFonts w:ascii="Times New Roman" w:hAnsi="Times New Roman" w:cs="Times New Roman"/>
                <w:sz w:val="26"/>
                <w:szCs w:val="26"/>
              </w:rPr>
              <w:t>ỉ</w:t>
            </w:r>
            <w:r w:rsidR="00B93AA9" w:rsidRPr="00CF082B">
              <w:rPr>
                <w:rFonts w:ascii="Times New Roman" w:hAnsi="Times New Roman" w:cs="Times New Roman"/>
                <w:sz w:val="26"/>
                <w:szCs w:val="26"/>
              </w:rPr>
              <w:t>a;</w:t>
            </w:r>
          </w:p>
          <w:p w:rsidR="00B93AA9" w:rsidRPr="00CF082B" w:rsidRDefault="006F18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Sửa chữa khoan bơm;</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Xây lắp tháp khoan;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Chạy máy điêzen (diesel) ở giàn khoan;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điện trên dàn khoan;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khảo sát giếng khoan;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Đo liều lượng phóng xạ giếng khoan;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vận hành trạm bơm ép vỉa;</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vận hành trạm nén khí, máy nén khí;</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nguội sửa chữa thiết bị khoan trên biển;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w:t>
            </w:r>
            <w:r w:rsidRPr="00CF082B">
              <w:rPr>
                <w:rFonts w:ascii="Times New Roman" w:hAnsi="Times New Roman" w:cs="Times New Roman"/>
                <w:sz w:val="26"/>
                <w:szCs w:val="26"/>
              </w:rPr>
              <w:t>ợ</w:t>
            </w:r>
            <w:r w:rsidR="00B93AA9" w:rsidRPr="00CF082B">
              <w:rPr>
                <w:rFonts w:ascii="Times New Roman" w:hAnsi="Times New Roman" w:cs="Times New Roman"/>
                <w:sz w:val="26"/>
                <w:szCs w:val="26"/>
              </w:rPr>
              <w:t xml:space="preserve"> khai thác.</w:t>
            </w:r>
          </w:p>
        </w:tc>
        <w:tc>
          <w:tcPr>
            <w:tcW w:w="3798" w:type="dxa"/>
            <w:shd w:val="clear" w:color="auto" w:fill="auto"/>
          </w:tcPr>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chống xăng, dầu mỡ;</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và mũ chống lạnh;</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8E09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 có bộ phận vải trùm vai hoặc có vành che;</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93AA9" w:rsidRPr="00CF082B">
              <w:rPr>
                <w:rFonts w:ascii="Times New Roman" w:hAnsi="Times New Roman" w:cs="Times New Roman"/>
                <w:sz w:val="26"/>
                <w:szCs w:val="26"/>
              </w:rPr>
              <w:t>o mưa;</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Dây an toàn chống ngã cao</w:t>
            </w:r>
            <w:r w:rsidR="00B93AA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Phao cứu sinh</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phao</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Khăn bông trùm đầu</w:t>
            </w:r>
            <w:r w:rsidR="00B93AA9" w:rsidRPr="00CF082B">
              <w:rPr>
                <w:rFonts w:ascii="Times New Roman" w:hAnsi="Times New Roman" w:cs="Times New Roman"/>
                <w:sz w:val="26"/>
                <w:szCs w:val="26"/>
                <w:vertAlign w:val="superscript"/>
              </w:rPr>
              <w:t>(3)</w:t>
            </w:r>
            <w:r w:rsidR="00B93AA9" w:rsidRPr="00CF082B">
              <w:rPr>
                <w:rFonts w:ascii="Times New Roman" w:hAnsi="Times New Roman" w:cs="Times New Roman"/>
                <w:sz w:val="26"/>
                <w:szCs w:val="26"/>
              </w:rPr>
              <w:t>;</w:t>
            </w:r>
          </w:p>
          <w:p w:rsidR="00B93AA9" w:rsidRPr="00CF082B" w:rsidRDefault="00B329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71" w:type="dxa"/>
            <w:shd w:val="clear" w:color="auto" w:fill="auto"/>
            <w:vAlign w:val="center"/>
          </w:tcPr>
          <w:p w:rsidR="00B93AA9" w:rsidRPr="00CF082B" w:rsidRDefault="00B93AA9"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329C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trong trường hợp cần thiết.</w:t>
            </w:r>
          </w:p>
          <w:p w:rsidR="00B93AA9" w:rsidRPr="00CF082B" w:rsidRDefault="00B329C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sử dụng khi làm việc trên biển.</w:t>
            </w:r>
          </w:p>
          <w:p w:rsidR="00B93AA9" w:rsidRPr="00CF082B" w:rsidRDefault="008824E2"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cho người làm việc trực tiếp với xăng dầu.</w:t>
            </w:r>
          </w:p>
        </w:tc>
      </w:tr>
      <w:tr w:rsidR="00B93AA9" w:rsidRPr="00CF082B">
        <w:trPr>
          <w:trHeight w:val="20"/>
        </w:trPr>
        <w:tc>
          <w:tcPr>
            <w:tcW w:w="633" w:type="dxa"/>
            <w:shd w:val="clear" w:color="auto" w:fill="auto"/>
            <w:vAlign w:val="center"/>
          </w:tcPr>
          <w:p w:rsidR="00B93AA9" w:rsidRPr="00CF082B" w:rsidRDefault="00B93AA9"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46" w:type="dxa"/>
            <w:shd w:val="clear" w:color="auto" w:fill="auto"/>
            <w:vAlign w:val="center"/>
          </w:tcPr>
          <w:p w:rsidR="00B93AA9" w:rsidRPr="00CF082B" w:rsidRDefault="008824E2"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Thợ xử lý h</w:t>
            </w:r>
            <w:r w:rsidRPr="00CF082B">
              <w:rPr>
                <w:rFonts w:ascii="Times New Roman" w:hAnsi="Times New Roman" w:cs="Times New Roman"/>
                <w:sz w:val="26"/>
                <w:szCs w:val="26"/>
              </w:rPr>
              <w:t>óa</w:t>
            </w:r>
            <w:r w:rsidR="00B93AA9" w:rsidRPr="00CF082B">
              <w:rPr>
                <w:rFonts w:ascii="Times New Roman" w:hAnsi="Times New Roman" w:cs="Times New Roman"/>
                <w:sz w:val="26"/>
                <w:szCs w:val="26"/>
              </w:rPr>
              <w:t xml:space="preserve"> ph</w:t>
            </w:r>
            <w:r w:rsidRPr="00CF082B">
              <w:rPr>
                <w:rFonts w:ascii="Times New Roman" w:hAnsi="Times New Roman" w:cs="Times New Roman"/>
                <w:sz w:val="26"/>
                <w:szCs w:val="26"/>
              </w:rPr>
              <w:t>ẩ</w:t>
            </w:r>
            <w:r w:rsidR="00B93AA9" w:rsidRPr="00CF082B">
              <w:rPr>
                <w:rFonts w:ascii="Times New Roman" w:hAnsi="Times New Roman" w:cs="Times New Roman"/>
                <w:sz w:val="26"/>
                <w:szCs w:val="26"/>
              </w:rPr>
              <w:t>m;</w:t>
            </w:r>
          </w:p>
          <w:p w:rsidR="00B93AA9" w:rsidRPr="00CF082B" w:rsidRDefault="008824E2"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Bơm trám xi măng;</w:t>
            </w:r>
          </w:p>
          <w:p w:rsidR="00B93AA9" w:rsidRPr="00CF082B" w:rsidRDefault="008824E2"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Sản xuất dung dịch khoan.</w:t>
            </w:r>
          </w:p>
        </w:tc>
        <w:tc>
          <w:tcPr>
            <w:tcW w:w="3798" w:type="dxa"/>
            <w:shd w:val="clear" w:color="auto" w:fill="auto"/>
          </w:tcPr>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chống xăng, dầu mỡ;</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chống axít, kiềm;</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Y</w:t>
            </w:r>
            <w:r w:rsidRPr="00CF082B">
              <w:rPr>
                <w:rFonts w:ascii="Times New Roman" w:hAnsi="Times New Roman" w:cs="Times New Roman"/>
                <w:sz w:val="26"/>
                <w:szCs w:val="26"/>
              </w:rPr>
              <w:t>ế</w:t>
            </w:r>
            <w:r w:rsidR="00B93AA9" w:rsidRPr="00CF082B">
              <w:rPr>
                <w:rFonts w:ascii="Times New Roman" w:hAnsi="Times New Roman" w:cs="Times New Roman"/>
                <w:sz w:val="26"/>
                <w:szCs w:val="26"/>
              </w:rPr>
              <w:t>m chống axít, kiềm;</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chống axít, kiềm;</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Dây an toàn chống ngã cao</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Phao cứu sinh</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phao</w:t>
            </w:r>
            <w:r w:rsidR="00B93AA9" w:rsidRPr="00CF082B">
              <w:rPr>
                <w:rFonts w:ascii="Times New Roman" w:hAnsi="Times New Roman" w:cs="Times New Roman"/>
                <w:sz w:val="26"/>
                <w:szCs w:val="26"/>
                <w:vertAlign w:val="superscript"/>
              </w:rPr>
              <w:t>(2)</w:t>
            </w:r>
            <w:r w:rsidR="00B93AA9" w:rsidRPr="00CF082B">
              <w:rPr>
                <w:rFonts w:ascii="Times New Roman" w:hAnsi="Times New Roman" w:cs="Times New Roman"/>
                <w:sz w:val="26"/>
                <w:szCs w:val="26"/>
              </w:rPr>
              <w:t>;</w:t>
            </w:r>
          </w:p>
          <w:p w:rsidR="00B93AA9" w:rsidRPr="00CF082B" w:rsidRDefault="00201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71" w:type="dxa"/>
            <w:shd w:val="clear" w:color="auto" w:fill="auto"/>
            <w:vAlign w:val="center"/>
          </w:tcPr>
          <w:p w:rsidR="00B93AA9" w:rsidRPr="00CF082B" w:rsidRDefault="005E4337"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chung đê sử dụng khi cần thiết.</w:t>
            </w:r>
          </w:p>
          <w:p w:rsidR="00B93AA9" w:rsidRPr="00CF082B" w:rsidRDefault="005E4337"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để dùng khi làm việc trên mặt biển.</w:t>
            </w:r>
          </w:p>
        </w:tc>
      </w:tr>
      <w:tr w:rsidR="005E4337" w:rsidRPr="00CF082B">
        <w:trPr>
          <w:trHeight w:val="20"/>
        </w:trPr>
        <w:tc>
          <w:tcPr>
            <w:tcW w:w="633" w:type="dxa"/>
            <w:shd w:val="clear" w:color="auto" w:fill="auto"/>
            <w:vAlign w:val="center"/>
          </w:tcPr>
          <w:p w:rsidR="005E4337" w:rsidRPr="00CF082B" w:rsidRDefault="005E4337"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46" w:type="dxa"/>
            <w:shd w:val="clear" w:color="auto" w:fill="auto"/>
            <w:vAlign w:val="center"/>
          </w:tcPr>
          <w:p w:rsidR="005E4337" w:rsidRPr="00CF082B" w:rsidRDefault="005E4337" w:rsidP="00650A5F">
            <w:pPr>
              <w:spacing w:before="120"/>
              <w:jc w:val="both"/>
              <w:rPr>
                <w:rFonts w:ascii="Times New Roman" w:hAnsi="Times New Roman" w:cs="Times New Roman"/>
                <w:sz w:val="26"/>
                <w:szCs w:val="26"/>
              </w:rPr>
            </w:pPr>
            <w:r w:rsidRPr="00CF082B">
              <w:rPr>
                <w:rFonts w:ascii="Times New Roman" w:hAnsi="Times New Roman" w:cs="Times New Roman"/>
                <w:sz w:val="26"/>
                <w:szCs w:val="26"/>
              </w:rPr>
              <w:t>Xây lắp các công trình dầu khí.</w:t>
            </w:r>
          </w:p>
        </w:tc>
        <w:tc>
          <w:tcPr>
            <w:tcW w:w="3798" w:type="dxa"/>
            <w:shd w:val="clear" w:color="auto" w:fill="auto"/>
          </w:tcPr>
          <w:p w:rsidR="005E4337" w:rsidRPr="00CF082B" w:rsidRDefault="005E433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Giầy da, giầy vải bạt cao cổ chống trơn trượt;</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E4337" w:rsidRPr="00CF082B">
              <w:rPr>
                <w:rFonts w:ascii="Times New Roman" w:hAnsi="Times New Roman" w:cs="Times New Roman"/>
                <w:sz w:val="26"/>
                <w:szCs w:val="26"/>
              </w:rPr>
              <w:t>ng cao su;</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Mũ chống chấn thương sọ não có bộ phận vải trùm vai hoặc có vành che;</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Quần áo và mũ chống lạnh;</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Găng tay vải bạt;</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Áo mưa;</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Dây an toàn chống ngã cao</w:t>
            </w:r>
            <w:r w:rsidR="005E4337"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E4337" w:rsidRPr="00CF082B">
              <w:rPr>
                <w:rFonts w:ascii="Times New Roman" w:hAnsi="Times New Roman" w:cs="Times New Roman"/>
                <w:sz w:val="26"/>
                <w:szCs w:val="26"/>
                <w:vertAlign w:val="superscript"/>
              </w:rPr>
              <w:t>)</w:t>
            </w:r>
            <w:r w:rsidR="005E4337" w:rsidRPr="00CF082B">
              <w:rPr>
                <w:rFonts w:ascii="Times New Roman" w:hAnsi="Times New Roman" w:cs="Times New Roman"/>
                <w:sz w:val="26"/>
                <w:szCs w:val="26"/>
              </w:rPr>
              <w:t>;</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 xml:space="preserve">Phao cứu sinh </w:t>
            </w:r>
            <w:r w:rsidR="005E4337" w:rsidRPr="00CF082B">
              <w:rPr>
                <w:rFonts w:ascii="Times New Roman" w:hAnsi="Times New Roman" w:cs="Times New Roman"/>
                <w:sz w:val="26"/>
                <w:szCs w:val="26"/>
                <w:vertAlign w:val="superscript"/>
              </w:rPr>
              <w:t>(1)</w:t>
            </w:r>
            <w:r w:rsidR="005E4337" w:rsidRPr="00CF082B">
              <w:rPr>
                <w:rFonts w:ascii="Times New Roman" w:hAnsi="Times New Roman" w:cs="Times New Roman"/>
                <w:sz w:val="26"/>
                <w:szCs w:val="26"/>
              </w:rPr>
              <w:t>;</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 xml:space="preserve">Áo phao </w:t>
            </w:r>
            <w:r w:rsidR="005E4337" w:rsidRPr="00CF082B">
              <w:rPr>
                <w:rFonts w:ascii="Times New Roman" w:hAnsi="Times New Roman" w:cs="Times New Roman"/>
                <w:sz w:val="26"/>
                <w:szCs w:val="26"/>
                <w:vertAlign w:val="superscript"/>
              </w:rPr>
              <w:t>(2)</w:t>
            </w:r>
            <w:r w:rsidR="005E4337" w:rsidRPr="00CF082B">
              <w:rPr>
                <w:rFonts w:ascii="Times New Roman" w:hAnsi="Times New Roman" w:cs="Times New Roman"/>
                <w:sz w:val="26"/>
                <w:szCs w:val="26"/>
              </w:rPr>
              <w:t>;</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Kính trắng chống bụi hoặc chống chấn thương cơ học;</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Đệm vai;</w:t>
            </w:r>
          </w:p>
          <w:p w:rsidR="005E4337" w:rsidRPr="00CF082B"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 xml:space="preserve">Khăn bông trùm đầu </w:t>
            </w:r>
            <w:r w:rsidR="005E4337" w:rsidRPr="00CF082B">
              <w:rPr>
                <w:rFonts w:ascii="Times New Roman" w:hAnsi="Times New Roman" w:cs="Times New Roman"/>
                <w:sz w:val="26"/>
                <w:szCs w:val="26"/>
                <w:vertAlign w:val="superscript"/>
              </w:rPr>
              <w:t>(3)</w:t>
            </w:r>
            <w:r w:rsidR="005E4337" w:rsidRPr="00CF082B">
              <w:rPr>
                <w:rFonts w:ascii="Times New Roman" w:hAnsi="Times New Roman" w:cs="Times New Roman"/>
                <w:sz w:val="26"/>
                <w:szCs w:val="26"/>
              </w:rPr>
              <w:t>;</w:t>
            </w:r>
          </w:p>
          <w:p w:rsidR="005E4337" w:rsidRDefault="00DB50B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Xà phòng.</w:t>
            </w:r>
          </w:p>
          <w:p w:rsidR="00650A5F" w:rsidRPr="00CF082B" w:rsidRDefault="00650A5F" w:rsidP="005C0294">
            <w:pPr>
              <w:spacing w:before="120"/>
              <w:rPr>
                <w:rFonts w:ascii="Times New Roman" w:hAnsi="Times New Roman" w:cs="Times New Roman"/>
                <w:sz w:val="26"/>
                <w:szCs w:val="26"/>
              </w:rPr>
            </w:pPr>
          </w:p>
        </w:tc>
        <w:tc>
          <w:tcPr>
            <w:tcW w:w="1871" w:type="dxa"/>
            <w:shd w:val="clear" w:color="auto" w:fill="auto"/>
            <w:vAlign w:val="center"/>
          </w:tcPr>
          <w:p w:rsidR="005E4337" w:rsidRPr="00CF082B" w:rsidRDefault="00DB50B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Trang bị</w:t>
            </w:r>
            <w:r w:rsidRPr="00CF082B">
              <w:rPr>
                <w:rFonts w:ascii="Times New Roman" w:hAnsi="Times New Roman" w:cs="Times New Roman"/>
                <w:sz w:val="26"/>
                <w:szCs w:val="26"/>
              </w:rPr>
              <w:t xml:space="preserve"> </w:t>
            </w:r>
            <w:r w:rsidR="005E4337" w:rsidRPr="00CF082B">
              <w:rPr>
                <w:rFonts w:ascii="Times New Roman" w:hAnsi="Times New Roman" w:cs="Times New Roman"/>
                <w:sz w:val="26"/>
                <w:szCs w:val="26"/>
              </w:rPr>
              <w:t>chung đ</w:t>
            </w:r>
            <w:r w:rsidRPr="00CF082B">
              <w:rPr>
                <w:rFonts w:ascii="Times New Roman" w:hAnsi="Times New Roman" w:cs="Times New Roman"/>
                <w:sz w:val="26"/>
                <w:szCs w:val="26"/>
              </w:rPr>
              <w:t>ể</w:t>
            </w:r>
            <w:r w:rsidR="005E4337" w:rsidRPr="00CF082B">
              <w:rPr>
                <w:rFonts w:ascii="Times New Roman" w:hAnsi="Times New Roman" w:cs="Times New Roman"/>
                <w:sz w:val="26"/>
                <w:szCs w:val="26"/>
              </w:rPr>
              <w:t xml:space="preserve"> sử dụng khi cần thiết.</w:t>
            </w:r>
          </w:p>
          <w:p w:rsidR="005E4337" w:rsidRPr="00CF082B" w:rsidRDefault="00DB50B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E4337" w:rsidRPr="00CF082B">
              <w:rPr>
                <w:rFonts w:ascii="Times New Roman" w:hAnsi="Times New Roman" w:cs="Times New Roman"/>
                <w:sz w:val="26"/>
                <w:szCs w:val="26"/>
                <w:vertAlign w:val="superscript"/>
              </w:rPr>
              <w:t>2)</w:t>
            </w:r>
            <w:r w:rsidR="005E4337" w:rsidRPr="00CF082B">
              <w:rPr>
                <w:rFonts w:ascii="Times New Roman" w:hAnsi="Times New Roman" w:cs="Times New Roman"/>
                <w:sz w:val="26"/>
                <w:szCs w:val="26"/>
              </w:rPr>
              <w:t xml:space="preserve"> Trang bị để dùng khi làm việc trên mặt biển.</w:t>
            </w:r>
          </w:p>
          <w:p w:rsidR="005E4337" w:rsidRPr="00CF082B" w:rsidRDefault="005E4337"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Trang bị cho người làm việc trực tiếp với xăng dầu.</w:t>
            </w:r>
          </w:p>
        </w:tc>
      </w:tr>
      <w:tr w:rsidR="00E1107A" w:rsidRPr="00CF082B">
        <w:trPr>
          <w:trHeight w:val="20"/>
        </w:trPr>
        <w:tc>
          <w:tcPr>
            <w:tcW w:w="633" w:type="dxa"/>
            <w:shd w:val="clear" w:color="auto" w:fill="auto"/>
            <w:vAlign w:val="center"/>
          </w:tcPr>
          <w:p w:rsidR="00E1107A" w:rsidRPr="00CF082B" w:rsidRDefault="00E1107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46" w:type="dxa"/>
            <w:shd w:val="clear" w:color="auto" w:fill="auto"/>
            <w:vAlign w:val="center"/>
          </w:tcPr>
          <w:p w:rsidR="00E1107A" w:rsidRPr="00CF082B" w:rsidRDefault="00E1107A"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Thợ hàn các công trình dầu khí.</w:t>
            </w:r>
          </w:p>
        </w:tc>
        <w:tc>
          <w:tcPr>
            <w:tcW w:w="3798" w:type="dxa"/>
            <w:shd w:val="clear" w:color="auto" w:fill="auto"/>
          </w:tcPr>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107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107A" w:rsidRPr="00CF082B">
              <w:rPr>
                <w:rFonts w:ascii="Times New Roman" w:hAnsi="Times New Roman" w:cs="Times New Roman"/>
                <w:sz w:val="26"/>
                <w:szCs w:val="26"/>
              </w:rPr>
              <w: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giầy vải bạt cao cổ chống trơn trượt;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cao su;</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chống chấn thương sọ não có bộ phận vải trùm vai hoặc có vành che;</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Quần áo và mũ chống lạnh;</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vải bạt;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1107A" w:rsidRPr="00CF082B">
              <w:rPr>
                <w:rFonts w:ascii="Times New Roman" w:hAnsi="Times New Roman" w:cs="Times New Roman"/>
                <w:sz w:val="26"/>
                <w:szCs w:val="26"/>
              </w:rPr>
              <w:t>o mưa;</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Dây an toàn chống ngã cao</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Phao cứu sinh</w:t>
            </w:r>
            <w:r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phao</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E1107A" w:rsidRPr="00CF082B">
              <w:rPr>
                <w:rFonts w:ascii="Times New Roman" w:hAnsi="Times New Roman" w:cs="Times New Roman"/>
                <w:sz w:val="26"/>
                <w:szCs w:val="26"/>
              </w:rPr>
              <w:t>ng chống bụi hoặc chống chấn thương cơ học;</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hàn;</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hàn hơi;</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cách điện;</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Ghệt vải bạt;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Đệm vai;</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Khăn bông trùm đầu</w:t>
            </w:r>
            <w:r w:rsidR="00E1107A" w:rsidRPr="00CF082B">
              <w:rPr>
                <w:rFonts w:ascii="Times New Roman" w:hAnsi="Times New Roman" w:cs="Times New Roman"/>
                <w:sz w:val="26"/>
                <w:szCs w:val="26"/>
                <w:vertAlign w:val="superscript"/>
              </w:rPr>
              <w:t>(3)</w:t>
            </w:r>
            <w:r w:rsidR="00E1107A" w:rsidRPr="00CF082B">
              <w:rPr>
                <w:rFonts w:ascii="Times New Roman" w:hAnsi="Times New Roman" w:cs="Times New Roman"/>
                <w:sz w:val="26"/>
                <w:szCs w:val="26"/>
              </w:rPr>
              <w:t>;</w:t>
            </w:r>
          </w:p>
          <w:p w:rsidR="00E1107A" w:rsidRPr="00CF082B" w:rsidRDefault="00DC2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vAlign w:val="center"/>
          </w:tcPr>
          <w:p w:rsidR="00E1107A"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để sử dụng khi cần thiết.</w:t>
            </w:r>
          </w:p>
          <w:p w:rsidR="00E1107A"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để dùng khi làm việc trên mặt biển.</w:t>
            </w:r>
          </w:p>
          <w:p w:rsidR="00E1107A"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cho người làm việc trực tiếp với xăng dầu.</w:t>
            </w:r>
          </w:p>
        </w:tc>
      </w:tr>
      <w:tr w:rsidR="00FA6721" w:rsidRPr="00CF082B">
        <w:trPr>
          <w:trHeight w:val="20"/>
        </w:trPr>
        <w:tc>
          <w:tcPr>
            <w:tcW w:w="633" w:type="dxa"/>
            <w:shd w:val="clear" w:color="auto" w:fill="auto"/>
            <w:vAlign w:val="center"/>
          </w:tcPr>
          <w:p w:rsidR="00FA6721"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46" w:type="dxa"/>
            <w:shd w:val="clear" w:color="auto" w:fill="auto"/>
            <w:vAlign w:val="center"/>
          </w:tcPr>
          <w:p w:rsidR="00FA6721"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rPr>
              <w:t>Kỹ thuật lấy mẫu nước.</w:t>
            </w:r>
          </w:p>
        </w:tc>
        <w:tc>
          <w:tcPr>
            <w:tcW w:w="3798" w:type="dxa"/>
            <w:shd w:val="clear" w:color="auto" w:fill="auto"/>
          </w:tcPr>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 chống trơn trượt;</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và mũ chống lạnh;</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phao</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cao su;</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w:t>
            </w:r>
          </w:p>
          <w:p w:rsidR="00FA6721"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71" w:type="dxa"/>
            <w:shd w:val="clear" w:color="auto" w:fill="auto"/>
            <w:vAlign w:val="center"/>
          </w:tcPr>
          <w:p w:rsidR="00FA6721"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p w:rsidR="00FA6721" w:rsidRPr="00CF082B" w:rsidRDefault="00FA6721" w:rsidP="00650A5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trên mặt biển.</w:t>
            </w: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46"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vận hành hệ th</w:t>
            </w:r>
            <w:r w:rsidR="00FA6721" w:rsidRPr="00CF082B">
              <w:rPr>
                <w:rFonts w:ascii="Times New Roman" w:hAnsi="Times New Roman" w:cs="Times New Roman"/>
                <w:sz w:val="26"/>
                <w:szCs w:val="26"/>
              </w:rPr>
              <w:t>ố</w:t>
            </w:r>
            <w:r w:rsidRPr="00CF082B">
              <w:rPr>
                <w:rFonts w:ascii="Times New Roman" w:hAnsi="Times New Roman" w:cs="Times New Roman"/>
                <w:sz w:val="26"/>
                <w:szCs w:val="26"/>
              </w:rPr>
              <w:t>ng dẫn khí, dẫn dầu.</w:t>
            </w:r>
          </w:p>
        </w:tc>
        <w:tc>
          <w:tcPr>
            <w:tcW w:w="3798" w:type="dxa"/>
            <w:shd w:val="clear" w:color="auto" w:fill="auto"/>
          </w:tcPr>
          <w:p w:rsidR="00E1107A"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107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107A" w:rsidRPr="00CF082B">
              <w:rPr>
                <w:rFonts w:ascii="Times New Roman" w:hAnsi="Times New Roman" w:cs="Times New Roman"/>
                <w:sz w:val="26"/>
                <w:szCs w:val="26"/>
              </w:rPr>
              <w:t>;</w:t>
            </w:r>
          </w:p>
          <w:p w:rsidR="00E1107A" w:rsidRPr="00CF082B" w:rsidRDefault="00FA67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chống chấn thương sọ não có bộ phận vải trùm vai hoặc có vành che;</w:t>
            </w:r>
          </w:p>
          <w:p w:rsidR="00E1107A" w:rsidRPr="00CF082B" w:rsidRDefault="00DF20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chống xăng, dầu mỡ;</w:t>
            </w:r>
          </w:p>
          <w:p w:rsidR="00E1107A" w:rsidRPr="00CF082B" w:rsidRDefault="00DF20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vải bạt;</w:t>
            </w:r>
          </w:p>
          <w:p w:rsidR="00E1107A" w:rsidRPr="00CF082B" w:rsidRDefault="00DF20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mưa;</w:t>
            </w:r>
          </w:p>
          <w:p w:rsidR="00E1107A" w:rsidRPr="00CF082B" w:rsidRDefault="00DF20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phòng độc chuyên dùng</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DF20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Bịt tai ch</w:t>
            </w:r>
            <w:r w:rsidR="00070487" w:rsidRPr="00CF082B">
              <w:rPr>
                <w:rFonts w:ascii="Times New Roman" w:hAnsi="Times New Roman" w:cs="Times New Roman"/>
                <w:sz w:val="26"/>
                <w:szCs w:val="26"/>
              </w:rPr>
              <w:t>ố</w:t>
            </w:r>
            <w:r w:rsidR="00E1107A" w:rsidRPr="00CF082B">
              <w:rPr>
                <w:rFonts w:ascii="Times New Roman" w:hAnsi="Times New Roman" w:cs="Times New Roman"/>
                <w:sz w:val="26"/>
                <w:szCs w:val="26"/>
              </w:rPr>
              <w:t>ng ồn</w:t>
            </w:r>
            <w:r w:rsidR="00E1107A" w:rsidRPr="00CF082B">
              <w:rPr>
                <w:rFonts w:ascii="Times New Roman" w:hAnsi="Times New Roman" w:cs="Times New Roman"/>
                <w:sz w:val="26"/>
                <w:szCs w:val="26"/>
                <w:vertAlign w:val="superscript"/>
              </w:rPr>
              <w:t>(</w:t>
            </w:r>
            <w:r w:rsidR="003A0D58"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A0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cách điện</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A0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cao su</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A0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Khăn bông trùm đầu</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w:t>
            </w:r>
            <w:r w:rsidR="00E1107A"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E1107A" w:rsidRPr="00CF082B">
              <w:rPr>
                <w:rFonts w:ascii="Times New Roman" w:hAnsi="Times New Roman" w:cs="Times New Roman"/>
                <w:sz w:val="26"/>
                <w:szCs w:val="26"/>
              </w:rPr>
              <w:t>n thương cơ học</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tcPr>
          <w:p w:rsidR="00E1107A" w:rsidRPr="00CF082B" w:rsidRDefault="003A0D5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 xml:space="preserve"> Trang bị chung để dùng khi cần thiết.</w:t>
            </w:r>
          </w:p>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trực tiếp với xăng dầu.</w:t>
            </w: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46"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sửa chữa, bảo dưỡng hệ thống dẫn khí, dẫn dầu.</w:t>
            </w:r>
          </w:p>
        </w:tc>
        <w:tc>
          <w:tcPr>
            <w:tcW w:w="3798" w:type="dxa"/>
            <w:shd w:val="clear" w:color="auto" w:fill="auto"/>
          </w:tcPr>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107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107A" w:rsidRPr="00CF082B">
              <w:rPr>
                <w:rFonts w:ascii="Times New Roman" w:hAnsi="Times New Roman" w:cs="Times New Roman"/>
                <w:sz w:val="26"/>
                <w:szCs w:val="26"/>
              </w:rPr>
              <w:t>;</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chống chấn thương sọ não có bộ phận vải trùm vai hoặc có vành che;</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cao cổ chống dầu;</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dầu;</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mưa;</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trắng chống bụi hoặc chống chấn thương cơ học;</w:t>
            </w:r>
          </w:p>
          <w:p w:rsidR="00E1107A" w:rsidRPr="00CF082B" w:rsidRDefault="000D3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phòng độc chuyên dùng</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D13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Bịt tai chống ồn</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D13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cách điện</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D13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cao su</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D13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Khẩu trang lọc bụi;</w:t>
            </w:r>
          </w:p>
          <w:p w:rsidR="00E1107A" w:rsidRPr="00CF082B" w:rsidRDefault="00D13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Dây an toàn chống ngã cao</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Khăn bông trùm đầu</w:t>
            </w:r>
            <w:r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tcPr>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để dùng khi cần thiết.</w:t>
            </w:r>
          </w:p>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cho người làm việc trực tiếp với xăng dầu.</w:t>
            </w: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46" w:type="dxa"/>
            <w:shd w:val="clear" w:color="auto" w:fill="auto"/>
          </w:tcPr>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Chố</w:t>
            </w:r>
            <w:r w:rsidR="00E1107A" w:rsidRPr="00CF082B">
              <w:rPr>
                <w:rFonts w:ascii="Times New Roman" w:hAnsi="Times New Roman" w:cs="Times New Roman"/>
                <w:sz w:val="26"/>
                <w:szCs w:val="26"/>
              </w:rPr>
              <w:t>ng ăn mòn kim loại cho các công trình dầu khí (phun cát, phun nhôm, phun sơn).</w:t>
            </w:r>
          </w:p>
        </w:tc>
        <w:tc>
          <w:tcPr>
            <w:tcW w:w="3798" w:type="dxa"/>
            <w:shd w:val="clear" w:color="auto" w:fill="auto"/>
          </w:tcPr>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1107A"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1107A" w:rsidRPr="00CF082B">
              <w:rPr>
                <w:rFonts w:ascii="Times New Roman" w:hAnsi="Times New Roman" w:cs="Times New Roman"/>
                <w:sz w:val="26"/>
                <w:szCs w:val="26"/>
              </w:rPr>
              <w:t>;</w:t>
            </w:r>
          </w:p>
          <w:p w:rsidR="00E1107A" w:rsidRPr="00CF082B" w:rsidRDefault="001C6C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cao cổ chống dầu;</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dầu;</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phòng độc chuyên dùng</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vải bạt;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Dây an toàn chống ngã cao</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phao</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tcPr>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để sử dụng khi cần thiết.</w:t>
            </w:r>
          </w:p>
          <w:p w:rsidR="00E1107A" w:rsidRPr="00CF082B" w:rsidRDefault="00E5149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khi làm việc trên mặt biển.</w:t>
            </w: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46"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Hóa nghiệm xăng d</w:t>
            </w:r>
            <w:r w:rsidR="005F69C2" w:rsidRPr="00CF082B">
              <w:rPr>
                <w:rFonts w:ascii="Times New Roman" w:hAnsi="Times New Roman" w:cs="Times New Roman"/>
                <w:sz w:val="26"/>
                <w:szCs w:val="26"/>
              </w:rPr>
              <w:t>ầ</w:t>
            </w:r>
            <w:r w:rsidRPr="00CF082B">
              <w:rPr>
                <w:rFonts w:ascii="Times New Roman" w:hAnsi="Times New Roman" w:cs="Times New Roman"/>
                <w:sz w:val="26"/>
                <w:szCs w:val="26"/>
              </w:rPr>
              <w:t>u.</w:t>
            </w:r>
          </w:p>
        </w:tc>
        <w:tc>
          <w:tcPr>
            <w:tcW w:w="3798" w:type="dxa"/>
            <w:shd w:val="clear" w:color="auto" w:fill="auto"/>
          </w:tcPr>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1107A" w:rsidRPr="00CF082B">
              <w:rPr>
                <w:rFonts w:ascii="Times New Roman" w:hAnsi="Times New Roman" w:cs="Times New Roman"/>
                <w:sz w:val="26"/>
                <w:szCs w:val="26"/>
              </w:rPr>
              <w:t>o choàng vải tr</w:t>
            </w:r>
            <w:r w:rsidRPr="00CF082B">
              <w:rPr>
                <w:rFonts w:ascii="Times New Roman" w:hAnsi="Times New Roman" w:cs="Times New Roman"/>
                <w:sz w:val="26"/>
                <w:szCs w:val="26"/>
              </w:rPr>
              <w:t>ắ</w:t>
            </w:r>
            <w:r w:rsidR="00E1107A" w:rsidRPr="00CF082B">
              <w:rPr>
                <w:rFonts w:ascii="Times New Roman" w:hAnsi="Times New Roman" w:cs="Times New Roman"/>
                <w:sz w:val="26"/>
                <w:szCs w:val="26"/>
              </w:rPr>
              <w:t>ng:</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vải;</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cao su;</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Bán mặt nạ phòng độc chuyên dùng;</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tcPr>
          <w:p w:rsidR="00E1107A" w:rsidRPr="00CF082B" w:rsidRDefault="00E1107A" w:rsidP="005C0294">
            <w:pPr>
              <w:spacing w:before="120"/>
              <w:rPr>
                <w:rFonts w:ascii="Times New Roman" w:hAnsi="Times New Roman" w:cs="Times New Roman"/>
                <w:sz w:val="26"/>
                <w:szCs w:val="26"/>
              </w:rPr>
            </w:pP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46"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thi</w:t>
            </w:r>
            <w:r w:rsidR="005F69C2" w:rsidRPr="00CF082B">
              <w:rPr>
                <w:rFonts w:ascii="Times New Roman" w:hAnsi="Times New Roman" w:cs="Times New Roman"/>
                <w:sz w:val="26"/>
                <w:szCs w:val="26"/>
              </w:rPr>
              <w:t>ế</w:t>
            </w:r>
            <w:r w:rsidRPr="00CF082B">
              <w:rPr>
                <w:rFonts w:ascii="Times New Roman" w:hAnsi="Times New Roman" w:cs="Times New Roman"/>
                <w:sz w:val="26"/>
                <w:szCs w:val="26"/>
              </w:rPr>
              <w:t>t bị sản xuất các h</w:t>
            </w:r>
            <w:r w:rsidR="005F69C2" w:rsidRPr="00CF082B">
              <w:rPr>
                <w:rFonts w:ascii="Times New Roman" w:hAnsi="Times New Roman" w:cs="Times New Roman"/>
                <w:sz w:val="26"/>
                <w:szCs w:val="26"/>
              </w:rPr>
              <w:t>óa</w:t>
            </w:r>
            <w:r w:rsidRPr="00CF082B">
              <w:rPr>
                <w:rFonts w:ascii="Times New Roman" w:hAnsi="Times New Roman" w:cs="Times New Roman"/>
                <w:sz w:val="26"/>
                <w:szCs w:val="26"/>
              </w:rPr>
              <w:t xml:space="preserve"> phẩm dầu khí.</w:t>
            </w:r>
          </w:p>
        </w:tc>
        <w:tc>
          <w:tcPr>
            <w:tcW w:w="3798"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5F69C2"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phòng độc chuyên dùng</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chống axít</w:t>
            </w:r>
            <w:r w:rsidR="00E1107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xăng, dầu, mỡ</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axít, kiềm</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 ;</w:t>
            </w:r>
          </w:p>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cao su chống dầu, axít</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232B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Bán mặt nạ phòng độc</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232B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chống chấn thương sọ não;</w:t>
            </w:r>
          </w:p>
          <w:p w:rsidR="00E1107A" w:rsidRPr="00CF082B" w:rsidRDefault="00232B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cao cổ mũi sắt</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232B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vải bạt cao cổ chống trơn trượt;</w:t>
            </w:r>
          </w:p>
          <w:p w:rsidR="00E1107A" w:rsidRPr="00CF082B" w:rsidRDefault="000D0C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vải bạt;</w:t>
            </w:r>
          </w:p>
          <w:p w:rsidR="00E1107A" w:rsidRPr="00CF082B" w:rsidRDefault="000D0C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Nút tai chống ồn;</w:t>
            </w:r>
          </w:p>
          <w:p w:rsidR="00E1107A" w:rsidRPr="00CF082B" w:rsidRDefault="000D0C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Quần áo chống axít</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0D0C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mưa;</w:t>
            </w:r>
          </w:p>
          <w:p w:rsidR="00E1107A" w:rsidRPr="00CF082B" w:rsidRDefault="000D0C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trắng chống bụi hoặc chống chấn thương cơ học;</w:t>
            </w:r>
          </w:p>
          <w:p w:rsidR="00E1107A" w:rsidRPr="00CF082B" w:rsidRDefault="005F5C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vải;</w:t>
            </w:r>
          </w:p>
          <w:p w:rsidR="00E1107A" w:rsidRPr="00CF082B" w:rsidRDefault="005F5C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Khẩu trang lọc bụi;</w:t>
            </w:r>
          </w:p>
          <w:p w:rsidR="00E1107A" w:rsidRPr="00CF082B" w:rsidRDefault="005F6B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cao cổ;</w:t>
            </w:r>
          </w:p>
          <w:p w:rsidR="00E1107A" w:rsidRPr="00CF082B" w:rsidRDefault="005F6B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cao su;</w:t>
            </w:r>
          </w:p>
          <w:p w:rsidR="00E1107A" w:rsidRPr="00CF082B" w:rsidRDefault="005F6B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Xà phòng.</w:t>
            </w:r>
          </w:p>
        </w:tc>
        <w:tc>
          <w:tcPr>
            <w:tcW w:w="1871" w:type="dxa"/>
            <w:shd w:val="clear" w:color="auto" w:fill="auto"/>
          </w:tcPr>
          <w:p w:rsidR="00E1107A" w:rsidRPr="00CF082B" w:rsidRDefault="005F69C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để sử dụng khi làm việc trực tiếp với axít.</w:t>
            </w:r>
          </w:p>
        </w:tc>
      </w:tr>
      <w:tr w:rsidR="00E1107A" w:rsidRPr="00CF082B">
        <w:trPr>
          <w:trHeight w:val="20"/>
        </w:trPr>
        <w:tc>
          <w:tcPr>
            <w:tcW w:w="633" w:type="dxa"/>
            <w:shd w:val="clear" w:color="auto" w:fill="auto"/>
          </w:tcPr>
          <w:p w:rsidR="00E1107A" w:rsidRPr="00CF082B" w:rsidRDefault="00E1107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46"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bảo dưỡng máy, thiết bị sản xuất hóa phẩm dầu khí.</w:t>
            </w:r>
          </w:p>
        </w:tc>
        <w:tc>
          <w:tcPr>
            <w:tcW w:w="3798" w:type="dxa"/>
            <w:shd w:val="clear" w:color="auto" w:fill="auto"/>
          </w:tcPr>
          <w:p w:rsidR="00E1107A" w:rsidRPr="00CF082B" w:rsidRDefault="00E1107A"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355123"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E1107A" w:rsidRPr="00CF082B" w:rsidRDefault="00355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Mặt nạ phòng độc chuyên dùng</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55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chống axít</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55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dầu</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355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chống axit, kiềm</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355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107A" w:rsidRPr="00CF082B">
              <w:rPr>
                <w:rFonts w:ascii="Times New Roman" w:hAnsi="Times New Roman" w:cs="Times New Roman"/>
                <w:sz w:val="26"/>
                <w:szCs w:val="26"/>
              </w:rPr>
              <w:t>ng chịu dầu, axít</w:t>
            </w:r>
            <w:r w:rsidR="00E1107A"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vertAlign w:val="superscript"/>
              </w:rPr>
              <w:t>)</w:t>
            </w:r>
            <w:r w:rsidR="00E1107A" w:rsidRPr="00CF082B">
              <w:rPr>
                <w:rFonts w:ascii="Times New Roman" w:hAnsi="Times New Roman" w:cs="Times New Roman"/>
                <w:sz w:val="26"/>
                <w:szCs w:val="26"/>
              </w:rPr>
              <w:t>;</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Mũ chống chấn thương sọ não;</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da cao cổ mũ sắt;</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Giầy vải bạt cao cổ chống trơn trượt;</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vải bạt;</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Nút tai chống ồn;</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Quần áo chống axít</w:t>
            </w:r>
            <w:r w:rsidR="00E1107A" w:rsidRPr="00CF082B">
              <w:rPr>
                <w:rFonts w:ascii="Times New Roman" w:hAnsi="Times New Roman" w:cs="Times New Roman"/>
                <w:sz w:val="26"/>
                <w:szCs w:val="26"/>
                <w:vertAlign w:val="superscript"/>
              </w:rPr>
              <w:t>(1)</w:t>
            </w:r>
            <w:r w:rsidR="00E1107A" w:rsidRPr="00CF082B">
              <w:rPr>
                <w:rFonts w:ascii="Times New Roman" w:hAnsi="Times New Roman" w:cs="Times New Roman"/>
                <w:sz w:val="26"/>
                <w:szCs w:val="26"/>
              </w:rPr>
              <w:t>;</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Áo mưa;</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trắng chống bụi hoặc chống chấn thương cơ học;</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Khẩu trang lọc bụi;</w:t>
            </w:r>
          </w:p>
          <w:p w:rsidR="00E1107A" w:rsidRPr="00CF082B" w:rsidRDefault="008F64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Găng tay cách đi</w:t>
            </w:r>
            <w:r w:rsidR="00C6371D" w:rsidRPr="00CF082B">
              <w:rPr>
                <w:rFonts w:ascii="Times New Roman" w:hAnsi="Times New Roman" w:cs="Times New Roman"/>
                <w:sz w:val="26"/>
                <w:szCs w:val="26"/>
              </w:rPr>
              <w:t>ệ</w:t>
            </w:r>
            <w:r w:rsidR="00E1107A" w:rsidRPr="00CF082B">
              <w:rPr>
                <w:rFonts w:ascii="Times New Roman" w:hAnsi="Times New Roman" w:cs="Times New Roman"/>
                <w:sz w:val="26"/>
                <w:szCs w:val="26"/>
              </w:rPr>
              <w:t>n</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C637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Mặt nạ hàn</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E1107A" w:rsidRPr="00CF082B" w:rsidRDefault="00C637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Kính hàn hơi</w:t>
            </w:r>
            <w:r w:rsidR="00E1107A" w:rsidRPr="00CF082B">
              <w:rPr>
                <w:rFonts w:ascii="Times New Roman" w:hAnsi="Times New Roman" w:cs="Times New Roman"/>
                <w:sz w:val="26"/>
                <w:szCs w:val="26"/>
                <w:vertAlign w:val="superscript"/>
              </w:rPr>
              <w:t>(2)</w:t>
            </w:r>
            <w:r w:rsidR="00E1107A" w:rsidRPr="00CF082B">
              <w:rPr>
                <w:rFonts w:ascii="Times New Roman" w:hAnsi="Times New Roman" w:cs="Times New Roman"/>
                <w:sz w:val="26"/>
                <w:szCs w:val="26"/>
              </w:rPr>
              <w:t>;</w:t>
            </w:r>
          </w:p>
          <w:p w:rsidR="00296423" w:rsidRPr="00CF082B" w:rsidRDefault="002964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296423" w:rsidRPr="00CF082B" w:rsidRDefault="002964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296423" w:rsidRPr="00CF082B" w:rsidRDefault="002964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71" w:type="dxa"/>
            <w:shd w:val="clear" w:color="auto" w:fill="auto"/>
          </w:tcPr>
          <w:p w:rsidR="00E1107A" w:rsidRPr="00CF082B" w:rsidRDefault="00C6371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E1107A" w:rsidRPr="00CF082B">
              <w:rPr>
                <w:rFonts w:ascii="Times New Roman" w:hAnsi="Times New Roman" w:cs="Times New Roman"/>
                <w:sz w:val="26"/>
                <w:szCs w:val="26"/>
              </w:rPr>
              <w:t xml:space="preserve"> sử dụng khi làm việc trực tiếp với axít.</w:t>
            </w:r>
          </w:p>
          <w:p w:rsidR="00E1107A" w:rsidRPr="00CF082B" w:rsidRDefault="00C6371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1107A" w:rsidRPr="00CF082B">
              <w:rPr>
                <w:rFonts w:ascii="Times New Roman" w:hAnsi="Times New Roman" w:cs="Times New Roman"/>
                <w:sz w:val="26"/>
                <w:szCs w:val="26"/>
              </w:rPr>
              <w:t>Trang bị chung để dùng khi cần thiết</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46" w:type="dxa"/>
            <w:shd w:val="clear" w:color="auto" w:fill="auto"/>
          </w:tcPr>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N</w:t>
            </w:r>
            <w:r w:rsidRPr="00CF082B">
              <w:rPr>
                <w:rFonts w:ascii="Times New Roman" w:hAnsi="Times New Roman" w:cs="Times New Roman"/>
                <w:sz w:val="26"/>
                <w:szCs w:val="26"/>
              </w:rPr>
              <w:t>ấ</w:t>
            </w:r>
            <w:r w:rsidR="00950B9F" w:rsidRPr="00CF082B">
              <w:rPr>
                <w:rFonts w:ascii="Times New Roman" w:hAnsi="Times New Roman" w:cs="Times New Roman"/>
                <w:sz w:val="26"/>
                <w:szCs w:val="26"/>
              </w:rPr>
              <w:t>u lọc, tái sinh d</w:t>
            </w:r>
            <w:r w:rsidRPr="00CF082B">
              <w:rPr>
                <w:rFonts w:ascii="Times New Roman" w:hAnsi="Times New Roman" w:cs="Times New Roman"/>
                <w:sz w:val="26"/>
                <w:szCs w:val="26"/>
              </w:rPr>
              <w:t>ầ</w:t>
            </w:r>
            <w:r w:rsidR="00950B9F" w:rsidRPr="00CF082B">
              <w:rPr>
                <w:rFonts w:ascii="Times New Roman" w:hAnsi="Times New Roman" w:cs="Times New Roman"/>
                <w:sz w:val="26"/>
                <w:szCs w:val="26"/>
              </w:rPr>
              <w:t>u;</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Pha chế dầu m</w:t>
            </w:r>
            <w:r w:rsidRPr="00CF082B">
              <w:rPr>
                <w:rFonts w:ascii="Times New Roman" w:hAnsi="Times New Roman" w:cs="Times New Roman"/>
                <w:sz w:val="26"/>
                <w:szCs w:val="26"/>
              </w:rPr>
              <w:t>ỡ</w:t>
            </w:r>
            <w:r w:rsidR="00950B9F" w:rsidRPr="00CF082B">
              <w:rPr>
                <w:rFonts w:ascii="Times New Roman" w:hAnsi="Times New Roman" w:cs="Times New Roman"/>
                <w:sz w:val="26"/>
                <w:szCs w:val="26"/>
              </w:rPr>
              <w:t xml:space="preserve"> nhờn.</w:t>
            </w:r>
          </w:p>
        </w:tc>
        <w:tc>
          <w:tcPr>
            <w:tcW w:w="3798"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6B49F3"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vải;</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 bạt;</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Giầy chống xăng, dầu mỡ;</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Bán mặt nạ phòng độc;</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r w:rsidR="00950B9F"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rPr>
              <w:t>;</w:t>
            </w:r>
          </w:p>
          <w:p w:rsidR="00950B9F" w:rsidRPr="00CF082B" w:rsidRDefault="006B49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Phân tích m</w:t>
            </w:r>
            <w:r w:rsidR="00B711CD" w:rsidRPr="00CF082B">
              <w:rPr>
                <w:rFonts w:ascii="Times New Roman" w:hAnsi="Times New Roman" w:cs="Times New Roman"/>
                <w:sz w:val="26"/>
                <w:szCs w:val="26"/>
              </w:rPr>
              <w:t>ẫ</w:t>
            </w:r>
            <w:r w:rsidRPr="00CF082B">
              <w:rPr>
                <w:rFonts w:ascii="Times New Roman" w:hAnsi="Times New Roman" w:cs="Times New Roman"/>
                <w:sz w:val="26"/>
                <w:szCs w:val="26"/>
              </w:rPr>
              <w:t>u địa h</w:t>
            </w:r>
            <w:r w:rsidR="00B711CD" w:rsidRPr="00CF082B">
              <w:rPr>
                <w:rFonts w:ascii="Times New Roman" w:hAnsi="Times New Roman" w:cs="Times New Roman"/>
                <w:sz w:val="26"/>
                <w:szCs w:val="26"/>
              </w:rPr>
              <w:t>óa</w:t>
            </w:r>
            <w:r w:rsidRPr="00CF082B">
              <w:rPr>
                <w:rFonts w:ascii="Times New Roman" w:hAnsi="Times New Roman" w:cs="Times New Roman"/>
                <w:sz w:val="26"/>
                <w:szCs w:val="26"/>
              </w:rPr>
              <w:t xml:space="preserve">, cổ sinh, thạch học, cơ lí, </w:t>
            </w:r>
            <w:r w:rsidR="00B711CD" w:rsidRPr="00CF082B">
              <w:rPr>
                <w:rFonts w:ascii="Times New Roman" w:hAnsi="Times New Roman" w:cs="Times New Roman"/>
                <w:sz w:val="26"/>
                <w:szCs w:val="26"/>
              </w:rPr>
              <w:t>hóa phẩm</w:t>
            </w:r>
            <w:r w:rsidRPr="00CF082B">
              <w:rPr>
                <w:rFonts w:ascii="Times New Roman" w:hAnsi="Times New Roman" w:cs="Times New Roman"/>
                <w:sz w:val="26"/>
                <w:szCs w:val="26"/>
              </w:rPr>
              <w:t>, môi trường: dầu, nước, không khí nhiễm bẩn, nước thí nghiệm dầu.</w:t>
            </w:r>
          </w:p>
        </w:tc>
        <w:tc>
          <w:tcPr>
            <w:tcW w:w="3798" w:type="dxa"/>
            <w:shd w:val="clear" w:color="auto" w:fill="auto"/>
          </w:tcPr>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950B9F" w:rsidRPr="00CF082B">
              <w:rPr>
                <w:rFonts w:ascii="Times New Roman" w:hAnsi="Times New Roman" w:cs="Times New Roman"/>
                <w:sz w:val="26"/>
                <w:szCs w:val="26"/>
              </w:rPr>
              <w:t>o choàng vải tr</w:t>
            </w:r>
            <w:r w:rsidRPr="00CF082B">
              <w:rPr>
                <w:rFonts w:ascii="Times New Roman" w:hAnsi="Times New Roman" w:cs="Times New Roman"/>
                <w:sz w:val="26"/>
                <w:szCs w:val="26"/>
              </w:rPr>
              <w:t>ắ</w:t>
            </w:r>
            <w:r w:rsidR="00950B9F" w:rsidRPr="00CF082B">
              <w:rPr>
                <w:rFonts w:ascii="Times New Roman" w:hAnsi="Times New Roman" w:cs="Times New Roman"/>
                <w:sz w:val="26"/>
                <w:szCs w:val="26"/>
              </w:rPr>
              <w:t>ng;</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60A1A" w:rsidRPr="00CF082B">
              <w:rPr>
                <w:rFonts w:ascii="Times New Roman" w:hAnsi="Times New Roman" w:cs="Times New Roman"/>
                <w:sz w:val="26"/>
                <w:szCs w:val="26"/>
              </w:rPr>
              <w:t>Găng tay cao</w:t>
            </w:r>
            <w:r w:rsidR="00950B9F" w:rsidRPr="00CF082B">
              <w:rPr>
                <w:rFonts w:ascii="Times New Roman" w:hAnsi="Times New Roman" w:cs="Times New Roman"/>
                <w:sz w:val="26"/>
                <w:szCs w:val="26"/>
              </w:rPr>
              <w:t xml:space="preserve"> su;</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50B9F" w:rsidRPr="00CF082B">
              <w:rPr>
                <w:rFonts w:ascii="Times New Roman" w:hAnsi="Times New Roman" w:cs="Times New Roman"/>
                <w:sz w:val="26"/>
                <w:szCs w:val="26"/>
              </w:rPr>
              <w:t>ng cao su;</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Kính trắng chống bụi hoặc chống chấn thương cơ học;</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Nút tai chống ồn;</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Thử độc hại đ</w:t>
            </w:r>
            <w:r w:rsidR="006E2947" w:rsidRPr="00CF082B">
              <w:rPr>
                <w:rFonts w:ascii="Times New Roman" w:hAnsi="Times New Roman" w:cs="Times New Roman"/>
                <w:sz w:val="26"/>
                <w:szCs w:val="26"/>
              </w:rPr>
              <w:t>ố</w:t>
            </w:r>
            <w:r w:rsidRPr="00CF082B">
              <w:rPr>
                <w:rFonts w:ascii="Times New Roman" w:hAnsi="Times New Roman" w:cs="Times New Roman"/>
                <w:sz w:val="26"/>
                <w:szCs w:val="26"/>
              </w:rPr>
              <w:t>i với sinh vật (phân tích môi trường).</w:t>
            </w:r>
          </w:p>
        </w:tc>
        <w:tc>
          <w:tcPr>
            <w:tcW w:w="3798" w:type="dxa"/>
            <w:shd w:val="clear" w:color="auto" w:fill="auto"/>
          </w:tcPr>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950B9F" w:rsidRPr="00CF082B">
              <w:rPr>
                <w:rFonts w:ascii="Times New Roman" w:hAnsi="Times New Roman" w:cs="Times New Roman"/>
                <w:sz w:val="26"/>
                <w:szCs w:val="26"/>
              </w:rPr>
              <w:t>o choàng vải tr</w:t>
            </w:r>
            <w:r w:rsidRPr="00CF082B">
              <w:rPr>
                <w:rFonts w:ascii="Times New Roman" w:hAnsi="Times New Roman" w:cs="Times New Roman"/>
                <w:sz w:val="26"/>
                <w:szCs w:val="26"/>
              </w:rPr>
              <w:t>ắ</w:t>
            </w:r>
            <w:r w:rsidR="00950B9F" w:rsidRPr="00CF082B">
              <w:rPr>
                <w:rFonts w:ascii="Times New Roman" w:hAnsi="Times New Roman" w:cs="Times New Roman"/>
                <w:sz w:val="26"/>
                <w:szCs w:val="26"/>
              </w:rPr>
              <w:t>ng;</w:t>
            </w:r>
          </w:p>
          <w:p w:rsidR="00950B9F" w:rsidRPr="00CF082B" w:rsidRDefault="006E294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8A535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cao su;</w:t>
            </w:r>
          </w:p>
          <w:p w:rsidR="00950B9F" w:rsidRPr="00CF082B" w:rsidRDefault="008A535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50B9F" w:rsidRPr="00CF082B">
              <w:rPr>
                <w:rFonts w:ascii="Times New Roman" w:hAnsi="Times New Roman" w:cs="Times New Roman"/>
                <w:sz w:val="26"/>
                <w:szCs w:val="26"/>
              </w:rPr>
              <w:t>ng cao su;</w:t>
            </w:r>
          </w:p>
          <w:p w:rsidR="00950B9F" w:rsidRPr="00CF082B" w:rsidRDefault="008A535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p>
          <w:p w:rsidR="00950B9F" w:rsidRPr="00CF082B" w:rsidRDefault="005C3C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lý ch</w:t>
            </w:r>
            <w:r w:rsidR="005C3C8C" w:rsidRPr="00CF082B">
              <w:rPr>
                <w:rFonts w:ascii="Times New Roman" w:hAnsi="Times New Roman" w:cs="Times New Roman"/>
                <w:sz w:val="26"/>
                <w:szCs w:val="26"/>
              </w:rPr>
              <w:t>ấ</w:t>
            </w:r>
            <w:r w:rsidRPr="00CF082B">
              <w:rPr>
                <w:rFonts w:ascii="Times New Roman" w:hAnsi="Times New Roman" w:cs="Times New Roman"/>
                <w:sz w:val="26"/>
                <w:szCs w:val="26"/>
              </w:rPr>
              <w:t>t thải (phân tích môi trường).</w:t>
            </w:r>
          </w:p>
        </w:tc>
        <w:tc>
          <w:tcPr>
            <w:tcW w:w="3798"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5C3C8C"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Kính chống bức xạ;</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Giầy chống rung, dầu mỡ;</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Nút tai chống ồn;</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chống chấn thương sọ não;</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Phao cứu sinh</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rPr>
              <w:t>;</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Áo phao</w:t>
            </w:r>
            <w:r w:rsidR="00950B9F" w:rsidRPr="00CF082B">
              <w:rPr>
                <w:rFonts w:ascii="Times New Roman" w:hAnsi="Times New Roman" w:cs="Times New Roman"/>
                <w:sz w:val="26"/>
                <w:szCs w:val="26"/>
                <w:vertAlign w:val="superscript"/>
              </w:rPr>
              <w:t>(2)</w:t>
            </w:r>
            <w:r w:rsidR="00950B9F" w:rsidRPr="00CF082B">
              <w:rPr>
                <w:rFonts w:ascii="Times New Roman" w:hAnsi="Times New Roman" w:cs="Times New Roman"/>
                <w:sz w:val="26"/>
                <w:szCs w:val="26"/>
              </w:rPr>
              <w:t>;</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chung để dùng khi cần thiết</w:t>
            </w:r>
          </w:p>
          <w:p w:rsidR="00950B9F" w:rsidRPr="00CF082B" w:rsidRDefault="009821E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khi làm việc trên mặt biển.</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w:t>
            </w:r>
            <w:r w:rsidR="00876FA3" w:rsidRPr="00CF082B">
              <w:rPr>
                <w:rFonts w:ascii="Times New Roman" w:hAnsi="Times New Roman" w:cs="Times New Roman"/>
                <w:sz w:val="26"/>
                <w:szCs w:val="26"/>
              </w:rPr>
              <w:t>ể</w:t>
            </w:r>
            <w:r w:rsidRPr="00CF082B">
              <w:rPr>
                <w:rFonts w:ascii="Times New Roman" w:hAnsi="Times New Roman" w:cs="Times New Roman"/>
                <w:sz w:val="26"/>
                <w:szCs w:val="26"/>
              </w:rPr>
              <w:t xml:space="preserve">m tra không phá hủy (phương pháp tia X tia </w:t>
            </w:r>
            <w:r w:rsidR="00CB7A9B" w:rsidRPr="00CF082B">
              <w:rPr>
                <w:rFonts w:ascii="Times New Roman" w:hAnsi="Times New Roman" w:cs="Times New Roman"/>
                <w:sz w:val="26"/>
                <w:szCs w:val="26"/>
              </w:rPr>
              <w:sym w:font="Symbol" w:char="F067"/>
            </w:r>
            <w:r w:rsidRPr="00CF082B">
              <w:rPr>
                <w:rFonts w:ascii="Times New Roman" w:hAnsi="Times New Roman" w:cs="Times New Roman"/>
                <w:sz w:val="26"/>
                <w:szCs w:val="26"/>
              </w:rPr>
              <w:t>, hạt từ, thẩm thấu, rửa phim), thực địa hiện trường (phân tích môi trường).</w:t>
            </w:r>
          </w:p>
        </w:tc>
        <w:tc>
          <w:tcPr>
            <w:tcW w:w="3798"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CB7A9B"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950B9F" w:rsidRPr="00CF082B" w:rsidRDefault="004031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4031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Kính chống bức xạ;</w:t>
            </w:r>
          </w:p>
          <w:p w:rsidR="00950B9F" w:rsidRPr="00CF082B" w:rsidRDefault="00F23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Giầy chống rung, dầu mỡ;</w:t>
            </w:r>
          </w:p>
          <w:p w:rsidR="00950B9F" w:rsidRPr="00CF082B" w:rsidRDefault="00F23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 bạt;</w:t>
            </w:r>
          </w:p>
          <w:p w:rsidR="00950B9F" w:rsidRPr="00CF082B" w:rsidRDefault="00F23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Nút tai chống ồn;</w:t>
            </w:r>
          </w:p>
          <w:p w:rsidR="00950B9F" w:rsidRPr="00CF082B" w:rsidRDefault="00F23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chống chấn thương sọ não;</w:t>
            </w:r>
          </w:p>
          <w:p w:rsidR="00950B9F" w:rsidRPr="00CF082B" w:rsidRDefault="00F23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Phao cứu sinh</w:t>
            </w:r>
            <w:r w:rsidR="00950B9F"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rPr>
              <w:t>;</w:t>
            </w:r>
          </w:p>
          <w:p w:rsidR="00950B9F" w:rsidRPr="00CF082B" w:rsidRDefault="00DB18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Áo phao</w:t>
            </w:r>
            <w:r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vertAlign w:val="superscript"/>
              </w:rPr>
              <w:t>2)</w:t>
            </w:r>
            <w:r w:rsidR="00950B9F" w:rsidRPr="00CF082B">
              <w:rPr>
                <w:rFonts w:ascii="Times New Roman" w:hAnsi="Times New Roman" w:cs="Times New Roman"/>
                <w:sz w:val="26"/>
                <w:szCs w:val="26"/>
              </w:rPr>
              <w:t>;</w:t>
            </w:r>
          </w:p>
          <w:p w:rsidR="00950B9F" w:rsidRPr="00CF082B" w:rsidRDefault="00DB18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DB189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chung để dùng khi cần thiết</w:t>
            </w:r>
          </w:p>
          <w:p w:rsidR="00950B9F" w:rsidRPr="00CF082B" w:rsidRDefault="00DB189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khi làm việc trên mặt biển.</w:t>
            </w:r>
          </w:p>
        </w:tc>
      </w:tr>
      <w:tr w:rsidR="00F16A3E" w:rsidRPr="00CF082B">
        <w:trPr>
          <w:trHeight w:val="2791"/>
        </w:trPr>
        <w:tc>
          <w:tcPr>
            <w:tcW w:w="633" w:type="dxa"/>
            <w:shd w:val="clear" w:color="auto" w:fill="auto"/>
          </w:tcPr>
          <w:p w:rsidR="00F16A3E" w:rsidRPr="00CF082B" w:rsidRDefault="00F16A3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646" w:type="dxa"/>
            <w:shd w:val="clear" w:color="auto" w:fill="auto"/>
          </w:tcPr>
          <w:p w:rsidR="00F16A3E" w:rsidRPr="00CF082B" w:rsidRDefault="00F16A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Giao nhận, đo xăng dầu trong kho hang hầm;</w:t>
            </w:r>
          </w:p>
          <w:p w:rsidR="00F16A3E" w:rsidRPr="00CF082B" w:rsidRDefault="00F16A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Vận hành máy bơm xăng, thông gió trong kho hang hầm.</w:t>
            </w:r>
          </w:p>
        </w:tc>
        <w:tc>
          <w:tcPr>
            <w:tcW w:w="3798" w:type="dxa"/>
            <w:shd w:val="clear" w:color="auto" w:fill="auto"/>
          </w:tcPr>
          <w:p w:rsidR="00F16A3E" w:rsidRPr="00CF082B" w:rsidRDefault="00F16A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F16A3E" w:rsidRPr="00CF082B" w:rsidRDefault="00F16A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F16A3E" w:rsidRPr="00CF082B" w:rsidRDefault="005857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Găng tay vải bạt;</w:t>
            </w:r>
          </w:p>
          <w:p w:rsidR="00F16A3E" w:rsidRPr="00CF082B" w:rsidRDefault="005857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Giầy chống xăng, dầu mỡ;</w:t>
            </w:r>
          </w:p>
          <w:p w:rsidR="00F16A3E" w:rsidRPr="00CF082B" w:rsidRDefault="005857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Mặt nạ phòng độc chuyên dùng</w:t>
            </w:r>
            <w:r w:rsidR="00F16A3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16A3E" w:rsidRPr="00CF082B">
              <w:rPr>
                <w:rFonts w:ascii="Times New Roman" w:hAnsi="Times New Roman" w:cs="Times New Roman"/>
                <w:sz w:val="26"/>
                <w:szCs w:val="26"/>
                <w:vertAlign w:val="superscript"/>
              </w:rPr>
              <w:t>)</w:t>
            </w:r>
            <w:r w:rsidR="00F16A3E" w:rsidRPr="00CF082B">
              <w:rPr>
                <w:rFonts w:ascii="Times New Roman" w:hAnsi="Times New Roman" w:cs="Times New Roman"/>
                <w:sz w:val="26"/>
                <w:szCs w:val="26"/>
              </w:rPr>
              <w:t>;</w:t>
            </w:r>
          </w:p>
          <w:p w:rsidR="00F16A3E" w:rsidRPr="00CF082B" w:rsidRDefault="005857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Bình dưỡng khí</w:t>
            </w:r>
            <w:r w:rsidR="00F16A3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16A3E" w:rsidRPr="00CF082B">
              <w:rPr>
                <w:rFonts w:ascii="Times New Roman" w:hAnsi="Times New Roman" w:cs="Times New Roman"/>
                <w:sz w:val="26"/>
                <w:szCs w:val="26"/>
                <w:vertAlign w:val="superscript"/>
              </w:rPr>
              <w:t>)</w:t>
            </w:r>
            <w:r w:rsidR="00F16A3E" w:rsidRPr="00CF082B">
              <w:rPr>
                <w:rFonts w:ascii="Times New Roman" w:hAnsi="Times New Roman" w:cs="Times New Roman"/>
                <w:sz w:val="26"/>
                <w:szCs w:val="26"/>
              </w:rPr>
              <w:t>;</w:t>
            </w:r>
          </w:p>
          <w:p w:rsidR="00F16A3E" w:rsidRPr="00CF082B" w:rsidRDefault="005857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Bịt tai chống ồn;</w:t>
            </w:r>
          </w:p>
          <w:p w:rsidR="00F16A3E"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6A3E" w:rsidRPr="00CF082B">
              <w:rPr>
                <w:rFonts w:ascii="Times New Roman" w:hAnsi="Times New Roman" w:cs="Times New Roman"/>
                <w:sz w:val="26"/>
                <w:szCs w:val="26"/>
              </w:rPr>
              <w:t>Xà phòng.</w:t>
            </w:r>
          </w:p>
        </w:tc>
        <w:tc>
          <w:tcPr>
            <w:tcW w:w="1871" w:type="dxa"/>
            <w:shd w:val="clear" w:color="auto" w:fill="auto"/>
          </w:tcPr>
          <w:p w:rsidR="00F16A3E" w:rsidRPr="00CF082B" w:rsidRDefault="00F16A3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tiếp xúc trực tiếp với hơi xăng dầu.</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646" w:type="dxa"/>
            <w:shd w:val="clear" w:color="auto" w:fill="auto"/>
          </w:tcPr>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Giao nhận, đo xăng dầu, khí h</w:t>
            </w:r>
            <w:r w:rsidRPr="00CF082B">
              <w:rPr>
                <w:rFonts w:ascii="Times New Roman" w:hAnsi="Times New Roman" w:cs="Times New Roman"/>
                <w:sz w:val="26"/>
                <w:szCs w:val="26"/>
              </w:rPr>
              <w:t>óa</w:t>
            </w:r>
            <w:r w:rsidR="00950B9F" w:rsidRPr="00CF082B">
              <w:rPr>
                <w:rFonts w:ascii="Times New Roman" w:hAnsi="Times New Roman" w:cs="Times New Roman"/>
                <w:sz w:val="26"/>
                <w:szCs w:val="26"/>
              </w:rPr>
              <w:t xml:space="preserve"> lỏng (gas) ở các phương tiện chứa đựng đặt trong nhà, ngoài trời, trên tàu, xà lan, vận tải xăng dầu;</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Đong rót xăng, dầu, khí hóa lỏng (gas) vào các phương tiện vận tải, chứa đựng.</w:t>
            </w:r>
          </w:p>
        </w:tc>
        <w:tc>
          <w:tcPr>
            <w:tcW w:w="3798" w:type="dxa"/>
            <w:shd w:val="clear" w:color="auto" w:fill="auto"/>
          </w:tcPr>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950B9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950B9F"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vải;</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 bạt;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chống xăng, dầu, mỡ</w:t>
            </w:r>
            <w:r w:rsidR="00950B9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Bình dưỡng khí</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Giầy chống xăng, dầu mỡ, ch</w:t>
            </w:r>
            <w:r w:rsidRPr="00CF082B">
              <w:rPr>
                <w:rFonts w:ascii="Times New Roman" w:hAnsi="Times New Roman" w:cs="Times New Roman"/>
                <w:sz w:val="26"/>
                <w:szCs w:val="26"/>
              </w:rPr>
              <w:t>ống</w:t>
            </w:r>
            <w:r w:rsidR="00950B9F" w:rsidRPr="00CF082B">
              <w:rPr>
                <w:rFonts w:ascii="Times New Roman" w:hAnsi="Times New Roman" w:cs="Times New Roman"/>
                <w:sz w:val="26"/>
                <w:szCs w:val="26"/>
              </w:rPr>
              <w:t xml:space="preserve"> trơn trượt;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Quần áo mưa;</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Bộ quần áo thợ lặn</w:t>
            </w:r>
            <w:r w:rsidR="00950B9F" w:rsidRPr="00CF082B">
              <w:rPr>
                <w:rFonts w:ascii="Times New Roman" w:hAnsi="Times New Roman" w:cs="Times New Roman"/>
                <w:sz w:val="26"/>
                <w:szCs w:val="26"/>
                <w:vertAlign w:val="superscript"/>
              </w:rPr>
              <w:t>(2)</w:t>
            </w:r>
            <w:r w:rsidR="00950B9F"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Phao cứu sinh</w:t>
            </w:r>
            <w:r w:rsidR="00950B9F" w:rsidRPr="00CF082B">
              <w:rPr>
                <w:rFonts w:ascii="Times New Roman" w:hAnsi="Times New Roman" w:cs="Times New Roman"/>
                <w:sz w:val="26"/>
                <w:szCs w:val="26"/>
                <w:vertAlign w:val="superscript"/>
              </w:rPr>
              <w:t>(2)</w:t>
            </w:r>
            <w:r w:rsidR="00950B9F" w:rsidRPr="00CF082B">
              <w:rPr>
                <w:rFonts w:ascii="Times New Roman" w:hAnsi="Times New Roman" w:cs="Times New Roman"/>
                <w:sz w:val="26"/>
                <w:szCs w:val="26"/>
              </w:rPr>
              <w:t>;</w:t>
            </w:r>
          </w:p>
          <w:p w:rsidR="00950B9F" w:rsidRPr="00CF082B" w:rsidRDefault="009E3E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2330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cho người làm việc trực tiếp với xăng dầu.</w:t>
            </w:r>
          </w:p>
          <w:p w:rsidR="00950B9F" w:rsidRPr="00CF082B" w:rsidRDefault="002330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950B9F" w:rsidRPr="00CF082B">
              <w:rPr>
                <w:rFonts w:ascii="Times New Roman" w:hAnsi="Times New Roman" w:cs="Times New Roman"/>
                <w:sz w:val="26"/>
                <w:szCs w:val="26"/>
              </w:rPr>
              <w:t xml:space="preserve"> dùng khi cần thiết.</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646" w:type="dxa"/>
            <w:shd w:val="clear" w:color="auto" w:fill="auto"/>
          </w:tcPr>
          <w:p w:rsidR="00950B9F" w:rsidRPr="00CF082B" w:rsidRDefault="002330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Xúc rửa phuy xăng dầu;</w:t>
            </w:r>
          </w:p>
          <w:p w:rsidR="00950B9F" w:rsidRPr="00CF082B" w:rsidRDefault="002330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Xúc rửa tàu, xà lan, bể, va gông, ô tô, xitéc.</w:t>
            </w:r>
          </w:p>
        </w:tc>
        <w:tc>
          <w:tcPr>
            <w:tcW w:w="3798" w:type="dxa"/>
            <w:shd w:val="clear" w:color="auto" w:fill="auto"/>
          </w:tcPr>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Quần áo lao động phổ thông;</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nón lá chống mưa nắng;</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chống xăng, dầu, mỡ;</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50B9F" w:rsidRPr="00CF082B">
              <w:rPr>
                <w:rFonts w:ascii="Times New Roman" w:hAnsi="Times New Roman" w:cs="Times New Roman"/>
                <w:sz w:val="26"/>
                <w:szCs w:val="26"/>
              </w:rPr>
              <w:t>ng cao su ch</w:t>
            </w:r>
            <w:r w:rsidRPr="00CF082B">
              <w:rPr>
                <w:rFonts w:ascii="Times New Roman" w:hAnsi="Times New Roman" w:cs="Times New Roman"/>
                <w:sz w:val="26"/>
                <w:szCs w:val="26"/>
              </w:rPr>
              <w:t>ố</w:t>
            </w:r>
            <w:r w:rsidR="00950B9F" w:rsidRPr="00CF082B">
              <w:rPr>
                <w:rFonts w:ascii="Times New Roman" w:hAnsi="Times New Roman" w:cs="Times New Roman"/>
                <w:sz w:val="26"/>
                <w:szCs w:val="26"/>
              </w:rPr>
              <w:t>ng dầu</w:t>
            </w:r>
            <w:r w:rsidR="00950B9F"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rPr>
              <w: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Dép nhựa có quai hậu;</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Áo mưa;</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phòng độc chuyên dùng</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rPr>
              <w: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Bình dưỡng khí</w:t>
            </w:r>
            <w:r w:rsidR="00950B9F"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rPr>
              <w: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7773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làm việc trong thùng hoặc bể.</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Cạo rỉ, sơn, hàn các phương tiện chứa xăng dầu.</w:t>
            </w:r>
          </w:p>
        </w:tc>
        <w:tc>
          <w:tcPr>
            <w:tcW w:w="3798" w:type="dxa"/>
            <w:shd w:val="clear" w:color="auto" w:fill="auto"/>
          </w:tcPr>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Quần áo lao động phổ thông;</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950B9F"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950B9F" w:rsidRPr="00CF082B">
              <w:rPr>
                <w:rFonts w:ascii="Times New Roman" w:hAnsi="Times New Roman" w:cs="Times New Roman"/>
                <w:sz w:val="26"/>
                <w:szCs w:val="26"/>
              </w:rPr>
              <w:t>n thương sọ não;</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 bạt;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 xml:space="preserve">Giầy vải bạt cao cổ chống </w:t>
            </w:r>
            <w:r w:rsidRPr="00CF082B">
              <w:rPr>
                <w:rFonts w:ascii="Times New Roman" w:hAnsi="Times New Roman" w:cs="Times New Roman"/>
                <w:sz w:val="26"/>
                <w:szCs w:val="26"/>
              </w:rPr>
              <w:t xml:space="preserve">trơn </w:t>
            </w:r>
            <w:r w:rsidR="00950B9F" w:rsidRPr="00CF082B">
              <w:rPr>
                <w:rFonts w:ascii="Times New Roman" w:hAnsi="Times New Roman" w:cs="Times New Roman"/>
                <w:sz w:val="26"/>
                <w:szCs w:val="26"/>
              </w:rPr>
              <w:t>trượt;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950B9F" w:rsidRPr="00CF082B">
              <w:rPr>
                <w:rFonts w:ascii="Times New Roman" w:hAnsi="Times New Roman" w:cs="Times New Roman"/>
                <w:sz w:val="26"/>
                <w:szCs w:val="26"/>
              </w:rPr>
              <w:t xml:space="preserve"> chấn thương cơ học;</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Khẩu trang lọc bụi;</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Dây an toàn chống ngã cao</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rPr>
              <w: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Mặt nạ hàn</w:t>
            </w:r>
            <w:r w:rsidR="00950B9F"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rPr>
              <w:t>;</w:t>
            </w:r>
          </w:p>
          <w:p w:rsidR="00950B9F" w:rsidRPr="00CF082B" w:rsidRDefault="00D7773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F5DB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3F5DBC" w:rsidRPr="00CF082B">
              <w:rPr>
                <w:rFonts w:ascii="Times New Roman" w:hAnsi="Times New Roman" w:cs="Times New Roman"/>
                <w:sz w:val="26"/>
                <w:szCs w:val="26"/>
              </w:rPr>
              <w:t>ể</w:t>
            </w:r>
            <w:r w:rsidRPr="00CF082B">
              <w:rPr>
                <w:rFonts w:ascii="Times New Roman" w:hAnsi="Times New Roman" w:cs="Times New Roman"/>
                <w:sz w:val="26"/>
                <w:szCs w:val="26"/>
              </w:rPr>
              <w:t xml:space="preserve"> s</w:t>
            </w:r>
            <w:r w:rsidR="003F5DBC" w:rsidRPr="00CF082B">
              <w:rPr>
                <w:rFonts w:ascii="Times New Roman" w:hAnsi="Times New Roman" w:cs="Times New Roman"/>
                <w:sz w:val="26"/>
                <w:szCs w:val="26"/>
              </w:rPr>
              <w:t>ử</w:t>
            </w:r>
            <w:r w:rsidRPr="00CF082B">
              <w:rPr>
                <w:rFonts w:ascii="Times New Roman" w:hAnsi="Times New Roman" w:cs="Times New Roman"/>
                <w:sz w:val="26"/>
                <w:szCs w:val="26"/>
              </w:rPr>
              <w:t xml:space="preserve"> dụng khi cần thiết.</w:t>
            </w:r>
          </w:p>
        </w:tc>
      </w:tr>
      <w:tr w:rsidR="00950B9F" w:rsidRPr="00CF082B">
        <w:trPr>
          <w:trHeight w:val="20"/>
        </w:trPr>
        <w:tc>
          <w:tcPr>
            <w:tcW w:w="633" w:type="dxa"/>
            <w:shd w:val="clear" w:color="auto" w:fill="auto"/>
          </w:tcPr>
          <w:p w:rsidR="00950B9F" w:rsidRPr="00CF082B" w:rsidRDefault="00950B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646"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quản, sửa chữa, giải quyết sự cố đường ống, hố van, máy bơm xăng dầu và bể dầu.</w:t>
            </w:r>
          </w:p>
        </w:tc>
        <w:tc>
          <w:tcPr>
            <w:tcW w:w="3798" w:type="dxa"/>
            <w:shd w:val="clear" w:color="auto" w:fill="auto"/>
          </w:tcPr>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950B9F" w:rsidRPr="00CF082B">
              <w:rPr>
                <w:rFonts w:ascii="Times New Roman" w:hAnsi="Times New Roman" w:cs="Times New Roman"/>
                <w:sz w:val="26"/>
                <w:szCs w:val="26"/>
              </w:rPr>
              <w:t xml:space="preserve"> thông;</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Mũ chống chấn thương sọ não;</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Găng tay vải bạt;</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Giầy chống xăng, dầu mỡ;</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Áo mưa;</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Dây an toàn chống ngã cao</w:t>
            </w:r>
            <w:r w:rsidR="00950B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50B9F" w:rsidRPr="00CF082B">
              <w:rPr>
                <w:rFonts w:ascii="Times New Roman" w:hAnsi="Times New Roman" w:cs="Times New Roman"/>
                <w:sz w:val="26"/>
                <w:szCs w:val="26"/>
                <w:vertAlign w:val="superscript"/>
              </w:rPr>
              <w:t>)</w:t>
            </w:r>
            <w:r w:rsidR="00950B9F" w:rsidRPr="00CF082B">
              <w:rPr>
                <w:rFonts w:ascii="Times New Roman" w:hAnsi="Times New Roman" w:cs="Times New Roman"/>
                <w:sz w:val="26"/>
                <w:szCs w:val="26"/>
              </w:rPr>
              <w:t>;</w:t>
            </w:r>
          </w:p>
          <w:p w:rsidR="00950B9F"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50B9F" w:rsidRPr="00CF082B">
              <w:rPr>
                <w:rFonts w:ascii="Times New Roman" w:hAnsi="Times New Roman" w:cs="Times New Roman"/>
                <w:sz w:val="26"/>
                <w:szCs w:val="26"/>
              </w:rPr>
              <w:t>Xà phòng.</w:t>
            </w:r>
          </w:p>
        </w:tc>
        <w:tc>
          <w:tcPr>
            <w:tcW w:w="1871" w:type="dxa"/>
            <w:shd w:val="clear" w:color="auto" w:fill="auto"/>
          </w:tcPr>
          <w:p w:rsidR="00950B9F" w:rsidRPr="00CF082B" w:rsidRDefault="00950B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1552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815523" w:rsidRPr="00CF082B">
        <w:trPr>
          <w:trHeight w:val="2445"/>
        </w:trPr>
        <w:tc>
          <w:tcPr>
            <w:tcW w:w="633" w:type="dxa"/>
            <w:shd w:val="clear" w:color="auto" w:fill="auto"/>
          </w:tcPr>
          <w:p w:rsidR="00815523" w:rsidRPr="00CF082B" w:rsidRDefault="00815523"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646" w:type="dxa"/>
            <w:shd w:val="clear" w:color="auto" w:fill="auto"/>
          </w:tcPr>
          <w:p w:rsidR="00815523"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Sửa chữa bên bãi xu</w:t>
            </w:r>
            <w:r w:rsidR="00DB73F3" w:rsidRPr="00CF082B">
              <w:rPr>
                <w:rFonts w:ascii="Times New Roman" w:hAnsi="Times New Roman" w:cs="Times New Roman"/>
                <w:sz w:val="26"/>
                <w:szCs w:val="26"/>
              </w:rPr>
              <w:t>ấ</w:t>
            </w:r>
            <w:r w:rsidRPr="00CF082B">
              <w:rPr>
                <w:rFonts w:ascii="Times New Roman" w:hAnsi="Times New Roman" w:cs="Times New Roman"/>
                <w:sz w:val="26"/>
                <w:szCs w:val="26"/>
              </w:rPr>
              <w:t>t</w:t>
            </w:r>
            <w:r w:rsidR="00DB73F3" w:rsidRPr="00CF082B">
              <w:rPr>
                <w:rFonts w:ascii="Times New Roman" w:hAnsi="Times New Roman" w:cs="Times New Roman"/>
                <w:sz w:val="26"/>
                <w:szCs w:val="26"/>
              </w:rPr>
              <w:t xml:space="preserve"> </w:t>
            </w:r>
            <w:r w:rsidRPr="00CF082B">
              <w:rPr>
                <w:rFonts w:ascii="Times New Roman" w:hAnsi="Times New Roman" w:cs="Times New Roman"/>
                <w:sz w:val="26"/>
                <w:szCs w:val="26"/>
              </w:rPr>
              <w:t>nhập xăng d</w:t>
            </w:r>
            <w:r w:rsidR="00DB73F3" w:rsidRPr="00CF082B">
              <w:rPr>
                <w:rFonts w:ascii="Times New Roman" w:hAnsi="Times New Roman" w:cs="Times New Roman"/>
                <w:sz w:val="26"/>
                <w:szCs w:val="26"/>
              </w:rPr>
              <w:t>ầ</w:t>
            </w:r>
            <w:r w:rsidRPr="00CF082B">
              <w:rPr>
                <w:rFonts w:ascii="Times New Roman" w:hAnsi="Times New Roman" w:cs="Times New Roman"/>
                <w:sz w:val="26"/>
                <w:szCs w:val="26"/>
              </w:rPr>
              <w:t>u;</w:t>
            </w:r>
          </w:p>
          <w:p w:rsidR="00815523"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Nạo vét cống rãnh, cặn bẩn xăng dầu, gạn váng dầu.</w:t>
            </w:r>
          </w:p>
        </w:tc>
        <w:tc>
          <w:tcPr>
            <w:tcW w:w="3798" w:type="dxa"/>
            <w:shd w:val="clear" w:color="auto" w:fill="auto"/>
          </w:tcPr>
          <w:p w:rsidR="00815523" w:rsidRPr="00CF082B" w:rsidRDefault="008155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15523"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815523"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815523" w:rsidRPr="00CF082B">
              <w:rPr>
                <w:rFonts w:ascii="Times New Roman" w:hAnsi="Times New Roman" w:cs="Times New Roman"/>
                <w:sz w:val="26"/>
                <w:szCs w:val="26"/>
              </w:rPr>
              <w:t>ng;</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15523"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815523" w:rsidRPr="00CF082B">
              <w:rPr>
                <w:rFonts w:ascii="Times New Roman" w:hAnsi="Times New Roman" w:cs="Times New Roman"/>
                <w:sz w:val="26"/>
                <w:szCs w:val="26"/>
              </w:rPr>
              <w:t>u trang lọc bụi;</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15523" w:rsidRPr="00CF082B">
              <w:rPr>
                <w:rFonts w:ascii="Times New Roman" w:hAnsi="Times New Roman" w:cs="Times New Roman"/>
                <w:sz w:val="26"/>
                <w:szCs w:val="26"/>
              </w:rPr>
              <w:t>Găng tay vải bạt;</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15523" w:rsidRPr="00CF082B">
              <w:rPr>
                <w:rFonts w:ascii="Times New Roman" w:hAnsi="Times New Roman" w:cs="Times New Roman"/>
                <w:sz w:val="26"/>
                <w:szCs w:val="26"/>
              </w:rPr>
              <w:t>Giầy vải bạt thấp cổ;</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815523" w:rsidRPr="00CF082B">
              <w:rPr>
                <w:rFonts w:ascii="Times New Roman" w:hAnsi="Times New Roman" w:cs="Times New Roman"/>
                <w:sz w:val="26"/>
                <w:szCs w:val="26"/>
              </w:rPr>
              <w:t>ng cao su chống dầu;</w:t>
            </w:r>
          </w:p>
          <w:p w:rsidR="00815523" w:rsidRPr="00CF082B" w:rsidRDefault="00DB73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15523" w:rsidRPr="00CF082B">
              <w:rPr>
                <w:rFonts w:ascii="Times New Roman" w:hAnsi="Times New Roman" w:cs="Times New Roman"/>
                <w:sz w:val="26"/>
                <w:szCs w:val="26"/>
              </w:rPr>
              <w:t>Xà phòng.</w:t>
            </w:r>
          </w:p>
        </w:tc>
        <w:tc>
          <w:tcPr>
            <w:tcW w:w="1871" w:type="dxa"/>
            <w:shd w:val="clear" w:color="auto" w:fill="auto"/>
          </w:tcPr>
          <w:p w:rsidR="00815523" w:rsidRPr="00CF082B" w:rsidRDefault="00815523" w:rsidP="005C0294">
            <w:pPr>
              <w:spacing w:before="120"/>
              <w:rPr>
                <w:rFonts w:ascii="Times New Roman" w:hAnsi="Times New Roman" w:cs="Times New Roman"/>
                <w:sz w:val="26"/>
                <w:szCs w:val="26"/>
              </w:rPr>
            </w:pP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B</w:t>
            </w:r>
            <w:r w:rsidR="00DB73F3" w:rsidRPr="00CF082B">
              <w:rPr>
                <w:rFonts w:ascii="Times New Roman" w:hAnsi="Times New Roman" w:cs="Times New Roman"/>
                <w:sz w:val="26"/>
                <w:szCs w:val="26"/>
              </w:rPr>
              <w:t>ố</w:t>
            </w:r>
            <w:r w:rsidRPr="00CF082B">
              <w:rPr>
                <w:rFonts w:ascii="Times New Roman" w:hAnsi="Times New Roman" w:cs="Times New Roman"/>
                <w:sz w:val="26"/>
                <w:szCs w:val="26"/>
              </w:rPr>
              <w:t>c x</w:t>
            </w:r>
            <w:r w:rsidR="00DB73F3" w:rsidRPr="00CF082B">
              <w:rPr>
                <w:rFonts w:ascii="Times New Roman" w:hAnsi="Times New Roman" w:cs="Times New Roman"/>
                <w:sz w:val="26"/>
                <w:szCs w:val="26"/>
              </w:rPr>
              <w:t>ế</w:t>
            </w:r>
            <w:r w:rsidRPr="00CF082B">
              <w:rPr>
                <w:rFonts w:ascii="Times New Roman" w:hAnsi="Times New Roman" w:cs="Times New Roman"/>
                <w:sz w:val="26"/>
                <w:szCs w:val="26"/>
              </w:rPr>
              <w:t>p, v</w:t>
            </w:r>
            <w:r w:rsidR="00DB73F3" w:rsidRPr="00CF082B">
              <w:rPr>
                <w:rFonts w:ascii="Times New Roman" w:hAnsi="Times New Roman" w:cs="Times New Roman"/>
                <w:sz w:val="26"/>
                <w:szCs w:val="26"/>
              </w:rPr>
              <w:t>ầ</w:t>
            </w:r>
            <w:r w:rsidRPr="00CF082B">
              <w:rPr>
                <w:rFonts w:ascii="Times New Roman" w:hAnsi="Times New Roman" w:cs="Times New Roman"/>
                <w:sz w:val="26"/>
                <w:szCs w:val="26"/>
              </w:rPr>
              <w:t>n lăn phuy xăng dầu, khí hóa lỏng (gas), nhựa đường.</w:t>
            </w:r>
          </w:p>
        </w:tc>
        <w:tc>
          <w:tcPr>
            <w:tcW w:w="3798" w:type="dxa"/>
            <w:shd w:val="clear" w:color="auto" w:fill="auto"/>
          </w:tcPr>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chống chấn thương sọ não;</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vải bạt;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 xml:space="preserve">Giầy mũi cứng thấp cổ, chống </w:t>
            </w:r>
            <w:r w:rsidR="000D5442" w:rsidRPr="00CF082B">
              <w:rPr>
                <w:rFonts w:ascii="Times New Roman" w:hAnsi="Times New Roman" w:cs="Times New Roman"/>
                <w:sz w:val="26"/>
                <w:szCs w:val="26"/>
              </w:rPr>
              <w:t xml:space="preserve">va </w:t>
            </w:r>
            <w:r w:rsidR="004C32F6" w:rsidRPr="00CF082B">
              <w:rPr>
                <w:rFonts w:ascii="Times New Roman" w:hAnsi="Times New Roman" w:cs="Times New Roman"/>
                <w:sz w:val="26"/>
                <w:szCs w:val="26"/>
              </w:rPr>
              <w:t>đập, chống trơn trượt;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Khẩu trang lọc bụi;</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Quần áo mưa;</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Tháo l</w:t>
            </w:r>
            <w:r w:rsidR="006B7F3D" w:rsidRPr="00CF082B">
              <w:rPr>
                <w:rFonts w:ascii="Times New Roman" w:hAnsi="Times New Roman" w:cs="Times New Roman"/>
                <w:sz w:val="26"/>
                <w:szCs w:val="26"/>
              </w:rPr>
              <w:t>ắ</w:t>
            </w:r>
            <w:r w:rsidRPr="00CF082B">
              <w:rPr>
                <w:rFonts w:ascii="Times New Roman" w:hAnsi="Times New Roman" w:cs="Times New Roman"/>
                <w:sz w:val="26"/>
                <w:szCs w:val="26"/>
              </w:rPr>
              <w:t>p, sửa chữa cột bơm xăng dầu và một số thiết bị khác.</w:t>
            </w:r>
          </w:p>
        </w:tc>
        <w:tc>
          <w:tcPr>
            <w:tcW w:w="3798" w:type="dxa"/>
            <w:shd w:val="clear" w:color="auto" w:fill="auto"/>
          </w:tcPr>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vải;</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vải bạt;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Giầy vải bạt thấp cổ;</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Khẩu trang lọc bụi;</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Mặt nạ phòng độc chuyên dùng</w:t>
            </w:r>
            <w:r w:rsidR="004C32F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cách điện;</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4C32F6" w:rsidRPr="00CF082B">
              <w:rPr>
                <w:rFonts w:ascii="Times New Roman" w:hAnsi="Times New Roman" w:cs="Times New Roman"/>
                <w:sz w:val="26"/>
                <w:szCs w:val="26"/>
              </w:rPr>
              <w:t>ng cách điện</w:t>
            </w:r>
            <w:r w:rsidR="004C32F6"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rPr>
              <w: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Dây an toàn chống ngã cao</w:t>
            </w:r>
            <w:r w:rsidR="004C32F6"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rPr>
              <w:t>;</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Áo mưa;</w:t>
            </w:r>
          </w:p>
          <w:p w:rsidR="004C32F6" w:rsidRPr="00CF082B" w:rsidRDefault="006B7F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Bán lẻ xăng, </w:t>
            </w:r>
            <w:r w:rsidR="007C0315" w:rsidRPr="00CF082B">
              <w:rPr>
                <w:rFonts w:ascii="Times New Roman" w:hAnsi="Times New Roman" w:cs="Times New Roman"/>
                <w:sz w:val="26"/>
                <w:szCs w:val="26"/>
              </w:rPr>
              <w:t>dầu</w:t>
            </w:r>
            <w:r w:rsidRPr="00CF082B">
              <w:rPr>
                <w:rFonts w:ascii="Times New Roman" w:hAnsi="Times New Roman" w:cs="Times New Roman"/>
                <w:sz w:val="26"/>
                <w:szCs w:val="26"/>
              </w:rPr>
              <w:t xml:space="preserve"> mỡ, khí hóa lỏng tại các cửa hàng.</w:t>
            </w:r>
          </w:p>
        </w:tc>
        <w:tc>
          <w:tcPr>
            <w:tcW w:w="3798" w:type="dxa"/>
            <w:shd w:val="clear" w:color="auto" w:fill="auto"/>
          </w:tcPr>
          <w:p w:rsidR="004C32F6" w:rsidRPr="00CF082B" w:rsidRDefault="00DD30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DD30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vải;</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vải bạt;</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Giầy mũi cứng thấp cổ chống</w:t>
            </w:r>
            <w:r w:rsidR="00FE4504" w:rsidRPr="00CF082B">
              <w:rPr>
                <w:rFonts w:ascii="Times New Roman" w:hAnsi="Times New Roman" w:cs="Times New Roman"/>
                <w:sz w:val="26"/>
                <w:szCs w:val="26"/>
              </w:rPr>
              <w:t xml:space="preserve"> va</w:t>
            </w:r>
            <w:r w:rsidR="004C32F6" w:rsidRPr="00CF082B">
              <w:rPr>
                <w:rFonts w:ascii="Times New Roman" w:hAnsi="Times New Roman" w:cs="Times New Roman"/>
                <w:sz w:val="26"/>
                <w:szCs w:val="26"/>
              </w:rPr>
              <w:t xml:space="preserve"> đập, chống trơn trượt;</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Khẩu trang lọc bụi;</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Quần áo mưa;</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Sĩ quan, thuy</w:t>
            </w:r>
            <w:r w:rsidR="00E5599B" w:rsidRPr="00CF082B">
              <w:rPr>
                <w:rFonts w:ascii="Times New Roman" w:hAnsi="Times New Roman" w:cs="Times New Roman"/>
                <w:sz w:val="26"/>
                <w:szCs w:val="26"/>
              </w:rPr>
              <w:t>ề</w:t>
            </w:r>
            <w:r w:rsidRPr="00CF082B">
              <w:rPr>
                <w:rFonts w:ascii="Times New Roman" w:hAnsi="Times New Roman" w:cs="Times New Roman"/>
                <w:sz w:val="26"/>
                <w:szCs w:val="26"/>
              </w:rPr>
              <w:t>n viên làm việc trên tàu vận chuyển xăng dầu.</w:t>
            </w:r>
          </w:p>
        </w:tc>
        <w:tc>
          <w:tcPr>
            <w:tcW w:w="3798" w:type="dxa"/>
            <w:shd w:val="clear" w:color="auto" w:fill="auto"/>
          </w:tcPr>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4C32F6" w:rsidRPr="00CF082B">
              <w:rPr>
                <w:rFonts w:ascii="Times New Roman" w:hAnsi="Times New Roman" w:cs="Times New Roman"/>
                <w:sz w:val="26"/>
                <w:szCs w:val="26"/>
              </w:rPr>
              <w:t>o mưa;</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chống chấn thương sọ não;</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Khẩu trang lọc bụi;</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Giầy vải bạt thấp cổ;</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vải bạt;</w:t>
            </w:r>
          </w:p>
          <w:p w:rsidR="004C32F6" w:rsidRPr="00CF082B" w:rsidRDefault="00E55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chống xăng, dầu, mỡ</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4C32F6" w:rsidRPr="00CF082B" w:rsidRDefault="008F2A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4C32F6" w:rsidRPr="00CF082B">
              <w:rPr>
                <w:rFonts w:ascii="Times New Roman" w:hAnsi="Times New Roman" w:cs="Times New Roman"/>
                <w:sz w:val="26"/>
                <w:szCs w:val="26"/>
              </w:rPr>
              <w:t>ng cao su chống dầu</w:t>
            </w:r>
            <w:r w:rsidR="004C32F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vertAlign w:val="superscript"/>
              </w:rPr>
              <w:t>)</w:t>
            </w:r>
            <w:r w:rsidR="004C32F6" w:rsidRPr="00CF082B">
              <w:rPr>
                <w:rFonts w:ascii="Times New Roman" w:hAnsi="Times New Roman" w:cs="Times New Roman"/>
                <w:sz w:val="26"/>
                <w:szCs w:val="26"/>
              </w:rPr>
              <w:t>;</w:t>
            </w:r>
          </w:p>
          <w:p w:rsidR="004C32F6" w:rsidRPr="00CF082B" w:rsidRDefault="008F2A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Mặt nạ phòng độc chuyên dùng</w:t>
            </w:r>
            <w:r w:rsidR="004C32F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4C32F6" w:rsidRPr="00CF082B" w:rsidRDefault="008F2A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Bình dưỡng khí</w:t>
            </w:r>
            <w:r w:rsidR="004C32F6"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rPr>
              <w:t>;</w:t>
            </w:r>
          </w:p>
          <w:p w:rsidR="004C32F6" w:rsidRPr="00CF082B" w:rsidRDefault="008F2A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5599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Lái, phụ xe vận chuy</w:t>
            </w:r>
            <w:r w:rsidR="00527A36" w:rsidRPr="00CF082B">
              <w:rPr>
                <w:rFonts w:ascii="Times New Roman" w:hAnsi="Times New Roman" w:cs="Times New Roman"/>
                <w:sz w:val="26"/>
                <w:szCs w:val="26"/>
              </w:rPr>
              <w:t>ể</w:t>
            </w:r>
            <w:r w:rsidRPr="00CF082B">
              <w:rPr>
                <w:rFonts w:ascii="Times New Roman" w:hAnsi="Times New Roman" w:cs="Times New Roman"/>
                <w:sz w:val="26"/>
                <w:szCs w:val="26"/>
              </w:rPr>
              <w:t>n xăng dầu, khí h</w:t>
            </w:r>
            <w:r w:rsidR="00527A36" w:rsidRPr="00CF082B">
              <w:rPr>
                <w:rFonts w:ascii="Times New Roman" w:hAnsi="Times New Roman" w:cs="Times New Roman"/>
                <w:sz w:val="26"/>
                <w:szCs w:val="26"/>
              </w:rPr>
              <w:t>óa</w:t>
            </w:r>
            <w:r w:rsidRPr="00CF082B">
              <w:rPr>
                <w:rFonts w:ascii="Times New Roman" w:hAnsi="Times New Roman" w:cs="Times New Roman"/>
                <w:sz w:val="26"/>
                <w:szCs w:val="26"/>
              </w:rPr>
              <w:t xml:space="preserve"> lỏng (gas) và các h</w:t>
            </w:r>
            <w:r w:rsidR="00527A36" w:rsidRPr="00CF082B">
              <w:rPr>
                <w:rFonts w:ascii="Times New Roman" w:hAnsi="Times New Roman" w:cs="Times New Roman"/>
                <w:sz w:val="26"/>
                <w:szCs w:val="26"/>
              </w:rPr>
              <w:t>óa</w:t>
            </w:r>
            <w:r w:rsidRPr="00CF082B">
              <w:rPr>
                <w:rFonts w:ascii="Times New Roman" w:hAnsi="Times New Roman" w:cs="Times New Roman"/>
                <w:sz w:val="26"/>
                <w:szCs w:val="26"/>
              </w:rPr>
              <w:t xml:space="preserve"> chất khác.</w:t>
            </w:r>
          </w:p>
        </w:tc>
        <w:tc>
          <w:tcPr>
            <w:tcW w:w="3798" w:type="dxa"/>
            <w:shd w:val="clear" w:color="auto" w:fill="auto"/>
          </w:tcPr>
          <w:p w:rsidR="004C32F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Quần áo mưa;</w:t>
            </w:r>
          </w:p>
          <w:p w:rsidR="004C32F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vải;</w:t>
            </w:r>
          </w:p>
          <w:p w:rsidR="004C32F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vải bạt;</w:t>
            </w:r>
          </w:p>
          <w:p w:rsidR="00527A3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da thấp cổ chống xăng dầu, chống trơn trượt;</w:t>
            </w:r>
          </w:p>
          <w:p w:rsidR="00527A36" w:rsidRPr="00CF082B" w:rsidRDefault="00527A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p>
        </w:tc>
      </w:tr>
      <w:tr w:rsidR="004C32F6" w:rsidRPr="00CF082B">
        <w:trPr>
          <w:trHeight w:val="20"/>
        </w:trPr>
        <w:tc>
          <w:tcPr>
            <w:tcW w:w="633" w:type="dxa"/>
            <w:shd w:val="clear" w:color="auto" w:fill="auto"/>
          </w:tcPr>
          <w:p w:rsidR="004C32F6" w:rsidRPr="00CF082B" w:rsidRDefault="004C32F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646"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ứng cứu sự c</w:t>
            </w:r>
            <w:r w:rsidR="00E37D05" w:rsidRPr="00CF082B">
              <w:rPr>
                <w:rFonts w:ascii="Times New Roman" w:hAnsi="Times New Roman" w:cs="Times New Roman"/>
                <w:sz w:val="26"/>
                <w:szCs w:val="26"/>
              </w:rPr>
              <w:t>ố</w:t>
            </w:r>
            <w:r w:rsidRPr="00CF082B">
              <w:rPr>
                <w:rFonts w:ascii="Times New Roman" w:hAnsi="Times New Roman" w:cs="Times New Roman"/>
                <w:sz w:val="26"/>
                <w:szCs w:val="26"/>
              </w:rPr>
              <w:t xml:space="preserve"> dầu tràn.</w:t>
            </w:r>
          </w:p>
        </w:tc>
        <w:tc>
          <w:tcPr>
            <w:tcW w:w="3798" w:type="dxa"/>
            <w:shd w:val="clear" w:color="auto" w:fill="auto"/>
          </w:tcPr>
          <w:p w:rsidR="004C32F6" w:rsidRPr="00CF082B" w:rsidRDefault="00E37D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4C32F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4C32F6" w:rsidRPr="00CF082B">
              <w:rPr>
                <w:rFonts w:ascii="Times New Roman" w:hAnsi="Times New Roman" w:cs="Times New Roman"/>
                <w:sz w:val="26"/>
                <w:szCs w:val="26"/>
              </w:rPr>
              <w:t>;</w:t>
            </w:r>
          </w:p>
          <w:p w:rsidR="004C32F6" w:rsidRPr="00CF082B" w:rsidRDefault="002772E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Mũ chống chấn thương sọ não;</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Giầy chống xăng, dầu mỡ;</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4C32F6" w:rsidRPr="00CF082B">
              <w:rPr>
                <w:rFonts w:ascii="Times New Roman" w:hAnsi="Times New Roman" w:cs="Times New Roman"/>
                <w:sz w:val="26"/>
                <w:szCs w:val="26"/>
              </w:rPr>
              <w:t>ng cao su chống dầu;</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Găng tay chống xăng, dầu, mỡ;</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Quần áo mưa;</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Phao cứu sinh</w:t>
            </w:r>
            <w:r w:rsidR="004C32F6" w:rsidRPr="00CF082B">
              <w:rPr>
                <w:rFonts w:ascii="Times New Roman" w:hAnsi="Times New Roman" w:cs="Times New Roman"/>
                <w:sz w:val="26"/>
                <w:szCs w:val="26"/>
                <w:vertAlign w:val="superscript"/>
              </w:rPr>
              <w:t>(1)</w:t>
            </w:r>
            <w:r w:rsidR="004C32F6" w:rsidRPr="00CF082B">
              <w:rPr>
                <w:rFonts w:ascii="Times New Roman" w:hAnsi="Times New Roman" w:cs="Times New Roman"/>
                <w:sz w:val="26"/>
                <w:szCs w:val="26"/>
              </w:rPr>
              <w:t>;</w:t>
            </w:r>
          </w:p>
          <w:p w:rsidR="004C32F6" w:rsidRPr="00CF082B" w:rsidRDefault="00AC14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C32F6" w:rsidRPr="00CF082B">
              <w:rPr>
                <w:rFonts w:ascii="Times New Roman" w:hAnsi="Times New Roman" w:cs="Times New Roman"/>
                <w:sz w:val="26"/>
                <w:szCs w:val="26"/>
              </w:rPr>
              <w:t>Xà phòng.</w:t>
            </w:r>
          </w:p>
        </w:tc>
        <w:tc>
          <w:tcPr>
            <w:tcW w:w="1871" w:type="dxa"/>
            <w:shd w:val="clear" w:color="auto" w:fill="auto"/>
          </w:tcPr>
          <w:p w:rsidR="004C32F6" w:rsidRPr="00CF082B" w:rsidRDefault="004C32F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làm việc trên mặt nước.</w:t>
            </w:r>
          </w:p>
        </w:tc>
      </w:tr>
    </w:tbl>
    <w:p w:rsidR="00B93AA9" w:rsidRPr="00CF082B" w:rsidRDefault="00AC1489" w:rsidP="005C0294">
      <w:pPr>
        <w:spacing w:before="120"/>
        <w:jc w:val="center"/>
        <w:rPr>
          <w:rFonts w:ascii="Times New Roman" w:hAnsi="Times New Roman" w:cs="Times New Roman"/>
          <w:b/>
          <w:sz w:val="26"/>
          <w:szCs w:val="26"/>
        </w:rPr>
      </w:pPr>
      <w:bookmarkStart w:id="27" w:name="muc_6"/>
      <w:r w:rsidRPr="00CF082B">
        <w:rPr>
          <w:rFonts w:ascii="Times New Roman" w:hAnsi="Times New Roman" w:cs="Times New Roman"/>
          <w:b/>
          <w:sz w:val="26"/>
          <w:szCs w:val="26"/>
        </w:rPr>
        <w:t>VI. LÂM NGHIỆP</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80"/>
        <w:gridCol w:w="2853"/>
        <w:gridCol w:w="4039"/>
        <w:gridCol w:w="2000"/>
      </w:tblGrid>
      <w:tr w:rsidR="00B93AA9" w:rsidRPr="00CF082B">
        <w:trPr>
          <w:trHeight w:val="20"/>
        </w:trPr>
        <w:tc>
          <w:tcPr>
            <w:tcW w:w="635" w:type="dxa"/>
            <w:shd w:val="clear" w:color="auto" w:fill="auto"/>
            <w:vAlign w:val="center"/>
          </w:tcPr>
          <w:bookmarkEnd w:id="27"/>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w:t>
            </w:r>
            <w:r w:rsidR="000E08AE" w:rsidRPr="00CF082B">
              <w:rPr>
                <w:rFonts w:ascii="Times New Roman" w:hAnsi="Times New Roman" w:cs="Times New Roman"/>
                <w:b/>
                <w:sz w:val="26"/>
                <w:szCs w:val="26"/>
              </w:rPr>
              <w:t xml:space="preserve"> </w:t>
            </w:r>
            <w:r w:rsidRPr="00CF082B">
              <w:rPr>
                <w:rFonts w:ascii="Times New Roman" w:hAnsi="Times New Roman" w:cs="Times New Roman"/>
                <w:b/>
                <w:sz w:val="26"/>
                <w:szCs w:val="26"/>
              </w:rPr>
              <w:t>TT</w:t>
            </w:r>
          </w:p>
        </w:tc>
        <w:tc>
          <w:tcPr>
            <w:tcW w:w="2667"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7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7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3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67"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tra, đo đạc khảo sát tài nguyên rừng: thiết kế xác minh chuẩn bị rừng khai thác, tìm kiếm, tìm kiếm lâm sản động thực vật, thu hái hạt giống cây ở rừng núi cao, hải đảo.</w:t>
            </w:r>
          </w:p>
        </w:tc>
        <w:tc>
          <w:tcPr>
            <w:tcW w:w="3776" w:type="dxa"/>
            <w:shd w:val="clear" w:color="auto" w:fill="auto"/>
          </w:tcPr>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đi rừng cao cổ;</w:t>
            </w:r>
          </w:p>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vắt;</w:t>
            </w:r>
          </w:p>
          <w:p w:rsidR="00B93AA9" w:rsidRPr="00CF082B" w:rsidRDefault="00996D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7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3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67" w:type="dxa"/>
            <w:shd w:val="clear" w:color="auto" w:fill="auto"/>
          </w:tcPr>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Chặt hạ g</w:t>
            </w:r>
            <w:r w:rsidRPr="00CF082B">
              <w:rPr>
                <w:rFonts w:ascii="Times New Roman" w:hAnsi="Times New Roman" w:cs="Times New Roman"/>
                <w:sz w:val="26"/>
                <w:szCs w:val="26"/>
              </w:rPr>
              <w:t>ỗ</w:t>
            </w:r>
            <w:r w:rsidR="00B93AA9" w:rsidRPr="00CF082B">
              <w:rPr>
                <w:rFonts w:ascii="Times New Roman" w:hAnsi="Times New Roman" w:cs="Times New Roman"/>
                <w:sz w:val="26"/>
                <w:szCs w:val="26"/>
              </w:rPr>
              <w:t xml:space="preserve"> b</w:t>
            </w:r>
            <w:r w:rsidRPr="00CF082B">
              <w:rPr>
                <w:rFonts w:ascii="Times New Roman" w:hAnsi="Times New Roman" w:cs="Times New Roman"/>
                <w:sz w:val="26"/>
                <w:szCs w:val="26"/>
              </w:rPr>
              <w:t>ằng máy, bằng tay;</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Vận xuất gỗ (thủ công và bằng cáp), lẳng gỗ đường suối;</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Thả và thu hoạch cánh kiến;</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Săn b</w:t>
            </w:r>
            <w:r w:rsidRPr="00CF082B">
              <w:rPr>
                <w:rFonts w:ascii="Times New Roman" w:hAnsi="Times New Roman" w:cs="Times New Roman"/>
                <w:sz w:val="26"/>
                <w:szCs w:val="26"/>
              </w:rPr>
              <w:t>ắ</w:t>
            </w:r>
            <w:r w:rsidR="00B93AA9" w:rsidRPr="00CF082B">
              <w:rPr>
                <w:rFonts w:ascii="Times New Roman" w:hAnsi="Times New Roman" w:cs="Times New Roman"/>
                <w:sz w:val="26"/>
                <w:szCs w:val="26"/>
              </w:rPr>
              <w:t>t thú rừng.</w:t>
            </w:r>
          </w:p>
        </w:tc>
        <w:tc>
          <w:tcPr>
            <w:tcW w:w="3776" w:type="dxa"/>
            <w:shd w:val="clear" w:color="auto" w:fill="auto"/>
          </w:tcPr>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chong chấn thương cơ học;</w:t>
            </w:r>
          </w:p>
          <w:p w:rsidR="00B93AA9" w:rsidRPr="00CF082B" w:rsidRDefault="000048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chống lạnh</w:t>
            </w:r>
            <w:r w:rsidR="00B93AA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Mũ chống lạnh </w:t>
            </w:r>
            <w:r w:rsidR="00B93AA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đi rừng cao cổ;</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vắt;</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7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(1) Trang bị khi làm việc ở vùng rét.</w:t>
            </w:r>
          </w:p>
        </w:tc>
      </w:tr>
      <w:tr w:rsidR="00B93AA9" w:rsidRPr="00CF082B">
        <w:trPr>
          <w:trHeight w:val="20"/>
        </w:trPr>
        <w:tc>
          <w:tcPr>
            <w:tcW w:w="63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67" w:type="dxa"/>
            <w:shd w:val="clear" w:color="auto" w:fill="auto"/>
          </w:tcPr>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Khai thác tre, nứa, song, mây, củi, lá cọ ở rừng núi; Khai thác phụ liệu đóng bè, lao xeo;</w:t>
            </w:r>
          </w:p>
          <w:p w:rsidR="00B93AA9" w:rsidRPr="00CF082B" w:rsidRDefault="00F91A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Đốt than hầm, </w:t>
            </w:r>
            <w:r w:rsidR="007E7B57" w:rsidRPr="00CF082B">
              <w:rPr>
                <w:rFonts w:ascii="Times New Roman" w:hAnsi="Times New Roman" w:cs="Times New Roman"/>
                <w:sz w:val="26"/>
                <w:szCs w:val="26"/>
              </w:rPr>
              <w:t>than hoa (kể cả chất xếp củi, v</w:t>
            </w:r>
            <w:r w:rsidR="00517455" w:rsidRPr="00CF082B">
              <w:rPr>
                <w:rFonts w:ascii="Times New Roman" w:hAnsi="Times New Roman" w:cs="Times New Roman"/>
                <w:sz w:val="26"/>
                <w:szCs w:val="26"/>
              </w:rPr>
              <w:t>ậ</w:t>
            </w:r>
            <w:r w:rsidR="00B93AA9" w:rsidRPr="00CF082B">
              <w:rPr>
                <w:rFonts w:ascii="Times New Roman" w:hAnsi="Times New Roman" w:cs="Times New Roman"/>
                <w:sz w:val="26"/>
                <w:szCs w:val="26"/>
              </w:rPr>
              <w:t>n chuyển than ra) trong rừng núi.</w:t>
            </w:r>
          </w:p>
        </w:tc>
        <w:tc>
          <w:tcPr>
            <w:tcW w:w="3776" w:type="dxa"/>
            <w:shd w:val="clear" w:color="auto" w:fill="auto"/>
          </w:tcPr>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chống lạnh</w:t>
            </w:r>
            <w:r w:rsidR="00B93AA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lạnh</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Đệm vai;</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đi rừng cao cổ;</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Tất chống vắt;</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7E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7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làm việc ở vùng rét.</w:t>
            </w:r>
          </w:p>
        </w:tc>
      </w:tr>
      <w:tr w:rsidR="00F251D9" w:rsidRPr="00CF082B">
        <w:trPr>
          <w:trHeight w:val="3025"/>
        </w:trPr>
        <w:tc>
          <w:tcPr>
            <w:tcW w:w="635" w:type="dxa"/>
            <w:shd w:val="clear" w:color="auto" w:fill="auto"/>
          </w:tcPr>
          <w:p w:rsidR="00F251D9" w:rsidRPr="00CF082B" w:rsidRDefault="00F251D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67" w:type="dxa"/>
            <w:shd w:val="clear" w:color="auto" w:fill="auto"/>
          </w:tcPr>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Khai thác nhựa thông, nhựa trám, sơn ta, dầu trái, quả có dầu.</w:t>
            </w:r>
          </w:p>
        </w:tc>
        <w:tc>
          <w:tcPr>
            <w:tcW w:w="3776" w:type="dxa"/>
            <w:shd w:val="clear" w:color="auto" w:fill="auto"/>
          </w:tcPr>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đi rừng cao cổ;</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Tất chống vắt;</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F251D9" w:rsidRPr="00CF082B" w:rsidRDefault="00F2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70" w:type="dxa"/>
            <w:shd w:val="clear" w:color="auto" w:fill="auto"/>
          </w:tcPr>
          <w:p w:rsidR="00F251D9" w:rsidRPr="00CF082B" w:rsidRDefault="00F251D9" w:rsidP="005C0294">
            <w:pPr>
              <w:spacing w:before="120"/>
              <w:rPr>
                <w:rFonts w:ascii="Times New Roman" w:hAnsi="Times New Roman" w:cs="Times New Roman"/>
                <w:sz w:val="26"/>
                <w:szCs w:val="26"/>
              </w:rPr>
            </w:pP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67" w:type="dxa"/>
            <w:shd w:val="clear" w:color="auto" w:fill="auto"/>
          </w:tcPr>
          <w:p w:rsidR="00E32036" w:rsidRPr="00CF082B" w:rsidRDefault="001201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Khoan h</w:t>
            </w:r>
            <w:r w:rsidRPr="00CF082B">
              <w:rPr>
                <w:rFonts w:ascii="Times New Roman" w:hAnsi="Times New Roman" w:cs="Times New Roman"/>
                <w:sz w:val="26"/>
                <w:szCs w:val="26"/>
              </w:rPr>
              <w:t>ố</w:t>
            </w:r>
            <w:r w:rsidR="00E32036" w:rsidRPr="00CF082B">
              <w:rPr>
                <w:rFonts w:ascii="Times New Roman" w:hAnsi="Times New Roman" w:cs="Times New Roman"/>
                <w:sz w:val="26"/>
                <w:szCs w:val="26"/>
              </w:rPr>
              <w:t>, đào h</w:t>
            </w:r>
            <w:r w:rsidR="00D72FFE" w:rsidRPr="00CF082B">
              <w:rPr>
                <w:rFonts w:ascii="Times New Roman" w:hAnsi="Times New Roman" w:cs="Times New Roman"/>
                <w:sz w:val="26"/>
                <w:szCs w:val="26"/>
              </w:rPr>
              <w:t>ố</w:t>
            </w:r>
            <w:r w:rsidR="00E32036" w:rsidRPr="00CF082B">
              <w:rPr>
                <w:rFonts w:ascii="Times New Roman" w:hAnsi="Times New Roman" w:cs="Times New Roman"/>
                <w:sz w:val="26"/>
                <w:szCs w:val="26"/>
              </w:rPr>
              <w:t xml:space="preserve"> (thủ công, b</w:t>
            </w:r>
            <w:r w:rsidR="00D72FFE" w:rsidRPr="00CF082B">
              <w:rPr>
                <w:rFonts w:ascii="Times New Roman" w:hAnsi="Times New Roman" w:cs="Times New Roman"/>
                <w:sz w:val="26"/>
                <w:szCs w:val="26"/>
              </w:rPr>
              <w:t>ằ</w:t>
            </w:r>
            <w:r w:rsidR="00E32036" w:rsidRPr="00CF082B">
              <w:rPr>
                <w:rFonts w:ascii="Times New Roman" w:hAnsi="Times New Roman" w:cs="Times New Roman"/>
                <w:sz w:val="26"/>
                <w:szCs w:val="26"/>
              </w:rPr>
              <w:t>ng máy);</w:t>
            </w:r>
          </w:p>
          <w:p w:rsidR="00E32036" w:rsidRPr="00CF082B" w:rsidRDefault="00D72FF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Tu bổ vệ sinh rừng: trồng cây gây rừng các vùng đồi trọc ven biển và ở miền rừng núi.</w:t>
            </w:r>
          </w:p>
        </w:tc>
        <w:tc>
          <w:tcPr>
            <w:tcW w:w="3776" w:type="dxa"/>
            <w:shd w:val="clear" w:color="auto" w:fill="auto"/>
          </w:tcPr>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chống chấn thương sọ não;</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Kính trắng chống bụi hoặc chống chấn thương cơ học;</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32036" w:rsidRPr="00CF082B">
              <w:rPr>
                <w:rFonts w:ascii="Times New Roman" w:hAnsi="Times New Roman" w:cs="Times New Roman"/>
                <w:sz w:val="26"/>
                <w:szCs w:val="26"/>
              </w:rPr>
              <w:t>o mưa;</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Tất chống vắt;</w:t>
            </w:r>
          </w:p>
          <w:p w:rsidR="00E32036" w:rsidRPr="00CF082B" w:rsidRDefault="006727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40CF8"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Xẻ gỗ thủ công tại rừng.</w:t>
            </w:r>
          </w:p>
        </w:tc>
        <w:tc>
          <w:tcPr>
            <w:tcW w:w="3776" w:type="dxa"/>
            <w:shd w:val="clear" w:color="auto" w:fill="auto"/>
          </w:tcPr>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Quần áo lao động phổ thông;</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chống chấn thương sọ não;</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Áo mưa;</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Tất chống vắt;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67" w:type="dxa"/>
            <w:shd w:val="clear" w:color="auto" w:fill="auto"/>
          </w:tcPr>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Mở đường để</w:t>
            </w:r>
            <w:r w:rsidR="00E32036" w:rsidRPr="00CF082B">
              <w:rPr>
                <w:rFonts w:ascii="Times New Roman" w:hAnsi="Times New Roman" w:cs="Times New Roman"/>
                <w:sz w:val="26"/>
                <w:szCs w:val="26"/>
              </w:rPr>
              <w:t xml:space="preserve"> vận chuyển lâm sản từ nơi khai thác ra bến bãi đầu nguồn.</w:t>
            </w:r>
          </w:p>
        </w:tc>
        <w:tc>
          <w:tcPr>
            <w:tcW w:w="3776" w:type="dxa"/>
            <w:shd w:val="clear" w:color="auto" w:fill="auto"/>
          </w:tcPr>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chống chấn thương sọ não;</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Áo mưa;</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Tất chống vắt;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Phao cứu sinh</w:t>
            </w:r>
            <w:r w:rsidR="00E3203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vertAlign w:val="superscript"/>
              </w:rPr>
              <w:t>)</w:t>
            </w:r>
            <w:r w:rsidR="00E32036" w:rsidRPr="00CF082B">
              <w:rPr>
                <w:rFonts w:ascii="Times New Roman" w:hAnsi="Times New Roman" w:cs="Times New Roman"/>
                <w:sz w:val="26"/>
                <w:szCs w:val="26"/>
              </w:rPr>
              <w:t>;</w:t>
            </w:r>
          </w:p>
          <w:p w:rsidR="00E32036" w:rsidRPr="00CF082B" w:rsidRDefault="00940C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C649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w:t>
            </w:r>
            <w:r w:rsidR="00BC649F" w:rsidRPr="00CF082B">
              <w:rPr>
                <w:rFonts w:ascii="Times New Roman" w:hAnsi="Times New Roman" w:cs="Times New Roman"/>
                <w:sz w:val="26"/>
                <w:szCs w:val="26"/>
              </w:rPr>
              <w:t>ề</w:t>
            </w:r>
            <w:r w:rsidRPr="00CF082B">
              <w:rPr>
                <w:rFonts w:ascii="Times New Roman" w:hAnsi="Times New Roman" w:cs="Times New Roman"/>
                <w:sz w:val="26"/>
                <w:szCs w:val="26"/>
              </w:rPr>
              <w:t>u khi</w:t>
            </w:r>
            <w:r w:rsidR="00BC649F" w:rsidRPr="00CF082B">
              <w:rPr>
                <w:rFonts w:ascii="Times New Roman" w:hAnsi="Times New Roman" w:cs="Times New Roman"/>
                <w:sz w:val="26"/>
                <w:szCs w:val="26"/>
              </w:rPr>
              <w:t>ể</w:t>
            </w:r>
            <w:r w:rsidRPr="00CF082B">
              <w:rPr>
                <w:rFonts w:ascii="Times New Roman" w:hAnsi="Times New Roman" w:cs="Times New Roman"/>
                <w:sz w:val="26"/>
                <w:szCs w:val="26"/>
              </w:rPr>
              <w:t>n, nuôi và chăm sóc (kể cả cắt cỏ) cho trâu, voi kéo gỗ ở vùng rừng núi.</w:t>
            </w:r>
          </w:p>
        </w:tc>
        <w:tc>
          <w:tcPr>
            <w:tcW w:w="3776" w:type="dxa"/>
            <w:shd w:val="clear" w:color="auto" w:fill="auto"/>
          </w:tcPr>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Áo mưa;</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67" w:type="dxa"/>
            <w:shd w:val="clear" w:color="auto" w:fill="auto"/>
          </w:tcPr>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Đóng c</w:t>
            </w:r>
            <w:r w:rsidRPr="00CF082B">
              <w:rPr>
                <w:rFonts w:ascii="Times New Roman" w:hAnsi="Times New Roman" w:cs="Times New Roman"/>
                <w:sz w:val="26"/>
                <w:szCs w:val="26"/>
              </w:rPr>
              <w:t>ố</w:t>
            </w:r>
            <w:r w:rsidR="00E32036" w:rsidRPr="00CF082B">
              <w:rPr>
                <w:rFonts w:ascii="Times New Roman" w:hAnsi="Times New Roman" w:cs="Times New Roman"/>
                <w:sz w:val="26"/>
                <w:szCs w:val="26"/>
              </w:rPr>
              <w:t>n, xuôi bè;</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Mò, vớt g</w:t>
            </w:r>
            <w:r w:rsidRPr="00CF082B">
              <w:rPr>
                <w:rFonts w:ascii="Times New Roman" w:hAnsi="Times New Roman" w:cs="Times New Roman"/>
                <w:sz w:val="26"/>
                <w:szCs w:val="26"/>
              </w:rPr>
              <w:t>ỗ</w:t>
            </w:r>
            <w:r w:rsidR="00E32036" w:rsidRPr="00CF082B">
              <w:rPr>
                <w:rFonts w:ascii="Times New Roman" w:hAnsi="Times New Roman" w:cs="Times New Roman"/>
                <w:sz w:val="26"/>
                <w:szCs w:val="26"/>
              </w:rPr>
              <w:t xml:space="preserve"> chìm ở sông, ngòi.</w:t>
            </w:r>
          </w:p>
        </w:tc>
        <w:tc>
          <w:tcPr>
            <w:tcW w:w="3776" w:type="dxa"/>
            <w:shd w:val="clear" w:color="auto" w:fill="auto"/>
          </w:tcPr>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Quần áo lao động phổ thông;</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E32036" w:rsidRPr="00CF082B">
              <w:rPr>
                <w:rFonts w:ascii="Times New Roman" w:hAnsi="Times New Roman" w:cs="Times New Roman"/>
                <w:sz w:val="26"/>
                <w:szCs w:val="26"/>
              </w:rPr>
              <w:t>ng mưa nắng;</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Quần áo và mũ chống lạnh</w:t>
            </w:r>
            <w:r w:rsidR="00E3203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E32036" w:rsidRPr="00CF082B" w:rsidRDefault="00BC64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C649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ở vùng rét.</w:t>
            </w:r>
          </w:p>
        </w:tc>
      </w:tr>
      <w:tr w:rsidR="00AC359B" w:rsidRPr="00CF082B">
        <w:trPr>
          <w:trHeight w:val="2791"/>
        </w:trPr>
        <w:tc>
          <w:tcPr>
            <w:tcW w:w="635" w:type="dxa"/>
            <w:shd w:val="clear" w:color="auto" w:fill="auto"/>
          </w:tcPr>
          <w:p w:rsidR="00AC359B" w:rsidRPr="00CF082B" w:rsidRDefault="00AC35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67" w:type="dxa"/>
            <w:shd w:val="clear" w:color="auto" w:fill="auto"/>
          </w:tcPr>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Xeo, bẩy, bốc vác, chất, xếp gỗ củi và các lâm sản ở các bến bãi (khai thác lâm sản).</w:t>
            </w:r>
          </w:p>
        </w:tc>
        <w:tc>
          <w:tcPr>
            <w:tcW w:w="3776" w:type="dxa"/>
            <w:shd w:val="clear" w:color="auto" w:fill="auto"/>
          </w:tcPr>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w:t>
            </w:r>
          </w:p>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AC359B" w:rsidRPr="00CF082B" w:rsidRDefault="00AC35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AC359B" w:rsidRPr="00CF082B" w:rsidRDefault="00B54D9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C359B" w:rsidRPr="00CF082B">
              <w:rPr>
                <w:rFonts w:ascii="Times New Roman" w:hAnsi="Times New Roman" w:cs="Times New Roman"/>
                <w:sz w:val="26"/>
                <w:szCs w:val="26"/>
              </w:rPr>
              <w:t>Tất chống vắt;</w:t>
            </w:r>
          </w:p>
          <w:p w:rsidR="00AC359B" w:rsidRPr="00CF082B" w:rsidRDefault="00B54D9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C359B" w:rsidRPr="00CF082B">
              <w:rPr>
                <w:rFonts w:ascii="Times New Roman" w:hAnsi="Times New Roman" w:cs="Times New Roman"/>
                <w:sz w:val="26"/>
                <w:szCs w:val="26"/>
              </w:rPr>
              <w:t>Xà phòng.</w:t>
            </w:r>
          </w:p>
        </w:tc>
        <w:tc>
          <w:tcPr>
            <w:tcW w:w="1870" w:type="dxa"/>
            <w:shd w:val="clear" w:color="auto" w:fill="auto"/>
          </w:tcPr>
          <w:p w:rsidR="00AC359B" w:rsidRPr="00CF082B" w:rsidRDefault="00AC359B" w:rsidP="005C0294">
            <w:pPr>
              <w:spacing w:before="120"/>
              <w:rPr>
                <w:rFonts w:ascii="Times New Roman" w:hAnsi="Times New Roman" w:cs="Times New Roman"/>
                <w:sz w:val="26"/>
                <w:szCs w:val="26"/>
              </w:rPr>
            </w:pP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Phân loại, đánh dấu, đo, đếm giao nhận gỗ, tre nứa và các lâm sản khác ở kho hoặc bãi chứa lâm sản.</w:t>
            </w:r>
          </w:p>
        </w:tc>
        <w:tc>
          <w:tcPr>
            <w:tcW w:w="3776" w:type="dxa"/>
            <w:shd w:val="clear" w:color="auto" w:fill="auto"/>
          </w:tcPr>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 xml:space="preserve">Mũ, nón lá </w:t>
            </w:r>
            <w:r w:rsidR="00070487" w:rsidRPr="00CF082B">
              <w:rPr>
                <w:rFonts w:ascii="Times New Roman" w:hAnsi="Times New Roman" w:cs="Times New Roman"/>
                <w:sz w:val="26"/>
                <w:szCs w:val="26"/>
              </w:rPr>
              <w:t>chống</w:t>
            </w:r>
            <w:r w:rsidR="00E32036" w:rsidRPr="00CF082B">
              <w:rPr>
                <w:rFonts w:ascii="Times New Roman" w:hAnsi="Times New Roman" w:cs="Times New Roman"/>
                <w:sz w:val="26"/>
                <w:szCs w:val="26"/>
              </w:rPr>
              <w:t xml:space="preserve"> mưa nắng </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 xml:space="preserve">Quần áo chống lạnh </w:t>
            </w:r>
            <w:r w:rsidR="00E32036" w:rsidRPr="00CF082B">
              <w:rPr>
                <w:rFonts w:ascii="Times New Roman" w:hAnsi="Times New Roman" w:cs="Times New Roman"/>
                <w:sz w:val="26"/>
                <w:szCs w:val="26"/>
                <w:vertAlign w:val="superscript"/>
              </w:rPr>
              <w:t>(2)</w:t>
            </w:r>
            <w:r w:rsidR="00E32036" w:rsidRPr="00CF082B">
              <w:rPr>
                <w:rFonts w:ascii="Times New Roman" w:hAnsi="Times New Roman" w:cs="Times New Roman"/>
                <w:sz w:val="26"/>
                <w:szCs w:val="26"/>
              </w:rPr>
              <w:t>;</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 xml:space="preserve">Mũ chống lạnh </w:t>
            </w:r>
            <w:r w:rsidR="00E32036" w:rsidRPr="00CF082B">
              <w:rPr>
                <w:rFonts w:ascii="Times New Roman" w:hAnsi="Times New Roman" w:cs="Times New Roman"/>
                <w:sz w:val="26"/>
                <w:szCs w:val="26"/>
                <w:vertAlign w:val="superscript"/>
              </w:rPr>
              <w:t>(2)</w:t>
            </w:r>
            <w:r w:rsidR="00E32036" w:rsidRPr="00CF082B">
              <w:rPr>
                <w:rFonts w:ascii="Times New Roman" w:hAnsi="Times New Roman" w:cs="Times New Roman"/>
                <w:sz w:val="26"/>
                <w:szCs w:val="26"/>
              </w:rPr>
              <w:t>;</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vải bạt thấp cổ;</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Áo mưa;</w:t>
            </w:r>
          </w:p>
          <w:p w:rsidR="00E32036" w:rsidRPr="00CF082B" w:rsidRDefault="00DE635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Trang bị cho người làm việc ngoài trời.</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Trang bị cho người làm việc ở vùng rét</w:t>
            </w: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vườn ươm cây ở rừng núi.</w:t>
            </w:r>
          </w:p>
        </w:tc>
        <w:tc>
          <w:tcPr>
            <w:tcW w:w="3776" w:type="dxa"/>
            <w:shd w:val="clear" w:color="auto" w:fill="auto"/>
          </w:tcPr>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nón lá chống mưa nắng;</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Tất chống vắt;</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 xml:space="preserve">Quần áo chống lạnh </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 xml:space="preserve">Mũ chống lạnh </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807D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vertAlign w:val="superscript"/>
              </w:rPr>
              <w:t>)</w:t>
            </w:r>
            <w:r w:rsidR="00E32036" w:rsidRPr="00CF082B">
              <w:rPr>
                <w:rFonts w:ascii="Times New Roman" w:hAnsi="Times New Roman" w:cs="Times New Roman"/>
                <w:sz w:val="26"/>
                <w:szCs w:val="26"/>
              </w:rPr>
              <w:t xml:space="preserve"> Trang bị khi làm việc ở vùng rét.</w:t>
            </w: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w:t>
            </w:r>
            <w:r w:rsidR="00B35118" w:rsidRPr="00CF082B">
              <w:rPr>
                <w:rFonts w:ascii="Times New Roman" w:hAnsi="Times New Roman" w:cs="Times New Roman"/>
                <w:sz w:val="26"/>
                <w:szCs w:val="26"/>
              </w:rPr>
              <w:t>ể</w:t>
            </w:r>
            <w:r w:rsidRPr="00CF082B">
              <w:rPr>
                <w:rFonts w:ascii="Times New Roman" w:hAnsi="Times New Roman" w:cs="Times New Roman"/>
                <w:sz w:val="26"/>
                <w:szCs w:val="26"/>
              </w:rPr>
              <w:t>m lâm</w:t>
            </w:r>
          </w:p>
        </w:tc>
        <w:tc>
          <w:tcPr>
            <w:tcW w:w="3776" w:type="dxa"/>
            <w:shd w:val="clear" w:color="auto" w:fill="auto"/>
          </w:tcPr>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đi rừng cao cổ</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Tất chống vắt;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nón lá chống mưa nắng</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Quần áo lao động phổ thông</w:t>
            </w:r>
            <w:r w:rsidR="00E3203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vertAlign w:val="superscript"/>
              </w:rPr>
              <w:t>)</w:t>
            </w:r>
            <w:r w:rsidR="00E32036" w:rsidRPr="00CF082B">
              <w:rPr>
                <w:rFonts w:ascii="Times New Roman" w:hAnsi="Times New Roman" w:cs="Times New Roman"/>
                <w:sz w:val="26"/>
                <w:szCs w:val="26"/>
              </w:rPr>
              <w: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Bộ Quần áo chống lạnh</w:t>
            </w:r>
            <w:r w:rsidR="00E32036" w:rsidRPr="00CF082B">
              <w:rPr>
                <w:rFonts w:ascii="Times New Roman" w:hAnsi="Times New Roman" w:cs="Times New Roman"/>
                <w:sz w:val="26"/>
                <w:szCs w:val="26"/>
                <w:vertAlign w:val="superscript"/>
              </w:rPr>
              <w:t>(2)</w:t>
            </w:r>
            <w:r w:rsidR="00E32036" w:rsidRPr="00CF082B">
              <w:rPr>
                <w:rFonts w:ascii="Times New Roman" w:hAnsi="Times New Roman" w:cs="Times New Roman"/>
                <w:sz w:val="26"/>
                <w:szCs w:val="26"/>
              </w:rPr>
              <w: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Áo mưa;</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32036" w:rsidRPr="00CF082B">
              <w:rPr>
                <w:rFonts w:ascii="Times New Roman" w:hAnsi="Times New Roman" w:cs="Times New Roman"/>
                <w:sz w:val="26"/>
                <w:szCs w:val="26"/>
              </w:rPr>
              <w:t xml:space="preserve">ng </w:t>
            </w:r>
            <w:r w:rsidRPr="00CF082B">
              <w:rPr>
                <w:rFonts w:ascii="Times New Roman" w:hAnsi="Times New Roman" w:cs="Times New Roman"/>
                <w:sz w:val="26"/>
                <w:szCs w:val="26"/>
              </w:rPr>
              <w:t>cao</w:t>
            </w:r>
            <w:r w:rsidR="00E32036" w:rsidRPr="00CF082B">
              <w:rPr>
                <w:rFonts w:ascii="Times New Roman" w:hAnsi="Times New Roman" w:cs="Times New Roman"/>
                <w:sz w:val="26"/>
                <w:szCs w:val="26"/>
              </w:rPr>
              <w:t xml:space="preserve"> su</w:t>
            </w:r>
            <w:r w:rsidR="00E32036" w:rsidRPr="00CF082B">
              <w:rPr>
                <w:rFonts w:ascii="Times New Roman" w:hAnsi="Times New Roman" w:cs="Times New Roman"/>
                <w:sz w:val="26"/>
                <w:szCs w:val="26"/>
                <w:vertAlign w:val="superscript"/>
              </w:rPr>
              <w:t>(3)</w:t>
            </w:r>
            <w:r w:rsidR="00E32036" w:rsidRPr="00CF082B">
              <w:rPr>
                <w:rFonts w:ascii="Times New Roman" w:hAnsi="Times New Roman" w:cs="Times New Roman"/>
                <w:sz w:val="26"/>
                <w:szCs w:val="26"/>
              </w:rPr>
              <w:t>;</w:t>
            </w:r>
          </w:p>
          <w:p w:rsidR="00E32036" w:rsidRPr="00CF082B" w:rsidRDefault="00B35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34579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Nếu đã trang bị đồng phục thì thôi những trang bị này.</w:t>
            </w:r>
          </w:p>
          <w:p w:rsidR="00E32036" w:rsidRPr="00CF082B" w:rsidRDefault="0034579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Trang bị cho người làm việc ở vùng rét.</w:t>
            </w:r>
          </w:p>
          <w:p w:rsidR="00E32036" w:rsidRPr="00CF082B" w:rsidRDefault="0034579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AB62D2" w:rsidRPr="00CF082B">
              <w:rPr>
                <w:rFonts w:ascii="Times New Roman" w:hAnsi="Times New Roman" w:cs="Times New Roman"/>
                <w:sz w:val="26"/>
                <w:szCs w:val="26"/>
              </w:rPr>
              <w:t>Trang bị chung để</w:t>
            </w:r>
            <w:r w:rsidR="00E32036" w:rsidRPr="00CF082B">
              <w:rPr>
                <w:rFonts w:ascii="Times New Roman" w:hAnsi="Times New Roman" w:cs="Times New Roman"/>
                <w:sz w:val="26"/>
                <w:szCs w:val="26"/>
              </w:rPr>
              <w:t xml:space="preserve"> dùng khi cần thiết.</w:t>
            </w:r>
          </w:p>
        </w:tc>
      </w:tr>
      <w:tr w:rsidR="00E32036" w:rsidRPr="00CF082B">
        <w:trPr>
          <w:trHeight w:val="20"/>
        </w:trPr>
        <w:tc>
          <w:tcPr>
            <w:tcW w:w="635" w:type="dxa"/>
            <w:shd w:val="clear" w:color="auto" w:fill="auto"/>
          </w:tcPr>
          <w:p w:rsidR="00E32036" w:rsidRPr="00CF082B" w:rsidRDefault="00E32036"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67"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Phòng chống cháy rừng.</w:t>
            </w:r>
          </w:p>
        </w:tc>
        <w:tc>
          <w:tcPr>
            <w:tcW w:w="3776" w:type="dxa"/>
            <w:shd w:val="clear" w:color="auto" w:fill="auto"/>
          </w:tcPr>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32036"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32036" w:rsidRPr="00CF082B">
              <w:rPr>
                <w:rFonts w:ascii="Times New Roman" w:hAnsi="Times New Roman" w:cs="Times New Roman"/>
                <w:sz w:val="26"/>
                <w:szCs w:val="26"/>
              </w:rPr>
              <w:t>;</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Mũ chống chấn thương sọ não;</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Găng tay vải bạt;</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Giầy da cao cổ;</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E32036" w:rsidRPr="00CF082B">
              <w:rPr>
                <w:rFonts w:ascii="Times New Roman" w:hAnsi="Times New Roman" w:cs="Times New Roman"/>
                <w:sz w:val="26"/>
                <w:szCs w:val="26"/>
              </w:rPr>
              <w:t>o mưa;</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Mặt nạ phòng độc chuyên dùng</w:t>
            </w:r>
            <w:r w:rsidR="00E32036"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vertAlign w:val="superscript"/>
              </w:rPr>
              <w:t>)</w:t>
            </w:r>
            <w:r w:rsidR="00E32036" w:rsidRPr="00CF082B">
              <w:rPr>
                <w:rFonts w:ascii="Times New Roman" w:hAnsi="Times New Roman" w:cs="Times New Roman"/>
                <w:sz w:val="26"/>
                <w:szCs w:val="26"/>
              </w:rPr>
              <w:t>;</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Quần áo chống nóng, chống cháy</w:t>
            </w:r>
            <w:r w:rsidR="00E32036" w:rsidRPr="00CF082B">
              <w:rPr>
                <w:rFonts w:ascii="Times New Roman" w:hAnsi="Times New Roman" w:cs="Times New Roman"/>
                <w:sz w:val="26"/>
                <w:szCs w:val="26"/>
                <w:vertAlign w:val="superscript"/>
              </w:rPr>
              <w:t>(1)</w:t>
            </w:r>
            <w:r w:rsidR="00E32036" w:rsidRPr="00CF082B">
              <w:rPr>
                <w:rFonts w:ascii="Times New Roman" w:hAnsi="Times New Roman" w:cs="Times New Roman"/>
                <w:sz w:val="26"/>
                <w:szCs w:val="26"/>
              </w:rPr>
              <w:t>;</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Khẩu trang lọc bụi;</w:t>
            </w:r>
          </w:p>
          <w:p w:rsidR="00E32036" w:rsidRPr="00CF082B" w:rsidRDefault="00AB62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2036" w:rsidRPr="00CF082B">
              <w:rPr>
                <w:rFonts w:ascii="Times New Roman" w:hAnsi="Times New Roman" w:cs="Times New Roman"/>
                <w:sz w:val="26"/>
                <w:szCs w:val="26"/>
              </w:rPr>
              <w:t>Xà phòng.</w:t>
            </w:r>
          </w:p>
        </w:tc>
        <w:tc>
          <w:tcPr>
            <w:tcW w:w="1870" w:type="dxa"/>
            <w:shd w:val="clear" w:color="auto" w:fill="auto"/>
          </w:tcPr>
          <w:p w:rsidR="00E32036" w:rsidRPr="00CF082B" w:rsidRDefault="00E3203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B62D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trong các tình huống khẩn cấp.</w:t>
            </w:r>
          </w:p>
        </w:tc>
      </w:tr>
    </w:tbl>
    <w:p w:rsidR="00B93AA9" w:rsidRPr="00CF082B" w:rsidRDefault="00B93AA9" w:rsidP="005C0294">
      <w:pPr>
        <w:spacing w:before="120"/>
        <w:jc w:val="center"/>
        <w:rPr>
          <w:rFonts w:ascii="Times New Roman" w:hAnsi="Times New Roman" w:cs="Times New Roman"/>
          <w:b/>
          <w:sz w:val="26"/>
          <w:szCs w:val="26"/>
        </w:rPr>
      </w:pPr>
      <w:bookmarkStart w:id="28" w:name="muc_7"/>
      <w:r w:rsidRPr="00CF082B">
        <w:rPr>
          <w:rFonts w:ascii="Times New Roman" w:hAnsi="Times New Roman" w:cs="Times New Roman"/>
          <w:b/>
          <w:sz w:val="26"/>
          <w:szCs w:val="26"/>
        </w:rPr>
        <w:t>VII. CH</w:t>
      </w:r>
      <w:r w:rsidR="00AB62D2" w:rsidRPr="00CF082B">
        <w:rPr>
          <w:rFonts w:ascii="Times New Roman" w:hAnsi="Times New Roman" w:cs="Times New Roman"/>
          <w:b/>
          <w:sz w:val="26"/>
          <w:szCs w:val="26"/>
        </w:rPr>
        <w:t>Ế</w:t>
      </w:r>
      <w:r w:rsidRPr="00CF082B">
        <w:rPr>
          <w:rFonts w:ascii="Times New Roman" w:hAnsi="Times New Roman" w:cs="Times New Roman"/>
          <w:b/>
          <w:sz w:val="26"/>
          <w:szCs w:val="26"/>
        </w:rPr>
        <w:t xml:space="preserve"> BI</w:t>
      </w:r>
      <w:r w:rsidR="00AB62D2" w:rsidRPr="00CF082B">
        <w:rPr>
          <w:rFonts w:ascii="Times New Roman" w:hAnsi="Times New Roman" w:cs="Times New Roman"/>
          <w:b/>
          <w:sz w:val="26"/>
          <w:szCs w:val="26"/>
        </w:rPr>
        <w:t>Ế</w:t>
      </w:r>
      <w:r w:rsidRPr="00CF082B">
        <w:rPr>
          <w:rFonts w:ascii="Times New Roman" w:hAnsi="Times New Roman" w:cs="Times New Roman"/>
          <w:b/>
          <w:sz w:val="26"/>
          <w:szCs w:val="26"/>
        </w:rPr>
        <w:t>N G</w:t>
      </w:r>
      <w:r w:rsidR="00AB62D2" w:rsidRPr="00CF082B">
        <w:rPr>
          <w:rFonts w:ascii="Times New Roman" w:hAnsi="Times New Roman" w:cs="Times New Roman"/>
          <w:b/>
          <w:sz w:val="26"/>
          <w:szCs w:val="26"/>
        </w:rPr>
        <w:t>Ỗ</w:t>
      </w:r>
      <w:r w:rsidRPr="00CF082B">
        <w:rPr>
          <w:rFonts w:ascii="Times New Roman" w:hAnsi="Times New Roman" w:cs="Times New Roman"/>
          <w:b/>
          <w:sz w:val="26"/>
          <w:szCs w:val="26"/>
        </w:rPr>
        <w:t xml:space="preserve"> - THỦ CÔNG MỸ NGHỆ</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79"/>
        <w:gridCol w:w="2748"/>
        <w:gridCol w:w="4151"/>
        <w:gridCol w:w="1994"/>
      </w:tblGrid>
      <w:tr w:rsidR="00B93AA9" w:rsidRPr="00CF082B">
        <w:trPr>
          <w:trHeight w:val="634"/>
        </w:trPr>
        <w:tc>
          <w:tcPr>
            <w:tcW w:w="635" w:type="dxa"/>
            <w:shd w:val="clear" w:color="auto" w:fill="auto"/>
            <w:vAlign w:val="center"/>
          </w:tcPr>
          <w:bookmarkEnd w:id="28"/>
          <w:p w:rsidR="00B93AA9" w:rsidRPr="00CF082B" w:rsidRDefault="00AB62D2"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 xml:space="preserve">Số </w:t>
            </w:r>
            <w:r w:rsidR="00B93AA9" w:rsidRPr="00CF082B">
              <w:rPr>
                <w:rFonts w:ascii="Times New Roman" w:hAnsi="Times New Roman" w:cs="Times New Roman"/>
                <w:b/>
                <w:sz w:val="26"/>
                <w:szCs w:val="26"/>
              </w:rPr>
              <w:t>TT</w:t>
            </w:r>
          </w:p>
        </w:tc>
        <w:tc>
          <w:tcPr>
            <w:tcW w:w="256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8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6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D36197" w:rsidRPr="00CF082B">
        <w:trPr>
          <w:trHeight w:val="3006"/>
        </w:trPr>
        <w:tc>
          <w:tcPr>
            <w:tcW w:w="635" w:type="dxa"/>
            <w:shd w:val="clear" w:color="auto" w:fill="auto"/>
          </w:tcPr>
          <w:p w:rsidR="00D36197" w:rsidRPr="00CF082B" w:rsidRDefault="00D36197"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69" w:type="dxa"/>
            <w:shd w:val="clear" w:color="auto" w:fill="auto"/>
          </w:tcPr>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Chuyển gỗ ở sông, hồ lên bờ (tháo bè, chọn gỗ nứa, móc cáp và điều khiển tời);</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Xeo, bẩy, chọn phân loại, bốc xếp, vận chuyển gỗ ra vào kho bãi, nơi cưa xẻ, bốc xếp lên các phương tiện vận tải;</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Chuyên điều khiển tời kéo gỗ.</w:t>
            </w:r>
          </w:p>
        </w:tc>
        <w:tc>
          <w:tcPr>
            <w:tcW w:w="3880" w:type="dxa"/>
            <w:shd w:val="clear" w:color="auto" w:fill="auto"/>
          </w:tcPr>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64" w:type="dxa"/>
            <w:shd w:val="clear" w:color="auto" w:fill="auto"/>
          </w:tcPr>
          <w:p w:rsidR="00D36197" w:rsidRPr="00CF082B" w:rsidRDefault="00D3619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làm việc ở sông, hồ.</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Xẻ gỗ ở máy cưa đĩa.</w:t>
            </w:r>
          </w:p>
        </w:tc>
        <w:tc>
          <w:tcPr>
            <w:tcW w:w="3880"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Yếm da;</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chống chấn thương cơ học;</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69"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Xẻ gỗ ở máy cưa vòng, cưa sọc;</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Cưa gỗ ở máy cưa vuông cạnh.</w:t>
            </w:r>
          </w:p>
        </w:tc>
        <w:tc>
          <w:tcPr>
            <w:tcW w:w="3880"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F32EE" w:rsidRPr="00CF082B">
              <w:rPr>
                <w:rFonts w:ascii="Times New Roman" w:hAnsi="Times New Roman" w:cs="Times New Roman"/>
                <w:sz w:val="26"/>
                <w:szCs w:val="26"/>
              </w:rPr>
              <w:t xml:space="preserve"> chấn thương cơ học;</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Xẻ g</w:t>
            </w:r>
            <w:r w:rsidR="00244AE5" w:rsidRPr="00CF082B">
              <w:rPr>
                <w:rFonts w:ascii="Times New Roman" w:hAnsi="Times New Roman" w:cs="Times New Roman"/>
                <w:sz w:val="26"/>
                <w:szCs w:val="26"/>
              </w:rPr>
              <w:t>ỗ</w:t>
            </w:r>
            <w:r w:rsidRPr="00CF082B">
              <w:rPr>
                <w:rFonts w:ascii="Times New Roman" w:hAnsi="Times New Roman" w:cs="Times New Roman"/>
                <w:sz w:val="26"/>
                <w:szCs w:val="26"/>
              </w:rPr>
              <w:t xml:space="preserve"> thủ công.</w:t>
            </w:r>
          </w:p>
        </w:tc>
        <w:tc>
          <w:tcPr>
            <w:tcW w:w="3880"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5F32EE" w:rsidRPr="00CF082B">
              <w:rPr>
                <w:rFonts w:ascii="Times New Roman" w:hAnsi="Times New Roman" w:cs="Times New Roman"/>
                <w:sz w:val="26"/>
                <w:szCs w:val="26"/>
              </w:rPr>
              <w:t>ng chống bụi hoặc ch</w:t>
            </w:r>
            <w:r w:rsidRPr="00CF082B">
              <w:rPr>
                <w:rFonts w:ascii="Times New Roman" w:hAnsi="Times New Roman" w:cs="Times New Roman"/>
                <w:sz w:val="26"/>
                <w:szCs w:val="26"/>
              </w:rPr>
              <w:t>ố</w:t>
            </w:r>
            <w:r w:rsidR="005F32EE"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5F32EE" w:rsidRPr="00CF082B">
              <w:rPr>
                <w:rFonts w:ascii="Times New Roman" w:hAnsi="Times New Roman" w:cs="Times New Roman"/>
                <w:sz w:val="26"/>
                <w:szCs w:val="26"/>
              </w:rPr>
              <w:t>n thương cơ học;</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69"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B</w:t>
            </w:r>
            <w:r w:rsidRPr="00CF082B">
              <w:rPr>
                <w:rFonts w:ascii="Times New Roman" w:hAnsi="Times New Roman" w:cs="Times New Roman"/>
                <w:sz w:val="26"/>
                <w:szCs w:val="26"/>
              </w:rPr>
              <w:t>ố</w:t>
            </w:r>
            <w:r w:rsidR="005F32EE" w:rsidRPr="00CF082B">
              <w:rPr>
                <w:rFonts w:ascii="Times New Roman" w:hAnsi="Times New Roman" w:cs="Times New Roman"/>
                <w:sz w:val="26"/>
                <w:szCs w:val="26"/>
              </w:rPr>
              <w:t>c x</w:t>
            </w:r>
            <w:r w:rsidRPr="00CF082B">
              <w:rPr>
                <w:rFonts w:ascii="Times New Roman" w:hAnsi="Times New Roman" w:cs="Times New Roman"/>
                <w:sz w:val="26"/>
                <w:szCs w:val="26"/>
              </w:rPr>
              <w:t>ế</w:t>
            </w:r>
            <w:r w:rsidR="005F32EE" w:rsidRPr="00CF082B">
              <w:rPr>
                <w:rFonts w:ascii="Times New Roman" w:hAnsi="Times New Roman" w:cs="Times New Roman"/>
                <w:sz w:val="26"/>
                <w:szCs w:val="26"/>
              </w:rPr>
              <w:t>p, vận chuy</w:t>
            </w:r>
            <w:r w:rsidRPr="00CF082B">
              <w:rPr>
                <w:rFonts w:ascii="Times New Roman" w:hAnsi="Times New Roman" w:cs="Times New Roman"/>
                <w:sz w:val="26"/>
                <w:szCs w:val="26"/>
              </w:rPr>
              <w:t>ể</w:t>
            </w:r>
            <w:r w:rsidR="005F32EE" w:rsidRPr="00CF082B">
              <w:rPr>
                <w:rFonts w:ascii="Times New Roman" w:hAnsi="Times New Roman" w:cs="Times New Roman"/>
                <w:sz w:val="26"/>
                <w:szCs w:val="26"/>
              </w:rPr>
              <w:t>n các loại gỗ đã xẻ vào kho, lên xuống các phương tiện vận tải;</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Thu dồn, chất xếp, vận chuyển các loại phế liệu g</w:t>
            </w:r>
            <w:r w:rsidRPr="00CF082B">
              <w:rPr>
                <w:rFonts w:ascii="Times New Roman" w:hAnsi="Times New Roman" w:cs="Times New Roman"/>
                <w:sz w:val="26"/>
                <w:szCs w:val="26"/>
              </w:rPr>
              <w:t>ỗ</w:t>
            </w:r>
            <w:r w:rsidR="005F32EE" w:rsidRPr="00CF082B">
              <w:rPr>
                <w:rFonts w:ascii="Times New Roman" w:hAnsi="Times New Roman" w:cs="Times New Roman"/>
                <w:sz w:val="26"/>
                <w:szCs w:val="26"/>
              </w:rPr>
              <w:t>, dọn vệ sinh ở cơ sở chế biến gỗ.</w:t>
            </w:r>
          </w:p>
        </w:tc>
        <w:tc>
          <w:tcPr>
            <w:tcW w:w="3880" w:type="dxa"/>
            <w:shd w:val="clear" w:color="auto" w:fill="auto"/>
          </w:tcPr>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244AE5"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cao cổ chống trơn tr</w:t>
            </w:r>
            <w:r w:rsidRPr="00CF082B">
              <w:rPr>
                <w:rFonts w:ascii="Times New Roman" w:hAnsi="Times New Roman" w:cs="Times New Roman"/>
                <w:sz w:val="26"/>
                <w:szCs w:val="26"/>
              </w:rPr>
              <w:t>ượt;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vai</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244A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khi c</w:t>
            </w:r>
            <w:r w:rsidR="00DD336C" w:rsidRPr="00CF082B">
              <w:rPr>
                <w:rFonts w:ascii="Times New Roman" w:hAnsi="Times New Roman" w:cs="Times New Roman"/>
                <w:sz w:val="26"/>
                <w:szCs w:val="26"/>
              </w:rPr>
              <w:t>ầ</w:t>
            </w:r>
            <w:r w:rsidRPr="00CF082B">
              <w:rPr>
                <w:rFonts w:ascii="Times New Roman" w:hAnsi="Times New Roman" w:cs="Times New Roman"/>
                <w:sz w:val="26"/>
                <w:szCs w:val="26"/>
              </w:rPr>
              <w:t>n thiết.</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69" w:type="dxa"/>
            <w:shd w:val="clear" w:color="auto" w:fill="auto"/>
          </w:tcPr>
          <w:p w:rsidR="005F32EE" w:rsidRPr="00CF082B" w:rsidRDefault="00252C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C</w:t>
            </w:r>
            <w:r w:rsidRPr="00CF082B">
              <w:rPr>
                <w:rFonts w:ascii="Times New Roman" w:hAnsi="Times New Roman" w:cs="Times New Roman"/>
                <w:sz w:val="26"/>
                <w:szCs w:val="26"/>
              </w:rPr>
              <w:t>ắ</w:t>
            </w:r>
            <w:r w:rsidR="005F32EE" w:rsidRPr="00CF082B">
              <w:rPr>
                <w:rFonts w:ascii="Times New Roman" w:hAnsi="Times New Roman" w:cs="Times New Roman"/>
                <w:sz w:val="26"/>
                <w:szCs w:val="26"/>
              </w:rPr>
              <w:t>t khúc g</w:t>
            </w:r>
            <w:r w:rsidRPr="00CF082B">
              <w:rPr>
                <w:rFonts w:ascii="Times New Roman" w:hAnsi="Times New Roman" w:cs="Times New Roman"/>
                <w:sz w:val="26"/>
                <w:szCs w:val="26"/>
              </w:rPr>
              <w:t>ỗ</w:t>
            </w:r>
            <w:r w:rsidR="005F32EE" w:rsidRPr="00CF082B">
              <w:rPr>
                <w:rFonts w:ascii="Times New Roman" w:hAnsi="Times New Roman" w:cs="Times New Roman"/>
                <w:sz w:val="26"/>
                <w:szCs w:val="26"/>
              </w:rPr>
              <w:t>, c</w:t>
            </w:r>
            <w:r w:rsidRPr="00CF082B">
              <w:rPr>
                <w:rFonts w:ascii="Times New Roman" w:hAnsi="Times New Roman" w:cs="Times New Roman"/>
                <w:sz w:val="26"/>
                <w:szCs w:val="26"/>
              </w:rPr>
              <w:t>ắ</w:t>
            </w:r>
            <w:r w:rsidR="005F32EE" w:rsidRPr="00CF082B">
              <w:rPr>
                <w:rFonts w:ascii="Times New Roman" w:hAnsi="Times New Roman" w:cs="Times New Roman"/>
                <w:sz w:val="26"/>
                <w:szCs w:val="26"/>
              </w:rPr>
              <w:t>t đ</w:t>
            </w:r>
            <w:r w:rsidRPr="00CF082B">
              <w:rPr>
                <w:rFonts w:ascii="Times New Roman" w:hAnsi="Times New Roman" w:cs="Times New Roman"/>
                <w:sz w:val="26"/>
                <w:szCs w:val="26"/>
              </w:rPr>
              <w:t>ầ</w:t>
            </w:r>
            <w:r w:rsidR="005F32EE" w:rsidRPr="00CF082B">
              <w:rPr>
                <w:rFonts w:ascii="Times New Roman" w:hAnsi="Times New Roman" w:cs="Times New Roman"/>
                <w:sz w:val="26"/>
                <w:szCs w:val="26"/>
              </w:rPr>
              <w:t>u m</w:t>
            </w:r>
            <w:r w:rsidR="00C81D6D" w:rsidRPr="00CF082B">
              <w:rPr>
                <w:rFonts w:ascii="Times New Roman" w:hAnsi="Times New Roman" w:cs="Times New Roman"/>
                <w:sz w:val="26"/>
                <w:szCs w:val="26"/>
              </w:rPr>
              <w:t>ẫ</w:t>
            </w:r>
            <w:r w:rsidR="005F32EE" w:rsidRPr="00CF082B">
              <w:rPr>
                <w:rFonts w:ascii="Times New Roman" w:hAnsi="Times New Roman" w:cs="Times New Roman"/>
                <w:sz w:val="26"/>
                <w:szCs w:val="26"/>
              </w:rPr>
              <w:t>u gỗ ở máy cưa, ví d</w:t>
            </w:r>
            <w:r w:rsidR="00C81D6D" w:rsidRPr="00CF082B">
              <w:rPr>
                <w:rFonts w:ascii="Times New Roman" w:hAnsi="Times New Roman" w:cs="Times New Roman"/>
                <w:sz w:val="26"/>
                <w:szCs w:val="26"/>
              </w:rPr>
              <w:t>ụ</w:t>
            </w:r>
            <w:r w:rsidR="005F32EE" w:rsidRPr="00CF082B">
              <w:rPr>
                <w:rFonts w:ascii="Times New Roman" w:hAnsi="Times New Roman" w:cs="Times New Roman"/>
                <w:sz w:val="26"/>
                <w:szCs w:val="26"/>
              </w:rPr>
              <w:t>: cưa kích, cưa đu.</w:t>
            </w:r>
          </w:p>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Đứng máy bóc, máy cắt gỗ.</w:t>
            </w:r>
          </w:p>
        </w:tc>
        <w:tc>
          <w:tcPr>
            <w:tcW w:w="3880" w:type="dxa"/>
            <w:shd w:val="clear" w:color="auto" w:fill="auto"/>
          </w:tcPr>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C81D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F32EE" w:rsidRPr="00CF082B">
              <w:rPr>
                <w:rFonts w:ascii="Times New Roman" w:hAnsi="Times New Roman" w:cs="Times New Roman"/>
                <w:sz w:val="26"/>
                <w:szCs w:val="26"/>
              </w:rPr>
              <w:t xml:space="preserve"> chấn thương cơ học;</w:t>
            </w:r>
          </w:p>
          <w:p w:rsidR="002104AC" w:rsidRPr="00CF082B" w:rsidRDefault="002104A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69" w:type="dxa"/>
            <w:shd w:val="clear" w:color="auto" w:fill="auto"/>
          </w:tcPr>
          <w:p w:rsidR="00812C39" w:rsidRPr="00CF082B" w:rsidRDefault="00812C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Ghép ván, phay g</w:t>
            </w:r>
            <w:r w:rsidRPr="00CF082B">
              <w:rPr>
                <w:rFonts w:ascii="Times New Roman" w:hAnsi="Times New Roman" w:cs="Times New Roman"/>
                <w:sz w:val="26"/>
                <w:szCs w:val="26"/>
              </w:rPr>
              <w:t>ỗ</w:t>
            </w:r>
            <w:r w:rsidR="005F32EE" w:rsidRPr="00CF082B">
              <w:rPr>
                <w:rFonts w:ascii="Times New Roman" w:hAnsi="Times New Roman" w:cs="Times New Roman"/>
                <w:sz w:val="26"/>
                <w:szCs w:val="26"/>
              </w:rPr>
              <w:t xml:space="preserve"> dán, xếp và xén gỗ bằng máy;</w:t>
            </w:r>
          </w:p>
          <w:p w:rsidR="005F32EE" w:rsidRPr="00CF082B" w:rsidRDefault="00812C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Đứng máy chế biến</w:t>
            </w:r>
            <w:r w:rsidRPr="00CF082B">
              <w:rPr>
                <w:rFonts w:ascii="Times New Roman" w:hAnsi="Times New Roman" w:cs="Times New Roman"/>
                <w:sz w:val="26"/>
                <w:szCs w:val="26"/>
              </w:rPr>
              <w:t xml:space="preserve"> gỗ</w:t>
            </w:r>
            <w:r w:rsidR="005F32EE" w:rsidRPr="00CF082B">
              <w:rPr>
                <w:rFonts w:ascii="Times New Roman" w:hAnsi="Times New Roman" w:cs="Times New Roman"/>
                <w:sz w:val="26"/>
                <w:szCs w:val="26"/>
              </w:rPr>
              <w:t>.</w:t>
            </w:r>
          </w:p>
        </w:tc>
        <w:tc>
          <w:tcPr>
            <w:tcW w:w="3880" w:type="dxa"/>
            <w:shd w:val="clear" w:color="auto" w:fill="auto"/>
          </w:tcPr>
          <w:p w:rsidR="005F32EE" w:rsidRPr="00CF082B" w:rsidRDefault="00812C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5F32EE" w:rsidRPr="00CF082B">
              <w:rPr>
                <w:rFonts w:ascii="Times New Roman" w:hAnsi="Times New Roman" w:cs="Times New Roman"/>
                <w:sz w:val="26"/>
                <w:szCs w:val="26"/>
              </w:rPr>
              <w:t>ng chống bụi hoặc ch</w:t>
            </w:r>
            <w:r w:rsidRPr="00CF082B">
              <w:rPr>
                <w:rFonts w:ascii="Times New Roman" w:hAnsi="Times New Roman" w:cs="Times New Roman"/>
                <w:sz w:val="26"/>
                <w:szCs w:val="26"/>
              </w:rPr>
              <w:t>ống</w:t>
            </w:r>
            <w:r w:rsidR="005F32EE" w:rsidRPr="00CF082B">
              <w:rPr>
                <w:rFonts w:ascii="Times New Roman" w:hAnsi="Times New Roman" w:cs="Times New Roman"/>
                <w:sz w:val="26"/>
                <w:szCs w:val="26"/>
              </w:rPr>
              <w:t xml:space="preserve"> chấn thương cơ học;</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69" w:type="dxa"/>
            <w:shd w:val="clear" w:color="auto" w:fill="auto"/>
          </w:tcPr>
          <w:p w:rsidR="005F32EE" w:rsidRPr="00CF082B" w:rsidRDefault="00E4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Bốc x</w:t>
            </w:r>
            <w:r w:rsidR="009A3CC0" w:rsidRPr="00CF082B">
              <w:rPr>
                <w:rFonts w:ascii="Times New Roman" w:hAnsi="Times New Roman" w:cs="Times New Roman"/>
                <w:sz w:val="26"/>
                <w:szCs w:val="26"/>
              </w:rPr>
              <w:t>ế</w:t>
            </w:r>
            <w:r w:rsidR="005F32EE" w:rsidRPr="00CF082B">
              <w:rPr>
                <w:rFonts w:ascii="Times New Roman" w:hAnsi="Times New Roman" w:cs="Times New Roman"/>
                <w:sz w:val="26"/>
                <w:szCs w:val="26"/>
              </w:rPr>
              <w:t>p gỗ ra vào bể hấp;</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Đảo trộn gỗ trong bể hấp;</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Hun sấy gỗ, uốn nóng gỗ, buộc tre nứa.</w:t>
            </w:r>
          </w:p>
        </w:tc>
        <w:tc>
          <w:tcPr>
            <w:tcW w:w="3880" w:type="dxa"/>
            <w:shd w:val="clear" w:color="auto" w:fill="auto"/>
          </w:tcPr>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cao cổ chống trơn trượt;</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 vai;</w:t>
            </w:r>
          </w:p>
          <w:p w:rsidR="005F32EE" w:rsidRPr="00CF082B" w:rsidRDefault="009A3C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w:t>
            </w:r>
            <w:r w:rsidR="005F32EE" w:rsidRPr="00CF082B">
              <w:rPr>
                <w:rFonts w:ascii="Times New Roman" w:hAnsi="Times New Roman" w:cs="Times New Roman"/>
                <w:sz w:val="26"/>
                <w:szCs w:val="26"/>
                <w:vertAlign w:val="superscript"/>
              </w:rPr>
              <w:t>(</w:t>
            </w:r>
            <w:r w:rsidR="00851910"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5191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đề dùng khi làm việc trong bể hấp.</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69" w:type="dxa"/>
            <w:shd w:val="clear" w:color="auto" w:fill="auto"/>
          </w:tcPr>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 ch</w:t>
            </w:r>
            <w:r w:rsidRPr="00CF082B">
              <w:rPr>
                <w:rFonts w:ascii="Times New Roman" w:hAnsi="Times New Roman" w:cs="Times New Roman"/>
                <w:sz w:val="26"/>
                <w:szCs w:val="26"/>
              </w:rPr>
              <w:t>ế</w:t>
            </w:r>
            <w:r w:rsidR="005F32EE" w:rsidRPr="00CF082B">
              <w:rPr>
                <w:rFonts w:ascii="Times New Roman" w:hAnsi="Times New Roman" w:cs="Times New Roman"/>
                <w:sz w:val="26"/>
                <w:szCs w:val="26"/>
              </w:rPr>
              <w:t xml:space="preserve"> dung dịch để ngâm tẩm;</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Quét, phun thuốc chống mối và mọt;</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Tráng keo và dán.</w:t>
            </w:r>
          </w:p>
        </w:tc>
        <w:tc>
          <w:tcPr>
            <w:tcW w:w="3880" w:type="dxa"/>
            <w:shd w:val="clear" w:color="auto" w:fill="auto"/>
          </w:tcPr>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cao su;</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 chấn thương cơ học;</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Bán mặt nạ phòng độc chuyên dùng;</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chống hóa chất;</w:t>
            </w:r>
          </w:p>
          <w:p w:rsidR="005F32EE" w:rsidRPr="00CF082B" w:rsidRDefault="008519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Đảo trộn g</w:t>
            </w:r>
            <w:r w:rsidR="00851910" w:rsidRPr="00CF082B">
              <w:rPr>
                <w:rFonts w:ascii="Times New Roman" w:hAnsi="Times New Roman" w:cs="Times New Roman"/>
                <w:sz w:val="26"/>
                <w:szCs w:val="26"/>
              </w:rPr>
              <w:t>ỗ</w:t>
            </w:r>
            <w:r w:rsidRPr="00CF082B">
              <w:rPr>
                <w:rFonts w:ascii="Times New Roman" w:hAnsi="Times New Roman" w:cs="Times New Roman"/>
                <w:sz w:val="26"/>
                <w:szCs w:val="26"/>
              </w:rPr>
              <w:t xml:space="preserve"> trong b</w:t>
            </w:r>
            <w:r w:rsidR="00851910" w:rsidRPr="00CF082B">
              <w:rPr>
                <w:rFonts w:ascii="Times New Roman" w:hAnsi="Times New Roman" w:cs="Times New Roman"/>
                <w:sz w:val="26"/>
                <w:szCs w:val="26"/>
              </w:rPr>
              <w:t>ể</w:t>
            </w:r>
            <w:r w:rsidRPr="00CF082B">
              <w:rPr>
                <w:rFonts w:ascii="Times New Roman" w:hAnsi="Times New Roman" w:cs="Times New Roman"/>
                <w:sz w:val="26"/>
                <w:szCs w:val="26"/>
              </w:rPr>
              <w:t xml:space="preserve"> ngâm tẩm và bốc xếp gỗ ra vào bể ngâm tẩm.</w:t>
            </w:r>
          </w:p>
        </w:tc>
        <w:tc>
          <w:tcPr>
            <w:tcW w:w="3880" w:type="dxa"/>
            <w:shd w:val="clear" w:color="auto" w:fill="auto"/>
          </w:tcPr>
          <w:p w:rsidR="005F32EE" w:rsidRPr="00CF082B" w:rsidRDefault="00526E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526E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526E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cao su;</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Bán mặt nạ phòng độc chuyên dùn</w:t>
            </w:r>
            <w:r w:rsidRPr="00CF082B">
              <w:rPr>
                <w:rFonts w:ascii="Times New Roman" w:hAnsi="Times New Roman" w:cs="Times New Roman"/>
                <w:sz w:val="26"/>
                <w:szCs w:val="26"/>
              </w:rPr>
              <w:t>g;</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F32EE" w:rsidRPr="00CF082B">
              <w:rPr>
                <w:rFonts w:ascii="Times New Roman" w:hAnsi="Times New Roman" w:cs="Times New Roman"/>
                <w:sz w:val="26"/>
                <w:szCs w:val="26"/>
              </w:rPr>
              <w:t xml:space="preserve"> chấn thương cơ học;</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 xml:space="preserve">Khăn choàng chống nắng, nóng, </w:t>
            </w:r>
            <w:r w:rsidRPr="00CF082B">
              <w:rPr>
                <w:rFonts w:ascii="Times New Roman" w:hAnsi="Times New Roman" w:cs="Times New Roman"/>
                <w:sz w:val="26"/>
                <w:szCs w:val="26"/>
              </w:rPr>
              <w:t xml:space="preserve">bụi </w:t>
            </w:r>
            <w:r w:rsidR="005F32EE" w:rsidRPr="00CF082B">
              <w:rPr>
                <w:rFonts w:ascii="Times New Roman" w:hAnsi="Times New Roman" w:cs="Times New Roman"/>
                <w:sz w:val="26"/>
                <w:szCs w:val="26"/>
              </w:rPr>
              <w:t>bẩn;</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 vai</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26ED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w:t>
            </w:r>
            <w:r w:rsidR="00526EDD"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bốc xếp.</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ép mùn cưa, dăm bào;</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ép gỗ, máy sấy gỗ và vận chuyển gỗ ra vào máy.</w:t>
            </w:r>
          </w:p>
        </w:tc>
        <w:tc>
          <w:tcPr>
            <w:tcW w:w="3880" w:type="dxa"/>
            <w:shd w:val="clear" w:color="auto" w:fill="auto"/>
          </w:tcPr>
          <w:p w:rsidR="005F32EE" w:rsidRPr="00CF082B" w:rsidRDefault="0019430E"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840C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Mũ chống chấn thương sọ não; </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Găng tay vải bạt; :</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Giầy vải bạt thấp cổ;</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-Đệm</w:t>
            </w:r>
            <w:r w:rsidR="00840CA5" w:rsidRPr="00CF082B">
              <w:rPr>
                <w:rFonts w:ascii="Times New Roman" w:hAnsi="Times New Roman" w:cs="Times New Roman"/>
                <w:sz w:val="26"/>
                <w:szCs w:val="26"/>
              </w:rPr>
              <w:t xml:space="preserve"> </w:t>
            </w:r>
            <w:r w:rsidRPr="00CF082B">
              <w:rPr>
                <w:rFonts w:ascii="Times New Roman" w:hAnsi="Times New Roman" w:cs="Times New Roman"/>
                <w:sz w:val="26"/>
                <w:szCs w:val="26"/>
              </w:rPr>
              <w:t>vai</w:t>
            </w:r>
            <w:r w:rsidRPr="00CF082B">
              <w:rPr>
                <w:rFonts w:ascii="Times New Roman" w:hAnsi="Times New Roman" w:cs="Times New Roman"/>
                <w:sz w:val="26"/>
                <w:szCs w:val="26"/>
                <w:vertAlign w:val="superscript"/>
              </w:rPr>
              <w:t>(l)</w:t>
            </w:r>
            <w:r w:rsidRPr="00CF082B">
              <w:rPr>
                <w:rFonts w:ascii="Times New Roman" w:hAnsi="Times New Roman" w:cs="Times New Roman"/>
                <w:sz w:val="26"/>
                <w:szCs w:val="26"/>
              </w:rPr>
              <w:t>; ;</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Khẩu trang lọc bụi;</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Xà phòng.</w:t>
            </w:r>
          </w:p>
        </w:tc>
        <w:tc>
          <w:tcPr>
            <w:tcW w:w="1864" w:type="dxa"/>
            <w:shd w:val="clear" w:color="auto" w:fill="auto"/>
          </w:tcPr>
          <w:p w:rsidR="005F32EE" w:rsidRPr="00CF082B" w:rsidRDefault="00840CA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 xml:space="preserve"> Trang bị chung để sử dụng khi mang vác gỗ lớn.</w:t>
            </w:r>
          </w:p>
        </w:tc>
      </w:tr>
      <w:tr w:rsidR="00EF6142" w:rsidRPr="00CF082B">
        <w:trPr>
          <w:trHeight w:val="2099"/>
        </w:trPr>
        <w:tc>
          <w:tcPr>
            <w:tcW w:w="635" w:type="dxa"/>
            <w:shd w:val="clear" w:color="auto" w:fill="auto"/>
          </w:tcPr>
          <w:p w:rsidR="00EF6142" w:rsidRPr="00CF082B" w:rsidRDefault="00EF6142"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569" w:type="dxa"/>
            <w:shd w:val="clear" w:color="auto" w:fill="auto"/>
          </w:tcPr>
          <w:p w:rsidR="00EF6142" w:rsidRPr="00CF082B" w:rsidRDefault="00EF61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Chọn phân loại và chất xếp gỗ dán.</w:t>
            </w:r>
          </w:p>
        </w:tc>
        <w:tc>
          <w:tcPr>
            <w:tcW w:w="3880" w:type="dxa"/>
            <w:shd w:val="clear" w:color="auto" w:fill="auto"/>
          </w:tcPr>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Quần áo lao động phổ thông;</w:t>
            </w:r>
          </w:p>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Mũ chống chấn thương sọ não;</w:t>
            </w:r>
          </w:p>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Găng tay vải bạt;</w:t>
            </w:r>
          </w:p>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Giầy vải bạt thấp cổ;</w:t>
            </w:r>
          </w:p>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Khẩu trang lọc bụi;</w:t>
            </w:r>
          </w:p>
          <w:p w:rsidR="00EF6142"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F6142" w:rsidRPr="00CF082B">
              <w:rPr>
                <w:rFonts w:ascii="Times New Roman" w:hAnsi="Times New Roman" w:cs="Times New Roman"/>
                <w:sz w:val="26"/>
                <w:szCs w:val="26"/>
              </w:rPr>
              <w:t>Xà phòng.</w:t>
            </w:r>
          </w:p>
        </w:tc>
        <w:tc>
          <w:tcPr>
            <w:tcW w:w="1864" w:type="dxa"/>
            <w:shd w:val="clear" w:color="auto" w:fill="auto"/>
          </w:tcPr>
          <w:p w:rsidR="00EF6142" w:rsidRPr="00CF082B" w:rsidRDefault="00EF6142"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Phơi chải g</w:t>
            </w:r>
            <w:r w:rsidR="00F82827" w:rsidRPr="00CF082B">
              <w:rPr>
                <w:rFonts w:ascii="Times New Roman" w:hAnsi="Times New Roman" w:cs="Times New Roman"/>
                <w:sz w:val="26"/>
                <w:szCs w:val="26"/>
              </w:rPr>
              <w:t>ỗ mố</w:t>
            </w:r>
            <w:r w:rsidRPr="00CF082B">
              <w:rPr>
                <w:rFonts w:ascii="Times New Roman" w:hAnsi="Times New Roman" w:cs="Times New Roman"/>
                <w:sz w:val="26"/>
                <w:szCs w:val="26"/>
              </w:rPr>
              <w:t>c.</w:t>
            </w:r>
          </w:p>
        </w:tc>
        <w:tc>
          <w:tcPr>
            <w:tcW w:w="3880" w:type="dxa"/>
            <w:shd w:val="clear" w:color="auto" w:fill="auto"/>
          </w:tcPr>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569" w:type="dxa"/>
            <w:shd w:val="clear" w:color="auto" w:fill="auto"/>
          </w:tcPr>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V</w:t>
            </w:r>
            <w:r w:rsidR="005F32EE" w:rsidRPr="00CF082B">
              <w:rPr>
                <w:rFonts w:ascii="Times New Roman" w:hAnsi="Times New Roman" w:cs="Times New Roman"/>
                <w:sz w:val="26"/>
                <w:szCs w:val="26"/>
              </w:rPr>
              <w:t>ận hành máy đánh bóng gỗ và vận chuyển gỗ ra vào máy.</w:t>
            </w:r>
          </w:p>
        </w:tc>
        <w:tc>
          <w:tcPr>
            <w:tcW w:w="3880" w:type="dxa"/>
            <w:shd w:val="clear" w:color="auto" w:fill="auto"/>
          </w:tcPr>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F828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chống chấn thương cơ học;</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24045E"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Đệm vai;</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Đánh bóng g</w:t>
            </w:r>
            <w:r w:rsidR="0024045E" w:rsidRPr="00CF082B">
              <w:rPr>
                <w:rFonts w:ascii="Times New Roman" w:hAnsi="Times New Roman" w:cs="Times New Roman"/>
                <w:sz w:val="26"/>
                <w:szCs w:val="26"/>
              </w:rPr>
              <w:t>ỗ</w:t>
            </w:r>
            <w:r w:rsidRPr="00CF082B">
              <w:rPr>
                <w:rFonts w:ascii="Times New Roman" w:hAnsi="Times New Roman" w:cs="Times New Roman"/>
                <w:sz w:val="26"/>
                <w:szCs w:val="26"/>
              </w:rPr>
              <w:t>, đánh véc - ni thủ công.</w:t>
            </w:r>
          </w:p>
        </w:tc>
        <w:tc>
          <w:tcPr>
            <w:tcW w:w="3880" w:type="dxa"/>
            <w:shd w:val="clear" w:color="auto" w:fill="auto"/>
          </w:tcPr>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Mộc: đóng ráp mới và sửa chữa các loại tàu thuyền, xà lan, canô, toa xe lửa, thùng xe ô tô.</w:t>
            </w:r>
          </w:p>
        </w:tc>
        <w:tc>
          <w:tcPr>
            <w:tcW w:w="3880" w:type="dxa"/>
            <w:shd w:val="clear" w:color="auto" w:fill="auto"/>
          </w:tcPr>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Mộc: c</w:t>
            </w:r>
            <w:r w:rsidR="0024045E" w:rsidRPr="00CF082B">
              <w:rPr>
                <w:rFonts w:ascii="Times New Roman" w:hAnsi="Times New Roman" w:cs="Times New Roman"/>
                <w:sz w:val="26"/>
                <w:szCs w:val="26"/>
              </w:rPr>
              <w:t>ầ</w:t>
            </w:r>
            <w:r w:rsidRPr="00CF082B">
              <w:rPr>
                <w:rFonts w:ascii="Times New Roman" w:hAnsi="Times New Roman" w:cs="Times New Roman"/>
                <w:sz w:val="26"/>
                <w:szCs w:val="26"/>
              </w:rPr>
              <w:t>u phà, c</w:t>
            </w:r>
            <w:r w:rsidR="0024045E" w:rsidRPr="00CF082B">
              <w:rPr>
                <w:rFonts w:ascii="Times New Roman" w:hAnsi="Times New Roman" w:cs="Times New Roman"/>
                <w:sz w:val="26"/>
                <w:szCs w:val="26"/>
              </w:rPr>
              <w:t>ố</w:t>
            </w:r>
            <w:r w:rsidRPr="00CF082B">
              <w:rPr>
                <w:rFonts w:ascii="Times New Roman" w:hAnsi="Times New Roman" w:cs="Times New Roman"/>
                <w:sz w:val="26"/>
                <w:szCs w:val="26"/>
              </w:rPr>
              <w:t>p pha, giàn giáo.</w:t>
            </w:r>
          </w:p>
        </w:tc>
        <w:tc>
          <w:tcPr>
            <w:tcW w:w="3880" w:type="dxa"/>
            <w:shd w:val="clear" w:color="auto" w:fill="auto"/>
          </w:tcPr>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 vai;</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Dây an toàn chống ngã cao</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(2)</w:t>
            </w:r>
            <w:r w:rsidR="005F32EE" w:rsidRPr="00CF082B">
              <w:rPr>
                <w:rFonts w:ascii="Times New Roman" w:hAnsi="Times New Roman" w:cs="Times New Roman"/>
                <w:sz w:val="26"/>
                <w:szCs w:val="26"/>
              </w:rPr>
              <w:t>;</w:t>
            </w:r>
          </w:p>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 xml:space="preserve"> Trang bị chung đ</w:t>
            </w:r>
            <w:r w:rsidRPr="00CF082B">
              <w:rPr>
                <w:rFonts w:ascii="Times New Roman" w:hAnsi="Times New Roman" w:cs="Times New Roman"/>
                <w:sz w:val="26"/>
                <w:szCs w:val="26"/>
              </w:rPr>
              <w:t>ể</w:t>
            </w:r>
            <w:r w:rsidR="005F32EE" w:rsidRPr="00CF082B">
              <w:rPr>
                <w:rFonts w:ascii="Times New Roman" w:hAnsi="Times New Roman" w:cs="Times New Roman"/>
                <w:sz w:val="26"/>
                <w:szCs w:val="26"/>
              </w:rPr>
              <w:t xml:space="preserve"> dùng khi làm việc trên cao.</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dùng khi làm việc ở trên sông nước.</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Mộc: đóng các loại đ</w:t>
            </w:r>
            <w:r w:rsidR="0024045E" w:rsidRPr="00CF082B">
              <w:rPr>
                <w:rFonts w:ascii="Times New Roman" w:hAnsi="Times New Roman" w:cs="Times New Roman"/>
                <w:sz w:val="26"/>
                <w:szCs w:val="26"/>
              </w:rPr>
              <w:t>ồ</w:t>
            </w:r>
            <w:r w:rsidRPr="00CF082B">
              <w:rPr>
                <w:rFonts w:ascii="Times New Roman" w:hAnsi="Times New Roman" w:cs="Times New Roman"/>
                <w:sz w:val="26"/>
                <w:szCs w:val="26"/>
              </w:rPr>
              <w:t xml:space="preserve"> gỗ</w:t>
            </w:r>
            <w:r w:rsidR="0024045E" w:rsidRPr="00CF082B">
              <w:rPr>
                <w:rFonts w:ascii="Times New Roman" w:hAnsi="Times New Roman" w:cs="Times New Roman"/>
                <w:sz w:val="26"/>
                <w:szCs w:val="26"/>
              </w:rPr>
              <w:t>.</w:t>
            </w:r>
          </w:p>
        </w:tc>
        <w:tc>
          <w:tcPr>
            <w:tcW w:w="3880" w:type="dxa"/>
            <w:shd w:val="clear" w:color="auto" w:fill="auto"/>
          </w:tcPr>
          <w:p w:rsidR="005F32EE" w:rsidRPr="00CF082B" w:rsidRDefault="002404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Mộc: làm mỹ nghệ, sơn mài, trạm trổ, giáo cụ trực quan, đồ chơi trẻ em.</w:t>
            </w:r>
          </w:p>
        </w:tc>
        <w:tc>
          <w:tcPr>
            <w:tcW w:w="3880" w:type="dxa"/>
            <w:shd w:val="clear" w:color="auto" w:fill="auto"/>
          </w:tcPr>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569" w:type="dxa"/>
            <w:shd w:val="clear" w:color="auto" w:fill="auto"/>
          </w:tcPr>
          <w:p w:rsidR="005F32EE" w:rsidRPr="00CF082B" w:rsidRDefault="00F359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C</w:t>
            </w:r>
            <w:r w:rsidR="00327FFD" w:rsidRPr="00CF082B">
              <w:rPr>
                <w:rFonts w:ascii="Times New Roman" w:hAnsi="Times New Roman" w:cs="Times New Roman"/>
                <w:sz w:val="26"/>
                <w:szCs w:val="26"/>
              </w:rPr>
              <w:t>ắ</w:t>
            </w:r>
            <w:r w:rsidR="005F32EE" w:rsidRPr="00CF082B">
              <w:rPr>
                <w:rFonts w:ascii="Times New Roman" w:hAnsi="Times New Roman" w:cs="Times New Roman"/>
                <w:sz w:val="26"/>
                <w:szCs w:val="26"/>
              </w:rPr>
              <w:t>t, mài răng cưa;</w:t>
            </w:r>
          </w:p>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Hàn nối lưỡi cưa.</w:t>
            </w:r>
          </w:p>
        </w:tc>
        <w:tc>
          <w:tcPr>
            <w:tcW w:w="3880" w:type="dxa"/>
            <w:shd w:val="clear" w:color="auto" w:fill="auto"/>
          </w:tcPr>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chống bức xạ;</w:t>
            </w:r>
          </w:p>
          <w:p w:rsidR="00327FFD" w:rsidRPr="00CF082B" w:rsidRDefault="00327F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569" w:type="dxa"/>
            <w:shd w:val="clear" w:color="auto" w:fill="auto"/>
          </w:tcPr>
          <w:p w:rsidR="005F32EE"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Trồng</w:t>
            </w:r>
            <w:r w:rsidR="005F32EE" w:rsidRPr="00CF082B">
              <w:rPr>
                <w:rFonts w:ascii="Times New Roman" w:hAnsi="Times New Roman" w:cs="Times New Roman"/>
                <w:sz w:val="26"/>
                <w:szCs w:val="26"/>
              </w:rPr>
              <w:t xml:space="preserve"> giữ bè, g</w:t>
            </w:r>
            <w:r w:rsidR="00327FFD" w:rsidRPr="00CF082B">
              <w:rPr>
                <w:rFonts w:ascii="Times New Roman" w:hAnsi="Times New Roman" w:cs="Times New Roman"/>
                <w:sz w:val="26"/>
                <w:szCs w:val="26"/>
              </w:rPr>
              <w:t>ỗ</w:t>
            </w:r>
            <w:r w:rsidR="005F32EE" w:rsidRPr="00CF082B">
              <w:rPr>
                <w:rFonts w:ascii="Times New Roman" w:hAnsi="Times New Roman" w:cs="Times New Roman"/>
                <w:sz w:val="26"/>
                <w:szCs w:val="26"/>
              </w:rPr>
              <w:t>, tre nứa ở bến sông, hồ.</w:t>
            </w:r>
          </w:p>
        </w:tc>
        <w:tc>
          <w:tcPr>
            <w:tcW w:w="3880" w:type="dxa"/>
            <w:shd w:val="clear" w:color="auto" w:fill="auto"/>
          </w:tcPr>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nón lá chống mưa nắng;</w:t>
            </w:r>
          </w:p>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Áo mưa;</w:t>
            </w:r>
          </w:p>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5F32EE" w:rsidRPr="00CF082B">
              <w:rPr>
                <w:rFonts w:ascii="Times New Roman" w:hAnsi="Times New Roman" w:cs="Times New Roman"/>
                <w:sz w:val="26"/>
                <w:szCs w:val="26"/>
              </w:rPr>
              <w:t xml:space="preserve"> 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569" w:type="dxa"/>
            <w:shd w:val="clear" w:color="auto" w:fill="auto"/>
          </w:tcPr>
          <w:p w:rsidR="005F32EE" w:rsidRPr="00CF082B" w:rsidRDefault="004869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w:t>
            </w:r>
            <w:r w:rsidRPr="00CF082B">
              <w:rPr>
                <w:rFonts w:ascii="Times New Roman" w:hAnsi="Times New Roman" w:cs="Times New Roman"/>
                <w:sz w:val="26"/>
                <w:szCs w:val="26"/>
              </w:rPr>
              <w:t>ố</w:t>
            </w:r>
            <w:r w:rsidR="005F32EE" w:rsidRPr="00CF082B">
              <w:rPr>
                <w:rFonts w:ascii="Times New Roman" w:hAnsi="Times New Roman" w:cs="Times New Roman"/>
                <w:sz w:val="26"/>
                <w:szCs w:val="26"/>
              </w:rPr>
              <w:t>t lò n</w:t>
            </w:r>
            <w:r w:rsidR="0081084E" w:rsidRPr="00CF082B">
              <w:rPr>
                <w:rFonts w:ascii="Times New Roman" w:hAnsi="Times New Roman" w:cs="Times New Roman"/>
                <w:sz w:val="26"/>
                <w:szCs w:val="26"/>
              </w:rPr>
              <w:t>ấ</w:t>
            </w:r>
            <w:r w:rsidR="005F32EE" w:rsidRPr="00CF082B">
              <w:rPr>
                <w:rFonts w:ascii="Times New Roman" w:hAnsi="Times New Roman" w:cs="Times New Roman"/>
                <w:sz w:val="26"/>
                <w:szCs w:val="26"/>
              </w:rPr>
              <w:t>u cánh ki</w:t>
            </w:r>
            <w:r w:rsidR="0081084E" w:rsidRPr="00CF082B">
              <w:rPr>
                <w:rFonts w:ascii="Times New Roman" w:hAnsi="Times New Roman" w:cs="Times New Roman"/>
                <w:sz w:val="26"/>
                <w:szCs w:val="26"/>
              </w:rPr>
              <w:t>ế</w:t>
            </w:r>
            <w:r w:rsidR="005F32EE" w:rsidRPr="00CF082B">
              <w:rPr>
                <w:rFonts w:ascii="Times New Roman" w:hAnsi="Times New Roman" w:cs="Times New Roman"/>
                <w:sz w:val="26"/>
                <w:szCs w:val="26"/>
              </w:rPr>
              <w:t>n, nhựa thông, nhựa trám, keo nâu.</w:t>
            </w:r>
          </w:p>
          <w:p w:rsidR="005F32EE" w:rsidRPr="00CF082B" w:rsidRDefault="008108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Chế biến ta-nanh: băm, giã củ nâu, nhuộm nan mành.</w:t>
            </w:r>
          </w:p>
        </w:tc>
        <w:tc>
          <w:tcPr>
            <w:tcW w:w="3880" w:type="dxa"/>
            <w:shd w:val="clear" w:color="auto" w:fill="auto"/>
          </w:tcPr>
          <w:p w:rsidR="0081084E" w:rsidRPr="00CF082B" w:rsidRDefault="008108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81084E" w:rsidRPr="00CF082B">
              <w:rPr>
                <w:rFonts w:ascii="Times New Roman" w:hAnsi="Times New Roman" w:cs="Times New Roman"/>
                <w:sz w:val="26"/>
                <w:szCs w:val="26"/>
              </w:rPr>
              <w:t xml:space="preserve"> </w:t>
            </w:r>
            <w:r w:rsidRPr="00CF082B">
              <w:rPr>
                <w:rFonts w:ascii="Times New Roman" w:hAnsi="Times New Roman" w:cs="Times New Roman"/>
                <w:sz w:val="26"/>
                <w:szCs w:val="26"/>
              </w:rPr>
              <w:t>Mũ</w:t>
            </w:r>
            <w:r w:rsidR="0081084E" w:rsidRPr="00CF082B">
              <w:rPr>
                <w:rFonts w:ascii="Times New Roman" w:hAnsi="Times New Roman" w:cs="Times New Roman"/>
                <w:sz w:val="26"/>
                <w:szCs w:val="26"/>
              </w:rPr>
              <w:t xml:space="preserve"> </w:t>
            </w:r>
            <w:r w:rsidRPr="00CF082B">
              <w:rPr>
                <w:rFonts w:ascii="Times New Roman" w:hAnsi="Times New Roman" w:cs="Times New Roman"/>
                <w:sz w:val="26"/>
                <w:szCs w:val="26"/>
              </w:rPr>
              <w:t>vải</w:t>
            </w:r>
            <w:r w:rsidRPr="00CF082B">
              <w:rPr>
                <w:rFonts w:ascii="Times New Roman" w:hAnsi="Times New Roman" w:cs="Times New Roman"/>
                <w:sz w:val="26"/>
                <w:szCs w:val="26"/>
                <w:vertAlign w:val="superscript"/>
              </w:rPr>
              <w:t>(</w:t>
            </w:r>
            <w:r w:rsidR="0081084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F32EE" w:rsidRPr="00CF082B" w:rsidRDefault="008108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Thay bằng mũ, nón lá chống mưa nắng cho người làm việc ngoài trời.</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đồ mỹ nghệ từ khoáng vật, xương động vật, gỗ quí.</w:t>
            </w:r>
          </w:p>
        </w:tc>
        <w:tc>
          <w:tcPr>
            <w:tcW w:w="3880" w:type="dxa"/>
            <w:shd w:val="clear" w:color="auto" w:fill="auto"/>
          </w:tcPr>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502A3C"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tác sản ph</w:t>
            </w:r>
            <w:r w:rsidR="00502A3C" w:rsidRPr="00CF082B">
              <w:rPr>
                <w:rFonts w:ascii="Times New Roman" w:hAnsi="Times New Roman" w:cs="Times New Roman"/>
                <w:sz w:val="26"/>
                <w:szCs w:val="26"/>
              </w:rPr>
              <w:t>ẩ</w:t>
            </w:r>
            <w:r w:rsidRPr="00CF082B">
              <w:rPr>
                <w:rFonts w:ascii="Times New Roman" w:hAnsi="Times New Roman" w:cs="Times New Roman"/>
                <w:sz w:val="26"/>
                <w:szCs w:val="26"/>
              </w:rPr>
              <w:t>m mỹ nghệ từ vỏ trai, làm nhân ngọc trai.</w:t>
            </w:r>
          </w:p>
        </w:tc>
        <w:tc>
          <w:tcPr>
            <w:tcW w:w="3880" w:type="dxa"/>
            <w:shd w:val="clear" w:color="auto" w:fill="auto"/>
          </w:tcPr>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w:t>
            </w:r>
            <w:r w:rsidRPr="00CF082B">
              <w:rPr>
                <w:rFonts w:ascii="Times New Roman" w:hAnsi="Times New Roman" w:cs="Times New Roman"/>
                <w:sz w:val="26"/>
                <w:szCs w:val="26"/>
              </w:rPr>
              <w:t>l</w:t>
            </w:r>
            <w:r w:rsidR="005F32EE" w:rsidRPr="00CF082B">
              <w:rPr>
                <w:rFonts w:ascii="Times New Roman" w:hAnsi="Times New Roman" w:cs="Times New Roman"/>
                <w:sz w:val="26"/>
                <w:szCs w:val="26"/>
              </w:rPr>
              <w:t xml:space="preserve">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502A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Tinh luyện vàng bạc.</w:t>
            </w:r>
          </w:p>
        </w:tc>
        <w:tc>
          <w:tcPr>
            <w:tcW w:w="3880" w:type="dxa"/>
            <w:shd w:val="clear" w:color="auto" w:fill="auto"/>
          </w:tcPr>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Bán mặt nạ phòng độc chuyên dùng;</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Mặt nạ phòng độc chuyên dùng</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F09A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3F09AD"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5F32EE" w:rsidRPr="00CF082B">
        <w:trPr>
          <w:trHeight w:val="634"/>
        </w:trPr>
        <w:tc>
          <w:tcPr>
            <w:tcW w:w="63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569"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3F09AD" w:rsidRPr="00CF082B">
              <w:rPr>
                <w:rFonts w:ascii="Times New Roman" w:hAnsi="Times New Roman" w:cs="Times New Roman"/>
                <w:sz w:val="26"/>
                <w:szCs w:val="26"/>
              </w:rPr>
              <w:t>ấ</w:t>
            </w:r>
            <w:r w:rsidRPr="00CF082B">
              <w:rPr>
                <w:rFonts w:ascii="Times New Roman" w:hAnsi="Times New Roman" w:cs="Times New Roman"/>
                <w:sz w:val="26"/>
                <w:szCs w:val="26"/>
              </w:rPr>
              <w:t>t đ</w:t>
            </w:r>
            <w:r w:rsidR="003F09AD" w:rsidRPr="00CF082B">
              <w:rPr>
                <w:rFonts w:ascii="Times New Roman" w:hAnsi="Times New Roman" w:cs="Times New Roman"/>
                <w:sz w:val="26"/>
                <w:szCs w:val="26"/>
              </w:rPr>
              <w:t>ồ</w:t>
            </w:r>
            <w:r w:rsidRPr="00CF082B">
              <w:rPr>
                <w:rFonts w:ascii="Times New Roman" w:hAnsi="Times New Roman" w:cs="Times New Roman"/>
                <w:sz w:val="26"/>
                <w:szCs w:val="26"/>
              </w:rPr>
              <w:t xml:space="preserve"> mỹ nghệ vàng, bạc.</w:t>
            </w:r>
          </w:p>
        </w:tc>
        <w:tc>
          <w:tcPr>
            <w:tcW w:w="3880" w:type="dxa"/>
            <w:shd w:val="clear" w:color="auto" w:fill="auto"/>
          </w:tcPr>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5F32EE" w:rsidRPr="00CF082B">
              <w:rPr>
                <w:rFonts w:ascii="Times New Roman" w:hAnsi="Times New Roman" w:cs="Times New Roman"/>
                <w:sz w:val="26"/>
                <w:szCs w:val="26"/>
              </w:rPr>
              <w:t>o choàng vải;</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w:t>
            </w:r>
            <w:r w:rsidR="005F32EE" w:rsidRPr="00CF082B">
              <w:rPr>
                <w:rFonts w:ascii="Times New Roman" w:hAnsi="Times New Roman" w:cs="Times New Roman"/>
                <w:sz w:val="26"/>
                <w:szCs w:val="26"/>
              </w:rPr>
              <w:t>ng ch</w:t>
            </w:r>
            <w:r w:rsidRPr="00CF082B">
              <w:rPr>
                <w:rFonts w:ascii="Times New Roman" w:hAnsi="Times New Roman" w:cs="Times New Roman"/>
                <w:sz w:val="26"/>
                <w:szCs w:val="26"/>
              </w:rPr>
              <w:t>ấn thương cơ học;</w:t>
            </w:r>
          </w:p>
          <w:p w:rsidR="005F32EE" w:rsidRPr="00CF082B" w:rsidRDefault="003F09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64" w:type="dxa"/>
            <w:shd w:val="clear" w:color="auto" w:fill="auto"/>
          </w:tcPr>
          <w:p w:rsidR="005F32EE" w:rsidRPr="00CF082B" w:rsidRDefault="005F32EE"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29" w:name="muc_8"/>
      <w:r w:rsidRPr="00CF082B">
        <w:rPr>
          <w:rFonts w:ascii="Times New Roman" w:hAnsi="Times New Roman" w:cs="Times New Roman"/>
          <w:b/>
          <w:sz w:val="26"/>
          <w:szCs w:val="26"/>
        </w:rPr>
        <w:t>VIII. NĂNG LƯỢNG - ĐIỆN</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69"/>
        <w:gridCol w:w="2850"/>
        <w:gridCol w:w="4102"/>
        <w:gridCol w:w="1951"/>
      </w:tblGrid>
      <w:tr w:rsidR="00B93AA9" w:rsidRPr="00CF082B">
        <w:trPr>
          <w:trHeight w:val="20"/>
        </w:trPr>
        <w:tc>
          <w:tcPr>
            <w:tcW w:w="625" w:type="dxa"/>
            <w:shd w:val="clear" w:color="auto" w:fill="auto"/>
            <w:vAlign w:val="center"/>
          </w:tcPr>
          <w:bookmarkEnd w:id="29"/>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1B2B04"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6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35"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2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8948" w:type="dxa"/>
            <w:gridSpan w:val="4"/>
            <w:shd w:val="clear" w:color="auto" w:fill="auto"/>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VIII.1. V</w:t>
            </w:r>
            <w:r w:rsidR="00801160" w:rsidRPr="00CF082B">
              <w:rPr>
                <w:rFonts w:ascii="Times New Roman" w:hAnsi="Times New Roman" w:cs="Times New Roman"/>
                <w:b/>
                <w:sz w:val="26"/>
                <w:szCs w:val="26"/>
              </w:rPr>
              <w:t>ậ</w:t>
            </w:r>
            <w:r w:rsidRPr="00CF082B">
              <w:rPr>
                <w:rFonts w:ascii="Times New Roman" w:hAnsi="Times New Roman" w:cs="Times New Roman"/>
                <w:b/>
                <w:sz w:val="26"/>
                <w:szCs w:val="26"/>
              </w:rPr>
              <w:t>n hành lò hơi</w:t>
            </w: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64"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các loại lò hơi nhiên liệu rắn (đốt thủ công):</w:t>
            </w:r>
          </w:p>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Đốt lò, đánh lửa;</w:t>
            </w:r>
          </w:p>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Sàng than qua </w:t>
            </w:r>
            <w:r w:rsidR="002F52EF" w:rsidRPr="00CF082B">
              <w:rPr>
                <w:rFonts w:ascii="Times New Roman" w:hAnsi="Times New Roman" w:cs="Times New Roman"/>
                <w:sz w:val="26"/>
                <w:szCs w:val="26"/>
              </w:rPr>
              <w:t>l</w:t>
            </w:r>
            <w:r w:rsidR="00B93AA9" w:rsidRPr="00CF082B">
              <w:rPr>
                <w:rFonts w:ascii="Times New Roman" w:hAnsi="Times New Roman" w:cs="Times New Roman"/>
                <w:sz w:val="26"/>
                <w:szCs w:val="26"/>
              </w:rPr>
              <w:t>ửa.</w:t>
            </w:r>
          </w:p>
        </w:tc>
        <w:tc>
          <w:tcPr>
            <w:tcW w:w="3835" w:type="dxa"/>
            <w:shd w:val="clear" w:color="auto" w:fill="auto"/>
          </w:tcPr>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vải bạt mỏng;</w:t>
            </w:r>
          </w:p>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vải bạt dầy</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bạt;</w:t>
            </w:r>
          </w:p>
          <w:p w:rsidR="00B93AA9" w:rsidRPr="00CF082B" w:rsidRDefault="008011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322C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w:t>
            </w:r>
            <w:r w:rsidRPr="00CF082B">
              <w:rPr>
                <w:rFonts w:ascii="Times New Roman" w:hAnsi="Times New Roman" w:cs="Times New Roman"/>
                <w:sz w:val="26"/>
                <w:szCs w:val="26"/>
              </w:rPr>
              <w:t>c</w:t>
            </w:r>
            <w:r w:rsidR="00B93AA9" w:rsidRPr="00CF082B">
              <w:rPr>
                <w:rFonts w:ascii="Times New Roman" w:hAnsi="Times New Roman" w:cs="Times New Roman"/>
                <w:sz w:val="26"/>
                <w:szCs w:val="26"/>
              </w:rPr>
              <w:t xml:space="preserve"> bụi;</w:t>
            </w:r>
          </w:p>
          <w:p w:rsidR="00B93AA9" w:rsidRPr="00CF082B" w:rsidRDefault="00322C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da cao cổ hoặc giầy vải bạt cao cổ;</w:t>
            </w:r>
          </w:p>
          <w:p w:rsidR="00BB75F4" w:rsidRPr="00CF082B" w:rsidRDefault="00BB75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BB75F4" w:rsidRPr="00CF082B" w:rsidRDefault="00BB75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bức xạ;</w:t>
            </w:r>
          </w:p>
          <w:p w:rsidR="00BB75F4" w:rsidRPr="00CF082B" w:rsidRDefault="00BB75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24"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22C9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công nhân đốt lò.</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chuy</w:t>
            </w:r>
            <w:r w:rsidR="00953707" w:rsidRPr="00CF082B">
              <w:rPr>
                <w:rFonts w:ascii="Times New Roman" w:hAnsi="Times New Roman" w:cs="Times New Roman"/>
                <w:sz w:val="26"/>
                <w:szCs w:val="26"/>
              </w:rPr>
              <w:t>ể</w:t>
            </w:r>
            <w:r w:rsidRPr="00CF082B">
              <w:rPr>
                <w:rFonts w:ascii="Times New Roman" w:hAnsi="Times New Roman" w:cs="Times New Roman"/>
                <w:sz w:val="26"/>
                <w:szCs w:val="26"/>
              </w:rPr>
              <w:t>n than, xỉ ra vào nhà lò (lò đốt nhiên liệu r</w:t>
            </w:r>
            <w:r w:rsidR="00953707" w:rsidRPr="00CF082B">
              <w:rPr>
                <w:rFonts w:ascii="Times New Roman" w:hAnsi="Times New Roman" w:cs="Times New Roman"/>
                <w:sz w:val="26"/>
                <w:szCs w:val="26"/>
              </w:rPr>
              <w:t>ắ</w:t>
            </w:r>
            <w:r w:rsidRPr="00CF082B">
              <w:rPr>
                <w:rFonts w:ascii="Times New Roman" w:hAnsi="Times New Roman" w:cs="Times New Roman"/>
                <w:sz w:val="26"/>
                <w:szCs w:val="26"/>
              </w:rPr>
              <w:t>n thủ công).</w:t>
            </w:r>
          </w:p>
        </w:tc>
        <w:tc>
          <w:tcPr>
            <w:tcW w:w="3835" w:type="dxa"/>
            <w:shd w:val="clear" w:color="auto" w:fill="auto"/>
          </w:tcPr>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da cao cổ;</w:t>
            </w:r>
          </w:p>
          <w:p w:rsidR="005F32EE" w:rsidRPr="00CF082B" w:rsidRDefault="009537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trắng chống bụi hoặc chống chấn thương cơ học;</w:t>
            </w:r>
          </w:p>
          <w:p w:rsidR="005F32EE" w:rsidRPr="00CF082B" w:rsidRDefault="00255A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w:t>
            </w:r>
          </w:p>
          <w:p w:rsidR="005F32EE" w:rsidRPr="00CF082B" w:rsidRDefault="00255A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Áo mưa;</w:t>
            </w:r>
          </w:p>
          <w:p w:rsidR="005F32EE" w:rsidRPr="00CF082B" w:rsidRDefault="00255A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w:t>
            </w:r>
            <w:r w:rsidR="000E6BF5" w:rsidRPr="00CF082B">
              <w:rPr>
                <w:rFonts w:ascii="Times New Roman" w:hAnsi="Times New Roman" w:cs="Times New Roman"/>
                <w:sz w:val="26"/>
                <w:szCs w:val="26"/>
              </w:rPr>
              <w:t>ố</w:t>
            </w:r>
            <w:r w:rsidRPr="00CF082B">
              <w:rPr>
                <w:rFonts w:ascii="Times New Roman" w:hAnsi="Times New Roman" w:cs="Times New Roman"/>
                <w:sz w:val="26"/>
                <w:szCs w:val="26"/>
              </w:rPr>
              <w:t xml:space="preserve">t lò hơi nhiên liệu rắn (cơ khí </w:t>
            </w:r>
            <w:r w:rsidR="000E6BF5" w:rsidRPr="00CF082B">
              <w:rPr>
                <w:rFonts w:ascii="Times New Roman" w:hAnsi="Times New Roman" w:cs="Times New Roman"/>
                <w:sz w:val="26"/>
                <w:szCs w:val="26"/>
              </w:rPr>
              <w:t>hóa khâu</w:t>
            </w:r>
            <w:r w:rsidRPr="00CF082B">
              <w:rPr>
                <w:rFonts w:ascii="Times New Roman" w:hAnsi="Times New Roman" w:cs="Times New Roman"/>
                <w:sz w:val="26"/>
                <w:szCs w:val="26"/>
              </w:rPr>
              <w:t xml:space="preserve"> vào nhiên liệu, thải xỉ).</w:t>
            </w:r>
          </w:p>
        </w:tc>
        <w:tc>
          <w:tcPr>
            <w:tcW w:w="3835" w:type="dxa"/>
            <w:shd w:val="clear" w:color="auto" w:fill="auto"/>
          </w:tcPr>
          <w:p w:rsidR="00AF46B7" w:rsidRPr="00CF082B" w:rsidRDefault="000E6B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 !</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chống bức xạ;</w:t>
            </w:r>
          </w:p>
          <w:p w:rsidR="005F32EE" w:rsidRPr="00CF082B" w:rsidRDefault="00AF46B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 các loại máy, thiết bị phục vụ lò hơi đốt nhiên liệu rắn (cơ khí hóa khâu vào nguyên liệu và thải xỉ).</w:t>
            </w:r>
          </w:p>
        </w:tc>
        <w:tc>
          <w:tcPr>
            <w:tcW w:w="3835" w:type="dxa"/>
            <w:shd w:val="clear" w:color="auto" w:fill="auto"/>
          </w:tcPr>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3C4B3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w:t>
            </w:r>
            <w:r w:rsidR="003C4B3F" w:rsidRPr="00CF082B">
              <w:rPr>
                <w:rFonts w:ascii="Times New Roman" w:hAnsi="Times New Roman" w:cs="Times New Roman"/>
                <w:sz w:val="26"/>
                <w:szCs w:val="26"/>
              </w:rPr>
              <w:t>ố</w:t>
            </w:r>
            <w:r w:rsidRPr="00CF082B">
              <w:rPr>
                <w:rFonts w:ascii="Times New Roman" w:hAnsi="Times New Roman" w:cs="Times New Roman"/>
                <w:sz w:val="26"/>
                <w:szCs w:val="26"/>
              </w:rPr>
              <w:t>t lò hơi nhiên liệu lỏng (cơ khí hóa khâu vào nhiên liệu, thải xỉ).</w:t>
            </w:r>
          </w:p>
        </w:tc>
        <w:tc>
          <w:tcPr>
            <w:tcW w:w="3835" w:type="dxa"/>
            <w:shd w:val="clear" w:color="auto" w:fill="auto"/>
          </w:tcPr>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chống xăng, dầu mỡ;</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chống bức xạ;</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 các loại máy, thiết bị phục vụ lò hơi đốt nhiên liệu lỏng (cơ khí hóa khâu vào nhiên liệu, thải xỉ).</w:t>
            </w:r>
          </w:p>
        </w:tc>
        <w:tc>
          <w:tcPr>
            <w:tcW w:w="3835" w:type="dxa"/>
            <w:shd w:val="clear" w:color="auto" w:fill="auto"/>
          </w:tcPr>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A763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chống xăng, dầu mỡ;</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lí nước cấp cho lò hơi.</w:t>
            </w:r>
          </w:p>
        </w:tc>
        <w:tc>
          <w:tcPr>
            <w:tcW w:w="3835" w:type="dxa"/>
            <w:shd w:val="clear" w:color="auto" w:fill="auto"/>
          </w:tcPr>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Kiểm nhiệt lò (nhiệt công).</w:t>
            </w:r>
          </w:p>
        </w:tc>
        <w:tc>
          <w:tcPr>
            <w:tcW w:w="3835" w:type="dxa"/>
            <w:shd w:val="clear" w:color="auto" w:fill="auto"/>
          </w:tcPr>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w:t>
            </w:r>
            <w:r w:rsidRPr="00CF082B">
              <w:rPr>
                <w:rFonts w:ascii="Times New Roman" w:hAnsi="Times New Roman" w:cs="Times New Roman"/>
                <w:sz w:val="26"/>
                <w:szCs w:val="26"/>
              </w:rPr>
              <w:t>ầ</w:t>
            </w:r>
            <w:r w:rsidR="005F32EE" w:rsidRPr="00CF082B">
              <w:rPr>
                <w:rFonts w:ascii="Times New Roman" w:hAnsi="Times New Roman" w:cs="Times New Roman"/>
                <w:sz w:val="26"/>
                <w:szCs w:val="26"/>
              </w:rPr>
              <w:t>y vải bạt thấp cổ;</w:t>
            </w:r>
          </w:p>
          <w:p w:rsidR="005F32EE" w:rsidRPr="00CF082B" w:rsidRDefault="001267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126782" w:rsidRPr="00CF082B">
        <w:trPr>
          <w:trHeight w:val="20"/>
        </w:trPr>
        <w:tc>
          <w:tcPr>
            <w:tcW w:w="8948" w:type="dxa"/>
            <w:gridSpan w:val="4"/>
            <w:shd w:val="clear" w:color="auto" w:fill="auto"/>
          </w:tcPr>
          <w:p w:rsidR="00126782" w:rsidRPr="00CF082B" w:rsidRDefault="00126782"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VIII.2. Vận hành máy phát điện, trạm phân phối điện</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tuốc bin các loại.</w:t>
            </w:r>
          </w:p>
        </w:tc>
        <w:tc>
          <w:tcPr>
            <w:tcW w:w="3835" w:type="dxa"/>
            <w:shd w:val="clear" w:color="auto" w:fill="auto"/>
          </w:tcPr>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vải d</w:t>
            </w:r>
            <w:r w:rsidRPr="00CF082B">
              <w:rPr>
                <w:rFonts w:ascii="Times New Roman" w:hAnsi="Times New Roman" w:cs="Times New Roman"/>
                <w:sz w:val="26"/>
                <w:szCs w:val="26"/>
              </w:rPr>
              <w:t>ầ</w:t>
            </w:r>
            <w:r w:rsidR="005F32EE" w:rsidRPr="00CF082B">
              <w:rPr>
                <w:rFonts w:ascii="Times New Roman" w:hAnsi="Times New Roman" w:cs="Times New Roman"/>
                <w:sz w:val="26"/>
                <w:szCs w:val="26"/>
              </w:rPr>
              <w:t>y;</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Nút tai chống ồn;</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điêzen (diesel).</w:t>
            </w:r>
          </w:p>
        </w:tc>
        <w:tc>
          <w:tcPr>
            <w:tcW w:w="3835" w:type="dxa"/>
            <w:shd w:val="clear" w:color="auto" w:fill="auto"/>
          </w:tcPr>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Nút tai chống ồn;</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chống xăng, dầu mỡ;</w:t>
            </w:r>
          </w:p>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phát điện.</w:t>
            </w:r>
          </w:p>
        </w:tc>
        <w:tc>
          <w:tcPr>
            <w:tcW w:w="3835" w:type="dxa"/>
            <w:shd w:val="clear" w:color="auto" w:fill="auto"/>
          </w:tcPr>
          <w:p w:rsidR="005F32EE" w:rsidRPr="00CF082B" w:rsidRDefault="00B928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vải d</w:t>
            </w:r>
            <w:r w:rsidR="00C56B44" w:rsidRPr="00CF082B">
              <w:rPr>
                <w:rFonts w:ascii="Times New Roman" w:hAnsi="Times New Roman" w:cs="Times New Roman"/>
                <w:sz w:val="26"/>
                <w:szCs w:val="26"/>
              </w:rPr>
              <w:t>ầ</w:t>
            </w:r>
            <w:r w:rsidR="005F32EE" w:rsidRPr="00CF082B">
              <w:rPr>
                <w:rFonts w:ascii="Times New Roman" w:hAnsi="Times New Roman" w:cs="Times New Roman"/>
                <w:sz w:val="26"/>
                <w:szCs w:val="26"/>
              </w:rPr>
              <w:t>y;</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cách điện</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(2)</w:t>
            </w:r>
            <w:r w:rsidR="005F32EE" w:rsidRPr="00CF082B">
              <w:rPr>
                <w:rFonts w:ascii="Times New Roman" w:hAnsi="Times New Roman" w:cs="Times New Roman"/>
                <w:sz w:val="26"/>
                <w:szCs w:val="26"/>
              </w:rPr>
              <w: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Áo phao</w:t>
            </w:r>
            <w:r w:rsidR="005F32EE" w:rsidRPr="00CF082B">
              <w:rPr>
                <w:rFonts w:ascii="Times New Roman" w:hAnsi="Times New Roman" w:cs="Times New Roman"/>
                <w:sz w:val="26"/>
                <w:szCs w:val="26"/>
                <w:vertAlign w:val="superscript"/>
              </w:rPr>
              <w:t>(3)</w:t>
            </w:r>
            <w:r w:rsidR="005F32EE" w:rsidRPr="00CF082B">
              <w:rPr>
                <w:rFonts w:ascii="Times New Roman" w:hAnsi="Times New Roman" w:cs="Times New Roman"/>
                <w:sz w:val="26"/>
                <w:szCs w:val="26"/>
              </w:rPr>
              <w: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Nút tai chống ồn;</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chung để dùng khi cần thiết.</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chung để sử dụng khi làm việc trên mặt nước sâu.</w:t>
            </w:r>
          </w:p>
          <w:p w:rsidR="005F32EE" w:rsidRPr="00CF082B" w:rsidRDefault="00C56B4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cho người làm việc trên các dàn khoan ngoài biển.</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Quản lí, vận hành đường dây và trạm phân phối điện.</w:t>
            </w:r>
          </w:p>
        </w:tc>
        <w:tc>
          <w:tcPr>
            <w:tcW w:w="3835" w:type="dxa"/>
            <w:shd w:val="clear" w:color="auto" w:fill="auto"/>
          </w:tcPr>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 thấp cổ;</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(2)</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Áo phao</w:t>
            </w:r>
            <w:r w:rsidR="005F32EE" w:rsidRPr="00CF082B">
              <w:rPr>
                <w:rFonts w:ascii="Times New Roman" w:hAnsi="Times New Roman" w:cs="Times New Roman"/>
                <w:sz w:val="26"/>
                <w:szCs w:val="26"/>
                <w:vertAlign w:val="superscript"/>
              </w:rPr>
              <w:t>(3)</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chống điện từ trường</w:t>
            </w:r>
            <w:r w:rsidR="005F32EE" w:rsidRPr="00CF082B">
              <w:rPr>
                <w:rFonts w:ascii="Times New Roman" w:hAnsi="Times New Roman" w:cs="Times New Roman"/>
                <w:sz w:val="26"/>
                <w:szCs w:val="26"/>
                <w:vertAlign w:val="superscript"/>
              </w:rPr>
              <w:t>(4)</w:t>
            </w:r>
            <w:r w:rsidR="005F32EE" w:rsidRPr="00CF082B">
              <w:rPr>
                <w:rFonts w:ascii="Times New Roman" w:hAnsi="Times New Roman" w:cs="Times New Roman"/>
                <w:sz w:val="26"/>
                <w:szCs w:val="26"/>
              </w:rPr>
              <w: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chung để dùng khi cần thiết.</w:t>
            </w:r>
          </w:p>
          <w:p w:rsidR="005F32EE" w:rsidRPr="00CF082B" w:rsidRDefault="00E248C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chung để dùng khi làm việc trên mặt nước sâu.</w:t>
            </w:r>
          </w:p>
          <w:p w:rsidR="005F32EE"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cho người làm việc trên các dàn khoan ngoài bi</w:t>
            </w:r>
            <w:r w:rsidRPr="00CF082B">
              <w:rPr>
                <w:rFonts w:ascii="Times New Roman" w:hAnsi="Times New Roman" w:cs="Times New Roman"/>
                <w:sz w:val="26"/>
                <w:szCs w:val="26"/>
              </w:rPr>
              <w:t>ể</w:t>
            </w:r>
            <w:r w:rsidR="005F32EE" w:rsidRPr="00CF082B">
              <w:rPr>
                <w:rFonts w:ascii="Times New Roman" w:hAnsi="Times New Roman" w:cs="Times New Roman"/>
                <w:sz w:val="26"/>
                <w:szCs w:val="26"/>
              </w:rPr>
              <w:t>n.</w:t>
            </w:r>
          </w:p>
          <w:p w:rsidR="005F32EE"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cho người làm việc với đường dây và trạm biến áp có cấp điện áp từ 220kV trở lên.</w:t>
            </w:r>
          </w:p>
        </w:tc>
      </w:tr>
      <w:tr w:rsidR="005A4318" w:rsidRPr="00CF082B">
        <w:trPr>
          <w:trHeight w:val="20"/>
        </w:trPr>
        <w:tc>
          <w:tcPr>
            <w:tcW w:w="625" w:type="dxa"/>
            <w:shd w:val="clear" w:color="auto" w:fill="auto"/>
          </w:tcPr>
          <w:p w:rsidR="005A4318" w:rsidRPr="00CF082B" w:rsidRDefault="005A4318"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64" w:type="dxa"/>
            <w:shd w:val="clear" w:color="auto" w:fill="auto"/>
          </w:tcPr>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Các công việc tại bể lắng của nhà máy thủy điện.</w:t>
            </w:r>
          </w:p>
        </w:tc>
        <w:tc>
          <w:tcPr>
            <w:tcW w:w="3835" w:type="dxa"/>
            <w:shd w:val="clear" w:color="auto" w:fill="auto"/>
          </w:tcPr>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vải dầy;</w:t>
            </w:r>
          </w:p>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5A4318" w:rsidRPr="00CF082B" w:rsidRDefault="005A43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24" w:type="dxa"/>
            <w:shd w:val="clear" w:color="auto" w:fill="auto"/>
          </w:tcPr>
          <w:p w:rsidR="005A4318" w:rsidRPr="00CF082B" w:rsidRDefault="005A4318" w:rsidP="005C0294">
            <w:pPr>
              <w:spacing w:before="120"/>
              <w:rPr>
                <w:rFonts w:ascii="Times New Roman" w:hAnsi="Times New Roman" w:cs="Times New Roman"/>
                <w:sz w:val="26"/>
                <w:szCs w:val="26"/>
              </w:rPr>
            </w:pPr>
          </w:p>
        </w:tc>
      </w:tr>
      <w:tr w:rsidR="00857476" w:rsidRPr="00CF082B">
        <w:trPr>
          <w:trHeight w:val="20"/>
        </w:trPr>
        <w:tc>
          <w:tcPr>
            <w:tcW w:w="8948" w:type="dxa"/>
            <w:gridSpan w:val="4"/>
            <w:shd w:val="clear" w:color="auto" w:fill="auto"/>
          </w:tcPr>
          <w:p w:rsidR="00857476" w:rsidRPr="00CF082B" w:rsidRDefault="00857476"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VIII.3. Lắp đặt - Sửa chữa - Bảo dưỡng thiết bị điện</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64" w:type="dxa"/>
            <w:shd w:val="clear" w:color="auto" w:fill="auto"/>
          </w:tcPr>
          <w:p w:rsidR="005F32EE" w:rsidRPr="00CF082B" w:rsidRDefault="003A1FAA"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Lắ</w:t>
            </w:r>
            <w:r w:rsidR="005F32EE" w:rsidRPr="00CF082B">
              <w:rPr>
                <w:rFonts w:ascii="Times New Roman" w:hAnsi="Times New Roman" w:cs="Times New Roman"/>
                <w:sz w:val="26"/>
                <w:szCs w:val="26"/>
              </w:rPr>
              <w:t>p đặt, sửa ch</w:t>
            </w:r>
            <w:r w:rsidRPr="00CF082B">
              <w:rPr>
                <w:rFonts w:ascii="Times New Roman" w:hAnsi="Times New Roman" w:cs="Times New Roman"/>
                <w:sz w:val="26"/>
                <w:szCs w:val="26"/>
              </w:rPr>
              <w:t>ữ</w:t>
            </w:r>
            <w:r w:rsidR="005F32EE" w:rsidRPr="00CF082B">
              <w:rPr>
                <w:rFonts w:ascii="Times New Roman" w:hAnsi="Times New Roman" w:cs="Times New Roman"/>
                <w:sz w:val="26"/>
                <w:szCs w:val="26"/>
              </w:rPr>
              <w:t>a, bảo dưỡng thiết bị trong trạm điện và đường dây dẫn điện trần (điện cao thế và hạ thế, điện thoại, điện báo, truyền thanh, truyền hình).</w:t>
            </w:r>
          </w:p>
        </w:tc>
        <w:tc>
          <w:tcPr>
            <w:tcW w:w="3835" w:type="dxa"/>
            <w:shd w:val="clear" w:color="auto" w:fill="auto"/>
          </w:tcPr>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 vai;</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Dây an toàn chống ngã cao</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và mũ chống lạnh</w:t>
            </w:r>
            <w:r w:rsidR="005F32EE" w:rsidRPr="00CF082B">
              <w:rPr>
                <w:rFonts w:ascii="Times New Roman" w:hAnsi="Times New Roman" w:cs="Times New Roman"/>
                <w:sz w:val="26"/>
                <w:szCs w:val="26"/>
                <w:vertAlign w:val="superscript"/>
              </w:rPr>
              <w:t>(2)</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 xml:space="preserve"> Trang bị chung để sử dụng khi cần thiết.</w:t>
            </w:r>
          </w:p>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ở vùng rét.</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664" w:type="dxa"/>
            <w:shd w:val="clear" w:color="auto" w:fill="auto"/>
          </w:tcPr>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Lắ</w:t>
            </w:r>
            <w:r w:rsidR="005F32EE" w:rsidRPr="00CF082B">
              <w:rPr>
                <w:rFonts w:ascii="Times New Roman" w:hAnsi="Times New Roman" w:cs="Times New Roman"/>
                <w:sz w:val="26"/>
                <w:szCs w:val="26"/>
              </w:rPr>
              <w:t>p đặt, sửa chữa đường dây cáp ngầm.</w:t>
            </w:r>
          </w:p>
        </w:tc>
        <w:tc>
          <w:tcPr>
            <w:tcW w:w="3835" w:type="dxa"/>
            <w:shd w:val="clear" w:color="auto" w:fill="auto"/>
          </w:tcPr>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5F32EE" w:rsidRPr="00CF082B">
              <w:rPr>
                <w:rFonts w:ascii="Times New Roman" w:hAnsi="Times New Roman" w:cs="Times New Roman"/>
                <w:sz w:val="26"/>
                <w:szCs w:val="26"/>
              </w:rPr>
              <w:t xml:space="preserve"> thông;</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Phao cứu sinh</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Dây an toàn chống ngã cao</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5292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w:t>
            </w:r>
            <w:r w:rsidR="00D52928" w:rsidRPr="00CF082B">
              <w:rPr>
                <w:rFonts w:ascii="Times New Roman" w:hAnsi="Times New Roman" w:cs="Times New Roman"/>
                <w:sz w:val="26"/>
                <w:szCs w:val="26"/>
              </w:rPr>
              <w:t>ử</w:t>
            </w:r>
            <w:r w:rsidRPr="00CF082B">
              <w:rPr>
                <w:rFonts w:ascii="Times New Roman" w:hAnsi="Times New Roman" w:cs="Times New Roman"/>
                <w:sz w:val="26"/>
                <w:szCs w:val="26"/>
              </w:rPr>
              <w:t xml:space="preserve"> dụng khi cần thiết.</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Treo, tháo đ</w:t>
            </w:r>
            <w:r w:rsidR="00D52928" w:rsidRPr="00CF082B">
              <w:rPr>
                <w:rFonts w:ascii="Times New Roman" w:hAnsi="Times New Roman" w:cs="Times New Roman"/>
                <w:sz w:val="26"/>
                <w:szCs w:val="26"/>
              </w:rPr>
              <w:t>ồ</w:t>
            </w:r>
            <w:r w:rsidRPr="00CF082B">
              <w:rPr>
                <w:rFonts w:ascii="Times New Roman" w:hAnsi="Times New Roman" w:cs="Times New Roman"/>
                <w:sz w:val="26"/>
                <w:szCs w:val="26"/>
              </w:rPr>
              <w:t>ng h</w:t>
            </w:r>
            <w:r w:rsidR="00D52928" w:rsidRPr="00CF082B">
              <w:rPr>
                <w:rFonts w:ascii="Times New Roman" w:hAnsi="Times New Roman" w:cs="Times New Roman"/>
                <w:sz w:val="26"/>
                <w:szCs w:val="26"/>
              </w:rPr>
              <w:t>ồ</w:t>
            </w:r>
            <w:r w:rsidRPr="00CF082B">
              <w:rPr>
                <w:rFonts w:ascii="Times New Roman" w:hAnsi="Times New Roman" w:cs="Times New Roman"/>
                <w:sz w:val="26"/>
                <w:szCs w:val="26"/>
              </w:rPr>
              <w:t xml:space="preserve"> điện ở các trạm và hộ tiêu thụ.</w:t>
            </w:r>
          </w:p>
        </w:tc>
        <w:tc>
          <w:tcPr>
            <w:tcW w:w="3835" w:type="dxa"/>
            <w:shd w:val="clear" w:color="auto" w:fill="auto"/>
          </w:tcPr>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 chống trơn trượt;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Dây an toàn chống ngã cao</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D5292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5292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Thí nghiệm </w:t>
            </w:r>
            <w:r w:rsidR="00770257" w:rsidRPr="00CF082B">
              <w:rPr>
                <w:rFonts w:ascii="Times New Roman" w:hAnsi="Times New Roman" w:cs="Times New Roman"/>
                <w:sz w:val="26"/>
                <w:szCs w:val="26"/>
              </w:rPr>
              <w:t>thiết</w:t>
            </w:r>
            <w:r w:rsidRPr="00CF082B">
              <w:rPr>
                <w:rFonts w:ascii="Times New Roman" w:hAnsi="Times New Roman" w:cs="Times New Roman"/>
                <w:sz w:val="26"/>
                <w:szCs w:val="26"/>
              </w:rPr>
              <w:t xml:space="preserve"> bị điện.</w:t>
            </w:r>
          </w:p>
        </w:tc>
        <w:tc>
          <w:tcPr>
            <w:tcW w:w="3835" w:type="dxa"/>
            <w:shd w:val="clear" w:color="auto" w:fill="auto"/>
          </w:tcPr>
          <w:p w:rsidR="005F32EE" w:rsidRPr="00CF082B" w:rsidRDefault="007702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w:t>
            </w:r>
            <w:r w:rsidRPr="00CF082B">
              <w:rPr>
                <w:rFonts w:ascii="Times New Roman" w:hAnsi="Times New Roman" w:cs="Times New Roman"/>
                <w:sz w:val="26"/>
                <w:szCs w:val="26"/>
              </w:rPr>
              <w:t>vải dầy</w:t>
            </w:r>
            <w:r w:rsidR="005F32EE" w:rsidRPr="00CF082B">
              <w:rPr>
                <w:rFonts w:ascii="Times New Roman" w:hAnsi="Times New Roman" w:cs="Times New Roman"/>
                <w:sz w:val="26"/>
                <w:szCs w:val="26"/>
              </w:rPr>
              <w:t>;</w:t>
            </w:r>
          </w:p>
          <w:p w:rsidR="005F32EE" w:rsidRPr="00CF082B" w:rsidRDefault="007702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7702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E441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cách điện</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E441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cách điện</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E441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4419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Thí nghiệm </w:t>
            </w:r>
            <w:r w:rsidR="007C0315" w:rsidRPr="00CF082B">
              <w:rPr>
                <w:rFonts w:ascii="Times New Roman" w:hAnsi="Times New Roman" w:cs="Times New Roman"/>
                <w:sz w:val="26"/>
                <w:szCs w:val="26"/>
              </w:rPr>
              <w:t>dầu</w:t>
            </w:r>
            <w:r w:rsidRPr="00CF082B">
              <w:rPr>
                <w:rFonts w:ascii="Times New Roman" w:hAnsi="Times New Roman" w:cs="Times New Roman"/>
                <w:sz w:val="26"/>
                <w:szCs w:val="26"/>
              </w:rPr>
              <w:t>, thay dầu, lọc dầu, tái sinh dầu máy biến thế.</w:t>
            </w:r>
          </w:p>
        </w:tc>
        <w:tc>
          <w:tcPr>
            <w:tcW w:w="3835" w:type="dxa"/>
            <w:shd w:val="clear" w:color="auto" w:fill="auto"/>
          </w:tcPr>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w:t>
            </w:r>
            <w:r w:rsidR="00770257" w:rsidRPr="00CF082B">
              <w:rPr>
                <w:rFonts w:ascii="Times New Roman" w:hAnsi="Times New Roman" w:cs="Times New Roman"/>
                <w:sz w:val="26"/>
                <w:szCs w:val="26"/>
              </w:rPr>
              <w:t>vải dầy</w:t>
            </w:r>
            <w:r w:rsidR="005F32EE" w:rsidRPr="00CF082B">
              <w:rPr>
                <w:rFonts w:ascii="Times New Roman" w:hAnsi="Times New Roman" w:cs="Times New Roman"/>
                <w:sz w:val="26"/>
                <w:szCs w:val="26"/>
              </w:rPr>
              <w:t>;</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hơi, khí độc;</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chống xăng, dầu, mỡ;</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chống dầu;</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 chống dầu</w:t>
            </w:r>
            <w:r w:rsidR="005F32E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vertAlign w:val="superscript"/>
              </w:rPr>
              <w:t>)</w:t>
            </w:r>
            <w:r w:rsidR="005F32EE" w:rsidRPr="00CF082B">
              <w:rPr>
                <w:rFonts w:ascii="Times New Roman" w:hAnsi="Times New Roman" w:cs="Times New Roman"/>
                <w:sz w:val="26"/>
                <w:szCs w:val="26"/>
              </w:rPr>
              <w:t>;</w:t>
            </w:r>
          </w:p>
          <w:p w:rsidR="005F32EE" w:rsidRPr="00CF082B" w:rsidRDefault="00BF36F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F36F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Lắp đặt, sửa chữa các thiết bị điện cho nơi làm việc:</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Xí nghiệp;</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Công trường;</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Mỏ lộ thiên.</w:t>
            </w:r>
          </w:p>
        </w:tc>
        <w:tc>
          <w:tcPr>
            <w:tcW w:w="3835" w:type="dxa"/>
            <w:shd w:val="clear" w:color="auto" w:fill="auto"/>
          </w:tcPr>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Đệm vai;</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chống chấn thương sọ não;</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đế cao su cách điện;</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Dây an toàn chống ngã cao</w:t>
            </w:r>
            <w:r w:rsidR="005F32E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Áo mưa</w:t>
            </w:r>
            <w:r w:rsidR="005F32EE" w:rsidRPr="00CF082B">
              <w:rPr>
                <w:rFonts w:ascii="Times New Roman" w:hAnsi="Times New Roman" w:cs="Times New Roman"/>
                <w:sz w:val="26"/>
                <w:szCs w:val="26"/>
                <w:vertAlign w:val="superscript"/>
              </w:rPr>
              <w:t>(2)</w:t>
            </w:r>
            <w:r w:rsidR="005F32EE" w:rsidRPr="00CF082B">
              <w:rPr>
                <w:rFonts w:ascii="Times New Roman" w:hAnsi="Times New Roman" w:cs="Times New Roman"/>
                <w:sz w:val="26"/>
                <w:szCs w:val="26"/>
              </w:rPr>
              <w:t>;</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chung để dùng khi cần thiết.</w:t>
            </w:r>
          </w:p>
          <w:p w:rsidR="005F32EE" w:rsidRPr="00CF082B" w:rsidRDefault="000537C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cho người làm việc ngoài trời.</w:t>
            </w: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664" w:type="dxa"/>
            <w:shd w:val="clear" w:color="auto" w:fill="auto"/>
          </w:tcPr>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w:t>
            </w:r>
            <w:r w:rsidRPr="00CF082B">
              <w:rPr>
                <w:rFonts w:ascii="Times New Roman" w:hAnsi="Times New Roman" w:cs="Times New Roman"/>
                <w:sz w:val="26"/>
                <w:szCs w:val="26"/>
              </w:rPr>
              <w:t>ẩ</w:t>
            </w:r>
            <w:r w:rsidR="005F32EE" w:rsidRPr="00CF082B">
              <w:rPr>
                <w:rFonts w:ascii="Times New Roman" w:hAnsi="Times New Roman" w:cs="Times New Roman"/>
                <w:sz w:val="26"/>
                <w:szCs w:val="26"/>
              </w:rPr>
              <w:t>m s</w:t>
            </w:r>
            <w:r w:rsidRPr="00CF082B">
              <w:rPr>
                <w:rFonts w:ascii="Times New Roman" w:hAnsi="Times New Roman" w:cs="Times New Roman"/>
                <w:sz w:val="26"/>
                <w:szCs w:val="26"/>
              </w:rPr>
              <w:t>ấ</w:t>
            </w:r>
            <w:r w:rsidR="005F32EE" w:rsidRPr="00CF082B">
              <w:rPr>
                <w:rFonts w:ascii="Times New Roman" w:hAnsi="Times New Roman" w:cs="Times New Roman"/>
                <w:sz w:val="26"/>
                <w:szCs w:val="26"/>
              </w:rPr>
              <w:t>y cách điện;</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Quấn, tẩm sấy và sửa chữa động cơ điện, máy quạt điện, máy biến thế điện.</w:t>
            </w:r>
          </w:p>
        </w:tc>
        <w:tc>
          <w:tcPr>
            <w:tcW w:w="3835" w:type="dxa"/>
            <w:shd w:val="clear" w:color="auto" w:fill="auto"/>
          </w:tcPr>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Quần áo lao động phổ thông;</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5F32EE" w:rsidRPr="00CF082B">
              <w:rPr>
                <w:rFonts w:ascii="Times New Roman" w:hAnsi="Times New Roman" w:cs="Times New Roman"/>
                <w:sz w:val="26"/>
                <w:szCs w:val="26"/>
              </w:rPr>
              <w:t>Găng tay vải bạt;</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355C7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ch</w:t>
            </w:r>
            <w:r w:rsidR="00355C77" w:rsidRPr="00CF082B">
              <w:rPr>
                <w:rFonts w:ascii="Times New Roman" w:hAnsi="Times New Roman" w:cs="Times New Roman"/>
                <w:sz w:val="26"/>
                <w:szCs w:val="26"/>
              </w:rPr>
              <w:t>ế</w:t>
            </w:r>
            <w:r w:rsidRPr="00CF082B">
              <w:rPr>
                <w:rFonts w:ascii="Times New Roman" w:hAnsi="Times New Roman" w:cs="Times New Roman"/>
                <w:sz w:val="26"/>
                <w:szCs w:val="26"/>
              </w:rPr>
              <w:t xml:space="preserve"> axít: bảo dưỡng, sửa chữa, xúc, nạp ắc qui.</w:t>
            </w:r>
          </w:p>
        </w:tc>
        <w:tc>
          <w:tcPr>
            <w:tcW w:w="3835" w:type="dxa"/>
            <w:shd w:val="clear" w:color="auto" w:fill="auto"/>
          </w:tcPr>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cao su chịu a xít;</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Yếm cao su chịu a xít;</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chống axit, kiềm;</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 chống độc;</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Mặt nạ phòng độc;</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Kính chống a xít;</w:t>
            </w:r>
          </w:p>
          <w:p w:rsidR="005F32EE" w:rsidRPr="00CF082B" w:rsidRDefault="00C75D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5F32EE" w:rsidP="005C0294">
            <w:pPr>
              <w:spacing w:before="120"/>
              <w:rPr>
                <w:rFonts w:ascii="Times New Roman" w:hAnsi="Times New Roman" w:cs="Times New Roman"/>
                <w:sz w:val="26"/>
                <w:szCs w:val="26"/>
              </w:rPr>
            </w:pPr>
          </w:p>
        </w:tc>
      </w:tr>
      <w:tr w:rsidR="005F32EE" w:rsidRPr="00CF082B">
        <w:trPr>
          <w:trHeight w:val="20"/>
        </w:trPr>
        <w:tc>
          <w:tcPr>
            <w:tcW w:w="625" w:type="dxa"/>
            <w:shd w:val="clear" w:color="auto" w:fill="auto"/>
          </w:tcPr>
          <w:p w:rsidR="005F32EE" w:rsidRPr="00CF082B" w:rsidRDefault="005F32E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664" w:type="dxa"/>
            <w:shd w:val="clear" w:color="auto" w:fill="auto"/>
          </w:tcPr>
          <w:p w:rsidR="005F32EE" w:rsidRPr="00CF082B" w:rsidRDefault="005F32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dưỡng, sửa chữa các loại máy phát điện, nguồn điện, nguồn điều hòa trung tâm.</w:t>
            </w:r>
          </w:p>
        </w:tc>
        <w:tc>
          <w:tcPr>
            <w:tcW w:w="3835" w:type="dxa"/>
            <w:shd w:val="clear" w:color="auto" w:fill="auto"/>
          </w:tcPr>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5F32EE"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5F32EE" w:rsidRPr="00CF082B">
              <w:rPr>
                <w:rFonts w:ascii="Times New Roman" w:hAnsi="Times New Roman" w:cs="Times New Roman"/>
                <w:sz w:val="26"/>
                <w:szCs w:val="26"/>
              </w:rPr>
              <w:t>;</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Mũ vải;</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Găng tay vải bạt;</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Khẩu trang lọc bụi;</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Giầy vải bạt thấp cổ;</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 xml:space="preserve">Găng tay cách điện </w:t>
            </w:r>
            <w:r w:rsidR="005F32E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F32EE" w:rsidRPr="00CF082B">
              <w:rPr>
                <w:rFonts w:ascii="Times New Roman" w:hAnsi="Times New Roman" w:cs="Times New Roman"/>
                <w:sz w:val="26"/>
                <w:szCs w:val="26"/>
              </w:rPr>
              <w:t>ng cách điện</w:t>
            </w:r>
            <w:r w:rsidR="005F32EE" w:rsidRPr="00CF082B">
              <w:rPr>
                <w:rFonts w:ascii="Times New Roman" w:hAnsi="Times New Roman" w:cs="Times New Roman"/>
                <w:sz w:val="26"/>
                <w:szCs w:val="26"/>
                <w:vertAlign w:val="superscript"/>
              </w:rPr>
              <w:t>(1)</w:t>
            </w:r>
            <w:r w:rsidR="005F32EE" w:rsidRPr="00CF082B">
              <w:rPr>
                <w:rFonts w:ascii="Times New Roman" w:hAnsi="Times New Roman" w:cs="Times New Roman"/>
                <w:sz w:val="26"/>
                <w:szCs w:val="26"/>
              </w:rPr>
              <w:t>;</w:t>
            </w:r>
          </w:p>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Xà phòng.</w:t>
            </w:r>
          </w:p>
        </w:tc>
        <w:tc>
          <w:tcPr>
            <w:tcW w:w="1824" w:type="dxa"/>
            <w:shd w:val="clear" w:color="auto" w:fill="auto"/>
          </w:tcPr>
          <w:p w:rsidR="005F32EE" w:rsidRPr="00CF082B" w:rsidRDefault="000067B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F32EE" w:rsidRPr="00CF082B">
              <w:rPr>
                <w:rFonts w:ascii="Times New Roman" w:hAnsi="Times New Roman" w:cs="Times New Roman"/>
                <w:sz w:val="26"/>
                <w:szCs w:val="26"/>
              </w:rPr>
              <w:t>Trang bị dùng chung.</w:t>
            </w:r>
          </w:p>
        </w:tc>
      </w:tr>
    </w:tbl>
    <w:p w:rsidR="00B93AA9" w:rsidRPr="00CF082B" w:rsidRDefault="000067BF" w:rsidP="005C0294">
      <w:pPr>
        <w:spacing w:before="120"/>
        <w:jc w:val="center"/>
        <w:rPr>
          <w:rFonts w:ascii="Times New Roman" w:hAnsi="Times New Roman" w:cs="Times New Roman"/>
          <w:b/>
          <w:sz w:val="26"/>
          <w:szCs w:val="26"/>
        </w:rPr>
      </w:pPr>
      <w:bookmarkStart w:id="30" w:name="muc_9"/>
      <w:r w:rsidRPr="00CF082B">
        <w:rPr>
          <w:rFonts w:ascii="Times New Roman" w:hAnsi="Times New Roman" w:cs="Times New Roman"/>
          <w:b/>
          <w:sz w:val="26"/>
          <w:szCs w:val="26"/>
        </w:rPr>
        <w:t>IX. LUYỆN KIM - ĐÚC</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69"/>
        <w:gridCol w:w="2772"/>
        <w:gridCol w:w="4118"/>
        <w:gridCol w:w="2013"/>
      </w:tblGrid>
      <w:tr w:rsidR="00B93AA9" w:rsidRPr="00CF082B">
        <w:trPr>
          <w:trHeight w:val="20"/>
        </w:trPr>
        <w:tc>
          <w:tcPr>
            <w:tcW w:w="625" w:type="dxa"/>
            <w:shd w:val="clear" w:color="auto" w:fill="auto"/>
          </w:tcPr>
          <w:bookmarkEnd w:id="30"/>
          <w:p w:rsidR="00B93AA9" w:rsidRPr="00CF082B" w:rsidRDefault="002B6995"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 xml:space="preserve">Số </w:t>
            </w:r>
            <w:r w:rsidR="00B93AA9" w:rsidRPr="00CF082B">
              <w:rPr>
                <w:rFonts w:ascii="Times New Roman" w:hAnsi="Times New Roman" w:cs="Times New Roman"/>
                <w:b/>
                <w:sz w:val="26"/>
                <w:szCs w:val="26"/>
              </w:rPr>
              <w:t>TT</w:t>
            </w:r>
          </w:p>
        </w:tc>
        <w:tc>
          <w:tcPr>
            <w:tcW w:w="259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5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82"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8948" w:type="dxa"/>
            <w:gridSpan w:val="4"/>
            <w:shd w:val="clear" w:color="auto" w:fill="auto"/>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IX.1. Luyện c</w:t>
            </w:r>
            <w:r w:rsidR="00BE1ED3" w:rsidRPr="00CF082B">
              <w:rPr>
                <w:rFonts w:ascii="Times New Roman" w:hAnsi="Times New Roman" w:cs="Times New Roman"/>
                <w:b/>
                <w:sz w:val="26"/>
                <w:szCs w:val="26"/>
              </w:rPr>
              <w:t>ố</w:t>
            </w:r>
            <w:r w:rsidRPr="00CF082B">
              <w:rPr>
                <w:rFonts w:ascii="Times New Roman" w:hAnsi="Times New Roman" w:cs="Times New Roman"/>
                <w:b/>
                <w:sz w:val="26"/>
                <w:szCs w:val="26"/>
              </w:rPr>
              <w:t>c</w:t>
            </w: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9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Vận hành, đứng máy nghiền, sàng, băng tải cung cấp nguyên nhiên liệu cho lò </w:t>
            </w:r>
            <w:r w:rsidR="00BE1ED3" w:rsidRPr="00CF082B">
              <w:rPr>
                <w:rFonts w:ascii="Times New Roman" w:hAnsi="Times New Roman" w:cs="Times New Roman"/>
                <w:sz w:val="26"/>
                <w:szCs w:val="26"/>
              </w:rPr>
              <w:t>l</w:t>
            </w:r>
            <w:r w:rsidRPr="00CF082B">
              <w:rPr>
                <w:rFonts w:ascii="Times New Roman" w:hAnsi="Times New Roman" w:cs="Times New Roman"/>
                <w:sz w:val="26"/>
                <w:szCs w:val="26"/>
              </w:rPr>
              <w:t>uyện.</w:t>
            </w:r>
          </w:p>
        </w:tc>
        <w:tc>
          <w:tcPr>
            <w:tcW w:w="3850" w:type="dxa"/>
            <w:shd w:val="clear" w:color="auto" w:fill="auto"/>
          </w:tcPr>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hoặc mũ vải bạt trùm vai hoặc mũ chống chấn thương sọ não;</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Khăn mặt bông;</w:t>
            </w:r>
          </w:p>
          <w:p w:rsidR="00B93AA9" w:rsidRPr="00CF082B" w:rsidRDefault="00BE1E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8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E1ED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khi làm việc phải tiếp xúc với bùn nước.</w:t>
            </w: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91" w:type="dxa"/>
            <w:shd w:val="clear" w:color="auto" w:fill="auto"/>
          </w:tcPr>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Lái xe rót than, t</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ng, chặn, đập cốc; Vận hành băng tải than cốc;</w:t>
            </w:r>
          </w:p>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Kĩ thuật lò cốc.</w:t>
            </w:r>
          </w:p>
        </w:tc>
        <w:tc>
          <w:tcPr>
            <w:tcW w:w="3850" w:type="dxa"/>
            <w:shd w:val="clear" w:color="auto" w:fill="auto"/>
          </w:tcPr>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vải bạt;</w:t>
            </w:r>
          </w:p>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hoặc mũ vải bạt trùm vai hoặc mũ chống chấn thương sọ não;</w:t>
            </w:r>
          </w:p>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da thấp cổ;</w:t>
            </w:r>
          </w:p>
          <w:p w:rsidR="003907CC" w:rsidRPr="00CF082B" w:rsidRDefault="00D91F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chống các vật văng bắn hoặc</w:t>
            </w:r>
            <w:r w:rsidR="003907CC" w:rsidRPr="00CF082B">
              <w:rPr>
                <w:rFonts w:ascii="Times New Roman" w:hAnsi="Times New Roman" w:cs="Times New Roman"/>
                <w:sz w:val="26"/>
                <w:szCs w:val="26"/>
              </w:rPr>
              <w:t xml:space="preserve"> Kính chông bức xạ;</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Khăn mặt bông;</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Áo mưa;</w:t>
            </w:r>
          </w:p>
          <w:p w:rsidR="00B93AA9"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Xà phòng.</w:t>
            </w:r>
          </w:p>
        </w:tc>
        <w:tc>
          <w:tcPr>
            <w:tcW w:w="1882"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3907CC" w:rsidRPr="00CF082B">
        <w:trPr>
          <w:trHeight w:val="20"/>
        </w:trPr>
        <w:tc>
          <w:tcPr>
            <w:tcW w:w="625" w:type="dxa"/>
            <w:shd w:val="clear" w:color="auto" w:fill="auto"/>
          </w:tcPr>
          <w:p w:rsidR="003907CC" w:rsidRPr="00CF082B" w:rsidRDefault="003907C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91" w:type="dxa"/>
            <w:shd w:val="clear" w:color="auto" w:fill="auto"/>
          </w:tcPr>
          <w:p w:rsidR="003907CC" w:rsidRPr="00CF082B" w:rsidRDefault="003907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các thiết bị cốc h</w:t>
            </w:r>
            <w:r w:rsidR="00BC3E3A" w:rsidRPr="00CF082B">
              <w:rPr>
                <w:rFonts w:ascii="Times New Roman" w:hAnsi="Times New Roman" w:cs="Times New Roman"/>
                <w:sz w:val="26"/>
                <w:szCs w:val="26"/>
              </w:rPr>
              <w:t>óa</w:t>
            </w:r>
            <w:r w:rsidRPr="00CF082B">
              <w:rPr>
                <w:rFonts w:ascii="Times New Roman" w:hAnsi="Times New Roman" w:cs="Times New Roman"/>
                <w:sz w:val="26"/>
                <w:szCs w:val="26"/>
              </w:rPr>
              <w:t>.</w:t>
            </w:r>
          </w:p>
        </w:tc>
        <w:tc>
          <w:tcPr>
            <w:tcW w:w="3850" w:type="dxa"/>
            <w:shd w:val="clear" w:color="auto" w:fill="auto"/>
          </w:tcPr>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Quần áo vải bạt;</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Mũ vải hoặc mũ vải bạt trùm vai hoặc mũ chống chấn thương sọ não;</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Khẩu trang lọc bụi;</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Găng tay vải bạt;</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Giầy vải bạt hoặc giầy da thấp cổ;</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Khăn mặt bông;</w:t>
            </w:r>
          </w:p>
          <w:p w:rsidR="003907CC" w:rsidRPr="00CF082B" w:rsidRDefault="00BC3E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907CC" w:rsidRPr="00CF082B">
              <w:rPr>
                <w:rFonts w:ascii="Times New Roman" w:hAnsi="Times New Roman" w:cs="Times New Roman"/>
                <w:sz w:val="26"/>
                <w:szCs w:val="26"/>
              </w:rPr>
              <w:t>Xà phòng.</w:t>
            </w:r>
          </w:p>
        </w:tc>
        <w:tc>
          <w:tcPr>
            <w:tcW w:w="1882" w:type="dxa"/>
            <w:shd w:val="clear" w:color="auto" w:fill="auto"/>
          </w:tcPr>
          <w:p w:rsidR="003907CC" w:rsidRPr="00CF082B" w:rsidRDefault="003907CC" w:rsidP="005C0294">
            <w:pPr>
              <w:spacing w:before="120"/>
              <w:rPr>
                <w:rFonts w:ascii="Times New Roman" w:hAnsi="Times New Roman" w:cs="Times New Roman"/>
                <w:sz w:val="26"/>
                <w:szCs w:val="26"/>
              </w:rPr>
            </w:pPr>
          </w:p>
        </w:tc>
      </w:tr>
      <w:tr w:rsidR="00BC3E3A" w:rsidRPr="00CF082B">
        <w:trPr>
          <w:trHeight w:val="20"/>
        </w:trPr>
        <w:tc>
          <w:tcPr>
            <w:tcW w:w="8948" w:type="dxa"/>
            <w:gridSpan w:val="4"/>
            <w:shd w:val="clear" w:color="auto" w:fill="auto"/>
          </w:tcPr>
          <w:p w:rsidR="00BC3E3A" w:rsidRPr="00CF082B" w:rsidRDefault="00BC3E3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IX.2. Luyện - Đúc - Cán kim loại.</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91" w:type="dxa"/>
            <w:shd w:val="clear" w:color="auto" w:fill="auto"/>
          </w:tcPr>
          <w:p w:rsidR="00CA7B46" w:rsidRPr="00CF082B" w:rsidRDefault="00CA7B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Vận hành máy, thiết bị đập, nghiền, sàng, trộn, tuyển rửa nguyên liệu;</w:t>
            </w:r>
          </w:p>
          <w:p w:rsidR="00F6199B" w:rsidRPr="00CF082B" w:rsidRDefault="00CA7B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Cân nguyên nhiên liệu;</w:t>
            </w:r>
          </w:p>
          <w:p w:rsidR="00F6199B" w:rsidRPr="00CF082B" w:rsidRDefault="00CA7B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Lái và điều khiển các loại máy, thiết bị nạp hoặc dỡ liệu cho lò.</w:t>
            </w:r>
          </w:p>
        </w:tc>
        <w:tc>
          <w:tcPr>
            <w:tcW w:w="3850" w:type="dxa"/>
            <w:shd w:val="clear" w:color="auto" w:fill="auto"/>
          </w:tcPr>
          <w:p w:rsidR="00F6199B" w:rsidRPr="00CF082B" w:rsidRDefault="00CA7B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CA7B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bạt trùm vai hoặc mũ ch</w:t>
            </w:r>
            <w:r w:rsidR="00E3183A" w:rsidRPr="00CF082B">
              <w:rPr>
                <w:rFonts w:ascii="Times New Roman" w:hAnsi="Times New Roman" w:cs="Times New Roman"/>
                <w:sz w:val="26"/>
                <w:szCs w:val="26"/>
              </w:rPr>
              <w:t>ống</w:t>
            </w:r>
            <w:r w:rsidR="00F6199B" w:rsidRPr="00CF082B">
              <w:rPr>
                <w:rFonts w:ascii="Times New Roman" w:hAnsi="Times New Roman" w:cs="Times New Roman"/>
                <w:sz w:val="26"/>
                <w:szCs w:val="26"/>
              </w:rPr>
              <w:t xml:space="preserve"> chấn thương sọ não; </w:t>
            </w:r>
          </w:p>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F6199B" w:rsidRPr="00CF082B">
              <w:rPr>
                <w:rFonts w:ascii="Times New Roman" w:hAnsi="Times New Roman" w:cs="Times New Roman"/>
                <w:sz w:val="26"/>
                <w:szCs w:val="26"/>
              </w:rPr>
              <w:t>ng cao su</w:t>
            </w:r>
            <w:r w:rsidR="00F6199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vertAlign w:val="superscript"/>
              </w:rPr>
              <w:t>)</w:t>
            </w:r>
            <w:r w:rsidR="00F6199B" w:rsidRPr="00CF082B">
              <w:rPr>
                <w:rFonts w:ascii="Times New Roman" w:hAnsi="Times New Roman" w:cs="Times New Roman"/>
                <w:sz w:val="26"/>
                <w:szCs w:val="26"/>
              </w:rPr>
              <w:t>;</w:t>
            </w:r>
          </w:p>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F6199B" w:rsidRPr="00CF082B">
              <w:rPr>
                <w:rFonts w:ascii="Times New Roman" w:hAnsi="Times New Roman" w:cs="Times New Roman"/>
                <w:sz w:val="26"/>
                <w:szCs w:val="26"/>
              </w:rPr>
              <w:t xml:space="preserve"> chấn thương cơ học;</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E3183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w:t>
            </w:r>
            <w:r w:rsidR="00F6199B" w:rsidRPr="00CF082B">
              <w:rPr>
                <w:rFonts w:ascii="Times New Roman" w:hAnsi="Times New Roman" w:cs="Times New Roman"/>
                <w:sz w:val="26"/>
                <w:szCs w:val="26"/>
              </w:rPr>
              <w:t>rang bị cho người khi làm việc phải tiếp xúc với bùn</w:t>
            </w:r>
            <w:r w:rsidRPr="00CF082B">
              <w:rPr>
                <w:rFonts w:ascii="Times New Roman" w:hAnsi="Times New Roman" w:cs="Times New Roman"/>
                <w:sz w:val="26"/>
                <w:szCs w:val="26"/>
              </w:rPr>
              <w:t xml:space="preserve"> nước.</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sạch vật đúc.</w:t>
            </w:r>
          </w:p>
        </w:tc>
        <w:tc>
          <w:tcPr>
            <w:tcW w:w="3850" w:type="dxa"/>
            <w:shd w:val="clear" w:color="auto" w:fill="auto"/>
          </w:tcPr>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chống chấn thương sọ não;</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F6199B" w:rsidRPr="00CF082B">
              <w:rPr>
                <w:rFonts w:ascii="Times New Roman" w:hAnsi="Times New Roman" w:cs="Times New Roman"/>
                <w:sz w:val="26"/>
                <w:szCs w:val="26"/>
              </w:rPr>
              <w:t>ng cao su</w:t>
            </w:r>
            <w:r w:rsidR="00F6199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vertAlign w:val="superscript"/>
              </w:rPr>
              <w:t>)</w:t>
            </w:r>
            <w:r w:rsidR="00F6199B" w:rsidRPr="00CF082B">
              <w:rPr>
                <w:rFonts w:ascii="Times New Roman" w:hAnsi="Times New Roman" w:cs="Times New Roman"/>
                <w:sz w:val="26"/>
                <w:szCs w:val="26"/>
              </w:rPr>
              <w:t>;</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chống chấn thương cơ học;</w:t>
            </w:r>
          </w:p>
          <w:p w:rsidR="00F6199B" w:rsidRPr="00CF082B" w:rsidRDefault="006E57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E577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Coi nước, gió nóng.</w:t>
            </w:r>
          </w:p>
        </w:tc>
        <w:tc>
          <w:tcPr>
            <w:tcW w:w="3850" w:type="dxa"/>
            <w:shd w:val="clear" w:color="auto" w:fill="auto"/>
          </w:tcPr>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F6199B" w:rsidRPr="00CF082B">
              <w:rPr>
                <w:rFonts w:ascii="Times New Roman" w:hAnsi="Times New Roman" w:cs="Times New Roman"/>
                <w:sz w:val="26"/>
                <w:szCs w:val="26"/>
              </w:rPr>
              <w:t xml:space="preserve"> thông;</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vải bạt trùm vai hoặc mũ chống chấn thương sọ não;</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chống chấn thương cơ học;</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A7682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A13A89" w:rsidRPr="00CF082B">
        <w:trPr>
          <w:trHeight w:val="3371"/>
        </w:trPr>
        <w:tc>
          <w:tcPr>
            <w:tcW w:w="625" w:type="dxa"/>
            <w:shd w:val="clear" w:color="auto" w:fill="auto"/>
          </w:tcPr>
          <w:p w:rsidR="00A13A89" w:rsidRPr="00CF082B" w:rsidRDefault="00A13A8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91" w:type="dxa"/>
            <w:shd w:val="clear" w:color="auto" w:fill="auto"/>
          </w:tcPr>
          <w:p w:rsidR="00A13A89" w:rsidRPr="00CF082B" w:rsidRDefault="00A13A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Đứng máy thiêu kết, băng chuyền nóng.</w:t>
            </w:r>
          </w:p>
        </w:tc>
        <w:tc>
          <w:tcPr>
            <w:tcW w:w="3850" w:type="dxa"/>
            <w:shd w:val="clear" w:color="auto" w:fill="auto"/>
          </w:tcPr>
          <w:p w:rsidR="00A13A89" w:rsidRPr="00CF082B" w:rsidRDefault="00A13A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vải bạt;</w:t>
            </w:r>
          </w:p>
          <w:p w:rsidR="00A13A89" w:rsidRPr="00CF082B" w:rsidRDefault="00A13A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 bạt trùm vai hoặc mũ chống chấn thương sọ não;</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A13A89" w:rsidRPr="00CF082B">
              <w:rPr>
                <w:rFonts w:ascii="Times New Roman" w:hAnsi="Times New Roman" w:cs="Times New Roman"/>
                <w:sz w:val="26"/>
                <w:szCs w:val="26"/>
              </w:rPr>
              <w:t>u trang lọc bụi;</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Khăn mặt bông;</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Kính chống bức xạ;</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Găng tay vải bạt hoặc găng tay da</w:t>
            </w:r>
            <w:r w:rsidR="006D606E" w:rsidRPr="00CF082B">
              <w:rPr>
                <w:rFonts w:ascii="Times New Roman" w:hAnsi="Times New Roman" w:cs="Times New Roman"/>
                <w:sz w:val="26"/>
                <w:szCs w:val="26"/>
              </w:rPr>
              <w:t>;</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Giầy da cao cổ;</w:t>
            </w:r>
          </w:p>
          <w:p w:rsidR="00A13A89"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A89" w:rsidRPr="00CF082B">
              <w:rPr>
                <w:rFonts w:ascii="Times New Roman" w:hAnsi="Times New Roman" w:cs="Times New Roman"/>
                <w:sz w:val="26"/>
                <w:szCs w:val="26"/>
              </w:rPr>
              <w:t>Xà phòng.</w:t>
            </w:r>
          </w:p>
        </w:tc>
        <w:tc>
          <w:tcPr>
            <w:tcW w:w="1882" w:type="dxa"/>
            <w:shd w:val="clear" w:color="auto" w:fill="auto"/>
          </w:tcPr>
          <w:p w:rsidR="00A13A89" w:rsidRPr="00CF082B" w:rsidRDefault="00A13A89"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91" w:type="dxa"/>
            <w:shd w:val="clear" w:color="auto" w:fill="auto"/>
          </w:tcPr>
          <w:p w:rsidR="00F6199B" w:rsidRPr="00CF082B" w:rsidRDefault="008D6B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Vận hành tại trung tâm: vận hành lò điện, lò cao để nung luyện, nấu chảy quặng, kim loại hoặc hợp kim;</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Vận hành máy đúc.</w:t>
            </w:r>
          </w:p>
        </w:tc>
        <w:tc>
          <w:tcPr>
            <w:tcW w:w="3850" w:type="dxa"/>
            <w:shd w:val="clear" w:color="auto" w:fill="auto"/>
          </w:tcPr>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chống chấn th</w:t>
            </w:r>
            <w:r w:rsidRPr="00CF082B">
              <w:rPr>
                <w:rFonts w:ascii="Times New Roman" w:hAnsi="Times New Roman" w:cs="Times New Roman"/>
                <w:sz w:val="26"/>
                <w:szCs w:val="26"/>
              </w:rPr>
              <w:t>ươ</w:t>
            </w:r>
            <w:r w:rsidR="00F6199B" w:rsidRPr="00CF082B">
              <w:rPr>
                <w:rFonts w:ascii="Times New Roman" w:hAnsi="Times New Roman" w:cs="Times New Roman"/>
                <w:sz w:val="26"/>
                <w:szCs w:val="26"/>
              </w:rPr>
              <w:t>ng sọ não;</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6D606E"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trộn vật liệu làm khuôn đúc:</w:t>
            </w:r>
          </w:p>
          <w:p w:rsidR="00F6199B" w:rsidRPr="00CF082B" w:rsidRDefault="006D60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Sàng rửa cát, làm dung dịch đất sét pha trộn vật liệu;</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Nghiền sàng than, phấn chì, làm dầu bôi trơn khuôn đúc.</w:t>
            </w:r>
          </w:p>
        </w:tc>
        <w:tc>
          <w:tcPr>
            <w:tcW w:w="3850" w:type="dxa"/>
            <w:shd w:val="clear" w:color="auto" w:fill="auto"/>
          </w:tcPr>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F6199B" w:rsidRPr="00CF082B">
              <w:rPr>
                <w:rFonts w:ascii="Times New Roman" w:hAnsi="Times New Roman" w:cs="Times New Roman"/>
                <w:sz w:val="26"/>
                <w:szCs w:val="26"/>
              </w:rPr>
              <w:t>ng cao su</w:t>
            </w:r>
            <w:r w:rsidR="00F6199B"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rPr>
              <w:t>;</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 chấn thương cơ học;</w:t>
            </w:r>
          </w:p>
          <w:p w:rsidR="00F6199B" w:rsidRPr="00CF082B" w:rsidRDefault="00B729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7298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591" w:type="dxa"/>
            <w:shd w:val="clear" w:color="auto" w:fill="auto"/>
          </w:tcPr>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Làm khuôn;</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Sấy khuôn.</w:t>
            </w:r>
          </w:p>
        </w:tc>
        <w:tc>
          <w:tcPr>
            <w:tcW w:w="3850" w:type="dxa"/>
            <w:shd w:val="clear" w:color="auto" w:fill="auto"/>
          </w:tcPr>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r w:rsidR="00F6199B"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rPr>
              <w:t>;</w:t>
            </w:r>
          </w:p>
          <w:p w:rsidR="00F6199B" w:rsidRPr="00CF082B" w:rsidRDefault="0030492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2572D"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2572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Thay bằng giầy da thấp cổ chống dầu cho người làm việc tiếp xúc trực tiếp với dầu.</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591" w:type="dxa"/>
            <w:shd w:val="clear" w:color="auto" w:fill="auto"/>
          </w:tcPr>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Chu</w:t>
            </w:r>
            <w:r w:rsidRPr="00CF082B">
              <w:rPr>
                <w:rFonts w:ascii="Times New Roman" w:hAnsi="Times New Roman" w:cs="Times New Roman"/>
                <w:sz w:val="26"/>
                <w:szCs w:val="26"/>
              </w:rPr>
              <w:t>ẩ</w:t>
            </w:r>
            <w:r w:rsidR="00F6199B" w:rsidRPr="00CF082B">
              <w:rPr>
                <w:rFonts w:ascii="Times New Roman" w:hAnsi="Times New Roman" w:cs="Times New Roman"/>
                <w:sz w:val="26"/>
                <w:szCs w:val="26"/>
              </w:rPr>
              <w:t>n bị phôi liệu đúc;</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Phá khuôn đúc.</w:t>
            </w:r>
          </w:p>
        </w:tc>
        <w:tc>
          <w:tcPr>
            <w:tcW w:w="3850" w:type="dxa"/>
            <w:shd w:val="clear" w:color="auto" w:fill="auto"/>
          </w:tcPr>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chống chấn thương sọ não;</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cao cổ chống trơn trượt;</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chống chấn thương cơ học;</w:t>
            </w:r>
          </w:p>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591" w:type="dxa"/>
            <w:shd w:val="clear" w:color="auto" w:fill="auto"/>
          </w:tcPr>
          <w:p w:rsidR="00F6199B" w:rsidRPr="00CF082B" w:rsidRDefault="00D25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Sấy thùng rót kim loại;</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Đưa nguyên liệu, phụ gia vào lò;</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Nấu, rót kim loại lỏng vào khuôn đúc;</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Cắt phôi;</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Đứng điều khiển, thao tác các dòng sản phẩm kim loại nóng.</w:t>
            </w:r>
          </w:p>
        </w:tc>
        <w:tc>
          <w:tcPr>
            <w:tcW w:w="3850" w:type="dxa"/>
            <w:shd w:val="clear" w:color="auto" w:fill="auto"/>
          </w:tcPr>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bạt trùm vai hoặc mũ chống chấn thương sọ não;</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chống các vật văng bắn hoặc Kính chống bức xạ;</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 hoặc găng tay da;</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Yếm vải bạt;</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Ghệt vải bạt;</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da cao cổ;</w:t>
            </w:r>
          </w:p>
          <w:p w:rsidR="00F6199B" w:rsidRPr="00CF082B" w:rsidRDefault="00A67E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DD3632" w:rsidRPr="00CF082B" w:rsidRDefault="00AD50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D3632" w:rsidRPr="00CF082B">
              <w:rPr>
                <w:rFonts w:ascii="Times New Roman" w:hAnsi="Times New Roman" w:cs="Times New Roman"/>
                <w:sz w:val="26"/>
                <w:szCs w:val="26"/>
              </w:rPr>
              <w:t>Đệm vai</w:t>
            </w:r>
            <w:r w:rsidR="00DD3632"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D3632" w:rsidRPr="00CF082B">
              <w:rPr>
                <w:rFonts w:ascii="Times New Roman" w:hAnsi="Times New Roman" w:cs="Times New Roman"/>
                <w:sz w:val="26"/>
                <w:szCs w:val="26"/>
                <w:vertAlign w:val="superscript"/>
              </w:rPr>
              <w:t>)</w:t>
            </w:r>
            <w:r w:rsidR="00DD3632" w:rsidRPr="00CF082B">
              <w:rPr>
                <w:rFonts w:ascii="Times New Roman" w:hAnsi="Times New Roman" w:cs="Times New Roman"/>
                <w:sz w:val="26"/>
                <w:szCs w:val="26"/>
              </w:rPr>
              <w:t>;</w:t>
            </w:r>
          </w:p>
          <w:p w:rsidR="00DD3632" w:rsidRPr="00CF082B" w:rsidRDefault="00AD50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D3632"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67E0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591" w:type="dxa"/>
            <w:shd w:val="clear" w:color="auto" w:fill="auto"/>
          </w:tcPr>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N</w:t>
            </w:r>
            <w:r w:rsidRPr="00CF082B">
              <w:rPr>
                <w:rFonts w:ascii="Times New Roman" w:hAnsi="Times New Roman" w:cs="Times New Roman"/>
                <w:sz w:val="26"/>
                <w:szCs w:val="26"/>
              </w:rPr>
              <w:t>ấ</w:t>
            </w:r>
            <w:r w:rsidR="00F6199B" w:rsidRPr="00CF082B">
              <w:rPr>
                <w:rFonts w:ascii="Times New Roman" w:hAnsi="Times New Roman" w:cs="Times New Roman"/>
                <w:sz w:val="26"/>
                <w:szCs w:val="26"/>
              </w:rPr>
              <w:t>u chì hợp kim;</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Đúc chữ chì.</w:t>
            </w:r>
          </w:p>
        </w:tc>
        <w:tc>
          <w:tcPr>
            <w:tcW w:w="3850" w:type="dxa"/>
            <w:shd w:val="clear" w:color="auto" w:fill="auto"/>
          </w:tcPr>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sợi;</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F6199B" w:rsidRPr="00CF082B">
              <w:rPr>
                <w:rFonts w:ascii="Times New Roman" w:hAnsi="Times New Roman" w:cs="Times New Roman"/>
                <w:sz w:val="26"/>
                <w:szCs w:val="26"/>
              </w:rPr>
              <w:t>ng cao su cao cổ;</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bức xạ;</w:t>
            </w:r>
          </w:p>
          <w:p w:rsidR="00F6199B" w:rsidRPr="00CF082B" w:rsidRDefault="00602D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591" w:type="dxa"/>
            <w:shd w:val="clear" w:color="auto" w:fill="auto"/>
          </w:tcPr>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Vận hành hoặc đứng máy, thiết bị cán thỏi, cán thô, cán tinh, cưa cắt kim loại nóng.</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Lái máy, thiết bị phục vụ chính cho cán.</w:t>
            </w:r>
          </w:p>
        </w:tc>
        <w:tc>
          <w:tcPr>
            <w:tcW w:w="3850" w:type="dxa"/>
            <w:shd w:val="clear" w:color="auto" w:fill="auto"/>
          </w:tcPr>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da cao cổ</w:t>
            </w:r>
            <w:r w:rsidR="00F6199B"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rPr>
              <w:t>;</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bạt trùm vai hoặ</w:t>
            </w:r>
            <w:r w:rsidRPr="00CF082B">
              <w:rPr>
                <w:rFonts w:ascii="Times New Roman" w:hAnsi="Times New Roman" w:cs="Times New Roman"/>
                <w:sz w:val="26"/>
                <w:szCs w:val="26"/>
              </w:rPr>
              <w:t>c mũ chống chấn thương sọ não;</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 hoặc găng tay da;</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chống bức xạ;</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Nút tai chống ồn;</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277B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77BD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Lái máy có thể thay b</w:t>
            </w:r>
            <w:r w:rsidR="00F77323" w:rsidRPr="00CF082B">
              <w:rPr>
                <w:rFonts w:ascii="Times New Roman" w:hAnsi="Times New Roman" w:cs="Times New Roman"/>
                <w:sz w:val="26"/>
                <w:szCs w:val="26"/>
              </w:rPr>
              <w:t>ằ</w:t>
            </w:r>
            <w:r w:rsidRPr="00CF082B">
              <w:rPr>
                <w:rFonts w:ascii="Times New Roman" w:hAnsi="Times New Roman" w:cs="Times New Roman"/>
                <w:sz w:val="26"/>
                <w:szCs w:val="26"/>
              </w:rPr>
              <w:t>ng giầy vải bạt thấp cổ.</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591" w:type="dxa"/>
            <w:shd w:val="clear" w:color="auto" w:fill="auto"/>
          </w:tcPr>
          <w:p w:rsidR="00F6199B" w:rsidRPr="00CF082B" w:rsidRDefault="00F6199B" w:rsidP="005C0294">
            <w:pPr>
              <w:spacing w:before="120"/>
              <w:rPr>
                <w:rFonts w:ascii="Times New Roman" w:hAnsi="Times New Roman" w:cs="Times New Roman"/>
                <w:caps/>
                <w:sz w:val="26"/>
                <w:szCs w:val="26"/>
              </w:rPr>
            </w:pPr>
            <w:r w:rsidRPr="00CF082B">
              <w:rPr>
                <w:rFonts w:ascii="Times New Roman" w:hAnsi="Times New Roman" w:cs="Times New Roman"/>
                <w:sz w:val="26"/>
                <w:szCs w:val="26"/>
              </w:rPr>
              <w:t>Cán kim loại b</w:t>
            </w:r>
            <w:r w:rsidR="007C1CE0" w:rsidRPr="00CF082B">
              <w:rPr>
                <w:rFonts w:ascii="Times New Roman" w:hAnsi="Times New Roman" w:cs="Times New Roman"/>
                <w:sz w:val="26"/>
                <w:szCs w:val="26"/>
              </w:rPr>
              <w:t>ằ</w:t>
            </w:r>
            <w:r w:rsidRPr="00CF082B">
              <w:rPr>
                <w:rFonts w:ascii="Times New Roman" w:hAnsi="Times New Roman" w:cs="Times New Roman"/>
                <w:sz w:val="26"/>
                <w:szCs w:val="26"/>
              </w:rPr>
              <w:t>ng phương pháp thủ công.</w:t>
            </w:r>
          </w:p>
        </w:tc>
        <w:tc>
          <w:tcPr>
            <w:tcW w:w="3850"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da cao cổ;</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bạt trùm vai hoặc mũ chống chấn thương sọ não;</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w:t>
            </w:r>
            <w:r w:rsidR="00F6199B" w:rsidRPr="00CF082B">
              <w:rPr>
                <w:rFonts w:ascii="Times New Roman" w:hAnsi="Times New Roman" w:cs="Times New Roman"/>
                <w:sz w:val="26"/>
                <w:szCs w:val="26"/>
              </w:rPr>
              <w:t xml:space="preserve">ng </w:t>
            </w:r>
            <w:r w:rsidR="00070487" w:rsidRPr="00CF082B">
              <w:rPr>
                <w:rFonts w:ascii="Times New Roman" w:hAnsi="Times New Roman" w:cs="Times New Roman"/>
                <w:sz w:val="26"/>
                <w:szCs w:val="26"/>
              </w:rPr>
              <w:t>chấn thương</w:t>
            </w:r>
            <w:r w:rsidR="00F6199B" w:rsidRPr="00CF082B">
              <w:rPr>
                <w:rFonts w:ascii="Times New Roman" w:hAnsi="Times New Roman" w:cs="Times New Roman"/>
                <w:sz w:val="26"/>
                <w:szCs w:val="26"/>
              </w:rPr>
              <w:t xml:space="preserve"> cơ học;</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591"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Hoàn thiện sản phẩ</w:t>
            </w:r>
            <w:r w:rsidR="00F6199B" w:rsidRPr="00CF082B">
              <w:rPr>
                <w:rFonts w:ascii="Times New Roman" w:hAnsi="Times New Roman" w:cs="Times New Roman"/>
                <w:sz w:val="26"/>
                <w:szCs w:val="26"/>
              </w:rPr>
              <w:t>m.</w:t>
            </w:r>
          </w:p>
        </w:tc>
        <w:tc>
          <w:tcPr>
            <w:tcW w:w="3850"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chống chấn thương sọ não;</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hoặc giầy da thấp cổ;</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591"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Lấ</w:t>
            </w:r>
            <w:r w:rsidR="00F6199B" w:rsidRPr="00CF082B">
              <w:rPr>
                <w:rFonts w:ascii="Times New Roman" w:hAnsi="Times New Roman" w:cs="Times New Roman"/>
                <w:sz w:val="26"/>
                <w:szCs w:val="26"/>
              </w:rPr>
              <w:t>y m</w:t>
            </w:r>
            <w:r w:rsidRPr="00CF082B">
              <w:rPr>
                <w:rFonts w:ascii="Times New Roman" w:hAnsi="Times New Roman" w:cs="Times New Roman"/>
                <w:sz w:val="26"/>
                <w:szCs w:val="26"/>
              </w:rPr>
              <w:t>ẫ</w:t>
            </w:r>
            <w:r w:rsidR="00F6199B" w:rsidRPr="00CF082B">
              <w:rPr>
                <w:rFonts w:ascii="Times New Roman" w:hAnsi="Times New Roman" w:cs="Times New Roman"/>
                <w:sz w:val="26"/>
                <w:szCs w:val="26"/>
              </w:rPr>
              <w:t>u, ki</w:t>
            </w:r>
            <w:r w:rsidRPr="00CF082B">
              <w:rPr>
                <w:rFonts w:ascii="Times New Roman" w:hAnsi="Times New Roman" w:cs="Times New Roman"/>
                <w:sz w:val="26"/>
                <w:szCs w:val="26"/>
              </w:rPr>
              <w:t>ể</w:t>
            </w:r>
            <w:r w:rsidR="00F6199B" w:rsidRPr="00CF082B">
              <w:rPr>
                <w:rFonts w:ascii="Times New Roman" w:hAnsi="Times New Roman" w:cs="Times New Roman"/>
                <w:sz w:val="26"/>
                <w:szCs w:val="26"/>
              </w:rPr>
              <w:t>m định (gia công) mẫu.</w:t>
            </w:r>
          </w:p>
        </w:tc>
        <w:tc>
          <w:tcPr>
            <w:tcW w:w="3850"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hoặc mũ chống chấn thương sọ não;</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hoặc giầy da cao c</w:t>
            </w:r>
            <w:r w:rsidRPr="00CF082B">
              <w:rPr>
                <w:rFonts w:ascii="Times New Roman" w:hAnsi="Times New Roman" w:cs="Times New Roman"/>
                <w:sz w:val="26"/>
                <w:szCs w:val="26"/>
              </w:rPr>
              <w:t>ổ</w:t>
            </w:r>
            <w:r w:rsidR="00F6199B" w:rsidRPr="00CF082B">
              <w:rPr>
                <w:rFonts w:ascii="Times New Roman" w:hAnsi="Times New Roman" w:cs="Times New Roman"/>
                <w:sz w:val="26"/>
                <w:szCs w:val="26"/>
              </w:rPr>
              <w: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chống bức xạ</w:t>
            </w:r>
            <w:r w:rsidR="00F6199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6199B" w:rsidRPr="00CF082B">
              <w:rPr>
                <w:rFonts w:ascii="Times New Roman" w:hAnsi="Times New Roman" w:cs="Times New Roman"/>
                <w:sz w:val="26"/>
                <w:szCs w:val="26"/>
                <w:vertAlign w:val="superscript"/>
              </w:rPr>
              <w:t>)</w:t>
            </w:r>
            <w:r w:rsidR="00F6199B" w:rsidRPr="00CF082B">
              <w:rPr>
                <w:rFonts w:ascii="Times New Roman" w:hAnsi="Times New Roman" w:cs="Times New Roman"/>
                <w:sz w:val="26"/>
                <w:szCs w:val="26"/>
              </w:rPr>
              <w: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Kính trắng chống bụi hoặc chống chấn thương cơ học</w:t>
            </w:r>
            <w:r w:rsidRPr="00CF082B">
              <w:rPr>
                <w:rFonts w:ascii="Times New Roman" w:hAnsi="Times New Roman" w:cs="Times New Roman"/>
                <w:sz w:val="26"/>
                <w:szCs w:val="26"/>
                <w:vertAlign w:val="superscript"/>
              </w:rPr>
              <w:t>(2)</w:t>
            </w:r>
            <w:r w:rsidR="00F6199B" w:rsidRPr="00CF082B">
              <w:rPr>
                <w:rFonts w:ascii="Times New Roman" w:hAnsi="Times New Roman" w:cs="Times New Roman"/>
                <w:sz w:val="26"/>
                <w:szCs w:val="26"/>
              </w:rPr>
              <w:t>;</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Trang bị để sử dụng khi lấy mẫu.</w:t>
            </w:r>
          </w:p>
          <w:p w:rsidR="00F6199B" w:rsidRPr="00CF082B" w:rsidRDefault="007C1CE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Trang bị để sử dụng khi kiểm định mẫu.</w:t>
            </w: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lí, thải đổ xỉ rác.</w:t>
            </w:r>
          </w:p>
        </w:tc>
        <w:tc>
          <w:tcPr>
            <w:tcW w:w="3850" w:type="dxa"/>
            <w:shd w:val="clear" w:color="auto" w:fill="auto"/>
          </w:tcPr>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vải bạt;</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 bạt trùm vai hoặc mũ chống</w:t>
            </w:r>
            <w:r w:rsidRPr="00CF082B">
              <w:rPr>
                <w:rFonts w:ascii="Times New Roman" w:hAnsi="Times New Roman" w:cs="Times New Roman"/>
                <w:sz w:val="26"/>
                <w:szCs w:val="26"/>
              </w:rPr>
              <w:t xml:space="preserve"> chấn thương sọ não;</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da cao cổ;</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bức xạ;</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mặt bông;</w:t>
            </w:r>
          </w:p>
          <w:p w:rsidR="001E1EF1"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591" w:type="dxa"/>
            <w:shd w:val="clear" w:color="auto" w:fill="auto"/>
          </w:tcPr>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Phá, đầ</w:t>
            </w:r>
            <w:r w:rsidR="00F6199B" w:rsidRPr="00CF082B">
              <w:rPr>
                <w:rFonts w:ascii="Times New Roman" w:hAnsi="Times New Roman" w:cs="Times New Roman"/>
                <w:sz w:val="26"/>
                <w:szCs w:val="26"/>
              </w:rPr>
              <w:t>m tường, xây lò để luyện, nung hoặc nấu kim loại.</w:t>
            </w:r>
          </w:p>
        </w:tc>
        <w:tc>
          <w:tcPr>
            <w:tcW w:w="3850" w:type="dxa"/>
            <w:shd w:val="clear" w:color="auto" w:fill="auto"/>
          </w:tcPr>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chống chấn thương sọ não;</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Nút tai chống ồn;</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hóa nghiệm.</w:t>
            </w:r>
          </w:p>
        </w:tc>
        <w:tc>
          <w:tcPr>
            <w:tcW w:w="3850" w:type="dxa"/>
            <w:shd w:val="clear" w:color="auto" w:fill="auto"/>
          </w:tcPr>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F6199B" w:rsidRPr="00CF082B">
              <w:rPr>
                <w:rFonts w:ascii="Times New Roman" w:hAnsi="Times New Roman" w:cs="Times New Roman"/>
                <w:sz w:val="26"/>
                <w:szCs w:val="26"/>
              </w:rPr>
              <w:t>o choàng vải tr</w:t>
            </w:r>
            <w:r w:rsidRPr="00CF082B">
              <w:rPr>
                <w:rFonts w:ascii="Times New Roman" w:hAnsi="Times New Roman" w:cs="Times New Roman"/>
                <w:sz w:val="26"/>
                <w:szCs w:val="26"/>
              </w:rPr>
              <w:t>ắ</w:t>
            </w:r>
            <w:r w:rsidR="00F6199B" w:rsidRPr="00CF082B">
              <w:rPr>
                <w:rFonts w:ascii="Times New Roman" w:hAnsi="Times New Roman" w:cs="Times New Roman"/>
                <w:sz w:val="26"/>
                <w:szCs w:val="26"/>
              </w:rPr>
              <w:t>ng;</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vải;</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Khăn mặt bông;</w:t>
            </w:r>
          </w:p>
          <w:p w:rsidR="00F6199B" w:rsidRPr="00CF082B" w:rsidRDefault="001E1EF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r w:rsidR="00F6199B" w:rsidRPr="00CF082B">
        <w:trPr>
          <w:trHeight w:val="20"/>
        </w:trPr>
        <w:tc>
          <w:tcPr>
            <w:tcW w:w="625" w:type="dxa"/>
            <w:shd w:val="clear" w:color="auto" w:fill="auto"/>
          </w:tcPr>
          <w:p w:rsidR="00F6199B" w:rsidRPr="00CF082B" w:rsidRDefault="00F6199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591" w:type="dxa"/>
            <w:shd w:val="clear" w:color="auto" w:fill="auto"/>
          </w:tcPr>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w:t>
            </w:r>
            <w:r w:rsidR="001E1EF1" w:rsidRPr="00CF082B">
              <w:rPr>
                <w:rFonts w:ascii="Times New Roman" w:hAnsi="Times New Roman" w:cs="Times New Roman"/>
                <w:sz w:val="26"/>
                <w:szCs w:val="26"/>
              </w:rPr>
              <w:t>ể</w:t>
            </w:r>
            <w:r w:rsidRPr="00CF082B">
              <w:rPr>
                <w:rFonts w:ascii="Times New Roman" w:hAnsi="Times New Roman" w:cs="Times New Roman"/>
                <w:sz w:val="26"/>
                <w:szCs w:val="26"/>
              </w:rPr>
              <w:t>m tra ch</w:t>
            </w:r>
            <w:r w:rsidR="001E1EF1" w:rsidRPr="00CF082B">
              <w:rPr>
                <w:rFonts w:ascii="Times New Roman" w:hAnsi="Times New Roman" w:cs="Times New Roman"/>
                <w:sz w:val="26"/>
                <w:szCs w:val="26"/>
              </w:rPr>
              <w:t>ấ</w:t>
            </w:r>
            <w:r w:rsidRPr="00CF082B">
              <w:rPr>
                <w:rFonts w:ascii="Times New Roman" w:hAnsi="Times New Roman" w:cs="Times New Roman"/>
                <w:sz w:val="26"/>
                <w:szCs w:val="26"/>
              </w:rPr>
              <w:t>t lượng sản phẩm.</w:t>
            </w:r>
          </w:p>
        </w:tc>
        <w:tc>
          <w:tcPr>
            <w:tcW w:w="3850" w:type="dxa"/>
            <w:shd w:val="clear" w:color="auto" w:fill="auto"/>
          </w:tcPr>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Quần áo lao động phổ thông;</w:t>
            </w:r>
          </w:p>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Giầy vải bạt thấp cổ;</w:t>
            </w:r>
          </w:p>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Mũ, nón lá chống mưa nắng;</w:t>
            </w:r>
          </w:p>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Găng tay vải bạt;</w:t>
            </w:r>
          </w:p>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Khẩu trang lọc bụi;</w:t>
            </w:r>
          </w:p>
          <w:p w:rsidR="00F6199B" w:rsidRPr="00CF082B" w:rsidRDefault="00F619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C30D89" w:rsidRPr="00CF082B">
              <w:rPr>
                <w:rFonts w:ascii="Times New Roman" w:hAnsi="Times New Roman" w:cs="Times New Roman"/>
                <w:sz w:val="26"/>
                <w:szCs w:val="26"/>
              </w:rPr>
              <w:t xml:space="preserve"> </w:t>
            </w:r>
            <w:r w:rsidRPr="00CF082B">
              <w:rPr>
                <w:rFonts w:ascii="Times New Roman" w:hAnsi="Times New Roman" w:cs="Times New Roman"/>
                <w:sz w:val="26"/>
                <w:szCs w:val="26"/>
              </w:rPr>
              <w:t>Áo mưa;</w:t>
            </w:r>
          </w:p>
          <w:p w:rsidR="00F6199B" w:rsidRPr="00CF082B" w:rsidRDefault="00C30D8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6199B" w:rsidRPr="00CF082B">
              <w:rPr>
                <w:rFonts w:ascii="Times New Roman" w:hAnsi="Times New Roman" w:cs="Times New Roman"/>
                <w:sz w:val="26"/>
                <w:szCs w:val="26"/>
              </w:rPr>
              <w:t>Xà phòng.</w:t>
            </w:r>
          </w:p>
        </w:tc>
        <w:tc>
          <w:tcPr>
            <w:tcW w:w="1882" w:type="dxa"/>
            <w:shd w:val="clear" w:color="auto" w:fill="auto"/>
          </w:tcPr>
          <w:p w:rsidR="00F6199B" w:rsidRPr="00CF082B" w:rsidRDefault="00F6199B" w:rsidP="005C0294">
            <w:pPr>
              <w:spacing w:before="120"/>
              <w:rPr>
                <w:rFonts w:ascii="Times New Roman" w:hAnsi="Times New Roman" w:cs="Times New Roman"/>
                <w:sz w:val="26"/>
                <w:szCs w:val="26"/>
              </w:rPr>
            </w:pPr>
          </w:p>
        </w:tc>
      </w:tr>
    </w:tbl>
    <w:p w:rsidR="00B93AA9" w:rsidRPr="00CF082B" w:rsidRDefault="00C30D89" w:rsidP="005C0294">
      <w:pPr>
        <w:spacing w:before="120"/>
        <w:jc w:val="center"/>
        <w:rPr>
          <w:rFonts w:ascii="Times New Roman" w:hAnsi="Times New Roman" w:cs="Times New Roman"/>
          <w:b/>
          <w:sz w:val="26"/>
          <w:szCs w:val="26"/>
        </w:rPr>
      </w:pPr>
      <w:bookmarkStart w:id="31" w:name="muc_10"/>
      <w:r w:rsidRPr="00CF082B">
        <w:rPr>
          <w:rFonts w:ascii="Times New Roman" w:hAnsi="Times New Roman" w:cs="Times New Roman"/>
          <w:b/>
          <w:sz w:val="26"/>
          <w:szCs w:val="26"/>
        </w:rPr>
        <w:t>X. CƠ KHÍ</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63"/>
        <w:gridCol w:w="2633"/>
        <w:gridCol w:w="4045"/>
        <w:gridCol w:w="2031"/>
      </w:tblGrid>
      <w:tr w:rsidR="00B93AA9" w:rsidRPr="00CF082B">
        <w:trPr>
          <w:trHeight w:val="20"/>
        </w:trPr>
        <w:tc>
          <w:tcPr>
            <w:tcW w:w="807" w:type="dxa"/>
            <w:shd w:val="clear" w:color="auto" w:fill="auto"/>
            <w:vAlign w:val="center"/>
          </w:tcPr>
          <w:bookmarkEnd w:id="31"/>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DA67B4"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46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8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89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DA67B4" w:rsidRPr="00CF082B">
        <w:trPr>
          <w:trHeight w:val="20"/>
        </w:trPr>
        <w:tc>
          <w:tcPr>
            <w:tcW w:w="8948" w:type="dxa"/>
            <w:gridSpan w:val="4"/>
            <w:shd w:val="clear" w:color="auto" w:fill="auto"/>
          </w:tcPr>
          <w:p w:rsidR="00DA67B4" w:rsidRPr="00CF082B" w:rsidRDefault="00DA67B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X.1. Gia công kim loại</w:t>
            </w:r>
          </w:p>
        </w:tc>
      </w:tr>
      <w:tr w:rsidR="00B93AA9" w:rsidRPr="00CF082B">
        <w:trPr>
          <w:trHeight w:val="20"/>
        </w:trPr>
        <w:tc>
          <w:tcPr>
            <w:tcW w:w="807"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46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kim loại nguội (kể cả làm bằng máy và thủ công).</w:t>
            </w:r>
          </w:p>
        </w:tc>
        <w:tc>
          <w:tcPr>
            <w:tcW w:w="3781" w:type="dxa"/>
            <w:shd w:val="clear" w:color="auto" w:fill="auto"/>
          </w:tcPr>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w:t>
            </w:r>
            <w:r w:rsidR="00B93AA9" w:rsidRPr="00CF082B">
              <w:rPr>
                <w:rFonts w:ascii="Times New Roman" w:hAnsi="Times New Roman" w:cs="Times New Roman"/>
                <w:sz w:val="26"/>
                <w:szCs w:val="26"/>
              </w:rPr>
              <w:t xml:space="preserve"> thông;</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89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807"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46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kim loại (có nung nóng), kể cả làm bằng máy và thủ công.</w:t>
            </w:r>
          </w:p>
        </w:tc>
        <w:tc>
          <w:tcPr>
            <w:tcW w:w="3781" w:type="dxa"/>
            <w:shd w:val="clear" w:color="auto" w:fill="auto"/>
          </w:tcPr>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vải bạt;</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bạt trùm vai;</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da cao cổ;</w:t>
            </w:r>
          </w:p>
          <w:p w:rsidR="00B93AA9" w:rsidRPr="00CF082B" w:rsidRDefault="00E42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Ghệt vải bạt;</w:t>
            </w:r>
          </w:p>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9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Gia công kim </w:t>
            </w:r>
            <w:r w:rsidR="0007390E" w:rsidRPr="00CF082B">
              <w:rPr>
                <w:rFonts w:ascii="Times New Roman" w:hAnsi="Times New Roman" w:cs="Times New Roman"/>
                <w:sz w:val="26"/>
                <w:szCs w:val="26"/>
              </w:rPr>
              <w:t>l</w:t>
            </w:r>
            <w:r w:rsidRPr="00CF082B">
              <w:rPr>
                <w:rFonts w:ascii="Times New Roman" w:hAnsi="Times New Roman" w:cs="Times New Roman"/>
                <w:sz w:val="26"/>
                <w:szCs w:val="26"/>
              </w:rPr>
              <w:t>oại trên máy cắt gọt (trừ mài khô và gia công gang): tiện, phay, bào, mài ướt, khoan.</w:t>
            </w:r>
          </w:p>
        </w:tc>
        <w:tc>
          <w:tcPr>
            <w:tcW w:w="3781" w:type="dxa"/>
            <w:shd w:val="clear" w:color="auto" w:fill="auto"/>
          </w:tcPr>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vải bạt thấp cổ;</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trắng chống bụi hoặc chống chấn thương cơ học;</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461" w:type="dxa"/>
            <w:shd w:val="clear" w:color="auto" w:fill="auto"/>
          </w:tcPr>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Gia công gang trên máy cắt gọt và mài kim loại không có lưới dung dịch (mài khô);</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Tiện, phay, khoan bào gang;</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75793D" w:rsidRPr="00CF082B">
              <w:rPr>
                <w:rFonts w:ascii="Times New Roman" w:hAnsi="Times New Roman" w:cs="Times New Roman"/>
                <w:sz w:val="26"/>
                <w:szCs w:val="26"/>
              </w:rPr>
              <w:t xml:space="preserve"> Mài khô (kim loại các loại).</w:t>
            </w:r>
          </w:p>
        </w:tc>
        <w:tc>
          <w:tcPr>
            <w:tcW w:w="3781" w:type="dxa"/>
            <w:shd w:val="clear" w:color="auto" w:fill="auto"/>
          </w:tcPr>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vải bạt thấp cổ;</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AB6FE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trắng chống bụi hoặc ch</w:t>
            </w:r>
            <w:r w:rsidR="00C03E75" w:rsidRPr="00CF082B">
              <w:rPr>
                <w:rFonts w:ascii="Times New Roman" w:hAnsi="Times New Roman" w:cs="Times New Roman"/>
                <w:sz w:val="26"/>
                <w:szCs w:val="26"/>
              </w:rPr>
              <w:t>ống</w:t>
            </w:r>
            <w:r w:rsidR="0075793D" w:rsidRPr="00CF082B">
              <w:rPr>
                <w:rFonts w:ascii="Times New Roman" w:hAnsi="Times New Roman" w:cs="Times New Roman"/>
                <w:sz w:val="26"/>
                <w:szCs w:val="26"/>
              </w:rPr>
              <w:t xml:space="preserve"> chấn thương cơ học;</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hàn c</w:t>
            </w:r>
            <w:r w:rsidR="00C03E75" w:rsidRPr="00CF082B">
              <w:rPr>
                <w:rFonts w:ascii="Times New Roman" w:hAnsi="Times New Roman" w:cs="Times New Roman"/>
                <w:sz w:val="26"/>
                <w:szCs w:val="26"/>
              </w:rPr>
              <w:t>ắ</w:t>
            </w:r>
            <w:r w:rsidRPr="00CF082B">
              <w:rPr>
                <w:rFonts w:ascii="Times New Roman" w:hAnsi="Times New Roman" w:cs="Times New Roman"/>
                <w:sz w:val="26"/>
                <w:szCs w:val="26"/>
              </w:rPr>
              <w:t>t kim loại bằng điện (hàn điện).</w:t>
            </w:r>
          </w:p>
        </w:tc>
        <w:tc>
          <w:tcPr>
            <w:tcW w:w="3781" w:type="dxa"/>
            <w:shd w:val="clear" w:color="auto" w:fill="auto"/>
          </w:tcPr>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vải bạt;</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 hoặc mũ chống chấn thương sọ não;</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 hoặc găng tay d</w:t>
            </w:r>
            <w:r w:rsidRPr="00CF082B">
              <w:rPr>
                <w:rFonts w:ascii="Times New Roman" w:hAnsi="Times New Roman" w:cs="Times New Roman"/>
                <w:sz w:val="26"/>
                <w:szCs w:val="26"/>
              </w:rPr>
              <w:t>a</w:t>
            </w:r>
            <w:r w:rsidR="0075793D" w:rsidRPr="00CF082B">
              <w:rPr>
                <w:rFonts w:ascii="Times New Roman" w:hAnsi="Times New Roman" w:cs="Times New Roman"/>
                <w:sz w:val="26"/>
                <w:szCs w:val="26"/>
              </w:rPr>
              <w:t>;</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hoặc ủng cách điện;</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Ghệt vải bạt;</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Mặt nạ hàn;</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Dây an toàn chống ngã cao</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Khăn mặt bông;</w:t>
            </w:r>
          </w:p>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C03E7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75793D" w:rsidRPr="00CF082B">
              <w:rPr>
                <w:rFonts w:ascii="Times New Roman" w:hAnsi="Times New Roman" w:cs="Times New Roman"/>
                <w:sz w:val="26"/>
                <w:szCs w:val="26"/>
              </w:rPr>
              <w:t xml:space="preserve"> dùng khi cần thiết.</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hàn c</w:t>
            </w:r>
            <w:r w:rsidR="00A04D58" w:rsidRPr="00CF082B">
              <w:rPr>
                <w:rFonts w:ascii="Times New Roman" w:hAnsi="Times New Roman" w:cs="Times New Roman"/>
                <w:sz w:val="26"/>
                <w:szCs w:val="26"/>
              </w:rPr>
              <w:t>ắ</w:t>
            </w:r>
            <w:r w:rsidRPr="00CF082B">
              <w:rPr>
                <w:rFonts w:ascii="Times New Roman" w:hAnsi="Times New Roman" w:cs="Times New Roman"/>
                <w:sz w:val="26"/>
                <w:szCs w:val="26"/>
              </w:rPr>
              <w:t>t kim loại bằng hơi kĩ thuật (hàn hơi):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Hàn đồng (hàn nóng chảy);</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Hàn nhôm, crôm.</w:t>
            </w:r>
          </w:p>
        </w:tc>
        <w:tc>
          <w:tcPr>
            <w:tcW w:w="3781" w:type="dxa"/>
            <w:shd w:val="clear" w:color="auto" w:fill="auto"/>
          </w:tcPr>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vải bạt;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 hoặc mũ chống chấn thư</w:t>
            </w:r>
            <w:r w:rsidRPr="00CF082B">
              <w:rPr>
                <w:rFonts w:ascii="Times New Roman" w:hAnsi="Times New Roman" w:cs="Times New Roman"/>
                <w:sz w:val="26"/>
                <w:szCs w:val="26"/>
              </w:rPr>
              <w:t>ơ</w:t>
            </w:r>
            <w:r w:rsidR="0075793D" w:rsidRPr="00CF082B">
              <w:rPr>
                <w:rFonts w:ascii="Times New Roman" w:hAnsi="Times New Roman" w:cs="Times New Roman"/>
                <w:sz w:val="26"/>
                <w:szCs w:val="26"/>
              </w:rPr>
              <w:t>ng sọ não;</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 hoặc găng tay da;</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da cao cổ;</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Ghệt vải bạt;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hàn hơi;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Khăn mặt bông;</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Dây an toàn ch</w:t>
            </w:r>
            <w:r w:rsidRPr="00CF082B">
              <w:rPr>
                <w:rFonts w:ascii="Times New Roman" w:hAnsi="Times New Roman" w:cs="Times New Roman"/>
                <w:sz w:val="26"/>
                <w:szCs w:val="26"/>
              </w:rPr>
              <w:t>ố</w:t>
            </w:r>
            <w:r w:rsidR="0075793D" w:rsidRPr="00CF082B">
              <w:rPr>
                <w:rFonts w:ascii="Times New Roman" w:hAnsi="Times New Roman" w:cs="Times New Roman"/>
                <w:sz w:val="26"/>
                <w:szCs w:val="26"/>
              </w:rPr>
              <w:t>ng ngã cao</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vertAlign w:val="superscript"/>
              </w:rPr>
              <w:t>)</w:t>
            </w:r>
            <w:r w:rsidR="0075793D" w:rsidRPr="00CF082B">
              <w:rPr>
                <w:rFonts w:ascii="Times New Roman" w:hAnsi="Times New Roman" w:cs="Times New Roman"/>
                <w:sz w:val="26"/>
                <w:szCs w:val="26"/>
              </w:rPr>
              <w: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04D5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Tôi, ủ, th</w:t>
            </w:r>
            <w:r w:rsidR="00A04D58" w:rsidRPr="00CF082B">
              <w:rPr>
                <w:rFonts w:ascii="Times New Roman" w:hAnsi="Times New Roman" w:cs="Times New Roman"/>
                <w:sz w:val="26"/>
                <w:szCs w:val="26"/>
              </w:rPr>
              <w:t>ấ</w:t>
            </w:r>
            <w:r w:rsidRPr="00CF082B">
              <w:rPr>
                <w:rFonts w:ascii="Times New Roman" w:hAnsi="Times New Roman" w:cs="Times New Roman"/>
                <w:sz w:val="26"/>
                <w:szCs w:val="26"/>
              </w:rPr>
              <w:t>m nhuộm, ram kim loại.</w:t>
            </w:r>
          </w:p>
        </w:tc>
        <w:tc>
          <w:tcPr>
            <w:tcW w:w="3781" w:type="dxa"/>
            <w:shd w:val="clear" w:color="auto" w:fill="auto"/>
          </w:tcPr>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vải bạt;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 bạt trùm vai;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hoặc ủng cách điện;</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75793D" w:rsidRPr="00CF082B">
              <w:rPr>
                <w:rFonts w:ascii="Times New Roman" w:hAnsi="Times New Roman" w:cs="Times New Roman"/>
                <w:sz w:val="26"/>
                <w:szCs w:val="26"/>
              </w:rPr>
              <w:t>ng chống bụi hoặc ch</w:t>
            </w:r>
            <w:r w:rsidRPr="00CF082B">
              <w:rPr>
                <w:rFonts w:ascii="Times New Roman" w:hAnsi="Times New Roman" w:cs="Times New Roman"/>
                <w:sz w:val="26"/>
                <w:szCs w:val="26"/>
              </w:rPr>
              <w:t>ống</w:t>
            </w:r>
            <w:r w:rsidR="0075793D" w:rsidRPr="00CF082B">
              <w:rPr>
                <w:rFonts w:ascii="Times New Roman" w:hAnsi="Times New Roman" w:cs="Times New Roman"/>
                <w:sz w:val="26"/>
                <w:szCs w:val="26"/>
              </w:rPr>
              <w:t xml:space="preserve"> chấn thương cơ học;</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Hàn vi điện tử.</w:t>
            </w:r>
          </w:p>
        </w:tc>
        <w:tc>
          <w:tcPr>
            <w:tcW w:w="3781" w:type="dxa"/>
            <w:shd w:val="clear" w:color="auto" w:fill="auto"/>
          </w:tcPr>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vải bạt cao cổ;</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cách điện;</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Hàn thi</w:t>
            </w:r>
            <w:r w:rsidR="00A04D58" w:rsidRPr="00CF082B">
              <w:rPr>
                <w:rFonts w:ascii="Times New Roman" w:hAnsi="Times New Roman" w:cs="Times New Roman"/>
                <w:sz w:val="26"/>
                <w:szCs w:val="26"/>
              </w:rPr>
              <w:t>ế</w:t>
            </w:r>
            <w:r w:rsidRPr="00CF082B">
              <w:rPr>
                <w:rFonts w:ascii="Times New Roman" w:hAnsi="Times New Roman" w:cs="Times New Roman"/>
                <w:sz w:val="26"/>
                <w:szCs w:val="26"/>
              </w:rPr>
              <w:t>c, chì.</w:t>
            </w:r>
          </w:p>
        </w:tc>
        <w:tc>
          <w:tcPr>
            <w:tcW w:w="3781" w:type="dxa"/>
            <w:shd w:val="clear" w:color="auto" w:fill="auto"/>
          </w:tcPr>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Yếm da;</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hoặc ủng cách điện;</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 xml:space="preserve">Kính trắng chống bụi hoặc chống </w:t>
            </w:r>
            <w:r w:rsidR="00070487" w:rsidRPr="00CF082B">
              <w:rPr>
                <w:rFonts w:ascii="Times New Roman" w:hAnsi="Times New Roman" w:cs="Times New Roman"/>
                <w:sz w:val="26"/>
                <w:szCs w:val="26"/>
              </w:rPr>
              <w:t>chấn thương</w:t>
            </w:r>
            <w:r w:rsidR="0075793D" w:rsidRPr="00CF082B">
              <w:rPr>
                <w:rFonts w:ascii="Times New Roman" w:hAnsi="Times New Roman" w:cs="Times New Roman"/>
                <w:sz w:val="26"/>
                <w:szCs w:val="26"/>
              </w:rPr>
              <w:t xml:space="preserve"> cơ học;</w:t>
            </w:r>
          </w:p>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A04D5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bản ăn mòn kim loại</w:t>
            </w:r>
          </w:p>
        </w:tc>
        <w:tc>
          <w:tcPr>
            <w:tcW w:w="3781" w:type="dxa"/>
            <w:shd w:val="clear" w:color="auto" w:fill="auto"/>
          </w:tcPr>
          <w:p w:rsidR="0075793D" w:rsidRPr="00CF082B" w:rsidRDefault="00A04D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4958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4958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Bán mặt nạ chuyên dùng;</w:t>
            </w:r>
          </w:p>
          <w:p w:rsidR="0049587B" w:rsidRPr="00CF082B" w:rsidRDefault="004958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Yếm hoặc tạp dề cao su ch</w:t>
            </w:r>
            <w:r w:rsidRPr="00CF082B">
              <w:rPr>
                <w:rFonts w:ascii="Times New Roman" w:hAnsi="Times New Roman" w:cs="Times New Roman"/>
                <w:sz w:val="26"/>
                <w:szCs w:val="26"/>
              </w:rPr>
              <w:t>ố</w:t>
            </w:r>
            <w:r w:rsidR="0075793D" w:rsidRPr="00CF082B">
              <w:rPr>
                <w:rFonts w:ascii="Times New Roman" w:hAnsi="Times New Roman" w:cs="Times New Roman"/>
                <w:sz w:val="26"/>
                <w:szCs w:val="26"/>
              </w:rPr>
              <w:t>ng axít</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vertAlign w:val="superscript"/>
              </w:rPr>
              <w:t>)</w:t>
            </w:r>
            <w:r w:rsidR="0075793D" w:rsidRPr="00CF082B">
              <w:rPr>
                <w:rFonts w:ascii="Times New Roman" w:hAnsi="Times New Roman" w:cs="Times New Roman"/>
                <w:sz w:val="26"/>
                <w:szCs w:val="26"/>
              </w:rPr>
              <w:t>;</w:t>
            </w:r>
          </w:p>
          <w:p w:rsidR="0075793D" w:rsidRPr="00CF082B" w:rsidRDefault="004958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5793D" w:rsidRPr="00CF082B">
              <w:rPr>
                <w:rFonts w:ascii="Times New Roman" w:hAnsi="Times New Roman" w:cs="Times New Roman"/>
                <w:sz w:val="26"/>
                <w:szCs w:val="26"/>
              </w:rPr>
              <w:t>ng chống axít, kiềm</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995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Bán mặt nạ phòng độc chuyên dùng</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995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828C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w:t>
            </w:r>
            <w:r w:rsidR="004828CD" w:rsidRPr="00CF082B">
              <w:rPr>
                <w:rFonts w:ascii="Times New Roman" w:hAnsi="Times New Roman" w:cs="Times New Roman"/>
                <w:sz w:val="26"/>
                <w:szCs w:val="26"/>
              </w:rPr>
              <w:t>g</w:t>
            </w:r>
            <w:r w:rsidRPr="00CF082B">
              <w:rPr>
                <w:rFonts w:ascii="Times New Roman" w:hAnsi="Times New Roman" w:cs="Times New Roman"/>
                <w:sz w:val="26"/>
                <w:szCs w:val="26"/>
              </w:rPr>
              <w:t xml:space="preserve"> đủ để dùng khi cần thiết.</w:t>
            </w:r>
          </w:p>
        </w:tc>
      </w:tr>
      <w:tr w:rsidR="004828CD" w:rsidRPr="00CF082B">
        <w:trPr>
          <w:trHeight w:val="20"/>
        </w:trPr>
        <w:tc>
          <w:tcPr>
            <w:tcW w:w="8948" w:type="dxa"/>
            <w:gridSpan w:val="4"/>
            <w:shd w:val="clear" w:color="auto" w:fill="auto"/>
          </w:tcPr>
          <w:p w:rsidR="004828CD" w:rsidRPr="00CF082B" w:rsidRDefault="004828C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X.2. Ch</w:t>
            </w:r>
            <w:r w:rsidR="00893E8B" w:rsidRPr="00CF082B">
              <w:rPr>
                <w:rFonts w:ascii="Times New Roman" w:hAnsi="Times New Roman" w:cs="Times New Roman"/>
                <w:b/>
                <w:sz w:val="26"/>
                <w:szCs w:val="26"/>
              </w:rPr>
              <w:t>ố</w:t>
            </w:r>
            <w:r w:rsidRPr="00CF082B">
              <w:rPr>
                <w:rFonts w:ascii="Times New Roman" w:hAnsi="Times New Roman" w:cs="Times New Roman"/>
                <w:b/>
                <w:sz w:val="26"/>
                <w:szCs w:val="26"/>
              </w:rPr>
              <w:t>ng ăn mòn kim loại</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461" w:type="dxa"/>
            <w:shd w:val="clear" w:color="auto" w:fill="auto"/>
          </w:tcPr>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Làm sạch phôi b</w:t>
            </w:r>
            <w:r w:rsidRPr="00CF082B">
              <w:rPr>
                <w:rFonts w:ascii="Times New Roman" w:hAnsi="Times New Roman" w:cs="Times New Roman"/>
                <w:sz w:val="26"/>
                <w:szCs w:val="26"/>
              </w:rPr>
              <w:t>ằ</w:t>
            </w:r>
            <w:r w:rsidR="0075793D" w:rsidRPr="00CF082B">
              <w:rPr>
                <w:rFonts w:ascii="Times New Roman" w:hAnsi="Times New Roman" w:cs="Times New Roman"/>
                <w:sz w:val="26"/>
                <w:szCs w:val="26"/>
              </w:rPr>
              <w:t>ng hóa chất;</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Tẩy rỉ thiết bị và phụ tùng bằng hóa chất.</w:t>
            </w:r>
          </w:p>
        </w:tc>
        <w:tc>
          <w:tcPr>
            <w:tcW w:w="3781" w:type="dxa"/>
            <w:shd w:val="clear" w:color="auto" w:fill="auto"/>
          </w:tcPr>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r w:rsidRPr="00CF082B">
              <w:rPr>
                <w:rFonts w:ascii="Times New Roman" w:hAnsi="Times New Roman" w:cs="Times New Roman"/>
                <w:sz w:val="26"/>
                <w:szCs w:val="26"/>
              </w:rPr>
              <w:t>;</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 chấn thương cơ học;</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Bán mặt nạ phòng độc chuyên dùng;</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Yếm cao su chống axít;</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5793D" w:rsidRPr="00CF082B">
              <w:rPr>
                <w:rFonts w:ascii="Times New Roman" w:hAnsi="Times New Roman" w:cs="Times New Roman"/>
                <w:sz w:val="26"/>
                <w:szCs w:val="26"/>
              </w:rPr>
              <w:t>ng ch</w:t>
            </w:r>
            <w:r w:rsidRPr="00CF082B">
              <w:rPr>
                <w:rFonts w:ascii="Times New Roman" w:hAnsi="Times New Roman" w:cs="Times New Roman"/>
                <w:sz w:val="26"/>
                <w:szCs w:val="26"/>
              </w:rPr>
              <w:t>ố</w:t>
            </w:r>
            <w:r w:rsidR="0075793D" w:rsidRPr="00CF082B">
              <w:rPr>
                <w:rFonts w:ascii="Times New Roman" w:hAnsi="Times New Roman" w:cs="Times New Roman"/>
                <w:sz w:val="26"/>
                <w:szCs w:val="26"/>
              </w:rPr>
              <w:t>ng axít, kiềm;</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chống axít, kiềm;</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461" w:type="dxa"/>
            <w:shd w:val="clear" w:color="auto" w:fill="auto"/>
          </w:tcPr>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Làm sạch phôi b</w:t>
            </w:r>
            <w:r w:rsidRPr="00CF082B">
              <w:rPr>
                <w:rFonts w:ascii="Times New Roman" w:hAnsi="Times New Roman" w:cs="Times New Roman"/>
                <w:sz w:val="26"/>
                <w:szCs w:val="26"/>
              </w:rPr>
              <w:t>ằ</w:t>
            </w:r>
            <w:r w:rsidR="0075793D" w:rsidRPr="00CF082B">
              <w:rPr>
                <w:rFonts w:ascii="Times New Roman" w:hAnsi="Times New Roman" w:cs="Times New Roman"/>
                <w:sz w:val="26"/>
                <w:szCs w:val="26"/>
              </w:rPr>
              <w:t>ng cơ học (cả máy và tay);</w:t>
            </w:r>
          </w:p>
          <w:p w:rsidR="0075793D" w:rsidRPr="00CF082B" w:rsidRDefault="00893E8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Đánh bóng sản phẩm sau khi mạ;</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Mạ crôm, đồng kẽm.</w:t>
            </w:r>
          </w:p>
        </w:tc>
        <w:tc>
          <w:tcPr>
            <w:tcW w:w="3781" w:type="dxa"/>
            <w:shd w:val="clear" w:color="auto" w:fill="auto"/>
          </w:tcPr>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r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 :</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5793D" w:rsidRPr="00CF082B">
              <w:rPr>
                <w:rFonts w:ascii="Times New Roman" w:hAnsi="Times New Roman" w:cs="Times New Roman"/>
                <w:sz w:val="26"/>
                <w:szCs w:val="26"/>
              </w:rPr>
              <w:t>ng chống axít, kiềm</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vertAlign w:val="superscript"/>
              </w:rPr>
              <w:t>)</w:t>
            </w:r>
            <w:r w:rsidR="0075793D"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Yếm tạp dề chống axít</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chống axít, kiềm</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r w:rsidR="0075793D" w:rsidRPr="00CF082B">
              <w:rPr>
                <w:rFonts w:ascii="Times New Roman" w:hAnsi="Times New Roman" w:cs="Times New Roman"/>
                <w:sz w:val="26"/>
                <w:szCs w:val="26"/>
                <w:vertAlign w:val="superscript"/>
              </w:rPr>
              <w:t>(2)</w:t>
            </w:r>
            <w:r w:rsidR="0075793D"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Bán mặt nạ phòng độc</w:t>
            </w:r>
            <w:r w:rsidR="0075793D" w:rsidRPr="00CF082B">
              <w:rPr>
                <w:rFonts w:ascii="Times New Roman" w:hAnsi="Times New Roman" w:cs="Times New Roman"/>
                <w:sz w:val="26"/>
                <w:szCs w:val="26"/>
                <w:vertAlign w:val="superscript"/>
              </w:rPr>
              <w:t>(3)</w:t>
            </w:r>
            <w:r w:rsidR="0075793D"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Tấm chắn chống các vật văng bắn</w:t>
            </w:r>
            <w:r w:rsidRPr="00CF082B">
              <w:rPr>
                <w:rFonts w:ascii="Times New Roman" w:hAnsi="Times New Roman" w:cs="Times New Roman"/>
                <w:sz w:val="26"/>
                <w:szCs w:val="26"/>
              </w:rPr>
              <w: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vải bạt thấp cổ;</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A625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làm nghề, công việc mạ crôm, đồng kẽm.</w:t>
            </w:r>
          </w:p>
          <w:p w:rsidR="0075793D" w:rsidRPr="00CF082B" w:rsidRDefault="00CA625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Trang bị khi làm sạch phôi bằng cơ học (cả máy và tay); đánh bóng sản phẩm sau khi mạ</w:t>
            </w:r>
          </w:p>
          <w:p w:rsidR="0075793D" w:rsidRPr="00CF082B" w:rsidRDefault="006F434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Trang bị khi mạ crôm</w:t>
            </w:r>
            <w:r w:rsidRPr="00CF082B">
              <w:rPr>
                <w:rFonts w:ascii="Times New Roman" w:hAnsi="Times New Roman" w:cs="Times New Roman"/>
                <w:sz w:val="26"/>
                <w:szCs w:val="26"/>
              </w:rPr>
              <w:t>,</w:t>
            </w:r>
            <w:r w:rsidR="0075793D" w:rsidRPr="00CF082B">
              <w:rPr>
                <w:rFonts w:ascii="Times New Roman" w:hAnsi="Times New Roman" w:cs="Times New Roman"/>
                <w:sz w:val="26"/>
                <w:szCs w:val="26"/>
              </w:rPr>
              <w:t xml:space="preserve"> đồn</w:t>
            </w:r>
            <w:r w:rsidRPr="00CF082B">
              <w:rPr>
                <w:rFonts w:ascii="Times New Roman" w:hAnsi="Times New Roman" w:cs="Times New Roman"/>
                <w:sz w:val="26"/>
                <w:szCs w:val="26"/>
              </w:rPr>
              <w:t>g</w:t>
            </w:r>
            <w:r w:rsidR="0075793D" w:rsidRPr="00CF082B">
              <w:rPr>
                <w:rFonts w:ascii="Times New Roman" w:hAnsi="Times New Roman" w:cs="Times New Roman"/>
                <w:sz w:val="26"/>
                <w:szCs w:val="26"/>
              </w:rPr>
              <w:t xml:space="preserve"> kẽm.</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Trát matit, sơn và trang trí.</w:t>
            </w:r>
          </w:p>
        </w:tc>
        <w:tc>
          <w:tcPr>
            <w:tcW w:w="3781" w:type="dxa"/>
            <w:shd w:val="clear" w:color="auto" w:fill="auto"/>
          </w:tcPr>
          <w:p w:rsidR="0075793D" w:rsidRPr="00CF082B" w:rsidRDefault="00844F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844F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chống chấn thương sọ não;</w:t>
            </w:r>
          </w:p>
          <w:p w:rsidR="0075793D" w:rsidRPr="00CF082B" w:rsidRDefault="00844F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Áo bảo hộ phát quang;</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C5C5B" w:rsidRPr="00CF082B" w:rsidRDefault="000C5C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44F2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844F2E"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để dùng khi cần thiết.</w:t>
            </w:r>
          </w:p>
        </w:tc>
      </w:tr>
      <w:tr w:rsidR="000C5C5B" w:rsidRPr="00CF082B">
        <w:trPr>
          <w:trHeight w:val="20"/>
        </w:trPr>
        <w:tc>
          <w:tcPr>
            <w:tcW w:w="8948" w:type="dxa"/>
            <w:gridSpan w:val="4"/>
            <w:shd w:val="clear" w:color="auto" w:fill="auto"/>
          </w:tcPr>
          <w:p w:rsidR="000C5C5B" w:rsidRPr="00CF082B" w:rsidRDefault="000C5C5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X.3. L</w:t>
            </w:r>
            <w:r w:rsidR="000875FB" w:rsidRPr="00CF082B">
              <w:rPr>
                <w:rFonts w:ascii="Times New Roman" w:hAnsi="Times New Roman" w:cs="Times New Roman"/>
                <w:b/>
                <w:sz w:val="26"/>
                <w:szCs w:val="26"/>
              </w:rPr>
              <w:t>ắ</w:t>
            </w:r>
            <w:r w:rsidRPr="00CF082B">
              <w:rPr>
                <w:rFonts w:ascii="Times New Roman" w:hAnsi="Times New Roman" w:cs="Times New Roman"/>
                <w:b/>
                <w:sz w:val="26"/>
                <w:szCs w:val="26"/>
              </w:rPr>
              <w:t>p ráp - Sửa chữa - Bảo dưỡng máy, thiết b</w:t>
            </w:r>
            <w:r w:rsidR="000875FB" w:rsidRPr="00CF082B">
              <w:rPr>
                <w:rFonts w:ascii="Times New Roman" w:hAnsi="Times New Roman" w:cs="Times New Roman"/>
                <w:b/>
                <w:sz w:val="26"/>
                <w:szCs w:val="26"/>
              </w:rPr>
              <w:t>ị</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Nguội, l</w:t>
            </w:r>
            <w:r w:rsidR="000875FB" w:rsidRPr="00CF082B">
              <w:rPr>
                <w:rFonts w:ascii="Times New Roman" w:hAnsi="Times New Roman" w:cs="Times New Roman"/>
                <w:sz w:val="26"/>
                <w:szCs w:val="26"/>
              </w:rPr>
              <w:t>ắ</w:t>
            </w:r>
            <w:r w:rsidRPr="00CF082B">
              <w:rPr>
                <w:rFonts w:ascii="Times New Roman" w:hAnsi="Times New Roman" w:cs="Times New Roman"/>
                <w:sz w:val="26"/>
                <w:szCs w:val="26"/>
              </w:rPr>
              <w:t>p ráp sửa chữa, bảo dưỡng các máy, thiết bị;</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cái;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thiết bị trong dây chuyền sản xuất;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Các máy phụ trợ sản xuất.</w:t>
            </w:r>
          </w:p>
        </w:tc>
        <w:tc>
          <w:tcPr>
            <w:tcW w:w="3781" w:type="dxa"/>
            <w:shd w:val="clear" w:color="auto" w:fill="auto"/>
          </w:tcPr>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trắng chống bụi hoặc chống chấn thương cơ học;</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Mặt nạ phòng độc chuyên dùng</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Dây an toàn ch</w:t>
            </w:r>
            <w:r w:rsidRPr="00CF082B">
              <w:rPr>
                <w:rFonts w:ascii="Times New Roman" w:hAnsi="Times New Roman" w:cs="Times New Roman"/>
                <w:sz w:val="26"/>
                <w:szCs w:val="26"/>
              </w:rPr>
              <w:t>ố</w:t>
            </w:r>
            <w:r w:rsidR="0075793D" w:rsidRPr="00CF082B">
              <w:rPr>
                <w:rFonts w:ascii="Times New Roman" w:hAnsi="Times New Roman" w:cs="Times New Roman"/>
                <w:sz w:val="26"/>
                <w:szCs w:val="26"/>
              </w:rPr>
              <w:t>ng ngã cao</w:t>
            </w:r>
            <w:r w:rsidR="0075793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chống chấn thương sọ não</w:t>
            </w:r>
            <w:r w:rsidR="0075793D" w:rsidRPr="00CF082B">
              <w:rPr>
                <w:rFonts w:ascii="Times New Roman" w:hAnsi="Times New Roman" w:cs="Times New Roman"/>
                <w:sz w:val="26"/>
                <w:szCs w:val="26"/>
                <w:vertAlign w:val="superscript"/>
              </w:rPr>
              <w:t>(2)</w:t>
            </w:r>
            <w:r w:rsidR="0075793D" w:rsidRPr="00CF082B">
              <w:rPr>
                <w:rFonts w:ascii="Times New Roman" w:hAnsi="Times New Roman" w:cs="Times New Roman"/>
                <w:sz w:val="26"/>
                <w:szCs w:val="26"/>
              </w:rPr>
              <w: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875F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đủ để dùng khi cần thiết.</w:t>
            </w:r>
          </w:p>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trên công trường hoặc sửa ch</w:t>
            </w:r>
            <w:r w:rsidR="000875FB" w:rsidRPr="00CF082B">
              <w:rPr>
                <w:rFonts w:ascii="Times New Roman" w:hAnsi="Times New Roman" w:cs="Times New Roman"/>
                <w:sz w:val="26"/>
                <w:szCs w:val="26"/>
              </w:rPr>
              <w:t>ữ</w:t>
            </w:r>
            <w:r w:rsidRPr="00CF082B">
              <w:rPr>
                <w:rFonts w:ascii="Times New Roman" w:hAnsi="Times New Roman" w:cs="Times New Roman"/>
                <w:sz w:val="26"/>
                <w:szCs w:val="26"/>
              </w:rPr>
              <w:t>a lớn.</w:t>
            </w: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461" w:type="dxa"/>
            <w:shd w:val="clear" w:color="auto" w:fill="auto"/>
          </w:tcPr>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Nguội, lắ</w:t>
            </w:r>
            <w:r w:rsidR="0075793D" w:rsidRPr="00CF082B">
              <w:rPr>
                <w:rFonts w:ascii="Times New Roman" w:hAnsi="Times New Roman" w:cs="Times New Roman"/>
                <w:sz w:val="26"/>
                <w:szCs w:val="26"/>
              </w:rPr>
              <w:t>p ráp sửa chữa, bảo dưỡng các máy, thiết bị tinh vi: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tính, máy chữ;</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quang học;</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quay phim, chiếu phim;</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thiết bị đo lường kiểm tra;</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Máy thông tin, tín hiệ</w:t>
            </w:r>
            <w:r w:rsidR="0075793D" w:rsidRPr="00CF082B">
              <w:rPr>
                <w:rFonts w:ascii="Times New Roman" w:hAnsi="Times New Roman" w:cs="Times New Roman"/>
                <w:sz w:val="26"/>
                <w:szCs w:val="26"/>
              </w:rPr>
              <w:t>u.</w:t>
            </w:r>
          </w:p>
        </w:tc>
        <w:tc>
          <w:tcPr>
            <w:tcW w:w="3781" w:type="dxa"/>
            <w:shd w:val="clear" w:color="auto" w:fill="auto"/>
          </w:tcPr>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vải tr</w:t>
            </w:r>
            <w:r w:rsidRPr="00CF082B">
              <w:rPr>
                <w:rFonts w:ascii="Times New Roman" w:hAnsi="Times New Roman" w:cs="Times New Roman"/>
                <w:sz w:val="26"/>
                <w:szCs w:val="26"/>
              </w:rPr>
              <w:t>ắ</w:t>
            </w:r>
            <w:r w:rsidR="0075793D" w:rsidRPr="00CF082B">
              <w:rPr>
                <w:rFonts w:ascii="Times New Roman" w:hAnsi="Times New Roman" w:cs="Times New Roman"/>
                <w:sz w:val="26"/>
                <w:szCs w:val="26"/>
              </w:rPr>
              <w:t>ng hoặc áo choàng trắng</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sợi;</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dưỡng, sửa chữa các máy, thiết bị có nhiều dầu:</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điêden;</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Máy bơm dầu;</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Các thiết bị chứa dầu.</w:t>
            </w:r>
          </w:p>
        </w:tc>
        <w:tc>
          <w:tcPr>
            <w:tcW w:w="3781" w:type="dxa"/>
            <w:shd w:val="clear" w:color="auto" w:fill="auto"/>
          </w:tcPr>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Quần áo lao động phổ thông;</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vải bạt;</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Giầy chống xăng, dầu mỡ;</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Khẩu trang lọc bụi chống độc;</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Nút tai chống ồn;</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5793D" w:rsidRPr="00CF082B">
              <w:rPr>
                <w:rFonts w:ascii="Times New Roman" w:hAnsi="Times New Roman" w:cs="Times New Roman"/>
                <w:sz w:val="26"/>
                <w:szCs w:val="26"/>
              </w:rPr>
              <w:t xml:space="preserve"> chấn thương cơ học;</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chống chấn thương sọ não;</w:t>
            </w:r>
          </w:p>
          <w:p w:rsidR="0075793D" w:rsidRPr="00CF082B" w:rsidRDefault="000875F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p>
        </w:tc>
      </w:tr>
      <w:tr w:rsidR="0075793D" w:rsidRPr="00CF082B">
        <w:trPr>
          <w:trHeight w:val="20"/>
        </w:trPr>
        <w:tc>
          <w:tcPr>
            <w:tcW w:w="807" w:type="dxa"/>
            <w:shd w:val="clear" w:color="auto" w:fill="auto"/>
          </w:tcPr>
          <w:p w:rsidR="0075793D" w:rsidRPr="00CF082B" w:rsidRDefault="0075793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46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Nghiên cứu ch</w:t>
            </w:r>
            <w:r w:rsidR="00DC1EF5"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tạo thiết bị, máy phát tia Rơnghen</w:t>
            </w:r>
          </w:p>
        </w:tc>
        <w:tc>
          <w:tcPr>
            <w:tcW w:w="3781"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DC1EF5" w:rsidRPr="00CF082B">
              <w:rPr>
                <w:rFonts w:ascii="Times New Roman" w:hAnsi="Times New Roman" w:cs="Times New Roman"/>
                <w:sz w:val="26"/>
                <w:szCs w:val="26"/>
              </w:rPr>
              <w:t xml:space="preserve"> </w:t>
            </w:r>
            <w:r w:rsidRPr="00CF082B">
              <w:rPr>
                <w:rFonts w:ascii="Times New Roman" w:hAnsi="Times New Roman" w:cs="Times New Roman"/>
                <w:sz w:val="26"/>
                <w:szCs w:val="26"/>
              </w:rPr>
              <w:t>Quần áo vải dầy;</w:t>
            </w:r>
          </w:p>
          <w:p w:rsidR="0075793D" w:rsidRPr="00CF082B" w:rsidRDefault="00DC1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Mũ vải;</w:t>
            </w:r>
          </w:p>
          <w:p w:rsidR="0075793D" w:rsidRPr="00CF082B" w:rsidRDefault="00DC1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Kính chống tia Rơnghen, ph</w:t>
            </w:r>
            <w:r w:rsidRPr="00CF082B">
              <w:rPr>
                <w:rFonts w:ascii="Times New Roman" w:hAnsi="Times New Roman" w:cs="Times New Roman"/>
                <w:sz w:val="26"/>
                <w:szCs w:val="26"/>
              </w:rPr>
              <w:t xml:space="preserve">óng </w:t>
            </w:r>
            <w:r w:rsidR="0075793D" w:rsidRPr="00CF082B">
              <w:rPr>
                <w:rFonts w:ascii="Times New Roman" w:hAnsi="Times New Roman" w:cs="Times New Roman"/>
                <w:sz w:val="26"/>
                <w:szCs w:val="26"/>
              </w:rPr>
              <w:t>xạ</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DC1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 xml:space="preserve">Quần áo chống tia Rơnghen </w:t>
            </w:r>
            <w:r w:rsidR="00B5272D" w:rsidRPr="00CF082B">
              <w:rPr>
                <w:rFonts w:ascii="Times New Roman" w:hAnsi="Times New Roman" w:cs="Times New Roman"/>
                <w:sz w:val="26"/>
                <w:szCs w:val="26"/>
              </w:rPr>
              <w:t xml:space="preserve">và </w:t>
            </w:r>
            <w:r w:rsidR="0075793D" w:rsidRPr="00CF082B">
              <w:rPr>
                <w:rFonts w:ascii="Times New Roman" w:hAnsi="Times New Roman" w:cs="Times New Roman"/>
                <w:sz w:val="26"/>
                <w:szCs w:val="26"/>
              </w:rPr>
              <w:t>phóng xạ</w:t>
            </w:r>
            <w:r w:rsidR="0075793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vertAlign w:val="superscript"/>
              </w:rPr>
              <w:t>)</w:t>
            </w:r>
            <w:r w:rsidR="0075793D" w:rsidRPr="00CF082B">
              <w:rPr>
                <w:rFonts w:ascii="Times New Roman" w:hAnsi="Times New Roman" w:cs="Times New Roman"/>
                <w:sz w:val="26"/>
                <w:szCs w:val="26"/>
              </w:rPr>
              <w:t>;</w:t>
            </w:r>
          </w:p>
          <w:p w:rsidR="0075793D" w:rsidRPr="00CF082B" w:rsidRDefault="00DC1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Găng tay chống tia Rơnghen</w:t>
            </w:r>
            <w:r w:rsidR="00B5272D" w:rsidRPr="00CF082B">
              <w:rPr>
                <w:rFonts w:ascii="Times New Roman" w:hAnsi="Times New Roman" w:cs="Times New Roman"/>
                <w:sz w:val="26"/>
                <w:szCs w:val="26"/>
              </w:rPr>
              <w:t xml:space="preserve"> và</w:t>
            </w:r>
            <w:r w:rsidR="0075793D" w:rsidRPr="00CF082B">
              <w:rPr>
                <w:rFonts w:ascii="Times New Roman" w:hAnsi="Times New Roman" w:cs="Times New Roman"/>
                <w:sz w:val="26"/>
                <w:szCs w:val="26"/>
              </w:rPr>
              <w:t xml:space="preserve"> phóng xạ</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793D" w:rsidRPr="00CF082B" w:rsidRDefault="00DC1E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793D" w:rsidRPr="00CF082B">
              <w:rPr>
                <w:rFonts w:ascii="Times New Roman" w:hAnsi="Times New Roman" w:cs="Times New Roman"/>
                <w:sz w:val="26"/>
                <w:szCs w:val="26"/>
              </w:rPr>
              <w:t>Yếm chống tia Rơnghen và ph</w:t>
            </w:r>
            <w:r w:rsidR="006450A5" w:rsidRPr="00CF082B">
              <w:rPr>
                <w:rFonts w:ascii="Times New Roman" w:hAnsi="Times New Roman" w:cs="Times New Roman"/>
                <w:sz w:val="26"/>
                <w:szCs w:val="26"/>
              </w:rPr>
              <w:t>ón</w:t>
            </w:r>
            <w:r w:rsidRPr="00CF082B">
              <w:rPr>
                <w:rFonts w:ascii="Times New Roman" w:hAnsi="Times New Roman" w:cs="Times New Roman"/>
                <w:sz w:val="26"/>
                <w:szCs w:val="26"/>
              </w:rPr>
              <w:t xml:space="preserve">g </w:t>
            </w:r>
            <w:r w:rsidR="0075793D" w:rsidRPr="00CF082B">
              <w:rPr>
                <w:rFonts w:ascii="Times New Roman" w:hAnsi="Times New Roman" w:cs="Times New Roman"/>
                <w:sz w:val="26"/>
                <w:szCs w:val="26"/>
              </w:rPr>
              <w:t>xạ</w:t>
            </w:r>
            <w:r w:rsidR="0075793D" w:rsidRPr="00CF082B">
              <w:rPr>
                <w:rFonts w:ascii="Times New Roman" w:hAnsi="Times New Roman" w:cs="Times New Roman"/>
                <w:sz w:val="26"/>
                <w:szCs w:val="26"/>
                <w:vertAlign w:val="superscript"/>
              </w:rPr>
              <w:t>(1)</w:t>
            </w:r>
            <w:r w:rsidR="0075793D" w:rsidRPr="00CF082B">
              <w:rPr>
                <w:rFonts w:ascii="Times New Roman" w:hAnsi="Times New Roman" w:cs="Times New Roman"/>
                <w:sz w:val="26"/>
                <w:szCs w:val="26"/>
              </w:rPr>
              <w:t>;</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Gi</w:t>
            </w:r>
            <w:r w:rsidRPr="00CF082B">
              <w:rPr>
                <w:rFonts w:ascii="Times New Roman" w:hAnsi="Times New Roman" w:cs="Times New Roman"/>
                <w:sz w:val="26"/>
                <w:szCs w:val="26"/>
              </w:rPr>
              <w:t>ầ</w:t>
            </w:r>
            <w:r w:rsidR="00750E7F" w:rsidRPr="00CF082B">
              <w:rPr>
                <w:rFonts w:ascii="Times New Roman" w:hAnsi="Times New Roman" w:cs="Times New Roman"/>
                <w:sz w:val="26"/>
                <w:szCs w:val="26"/>
              </w:rPr>
              <w:t>y hoặc ủng ch</w:t>
            </w:r>
            <w:r w:rsidRPr="00CF082B">
              <w:rPr>
                <w:rFonts w:ascii="Times New Roman" w:hAnsi="Times New Roman" w:cs="Times New Roman"/>
                <w:sz w:val="26"/>
                <w:szCs w:val="26"/>
              </w:rPr>
              <w:t>ố</w:t>
            </w:r>
            <w:r w:rsidR="00750E7F" w:rsidRPr="00CF082B">
              <w:rPr>
                <w:rFonts w:ascii="Times New Roman" w:hAnsi="Times New Roman" w:cs="Times New Roman"/>
                <w:sz w:val="26"/>
                <w:szCs w:val="26"/>
              </w:rPr>
              <w:t>ng tia Rơnghen và phóng xạ</w:t>
            </w:r>
            <w:r w:rsidR="00750E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0E7F" w:rsidRPr="00CF082B">
              <w:rPr>
                <w:rFonts w:ascii="Times New Roman" w:hAnsi="Times New Roman" w:cs="Times New Roman"/>
                <w:sz w:val="26"/>
                <w:szCs w:val="26"/>
                <w:vertAlign w:val="superscript"/>
              </w:rPr>
              <w:t>)</w:t>
            </w:r>
            <w:r w:rsidR="00750E7F" w:rsidRPr="00CF082B">
              <w:rPr>
                <w:rFonts w:ascii="Times New Roman" w:hAnsi="Times New Roman" w:cs="Times New Roman"/>
                <w:sz w:val="26"/>
                <w:szCs w:val="26"/>
              </w:rPr>
              <w:t>;</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Xà phòng.</w:t>
            </w:r>
          </w:p>
        </w:tc>
        <w:tc>
          <w:tcPr>
            <w:tcW w:w="1899" w:type="dxa"/>
            <w:shd w:val="clear" w:color="auto" w:fill="auto"/>
          </w:tcPr>
          <w:p w:rsidR="0075793D" w:rsidRPr="00CF082B" w:rsidRDefault="0075793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C1EF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Trang bị chung đủ để dùng khi cần thiết.</w:t>
            </w:r>
          </w:p>
        </w:tc>
      </w:tr>
      <w:tr w:rsidR="00750E7F" w:rsidRPr="00CF082B">
        <w:trPr>
          <w:trHeight w:val="20"/>
        </w:trPr>
        <w:tc>
          <w:tcPr>
            <w:tcW w:w="807" w:type="dxa"/>
            <w:shd w:val="clear" w:color="auto" w:fill="auto"/>
          </w:tcPr>
          <w:p w:rsidR="00750E7F" w:rsidRPr="00CF082B" w:rsidRDefault="00750E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461" w:type="dxa"/>
            <w:shd w:val="clear" w:color="auto" w:fill="auto"/>
          </w:tcPr>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Nghiên cứu, chế</w:t>
            </w:r>
            <w:r w:rsidR="00750E7F" w:rsidRPr="00CF082B">
              <w:rPr>
                <w:rFonts w:ascii="Times New Roman" w:hAnsi="Times New Roman" w:cs="Times New Roman"/>
                <w:sz w:val="26"/>
                <w:szCs w:val="26"/>
              </w:rPr>
              <w:t xml:space="preserve"> tạo thiết bị, máy phát ra tia cực tím.</w:t>
            </w:r>
          </w:p>
        </w:tc>
        <w:tc>
          <w:tcPr>
            <w:tcW w:w="3781" w:type="dxa"/>
            <w:shd w:val="clear" w:color="auto" w:fill="auto"/>
          </w:tcPr>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Quần áo vải dầy;</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Mũ vải;</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Kính chống bức xạ;</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Găng tay vải bạt hoặc vải sợi;</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Giầy da cao cổ;</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Xà phòng.</w:t>
            </w:r>
          </w:p>
        </w:tc>
        <w:tc>
          <w:tcPr>
            <w:tcW w:w="1899" w:type="dxa"/>
            <w:shd w:val="clear" w:color="auto" w:fill="auto"/>
          </w:tcPr>
          <w:p w:rsidR="00750E7F" w:rsidRPr="00CF082B" w:rsidRDefault="00750E7F" w:rsidP="005C0294">
            <w:pPr>
              <w:spacing w:before="120"/>
              <w:rPr>
                <w:rFonts w:ascii="Times New Roman" w:hAnsi="Times New Roman" w:cs="Times New Roman"/>
                <w:sz w:val="26"/>
                <w:szCs w:val="26"/>
              </w:rPr>
            </w:pPr>
          </w:p>
        </w:tc>
      </w:tr>
      <w:tr w:rsidR="00750E7F" w:rsidRPr="00CF082B">
        <w:trPr>
          <w:trHeight w:val="20"/>
        </w:trPr>
        <w:tc>
          <w:tcPr>
            <w:tcW w:w="807" w:type="dxa"/>
            <w:shd w:val="clear" w:color="auto" w:fill="auto"/>
          </w:tcPr>
          <w:p w:rsidR="00750E7F" w:rsidRPr="00CF082B" w:rsidRDefault="00750E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461" w:type="dxa"/>
            <w:shd w:val="clear" w:color="auto" w:fill="auto"/>
          </w:tcPr>
          <w:p w:rsidR="00750E7F" w:rsidRPr="00CF082B" w:rsidRDefault="00750E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Nghiên cứu, ch</w:t>
            </w:r>
            <w:r w:rsidR="00CE6CC3"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tạo thiết bị siêu cao tần.</w:t>
            </w:r>
          </w:p>
        </w:tc>
        <w:tc>
          <w:tcPr>
            <w:tcW w:w="3781" w:type="dxa"/>
            <w:shd w:val="clear" w:color="auto" w:fill="auto"/>
          </w:tcPr>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Quần áo lao động phổ thông;</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Kính trắng chống bụi hoặc chống chấn thương cơ học;</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Quần áo chống điện từ trường</w:t>
            </w:r>
            <w:r w:rsidRPr="00CF082B">
              <w:rPr>
                <w:rFonts w:ascii="Times New Roman" w:hAnsi="Times New Roman" w:cs="Times New Roman"/>
                <w:sz w:val="26"/>
                <w:szCs w:val="26"/>
                <w:vertAlign w:val="superscript"/>
              </w:rPr>
              <w:t>(1)</w:t>
            </w:r>
            <w:r w:rsidR="00750E7F" w:rsidRPr="00CF082B">
              <w:rPr>
                <w:rFonts w:ascii="Times New Roman" w:hAnsi="Times New Roman" w:cs="Times New Roman"/>
                <w:sz w:val="26"/>
                <w:szCs w:val="26"/>
              </w:rPr>
              <w:t>;</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Găng tay ch</w:t>
            </w:r>
            <w:r w:rsidRPr="00CF082B">
              <w:rPr>
                <w:rFonts w:ascii="Times New Roman" w:hAnsi="Times New Roman" w:cs="Times New Roman"/>
                <w:sz w:val="26"/>
                <w:szCs w:val="26"/>
              </w:rPr>
              <w:t>ố</w:t>
            </w:r>
            <w:r w:rsidR="00750E7F" w:rsidRPr="00CF082B">
              <w:rPr>
                <w:rFonts w:ascii="Times New Roman" w:hAnsi="Times New Roman" w:cs="Times New Roman"/>
                <w:sz w:val="26"/>
                <w:szCs w:val="26"/>
              </w:rPr>
              <w:t>ng điện từ trường</w:t>
            </w:r>
            <w:r w:rsidR="00750E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50E7F" w:rsidRPr="00CF082B">
              <w:rPr>
                <w:rFonts w:ascii="Times New Roman" w:hAnsi="Times New Roman" w:cs="Times New Roman"/>
                <w:sz w:val="26"/>
                <w:szCs w:val="26"/>
                <w:vertAlign w:val="superscript"/>
              </w:rPr>
              <w:t>)</w:t>
            </w:r>
            <w:r w:rsidR="00750E7F" w:rsidRPr="00CF082B">
              <w:rPr>
                <w:rFonts w:ascii="Times New Roman" w:hAnsi="Times New Roman" w:cs="Times New Roman"/>
                <w:sz w:val="26"/>
                <w:szCs w:val="26"/>
              </w:rPr>
              <w:t>;</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Giầy chống tĩnh điện;</w:t>
            </w:r>
          </w:p>
          <w:p w:rsidR="00750E7F" w:rsidRPr="00CF082B" w:rsidRDefault="00CE6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50E7F" w:rsidRPr="00CF082B">
              <w:rPr>
                <w:rFonts w:ascii="Times New Roman" w:hAnsi="Times New Roman" w:cs="Times New Roman"/>
                <w:sz w:val="26"/>
                <w:szCs w:val="26"/>
              </w:rPr>
              <w:t>Xà phòng.</w:t>
            </w:r>
          </w:p>
        </w:tc>
        <w:tc>
          <w:tcPr>
            <w:tcW w:w="1899" w:type="dxa"/>
            <w:shd w:val="clear" w:color="auto" w:fill="auto"/>
          </w:tcPr>
          <w:p w:rsidR="00750E7F" w:rsidRPr="00CF082B" w:rsidRDefault="00750E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E6CC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đủ để dùng khi cần thiết.</w:t>
            </w:r>
          </w:p>
        </w:tc>
      </w:tr>
    </w:tbl>
    <w:p w:rsidR="00B93AA9" w:rsidRPr="00CF082B" w:rsidRDefault="00A068D4" w:rsidP="005C0294">
      <w:pPr>
        <w:spacing w:before="120"/>
        <w:jc w:val="center"/>
        <w:rPr>
          <w:rFonts w:ascii="Times New Roman" w:hAnsi="Times New Roman" w:cs="Times New Roman"/>
          <w:b/>
          <w:sz w:val="26"/>
          <w:szCs w:val="26"/>
        </w:rPr>
      </w:pPr>
      <w:bookmarkStart w:id="32" w:name="muc_11"/>
      <w:r w:rsidRPr="00CF082B">
        <w:rPr>
          <w:rFonts w:ascii="Times New Roman" w:hAnsi="Times New Roman" w:cs="Times New Roman"/>
          <w:b/>
          <w:sz w:val="26"/>
          <w:szCs w:val="26"/>
        </w:rPr>
        <w:t>XI. TRỒNG TRỌT - CHĂN NUÔI - THÚ Y</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4"/>
        <w:gridCol w:w="2718"/>
        <w:gridCol w:w="4022"/>
        <w:gridCol w:w="2088"/>
      </w:tblGrid>
      <w:tr w:rsidR="00B93AA9" w:rsidRPr="00CF082B">
        <w:trPr>
          <w:trHeight w:val="20"/>
        </w:trPr>
        <w:tc>
          <w:tcPr>
            <w:tcW w:w="695" w:type="dxa"/>
            <w:shd w:val="clear" w:color="auto" w:fill="auto"/>
            <w:vAlign w:val="center"/>
          </w:tcPr>
          <w:bookmarkEnd w:id="32"/>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w:t>
            </w:r>
            <w:r w:rsidR="00A068D4" w:rsidRPr="00CF082B">
              <w:rPr>
                <w:rFonts w:ascii="Times New Roman" w:hAnsi="Times New Roman" w:cs="Times New Roman"/>
                <w:b/>
                <w:sz w:val="26"/>
                <w:szCs w:val="26"/>
              </w:rPr>
              <w:t xml:space="preserve"> </w:t>
            </w:r>
            <w:r w:rsidRPr="00CF082B">
              <w:rPr>
                <w:rFonts w:ascii="Times New Roman" w:hAnsi="Times New Roman" w:cs="Times New Roman"/>
                <w:b/>
                <w:sz w:val="26"/>
                <w:szCs w:val="26"/>
              </w:rPr>
              <w:t>TT</w:t>
            </w:r>
          </w:p>
        </w:tc>
        <w:tc>
          <w:tcPr>
            <w:tcW w:w="254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6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52"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A068D4" w:rsidRPr="00CF082B">
        <w:trPr>
          <w:trHeight w:val="20"/>
        </w:trPr>
        <w:tc>
          <w:tcPr>
            <w:tcW w:w="8948" w:type="dxa"/>
            <w:gridSpan w:val="4"/>
            <w:shd w:val="clear" w:color="auto" w:fill="auto"/>
          </w:tcPr>
          <w:p w:rsidR="00A068D4" w:rsidRPr="00CF082B" w:rsidRDefault="00A068D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XI.1. Trồng - Thu hoạch cây lương thực, cây công nghiệp</w:t>
            </w:r>
          </w:p>
        </w:tc>
      </w:tr>
      <w:tr w:rsidR="00B93AA9" w:rsidRPr="00CF082B">
        <w:trPr>
          <w:trHeight w:val="20"/>
        </w:trPr>
        <w:tc>
          <w:tcPr>
            <w:tcW w:w="69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4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w:t>
            </w:r>
            <w:r w:rsidR="00173698" w:rsidRPr="00CF082B">
              <w:rPr>
                <w:rFonts w:ascii="Times New Roman" w:hAnsi="Times New Roman" w:cs="Times New Roman"/>
                <w:sz w:val="26"/>
                <w:szCs w:val="26"/>
              </w:rPr>
              <w:t>ồ</w:t>
            </w:r>
            <w:r w:rsidRPr="00CF082B">
              <w:rPr>
                <w:rFonts w:ascii="Times New Roman" w:hAnsi="Times New Roman" w:cs="Times New Roman"/>
                <w:sz w:val="26"/>
                <w:szCs w:val="26"/>
              </w:rPr>
              <w:t>ng, chăm sóc cây lương thực, thực phẩm, cây công nghiệp (trừ một số cây đã được nêu chức danh cụ thể).</w:t>
            </w:r>
          </w:p>
        </w:tc>
        <w:tc>
          <w:tcPr>
            <w:tcW w:w="3760" w:type="dxa"/>
            <w:shd w:val="clear" w:color="auto" w:fill="auto"/>
          </w:tcPr>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w:t>
            </w:r>
            <w:r w:rsidRPr="00CF082B">
              <w:rPr>
                <w:rFonts w:ascii="Times New Roman" w:hAnsi="Times New Roman" w:cs="Times New Roman"/>
                <w:sz w:val="26"/>
                <w:szCs w:val="26"/>
              </w:rPr>
              <w:t>ổ</w:t>
            </w:r>
            <w:r w:rsidR="00B93AA9" w:rsidRPr="00CF082B">
              <w:rPr>
                <w:rFonts w:ascii="Times New Roman" w:hAnsi="Times New Roman" w:cs="Times New Roman"/>
                <w:sz w:val="26"/>
                <w:szCs w:val="26"/>
              </w:rPr>
              <w:t>;</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52"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9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41" w:type="dxa"/>
            <w:shd w:val="clear" w:color="auto" w:fill="auto"/>
          </w:tcPr>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Cày, bừa, tr</w:t>
            </w:r>
            <w:r w:rsidRPr="00CF082B">
              <w:rPr>
                <w:rFonts w:ascii="Times New Roman" w:hAnsi="Times New Roman" w:cs="Times New Roman"/>
                <w:sz w:val="26"/>
                <w:szCs w:val="26"/>
              </w:rPr>
              <w:t>ồ</w:t>
            </w:r>
            <w:r w:rsidR="00B93AA9" w:rsidRPr="00CF082B">
              <w:rPr>
                <w:rFonts w:ascii="Times New Roman" w:hAnsi="Times New Roman" w:cs="Times New Roman"/>
                <w:sz w:val="26"/>
                <w:szCs w:val="26"/>
              </w:rPr>
              <w:t>ng, chăm sóc, thu hoạch lúa ở ruộng nước;</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Trồng, chăm sóc, thu hoạch cói;</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Sản xuất bèo </w:t>
            </w:r>
            <w:r w:rsidR="007C0315" w:rsidRPr="00CF082B">
              <w:rPr>
                <w:rFonts w:ascii="Times New Roman" w:hAnsi="Times New Roman" w:cs="Times New Roman"/>
                <w:sz w:val="26"/>
                <w:szCs w:val="26"/>
              </w:rPr>
              <w:t>d</w:t>
            </w:r>
            <w:r w:rsidRPr="00CF082B">
              <w:rPr>
                <w:rFonts w:ascii="Times New Roman" w:hAnsi="Times New Roman" w:cs="Times New Roman"/>
                <w:sz w:val="26"/>
                <w:szCs w:val="26"/>
              </w:rPr>
              <w:t>â</w:t>
            </w:r>
            <w:r w:rsidR="007C0315" w:rsidRPr="00CF082B">
              <w:rPr>
                <w:rFonts w:ascii="Times New Roman" w:hAnsi="Times New Roman" w:cs="Times New Roman"/>
                <w:sz w:val="26"/>
                <w:szCs w:val="26"/>
              </w:rPr>
              <w:t>u</w:t>
            </w:r>
            <w:r w:rsidR="00B93AA9" w:rsidRPr="00CF082B">
              <w:rPr>
                <w:rFonts w:ascii="Times New Roman" w:hAnsi="Times New Roman" w:cs="Times New Roman"/>
                <w:sz w:val="26"/>
                <w:szCs w:val="26"/>
              </w:rPr>
              <w:t>.</w:t>
            </w:r>
          </w:p>
        </w:tc>
        <w:tc>
          <w:tcPr>
            <w:tcW w:w="3760" w:type="dxa"/>
            <w:shd w:val="clear" w:color="auto" w:fill="auto"/>
          </w:tcPr>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1736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cạp;</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52"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9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4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w:t>
            </w:r>
            <w:r w:rsidR="007C25DC" w:rsidRPr="00CF082B">
              <w:rPr>
                <w:rFonts w:ascii="Times New Roman" w:hAnsi="Times New Roman" w:cs="Times New Roman"/>
                <w:sz w:val="26"/>
                <w:szCs w:val="26"/>
              </w:rPr>
              <w:t>ồ</w:t>
            </w:r>
            <w:r w:rsidRPr="00CF082B">
              <w:rPr>
                <w:rFonts w:ascii="Times New Roman" w:hAnsi="Times New Roman" w:cs="Times New Roman"/>
                <w:sz w:val="26"/>
                <w:szCs w:val="26"/>
              </w:rPr>
              <w:t>ng, chăm sóc, thu hoạch cam, chanh.</w:t>
            </w:r>
          </w:p>
        </w:tc>
        <w:tc>
          <w:tcPr>
            <w:tcW w:w="3760" w:type="dxa"/>
            <w:shd w:val="clear" w:color="auto" w:fill="auto"/>
          </w:tcPr>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Bao canh tay;</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 xml:space="preserve">ng cao su </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7C25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5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sử dụng khi cần thiết.</w:t>
            </w:r>
          </w:p>
        </w:tc>
      </w:tr>
      <w:tr w:rsidR="00B93AA9" w:rsidRPr="00CF082B">
        <w:trPr>
          <w:trHeight w:val="20"/>
        </w:trPr>
        <w:tc>
          <w:tcPr>
            <w:tcW w:w="69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4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w:t>
            </w:r>
            <w:r w:rsidR="000213E9" w:rsidRPr="00CF082B">
              <w:rPr>
                <w:rFonts w:ascii="Times New Roman" w:hAnsi="Times New Roman" w:cs="Times New Roman"/>
                <w:sz w:val="26"/>
                <w:szCs w:val="26"/>
              </w:rPr>
              <w:t>ồ</w:t>
            </w:r>
            <w:r w:rsidRPr="00CF082B">
              <w:rPr>
                <w:rFonts w:ascii="Times New Roman" w:hAnsi="Times New Roman" w:cs="Times New Roman"/>
                <w:sz w:val="26"/>
                <w:szCs w:val="26"/>
              </w:rPr>
              <w:t>ng, chăm sóc, thu hoạch dứa.</w:t>
            </w:r>
          </w:p>
        </w:tc>
        <w:tc>
          <w:tcPr>
            <w:tcW w:w="3760" w:type="dxa"/>
            <w:shd w:val="clear" w:color="auto" w:fill="auto"/>
          </w:tcPr>
          <w:p w:rsidR="00B93AA9"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Bao canh tay;</w:t>
            </w:r>
          </w:p>
          <w:p w:rsidR="00B93AA9"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cạp;</w:t>
            </w:r>
          </w:p>
          <w:p w:rsidR="007F4AAD" w:rsidRPr="00CF082B" w:rsidRDefault="000213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cao cổ chống trơn</w:t>
            </w:r>
            <w:r w:rsidR="007F4AAD" w:rsidRPr="00CF082B">
              <w:rPr>
                <w:rFonts w:ascii="Times New Roman" w:hAnsi="Times New Roman" w:cs="Times New Roman"/>
                <w:sz w:val="26"/>
                <w:szCs w:val="26"/>
              </w:rPr>
              <w:t xml:space="preserve"> trượt;</w:t>
            </w:r>
          </w:p>
          <w:p w:rsidR="007F4AAD"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F4AAD"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chống ướt, bẩn;</w:t>
            </w:r>
          </w:p>
          <w:p w:rsidR="007F4AAD"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hoặc lưới sắt che mặt;</w:t>
            </w:r>
          </w:p>
          <w:p w:rsidR="00B93AA9"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213E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sử dụng khi cần thiết.</w:t>
            </w: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41" w:type="dxa"/>
            <w:shd w:val="clear" w:color="auto" w:fill="auto"/>
          </w:tcPr>
          <w:p w:rsidR="00697CD0" w:rsidRPr="00CF082B" w:rsidRDefault="00697C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w:t>
            </w:r>
            <w:r w:rsidR="007F4AAD" w:rsidRPr="00CF082B">
              <w:rPr>
                <w:rFonts w:ascii="Times New Roman" w:hAnsi="Times New Roman" w:cs="Times New Roman"/>
                <w:sz w:val="26"/>
                <w:szCs w:val="26"/>
              </w:rPr>
              <w:t>ồ</w:t>
            </w:r>
            <w:r w:rsidRPr="00CF082B">
              <w:rPr>
                <w:rFonts w:ascii="Times New Roman" w:hAnsi="Times New Roman" w:cs="Times New Roman"/>
                <w:sz w:val="26"/>
                <w:szCs w:val="26"/>
              </w:rPr>
              <w:t>ng, chăm sóc, thu hoạch sả.</w:t>
            </w:r>
          </w:p>
        </w:tc>
        <w:tc>
          <w:tcPr>
            <w:tcW w:w="3760" w:type="dxa"/>
            <w:shd w:val="clear" w:color="auto" w:fill="auto"/>
          </w:tcPr>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97CD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97CD0" w:rsidRPr="00CF082B">
              <w:rPr>
                <w:rFonts w:ascii="Times New Roman" w:hAnsi="Times New Roman" w:cs="Times New Roman"/>
                <w:sz w:val="26"/>
                <w:szCs w:val="26"/>
              </w:rPr>
              <w:t>;</w:t>
            </w:r>
          </w:p>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nón lá chống mưa nắng;</w:t>
            </w:r>
          </w:p>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Găng tay vải bạt;</w:t>
            </w:r>
          </w:p>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Giầy vải bạt cao cổ chống trơn trượt;</w:t>
            </w:r>
          </w:p>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97CD0" w:rsidRPr="00CF082B">
              <w:rPr>
                <w:rFonts w:ascii="Times New Roman" w:hAnsi="Times New Roman" w:cs="Times New Roman"/>
                <w:sz w:val="26"/>
                <w:szCs w:val="26"/>
              </w:rPr>
              <w:t>ng cao su</w:t>
            </w:r>
            <w:r w:rsidR="00697CD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97CD0" w:rsidRPr="00CF082B">
              <w:rPr>
                <w:rFonts w:ascii="Times New Roman" w:hAnsi="Times New Roman" w:cs="Times New Roman"/>
                <w:sz w:val="26"/>
                <w:szCs w:val="26"/>
                <w:vertAlign w:val="superscript"/>
              </w:rPr>
              <w:t>)</w:t>
            </w:r>
            <w:r w:rsidR="00697CD0" w:rsidRPr="00CF082B">
              <w:rPr>
                <w:rFonts w:ascii="Times New Roman" w:hAnsi="Times New Roman" w:cs="Times New Roman"/>
                <w:sz w:val="26"/>
                <w:szCs w:val="26"/>
              </w:rPr>
              <w:t>;</w:t>
            </w:r>
          </w:p>
          <w:p w:rsidR="00697CD0" w:rsidRPr="00CF082B" w:rsidRDefault="007F4A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C7C1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sử dụng khi cần thiết.</w:t>
            </w: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41" w:type="dxa"/>
            <w:shd w:val="clear" w:color="auto" w:fill="auto"/>
          </w:tcPr>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Trồ</w:t>
            </w:r>
            <w:r w:rsidR="00697CD0" w:rsidRPr="00CF082B">
              <w:rPr>
                <w:rFonts w:ascii="Times New Roman" w:hAnsi="Times New Roman" w:cs="Times New Roman"/>
                <w:sz w:val="26"/>
                <w:szCs w:val="26"/>
              </w:rPr>
              <w:t>ng, chăm sóc, thu hoạch mủ sơn.</w:t>
            </w:r>
          </w:p>
        </w:tc>
        <w:tc>
          <w:tcPr>
            <w:tcW w:w="3760" w:type="dxa"/>
            <w:shd w:val="clear" w:color="auto" w:fill="auto"/>
          </w:tcPr>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97CD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97CD0" w:rsidRPr="00CF082B">
              <w:rPr>
                <w:rFonts w:ascii="Times New Roman" w:hAnsi="Times New Roman" w:cs="Times New Roman"/>
                <w:sz w:val="26"/>
                <w:szCs w:val="26"/>
              </w:rPr>
              <w:t>;</w:t>
            </w:r>
          </w:p>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nón lá chống mưa nắng;</w:t>
            </w:r>
          </w:p>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Găng tay vải bạt;</w:t>
            </w:r>
          </w:p>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697CD0" w:rsidRPr="00CF082B">
              <w:rPr>
                <w:rFonts w:ascii="Times New Roman" w:hAnsi="Times New Roman" w:cs="Times New Roman"/>
                <w:sz w:val="26"/>
                <w:szCs w:val="26"/>
              </w:rPr>
              <w:t xml:space="preserve"> trượt;</w:t>
            </w:r>
          </w:p>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97CD0" w:rsidRPr="00CF082B">
              <w:rPr>
                <w:rFonts w:ascii="Times New Roman" w:hAnsi="Times New Roman" w:cs="Times New Roman"/>
                <w:sz w:val="26"/>
                <w:szCs w:val="26"/>
              </w:rPr>
              <w:t>ng cao su;</w:t>
            </w:r>
          </w:p>
          <w:p w:rsidR="00697CD0" w:rsidRPr="00CF082B" w:rsidRDefault="005C7C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41" w:type="dxa"/>
            <w:shd w:val="clear" w:color="auto" w:fill="auto"/>
          </w:tcPr>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Ư</w:t>
            </w:r>
            <w:r w:rsidR="00697CD0" w:rsidRPr="00CF082B">
              <w:rPr>
                <w:rFonts w:ascii="Times New Roman" w:hAnsi="Times New Roman" w:cs="Times New Roman"/>
                <w:sz w:val="26"/>
                <w:szCs w:val="26"/>
              </w:rPr>
              <w:t>ơm cây cao su giống.</w:t>
            </w:r>
          </w:p>
        </w:tc>
        <w:tc>
          <w:tcPr>
            <w:tcW w:w="3760" w:type="dxa"/>
            <w:shd w:val="clear" w:color="auto" w:fill="auto"/>
          </w:tcPr>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Quần áo lao động phổ thông;</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nón lá chống mưa nắng;</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Giầy vải bạt cao cổ chống trơn trượt;</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Khăn choàng chống bụi, nóng, nắng;</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Áo mưa;</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41" w:type="dxa"/>
            <w:shd w:val="clear" w:color="auto" w:fill="auto"/>
          </w:tcPr>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Trồng</w:t>
            </w:r>
            <w:r w:rsidR="00697CD0" w:rsidRPr="00CF082B">
              <w:rPr>
                <w:rFonts w:ascii="Times New Roman" w:hAnsi="Times New Roman" w:cs="Times New Roman"/>
                <w:sz w:val="26"/>
                <w:szCs w:val="26"/>
              </w:rPr>
              <w:t>, chăm sóc cây cao su;</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Cạo mủ cao su.</w:t>
            </w:r>
          </w:p>
        </w:tc>
        <w:tc>
          <w:tcPr>
            <w:tcW w:w="3760" w:type="dxa"/>
            <w:shd w:val="clear" w:color="auto" w:fill="auto"/>
          </w:tcPr>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97CD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97CD0" w:rsidRPr="00CF082B">
              <w:rPr>
                <w:rFonts w:ascii="Times New Roman" w:hAnsi="Times New Roman" w:cs="Times New Roman"/>
                <w:sz w:val="26"/>
                <w:szCs w:val="26"/>
              </w:rPr>
              <w:t>;</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nón lá chống mưa nắng;</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Giầy vải bạt cao cổ chống trơn trượt;</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97CD0" w:rsidRPr="00CF082B">
              <w:rPr>
                <w:rFonts w:ascii="Times New Roman" w:hAnsi="Times New Roman" w:cs="Times New Roman"/>
                <w:sz w:val="26"/>
                <w:szCs w:val="26"/>
              </w:rPr>
              <w:t>ng cao su;</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Tất chống vắt;</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Khăn choàng chống bụi, nóng, nắng;</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Áo mưa;</w:t>
            </w:r>
          </w:p>
          <w:p w:rsidR="00697CD0" w:rsidRPr="00CF082B" w:rsidRDefault="00EB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41" w:type="dxa"/>
            <w:shd w:val="clear" w:color="auto" w:fill="auto"/>
          </w:tcPr>
          <w:p w:rsidR="00697CD0" w:rsidRPr="00CF082B" w:rsidRDefault="00697C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Đánh đông tủ kem.</w:t>
            </w:r>
          </w:p>
        </w:tc>
        <w:tc>
          <w:tcPr>
            <w:tcW w:w="3760" w:type="dxa"/>
            <w:shd w:val="clear" w:color="auto" w:fill="auto"/>
          </w:tcPr>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97CD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97CD0" w:rsidRPr="00CF082B">
              <w:rPr>
                <w:rFonts w:ascii="Times New Roman" w:hAnsi="Times New Roman" w:cs="Times New Roman"/>
                <w:sz w:val="26"/>
                <w:szCs w:val="26"/>
              </w:rPr>
              <w:t>;</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vải tráng cao su bao tóc;</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97CD0" w:rsidRPr="00CF082B">
              <w:rPr>
                <w:rFonts w:ascii="Times New Roman" w:hAnsi="Times New Roman" w:cs="Times New Roman"/>
                <w:sz w:val="26"/>
                <w:szCs w:val="26"/>
              </w:rPr>
              <w:t>ng cao su;</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Yếm hoặc tạp dề chống ướt, bẩn;</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p>
        </w:tc>
      </w:tr>
      <w:tr w:rsidR="00697CD0" w:rsidRPr="00CF082B">
        <w:trPr>
          <w:trHeight w:val="20"/>
        </w:trPr>
        <w:tc>
          <w:tcPr>
            <w:tcW w:w="695" w:type="dxa"/>
            <w:shd w:val="clear" w:color="auto" w:fill="auto"/>
          </w:tcPr>
          <w:p w:rsidR="00697CD0" w:rsidRPr="00CF082B" w:rsidRDefault="00697CD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541" w:type="dxa"/>
            <w:shd w:val="clear" w:color="auto" w:fill="auto"/>
          </w:tcPr>
          <w:p w:rsidR="00697CD0" w:rsidRPr="00CF082B" w:rsidRDefault="00697C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Cán ép mủ cao su.</w:t>
            </w:r>
          </w:p>
        </w:tc>
        <w:tc>
          <w:tcPr>
            <w:tcW w:w="3760" w:type="dxa"/>
            <w:shd w:val="clear" w:color="auto" w:fill="auto"/>
          </w:tcPr>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97CD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97CD0" w:rsidRPr="00CF082B">
              <w:rPr>
                <w:rFonts w:ascii="Times New Roman" w:hAnsi="Times New Roman" w:cs="Times New Roman"/>
                <w:sz w:val="26"/>
                <w:szCs w:val="26"/>
              </w:rPr>
              <w:t>;</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Mũ vải tráng cao su bao tóc;</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97CD0" w:rsidRPr="00CF082B">
              <w:rPr>
                <w:rFonts w:ascii="Times New Roman" w:hAnsi="Times New Roman" w:cs="Times New Roman"/>
                <w:sz w:val="26"/>
                <w:szCs w:val="26"/>
              </w:rPr>
              <w:t>ng cao su;</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Yếm hoặc tạp dề chống ướt, bẩn;</w:t>
            </w:r>
          </w:p>
          <w:p w:rsidR="00697CD0"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7CD0" w:rsidRPr="00CF082B">
              <w:rPr>
                <w:rFonts w:ascii="Times New Roman" w:hAnsi="Times New Roman" w:cs="Times New Roman"/>
                <w:sz w:val="26"/>
                <w:szCs w:val="26"/>
              </w:rPr>
              <w:t>Xà phòng.</w:t>
            </w:r>
          </w:p>
        </w:tc>
        <w:tc>
          <w:tcPr>
            <w:tcW w:w="1952" w:type="dxa"/>
            <w:shd w:val="clear" w:color="auto" w:fill="auto"/>
          </w:tcPr>
          <w:p w:rsidR="00697CD0" w:rsidRPr="00CF082B" w:rsidRDefault="00697CD0" w:rsidP="005C0294">
            <w:pPr>
              <w:spacing w:before="120"/>
              <w:rPr>
                <w:rFonts w:ascii="Times New Roman" w:hAnsi="Times New Roman" w:cs="Times New Roman"/>
                <w:sz w:val="26"/>
                <w:szCs w:val="26"/>
              </w:rPr>
            </w:pPr>
          </w:p>
        </w:tc>
      </w:tr>
      <w:tr w:rsidR="00143833" w:rsidRPr="00CF082B">
        <w:trPr>
          <w:trHeight w:val="20"/>
        </w:trPr>
        <w:tc>
          <w:tcPr>
            <w:tcW w:w="695" w:type="dxa"/>
            <w:shd w:val="clear" w:color="auto" w:fill="auto"/>
          </w:tcPr>
          <w:p w:rsidR="00143833" w:rsidRPr="00CF082B" w:rsidRDefault="00143833"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541" w:type="dxa"/>
            <w:shd w:val="clear" w:color="auto" w:fill="auto"/>
          </w:tcPr>
          <w:p w:rsidR="00143833"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Bới, bóc chọn mủ cao su tạp;</w:t>
            </w:r>
          </w:p>
          <w:p w:rsidR="00143833"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Đứng máy cắt mủ, đưa tấm mủ lên giàn phơi.</w:t>
            </w:r>
          </w:p>
        </w:tc>
        <w:tc>
          <w:tcPr>
            <w:tcW w:w="3760" w:type="dxa"/>
            <w:shd w:val="clear" w:color="auto" w:fill="auto"/>
          </w:tcPr>
          <w:p w:rsidR="00143833" w:rsidRPr="00CF082B" w:rsidRDefault="001438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43833" w:rsidRPr="00CF082B">
              <w:rPr>
                <w:rFonts w:ascii="Times New Roman" w:hAnsi="Times New Roman" w:cs="Times New Roman"/>
                <w:sz w:val="26"/>
                <w:szCs w:val="26"/>
              </w:rPr>
              <w:t>Mũ vải tráng cao su bao tóc;</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43833" w:rsidRPr="00CF082B">
              <w:rPr>
                <w:rFonts w:ascii="Times New Roman" w:hAnsi="Times New Roman" w:cs="Times New Roman"/>
                <w:sz w:val="26"/>
                <w:szCs w:val="26"/>
              </w:rPr>
              <w:t>ng cao su;</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43833" w:rsidRPr="00CF082B">
              <w:rPr>
                <w:rFonts w:ascii="Times New Roman" w:hAnsi="Times New Roman" w:cs="Times New Roman"/>
                <w:sz w:val="26"/>
                <w:szCs w:val="26"/>
              </w:rPr>
              <w:t>Găng tay cao su dày, dài</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43833" w:rsidRPr="00CF082B">
              <w:rPr>
                <w:rFonts w:ascii="Times New Roman" w:hAnsi="Times New Roman" w:cs="Times New Roman"/>
                <w:sz w:val="26"/>
                <w:szCs w:val="26"/>
              </w:rPr>
              <w:t>Khẩu trang lọc bụi;</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43833" w:rsidRPr="00CF082B">
              <w:rPr>
                <w:rFonts w:ascii="Times New Roman" w:hAnsi="Times New Roman" w:cs="Times New Roman"/>
                <w:sz w:val="26"/>
                <w:szCs w:val="26"/>
              </w:rPr>
              <w:t>Áo vải nhựa cộc tay;</w:t>
            </w:r>
          </w:p>
          <w:p w:rsidR="00143833"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43833" w:rsidRPr="00CF082B">
              <w:rPr>
                <w:rFonts w:ascii="Times New Roman" w:hAnsi="Times New Roman" w:cs="Times New Roman"/>
                <w:sz w:val="26"/>
                <w:szCs w:val="26"/>
              </w:rPr>
              <w:t>Xà phòng.</w:t>
            </w:r>
          </w:p>
        </w:tc>
        <w:tc>
          <w:tcPr>
            <w:tcW w:w="1952" w:type="dxa"/>
            <w:shd w:val="clear" w:color="auto" w:fill="auto"/>
          </w:tcPr>
          <w:p w:rsidR="00143833" w:rsidRPr="00CF082B" w:rsidRDefault="00143833"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541" w:type="dxa"/>
            <w:shd w:val="clear" w:color="auto" w:fill="auto"/>
          </w:tcPr>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Làm mủ kem;</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Tháo rửa máy li tâm;</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Cọ rửa bồn chứa mủ kem.</w:t>
            </w:r>
          </w:p>
        </w:tc>
        <w:tc>
          <w:tcPr>
            <w:tcW w:w="3760" w:type="dxa"/>
            <w:shd w:val="clear" w:color="auto" w:fill="auto"/>
          </w:tcPr>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tráng cao su bao tóc;</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Dây an toàn chống ngã cao</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dùng</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E559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541" w:type="dxa"/>
            <w:shd w:val="clear" w:color="auto" w:fill="auto"/>
          </w:tcPr>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Sấ</w:t>
            </w:r>
            <w:r w:rsidR="00BC5BCB" w:rsidRPr="00CF082B">
              <w:rPr>
                <w:rFonts w:ascii="Times New Roman" w:hAnsi="Times New Roman" w:cs="Times New Roman"/>
                <w:sz w:val="26"/>
                <w:szCs w:val="26"/>
              </w:rPr>
              <w:t>y, h</w:t>
            </w:r>
            <w:r w:rsidRPr="00CF082B">
              <w:rPr>
                <w:rFonts w:ascii="Times New Roman" w:hAnsi="Times New Roman" w:cs="Times New Roman"/>
                <w:sz w:val="26"/>
                <w:szCs w:val="26"/>
              </w:rPr>
              <w:t>ấ</w:t>
            </w:r>
            <w:r w:rsidR="00BC5BCB" w:rsidRPr="00CF082B">
              <w:rPr>
                <w:rFonts w:ascii="Times New Roman" w:hAnsi="Times New Roman" w:cs="Times New Roman"/>
                <w:sz w:val="26"/>
                <w:szCs w:val="26"/>
              </w:rPr>
              <w:t>p, đóng kiện mủ cao su.</w:t>
            </w:r>
          </w:p>
        </w:tc>
        <w:tc>
          <w:tcPr>
            <w:tcW w:w="3760" w:type="dxa"/>
            <w:shd w:val="clear" w:color="auto" w:fill="auto"/>
          </w:tcPr>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Đệm vai;</w:t>
            </w:r>
          </w:p>
          <w:p w:rsidR="00BC5BCB" w:rsidRPr="00CF082B" w:rsidRDefault="009C30C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541"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BC5BCB" w:rsidRPr="00CF082B">
              <w:rPr>
                <w:rFonts w:ascii="Times New Roman" w:hAnsi="Times New Roman" w:cs="Times New Roman"/>
                <w:sz w:val="26"/>
                <w:szCs w:val="26"/>
              </w:rPr>
              <w:t>m tra ch</w:t>
            </w:r>
            <w:r w:rsidRPr="00CF082B">
              <w:rPr>
                <w:rFonts w:ascii="Times New Roman" w:hAnsi="Times New Roman" w:cs="Times New Roman"/>
                <w:sz w:val="26"/>
                <w:szCs w:val="26"/>
              </w:rPr>
              <w:t>ấ</w:t>
            </w:r>
            <w:r w:rsidR="00BC5BCB" w:rsidRPr="00CF082B">
              <w:rPr>
                <w:rFonts w:ascii="Times New Roman" w:hAnsi="Times New Roman" w:cs="Times New Roman"/>
                <w:sz w:val="26"/>
                <w:szCs w:val="26"/>
              </w:rPr>
              <w:t>t lượng cao su.</w:t>
            </w:r>
          </w:p>
        </w:tc>
        <w:tc>
          <w:tcPr>
            <w:tcW w:w="3760"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o choàng vải tr</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BC5BCB" w:rsidRPr="00CF082B">
              <w:rPr>
                <w:rFonts w:ascii="Times New Roman" w:hAnsi="Times New Roman" w:cs="Times New Roman"/>
                <w:sz w:val="26"/>
                <w:szCs w:val="26"/>
              </w:rPr>
              <w:t xml:space="preserve"> chấn thương cơ học;</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Hái chè.</w:t>
            </w:r>
          </w:p>
        </w:tc>
        <w:tc>
          <w:tcPr>
            <w:tcW w:w="3760"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15BA5" w:rsidP="005C0294">
            <w:pPr>
              <w:tabs>
                <w:tab w:val="left" w:pos="2938"/>
              </w:tabs>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Yếm hoặc tạp dề chống ướt, bẩn;</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Đứng máy cán bông.</w:t>
            </w:r>
          </w:p>
        </w:tc>
        <w:tc>
          <w:tcPr>
            <w:tcW w:w="3760"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BC5BCB" w:rsidRPr="00CF082B">
              <w:rPr>
                <w:rFonts w:ascii="Times New Roman" w:hAnsi="Times New Roman" w:cs="Times New Roman"/>
                <w:sz w:val="26"/>
                <w:szCs w:val="26"/>
              </w:rPr>
              <w:t xml:space="preserve"> chấn thương cơ học;</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 biến phân chuồng, phân bắc, phân xanh.</w:t>
            </w:r>
          </w:p>
        </w:tc>
        <w:tc>
          <w:tcPr>
            <w:tcW w:w="3760"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w:t>
            </w:r>
            <w:r w:rsidRPr="00CF082B">
              <w:rPr>
                <w:rFonts w:ascii="Times New Roman" w:hAnsi="Times New Roman" w:cs="Times New Roman"/>
                <w:sz w:val="26"/>
                <w:szCs w:val="26"/>
              </w:rPr>
              <w:t>u dày;</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541"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Rải vôi trên cánh đồ</w:t>
            </w:r>
            <w:r w:rsidR="00BC5BCB" w:rsidRPr="00CF082B">
              <w:rPr>
                <w:rFonts w:ascii="Times New Roman" w:hAnsi="Times New Roman" w:cs="Times New Roman"/>
                <w:sz w:val="26"/>
                <w:szCs w:val="26"/>
              </w:rPr>
              <w:t>ng.</w:t>
            </w:r>
          </w:p>
        </w:tc>
        <w:tc>
          <w:tcPr>
            <w:tcW w:w="3760" w:type="dxa"/>
            <w:shd w:val="clear" w:color="auto" w:fill="auto"/>
          </w:tcPr>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w:t>
            </w:r>
          </w:p>
          <w:p w:rsidR="00BC5BCB" w:rsidRPr="00CF082B" w:rsidRDefault="00615B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3E682F" w:rsidRPr="00CF082B" w:rsidRDefault="003E682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w:t>
            </w:r>
            <w:r w:rsidR="00387D0D" w:rsidRPr="00CF082B">
              <w:rPr>
                <w:rFonts w:ascii="Times New Roman" w:hAnsi="Times New Roman" w:cs="Times New Roman"/>
                <w:sz w:val="26"/>
                <w:szCs w:val="26"/>
              </w:rPr>
              <w:t>ấ</w:t>
            </w:r>
            <w:r w:rsidRPr="00CF082B">
              <w:rPr>
                <w:rFonts w:ascii="Times New Roman" w:hAnsi="Times New Roman" w:cs="Times New Roman"/>
                <w:sz w:val="26"/>
                <w:szCs w:val="26"/>
              </w:rPr>
              <w:t>n thương cơ học;</w:t>
            </w:r>
          </w:p>
          <w:p w:rsidR="003E682F"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E682F" w:rsidRPr="00CF082B">
              <w:rPr>
                <w:rFonts w:ascii="Times New Roman" w:hAnsi="Times New Roman" w:cs="Times New Roman"/>
                <w:sz w:val="26"/>
                <w:szCs w:val="26"/>
              </w:rPr>
              <w:t>Khẩu trang lọc bụi;</w:t>
            </w:r>
          </w:p>
          <w:p w:rsidR="003E682F"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E682F"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vườn ươm.</w:t>
            </w:r>
          </w:p>
        </w:tc>
        <w:tc>
          <w:tcPr>
            <w:tcW w:w="3760" w:type="dxa"/>
            <w:shd w:val="clear" w:color="auto" w:fill="auto"/>
          </w:tcPr>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w:t>
            </w:r>
          </w:p>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387D0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87D0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sử dụng khi cần thiết.</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541" w:type="dxa"/>
            <w:shd w:val="clear" w:color="auto" w:fill="auto"/>
          </w:tcPr>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BC5BCB" w:rsidRPr="00CF082B">
              <w:rPr>
                <w:rFonts w:ascii="Times New Roman" w:hAnsi="Times New Roman" w:cs="Times New Roman"/>
                <w:sz w:val="26"/>
                <w:szCs w:val="26"/>
              </w:rPr>
              <w:t xml:space="preserve">m định dư lượng </w:t>
            </w:r>
            <w:r w:rsidRPr="00CF082B">
              <w:rPr>
                <w:rFonts w:ascii="Times New Roman" w:hAnsi="Times New Roman" w:cs="Times New Roman"/>
                <w:sz w:val="26"/>
                <w:szCs w:val="26"/>
              </w:rPr>
              <w:t>hóa chất</w:t>
            </w:r>
            <w:r w:rsidR="00BC5BCB" w:rsidRPr="00CF082B">
              <w:rPr>
                <w:rFonts w:ascii="Times New Roman" w:hAnsi="Times New Roman" w:cs="Times New Roman"/>
                <w:sz w:val="26"/>
                <w:szCs w:val="26"/>
              </w:rPr>
              <w:t xml:space="preserve"> trong lương thực, thực phẩm.</w:t>
            </w:r>
          </w:p>
        </w:tc>
        <w:tc>
          <w:tcPr>
            <w:tcW w:w="3760" w:type="dxa"/>
            <w:shd w:val="clear" w:color="auto" w:fill="auto"/>
          </w:tcPr>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choàng vải </w:t>
            </w:r>
            <w:r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541" w:type="dxa"/>
            <w:shd w:val="clear" w:color="auto" w:fill="auto"/>
          </w:tcPr>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Khử trùng (sát trùng, cảnh giới hơi độc sau khi sát trùng trên tàu);</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Kiểm dịch.</w:t>
            </w:r>
          </w:p>
        </w:tc>
        <w:tc>
          <w:tcPr>
            <w:tcW w:w="3760" w:type="dxa"/>
            <w:shd w:val="clear" w:color="auto" w:fill="auto"/>
          </w:tcPr>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chống trơn trượt</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dùng;</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Phao cứu sinh</w:t>
            </w:r>
            <w:r w:rsidR="00BC5BCB" w:rsidRPr="00CF082B">
              <w:rPr>
                <w:rFonts w:ascii="Times New Roman" w:hAnsi="Times New Roman" w:cs="Times New Roman"/>
                <w:sz w:val="26"/>
                <w:szCs w:val="26"/>
                <w:vertAlign w:val="superscript"/>
              </w:rPr>
              <w:t>(2)</w:t>
            </w:r>
            <w:r w:rsidR="00BC5BCB" w:rsidRPr="00CF082B">
              <w:rPr>
                <w:rFonts w:ascii="Times New Roman" w:hAnsi="Times New Roman" w:cs="Times New Roman"/>
                <w:sz w:val="26"/>
                <w:szCs w:val="26"/>
              </w:rPr>
              <w:t>;</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N</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u đã trang bị đồng phục thì thôi.</w:t>
            </w:r>
          </w:p>
          <w:p w:rsidR="00BC5BCB" w:rsidRPr="00CF082B" w:rsidRDefault="00F303B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Trang bị khi làm việc trên mặt nước.</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ch</w:t>
            </w:r>
            <w:r w:rsidR="00C51E6F" w:rsidRPr="00CF082B">
              <w:rPr>
                <w:rFonts w:ascii="Times New Roman" w:hAnsi="Times New Roman" w:cs="Times New Roman"/>
                <w:sz w:val="26"/>
                <w:szCs w:val="26"/>
              </w:rPr>
              <w:t>ế</w:t>
            </w:r>
            <w:r w:rsidRPr="00CF082B">
              <w:rPr>
                <w:rFonts w:ascii="Times New Roman" w:hAnsi="Times New Roman" w:cs="Times New Roman"/>
                <w:sz w:val="26"/>
                <w:szCs w:val="26"/>
              </w:rPr>
              <w:t>, phun thu</w:t>
            </w:r>
            <w:r w:rsidR="00C51E6F" w:rsidRPr="00CF082B">
              <w:rPr>
                <w:rFonts w:ascii="Times New Roman" w:hAnsi="Times New Roman" w:cs="Times New Roman"/>
                <w:sz w:val="26"/>
                <w:szCs w:val="26"/>
              </w:rPr>
              <w:t>ố</w:t>
            </w:r>
            <w:r w:rsidRPr="00CF082B">
              <w:rPr>
                <w:rFonts w:ascii="Times New Roman" w:hAnsi="Times New Roman" w:cs="Times New Roman"/>
                <w:sz w:val="26"/>
                <w:szCs w:val="26"/>
              </w:rPr>
              <w:t>c trừ sâu, trừ cỏ dại, mối mọt.</w:t>
            </w:r>
          </w:p>
        </w:tc>
        <w:tc>
          <w:tcPr>
            <w:tcW w:w="3760"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C51E6F"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dùng;</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dày, dài;</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Đệm lưng vải bạt;</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Y</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m hoặc tạp dề chống trơn trượt;</w:t>
            </w:r>
          </w:p>
          <w:p w:rsidR="00BC5BCB" w:rsidRPr="00CF082B" w:rsidRDefault="00C51E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Giặt, khâu vá các loại bao đựng thuốc trừ sâu.</w:t>
            </w:r>
          </w:p>
        </w:tc>
        <w:tc>
          <w:tcPr>
            <w:tcW w:w="3760" w:type="dxa"/>
            <w:shd w:val="clear" w:color="auto" w:fill="auto"/>
          </w:tcPr>
          <w:p w:rsidR="00BC5BCB" w:rsidRPr="00CF082B" w:rsidRDefault="009C1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9C1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9C1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Bán mặt nạ phòng độc chuyên dùng;</w:t>
            </w:r>
          </w:p>
          <w:p w:rsidR="00BC5BCB" w:rsidRPr="00CF082B" w:rsidRDefault="009C1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Găng tay cao su dày </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9C1C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C1CC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giặt.</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Bán hàng lương thực.</w:t>
            </w:r>
          </w:p>
        </w:tc>
        <w:tc>
          <w:tcPr>
            <w:tcW w:w="3760" w:type="dxa"/>
            <w:shd w:val="clear" w:color="auto" w:fill="auto"/>
          </w:tcPr>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quản lương thực ở các kho trạm.</w:t>
            </w:r>
          </w:p>
        </w:tc>
        <w:tc>
          <w:tcPr>
            <w:tcW w:w="3760" w:type="dxa"/>
            <w:shd w:val="clear" w:color="auto" w:fill="auto"/>
          </w:tcPr>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dùng</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9B60E4" w:rsidRPr="00CF082B" w:rsidRDefault="009B60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2" w:type="dxa"/>
            <w:shd w:val="clear" w:color="auto" w:fill="auto"/>
          </w:tcPr>
          <w:p w:rsidR="00BC5BCB" w:rsidRPr="00CF082B" w:rsidRDefault="007C3F4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 xml:space="preserve"> Trang bị cho các kho lớn khi cần phun thuốc sát trùng.</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541" w:type="dxa"/>
            <w:shd w:val="clear" w:color="auto" w:fill="auto"/>
          </w:tcPr>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Đào mương, vác đấ</w:t>
            </w:r>
            <w:r w:rsidR="003321A2" w:rsidRPr="00CF082B">
              <w:rPr>
                <w:rFonts w:ascii="Times New Roman" w:hAnsi="Times New Roman" w:cs="Times New Roman"/>
                <w:sz w:val="26"/>
                <w:szCs w:val="26"/>
              </w:rPr>
              <w:t>t, đắp bờ qui hoạch đồng ru</w:t>
            </w:r>
            <w:r w:rsidR="00BC5BCB" w:rsidRPr="00CF082B">
              <w:rPr>
                <w:rFonts w:ascii="Times New Roman" w:hAnsi="Times New Roman" w:cs="Times New Roman"/>
                <w:sz w:val="26"/>
                <w:szCs w:val="26"/>
              </w:rPr>
              <w:t>ộng.</w:t>
            </w:r>
          </w:p>
        </w:tc>
        <w:tc>
          <w:tcPr>
            <w:tcW w:w="3760" w:type="dxa"/>
            <w:shd w:val="clear" w:color="auto" w:fill="auto"/>
          </w:tcPr>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w:t>
            </w:r>
            <w:r w:rsidRPr="00CF082B">
              <w:rPr>
                <w:rFonts w:ascii="Times New Roman" w:hAnsi="Times New Roman" w:cs="Times New Roman"/>
                <w:sz w:val="26"/>
                <w:szCs w:val="26"/>
              </w:rPr>
              <w:t>ổ</w:t>
            </w:r>
            <w:r w:rsidR="00BC5BCB" w:rsidRPr="00CF082B">
              <w:rPr>
                <w:rFonts w:ascii="Times New Roman" w:hAnsi="Times New Roman" w:cs="Times New Roman"/>
                <w:sz w:val="26"/>
                <w:szCs w:val="26"/>
              </w:rPr>
              <w: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Đệm vai;</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Trang bị chung để sử dụng khi cần thiết.</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Phát rừng khai hoang.</w:t>
            </w:r>
          </w:p>
        </w:tc>
        <w:tc>
          <w:tcPr>
            <w:tcW w:w="3760" w:type="dxa"/>
            <w:shd w:val="clear" w:color="auto" w:fill="auto"/>
          </w:tcPr>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Tất chống vắt;</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 mua các loại gi</w:t>
            </w:r>
            <w:r w:rsidR="0013266E" w:rsidRPr="00CF082B">
              <w:rPr>
                <w:rFonts w:ascii="Times New Roman" w:hAnsi="Times New Roman" w:cs="Times New Roman"/>
                <w:sz w:val="26"/>
                <w:szCs w:val="26"/>
              </w:rPr>
              <w:t>ố</w:t>
            </w:r>
            <w:r w:rsidRPr="00CF082B">
              <w:rPr>
                <w:rFonts w:ascii="Times New Roman" w:hAnsi="Times New Roman" w:cs="Times New Roman"/>
                <w:sz w:val="26"/>
                <w:szCs w:val="26"/>
              </w:rPr>
              <w:t>ng cây trồng.</w:t>
            </w:r>
          </w:p>
        </w:tc>
        <w:tc>
          <w:tcPr>
            <w:tcW w:w="3760" w:type="dxa"/>
            <w:shd w:val="clear" w:color="auto" w:fill="auto"/>
          </w:tcPr>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p w:rsidR="00BC5BCB" w:rsidRPr="00CF082B" w:rsidRDefault="001326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Nghiên cứu, thí nghiệm công nghệ gen và tế bào các loại cây trồng.</w:t>
            </w:r>
          </w:p>
        </w:tc>
        <w:tc>
          <w:tcPr>
            <w:tcW w:w="3760" w:type="dxa"/>
            <w:shd w:val="clear" w:color="auto" w:fill="auto"/>
          </w:tcPr>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choàng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Thanh tra chuyên ngành bảo vệ và ki</w:t>
            </w:r>
            <w:r w:rsidR="00735B07" w:rsidRPr="00CF082B">
              <w:rPr>
                <w:rFonts w:ascii="Times New Roman" w:hAnsi="Times New Roman" w:cs="Times New Roman"/>
                <w:sz w:val="26"/>
                <w:szCs w:val="26"/>
              </w:rPr>
              <w:t>ể</w:t>
            </w:r>
            <w:r w:rsidRPr="00CF082B">
              <w:rPr>
                <w:rFonts w:ascii="Times New Roman" w:hAnsi="Times New Roman" w:cs="Times New Roman"/>
                <w:sz w:val="26"/>
                <w:szCs w:val="26"/>
              </w:rPr>
              <w:t>m dịch thực vật</w:t>
            </w:r>
          </w:p>
        </w:tc>
        <w:tc>
          <w:tcPr>
            <w:tcW w:w="3760" w:type="dxa"/>
            <w:shd w:val="clear" w:color="auto" w:fill="auto"/>
          </w:tcPr>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mỏng;</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dụng;</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bảo hộ lao động;</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choàng;</w:t>
            </w:r>
          </w:p>
          <w:p w:rsidR="00BC5BCB" w:rsidRPr="00CF082B" w:rsidRDefault="00735B0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735B07" w:rsidRPr="00CF082B">
        <w:trPr>
          <w:trHeight w:val="20"/>
        </w:trPr>
        <w:tc>
          <w:tcPr>
            <w:tcW w:w="8948" w:type="dxa"/>
            <w:gridSpan w:val="4"/>
            <w:shd w:val="clear" w:color="auto" w:fill="auto"/>
          </w:tcPr>
          <w:p w:rsidR="00735B07" w:rsidRPr="00CF082B" w:rsidRDefault="00735B0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XI.2. Chăn nuôi</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Chăn nuôi vịt đàn, kiêm quét dọn chuồng.</w:t>
            </w:r>
          </w:p>
        </w:tc>
        <w:tc>
          <w:tcPr>
            <w:tcW w:w="3760" w:type="dxa"/>
            <w:shd w:val="clear" w:color="auto" w:fill="auto"/>
          </w:tcPr>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mưa nắng;</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 chống bụi bẩn;</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o mưa;</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541" w:type="dxa"/>
            <w:shd w:val="clear" w:color="auto" w:fill="auto"/>
          </w:tcPr>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ấ</w:t>
            </w:r>
            <w:r w:rsidR="00BC5BCB" w:rsidRPr="00CF082B">
              <w:rPr>
                <w:rFonts w:ascii="Times New Roman" w:hAnsi="Times New Roman" w:cs="Times New Roman"/>
                <w:sz w:val="26"/>
                <w:szCs w:val="26"/>
              </w:rPr>
              <w:t>p vịt.</w:t>
            </w:r>
          </w:p>
        </w:tc>
        <w:tc>
          <w:tcPr>
            <w:tcW w:w="3760" w:type="dxa"/>
            <w:shd w:val="clear" w:color="auto" w:fill="auto"/>
          </w:tcPr>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540B0" w:rsidRPr="00CF082B" w:rsidRDefault="00B540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541" w:type="dxa"/>
            <w:shd w:val="clear" w:color="auto" w:fill="auto"/>
          </w:tcPr>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Nuôi lợ</w:t>
            </w:r>
            <w:r w:rsidR="00BC5BCB" w:rsidRPr="00CF082B">
              <w:rPr>
                <w:rFonts w:ascii="Times New Roman" w:hAnsi="Times New Roman" w:cs="Times New Roman"/>
                <w:sz w:val="26"/>
                <w:szCs w:val="26"/>
              </w:rPr>
              <w:t>n, gà, thỏ, chuột, kiêm quét dọn chuồng.</w:t>
            </w:r>
          </w:p>
        </w:tc>
        <w:tc>
          <w:tcPr>
            <w:tcW w:w="3760" w:type="dxa"/>
            <w:shd w:val="clear" w:color="auto" w:fill="auto"/>
          </w:tcPr>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B449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Nuôi gà </w:t>
            </w:r>
            <w:r w:rsidR="00B82F81" w:rsidRPr="00CF082B">
              <w:rPr>
                <w:rFonts w:ascii="Times New Roman" w:hAnsi="Times New Roman" w:cs="Times New Roman"/>
                <w:sz w:val="26"/>
                <w:szCs w:val="26"/>
              </w:rPr>
              <w:t>ấ</w:t>
            </w:r>
            <w:r w:rsidRPr="00CF082B">
              <w:rPr>
                <w:rFonts w:ascii="Times New Roman" w:hAnsi="Times New Roman" w:cs="Times New Roman"/>
                <w:sz w:val="26"/>
                <w:szCs w:val="26"/>
              </w:rPr>
              <w:t>p, chọn gà ở các trại gà giống.</w:t>
            </w:r>
          </w:p>
        </w:tc>
        <w:tc>
          <w:tcPr>
            <w:tcW w:w="3760" w:type="dxa"/>
            <w:shd w:val="clear" w:color="auto" w:fill="auto"/>
          </w:tcPr>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B82F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Chăn nuôi lợn nái, lợn con, đỡ đẻ cho lợn, thụ tinh nhân tạo.</w:t>
            </w:r>
          </w:p>
        </w:tc>
        <w:tc>
          <w:tcPr>
            <w:tcW w:w="3760" w:type="dxa"/>
            <w:shd w:val="clear" w:color="auto" w:fill="auto"/>
          </w:tcPr>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541" w:type="dxa"/>
            <w:shd w:val="clear" w:color="auto" w:fill="auto"/>
          </w:tcPr>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lấ</w:t>
            </w:r>
            <w:r w:rsidR="00BC5BCB" w:rsidRPr="00CF082B">
              <w:rPr>
                <w:rFonts w:ascii="Times New Roman" w:hAnsi="Times New Roman" w:cs="Times New Roman"/>
                <w:sz w:val="26"/>
                <w:szCs w:val="26"/>
              </w:rPr>
              <w:t>y bèo, rau ở các ao hồ để cho lợn ăn.</w:t>
            </w:r>
          </w:p>
        </w:tc>
        <w:tc>
          <w:tcPr>
            <w:tcW w:w="3760" w:type="dxa"/>
            <w:shd w:val="clear" w:color="auto" w:fill="auto"/>
          </w:tcPr>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cạp;</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 hái thức ăn cho gia súc.</w:t>
            </w:r>
          </w:p>
        </w:tc>
        <w:tc>
          <w:tcPr>
            <w:tcW w:w="3760" w:type="dxa"/>
            <w:shd w:val="clear" w:color="auto" w:fill="auto"/>
          </w:tcPr>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o mưa;</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 chống trơn trượt;</w:t>
            </w:r>
          </w:p>
          <w:p w:rsidR="00BC5BCB" w:rsidRPr="00CF082B" w:rsidRDefault="00C73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Chăn d</w:t>
            </w:r>
            <w:r w:rsidR="00667356" w:rsidRPr="00CF082B">
              <w:rPr>
                <w:rFonts w:ascii="Times New Roman" w:hAnsi="Times New Roman" w:cs="Times New Roman"/>
                <w:sz w:val="26"/>
                <w:szCs w:val="26"/>
              </w:rPr>
              <w:t>ắ</w:t>
            </w:r>
            <w:r w:rsidRPr="00CF082B">
              <w:rPr>
                <w:rFonts w:ascii="Times New Roman" w:hAnsi="Times New Roman" w:cs="Times New Roman"/>
                <w:sz w:val="26"/>
                <w:szCs w:val="26"/>
              </w:rPr>
              <w:t>t, áp tải gia súc từ miền núi về đồng bằng.</w:t>
            </w:r>
          </w:p>
        </w:tc>
        <w:tc>
          <w:tcPr>
            <w:tcW w:w="3760" w:type="dxa"/>
            <w:shd w:val="clear" w:color="auto" w:fill="auto"/>
          </w:tcPr>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 chống trơn trượt;</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Tất chống vắt</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17B9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đi lại ở vùng rừng núi.</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Chăn nuôi trâu, bò, ngựa, dê cừu, kiêm quét dọn chuồng.</w:t>
            </w:r>
          </w:p>
        </w:tc>
        <w:tc>
          <w:tcPr>
            <w:tcW w:w="3760" w:type="dxa"/>
            <w:shd w:val="clear" w:color="auto" w:fill="auto"/>
          </w:tcPr>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 chống trơn trượt;</w:t>
            </w:r>
          </w:p>
          <w:p w:rsidR="00BC5BCB" w:rsidRPr="00CF082B" w:rsidRDefault="00417B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285C90" w:rsidRPr="00CF082B" w:rsidRDefault="00285C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Pr="00CF082B">
              <w:rPr>
                <w:rFonts w:ascii="Times New Roman" w:hAnsi="Times New Roman" w:cs="Times New Roman"/>
                <w:sz w:val="26"/>
                <w:szCs w:val="26"/>
              </w:rPr>
              <w:t>;</w:t>
            </w:r>
          </w:p>
          <w:p w:rsidR="00285C90" w:rsidRPr="00CF082B" w:rsidRDefault="00285C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động, chải khô cho trâu, bò, ngựa đực giống.</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 chống trơn trượt;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w:t>
            </w:r>
            <w:r w:rsidR="007A53B8" w:rsidRPr="00CF082B">
              <w:rPr>
                <w:rFonts w:ascii="Times New Roman" w:hAnsi="Times New Roman" w:cs="Times New Roman"/>
                <w:sz w:val="26"/>
                <w:szCs w:val="26"/>
              </w:rPr>
              <w:t>ắ</w:t>
            </w:r>
            <w:r w:rsidRPr="00CF082B">
              <w:rPr>
                <w:rFonts w:ascii="Times New Roman" w:hAnsi="Times New Roman" w:cs="Times New Roman"/>
                <w:sz w:val="26"/>
                <w:szCs w:val="26"/>
              </w:rPr>
              <w:t>t sữa, trâu, bò dê.</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mỏng;</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7A53B8" w:rsidRPr="00CF082B">
              <w:rPr>
                <w:rFonts w:ascii="Times New Roman" w:hAnsi="Times New Roman" w:cs="Times New Roman"/>
                <w:sz w:val="26"/>
                <w:szCs w:val="26"/>
              </w:rPr>
              <w:t>ấ</w:t>
            </w:r>
            <w:r w:rsidRPr="00CF082B">
              <w:rPr>
                <w:rFonts w:ascii="Times New Roman" w:hAnsi="Times New Roman" w:cs="Times New Roman"/>
                <w:sz w:val="26"/>
                <w:szCs w:val="26"/>
              </w:rPr>
              <w:t>t tinh đông khô.</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và mũ chống lạnh;</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7A53B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7A53B8" w:rsidRPr="00CF082B">
              <w:rPr>
                <w:rFonts w:ascii="Times New Roman" w:hAnsi="Times New Roman" w:cs="Times New Roman"/>
                <w:sz w:val="26"/>
                <w:szCs w:val="26"/>
              </w:rPr>
              <w:t>ế</w:t>
            </w:r>
            <w:r w:rsidRPr="00CF082B">
              <w:rPr>
                <w:rFonts w:ascii="Times New Roman" w:hAnsi="Times New Roman" w:cs="Times New Roman"/>
                <w:sz w:val="26"/>
                <w:szCs w:val="26"/>
              </w:rPr>
              <w:t>n, thái nghi</w:t>
            </w:r>
            <w:r w:rsidR="007A53B8" w:rsidRPr="00CF082B">
              <w:rPr>
                <w:rFonts w:ascii="Times New Roman" w:hAnsi="Times New Roman" w:cs="Times New Roman"/>
                <w:sz w:val="26"/>
                <w:szCs w:val="26"/>
              </w:rPr>
              <w:t>ề</w:t>
            </w:r>
            <w:r w:rsidRPr="00CF082B">
              <w:rPr>
                <w:rFonts w:ascii="Times New Roman" w:hAnsi="Times New Roman" w:cs="Times New Roman"/>
                <w:sz w:val="26"/>
                <w:szCs w:val="26"/>
              </w:rPr>
              <w:t>n thức ăn cho gia súc, gia cầm.</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chống các vật văng bắn;</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541"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Chăn nuôi tằ</w:t>
            </w:r>
            <w:r w:rsidR="00BC5BCB" w:rsidRPr="00CF082B">
              <w:rPr>
                <w:rFonts w:ascii="Times New Roman" w:hAnsi="Times New Roman" w:cs="Times New Roman"/>
                <w:sz w:val="26"/>
                <w:szCs w:val="26"/>
              </w:rPr>
              <w:t>m, chọn phân loại kén tằm.</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7A53B8"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541"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Sấ</w:t>
            </w:r>
            <w:r w:rsidR="00BC5BCB" w:rsidRPr="00CF082B">
              <w:rPr>
                <w:rFonts w:ascii="Times New Roman" w:hAnsi="Times New Roman" w:cs="Times New Roman"/>
                <w:sz w:val="26"/>
                <w:szCs w:val="26"/>
              </w:rPr>
              <w:t>y kén t</w:t>
            </w:r>
            <w:r w:rsidRPr="00CF082B">
              <w:rPr>
                <w:rFonts w:ascii="Times New Roman" w:hAnsi="Times New Roman" w:cs="Times New Roman"/>
                <w:sz w:val="26"/>
                <w:szCs w:val="26"/>
              </w:rPr>
              <w:t>ằ</w:t>
            </w:r>
            <w:r w:rsidR="00BC5BCB" w:rsidRPr="00CF082B">
              <w:rPr>
                <w:rFonts w:ascii="Times New Roman" w:hAnsi="Times New Roman" w:cs="Times New Roman"/>
                <w:sz w:val="26"/>
                <w:szCs w:val="26"/>
              </w:rPr>
              <w:t>m.</w:t>
            </w:r>
          </w:p>
        </w:tc>
        <w:tc>
          <w:tcPr>
            <w:tcW w:w="3760"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541" w:type="dxa"/>
            <w:shd w:val="clear" w:color="auto" w:fill="auto"/>
          </w:tcPr>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Ch</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 xml:space="preserve"> bi</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n nhộng t</w:t>
            </w:r>
            <w:r w:rsidRPr="00CF082B">
              <w:rPr>
                <w:rFonts w:ascii="Times New Roman" w:hAnsi="Times New Roman" w:cs="Times New Roman"/>
                <w:sz w:val="26"/>
                <w:szCs w:val="26"/>
              </w:rPr>
              <w:t>ằ</w:t>
            </w:r>
            <w:r w:rsidR="00BC5BCB" w:rsidRPr="00CF082B">
              <w:rPr>
                <w:rFonts w:ascii="Times New Roman" w:hAnsi="Times New Roman" w:cs="Times New Roman"/>
                <w:sz w:val="26"/>
                <w:szCs w:val="26"/>
              </w:rPr>
              <w:t>m;</w:t>
            </w:r>
          </w:p>
          <w:p w:rsidR="00BC5BCB" w:rsidRPr="00CF082B" w:rsidRDefault="007A53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Sản xuất và xử lý trứng tằm gi</w:t>
            </w:r>
            <w:r w:rsidR="006973D9" w:rsidRPr="00CF082B">
              <w:rPr>
                <w:rFonts w:ascii="Times New Roman" w:hAnsi="Times New Roman" w:cs="Times New Roman"/>
                <w:sz w:val="26"/>
                <w:szCs w:val="26"/>
              </w:rPr>
              <w:t>ố</w:t>
            </w:r>
            <w:r w:rsidR="00BC5BCB" w:rsidRPr="00CF082B">
              <w:rPr>
                <w:rFonts w:ascii="Times New Roman" w:hAnsi="Times New Roman" w:cs="Times New Roman"/>
                <w:sz w:val="26"/>
                <w:szCs w:val="26"/>
              </w:rPr>
              <w:t>ng, bắt ngài cho đẻ.</w:t>
            </w:r>
          </w:p>
        </w:tc>
        <w:tc>
          <w:tcPr>
            <w:tcW w:w="3760" w:type="dxa"/>
            <w:shd w:val="clear" w:color="auto" w:fill="auto"/>
          </w:tcPr>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47</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Gu</w:t>
            </w:r>
            <w:r w:rsidR="006973D9" w:rsidRPr="00CF082B">
              <w:rPr>
                <w:rFonts w:ascii="Times New Roman" w:hAnsi="Times New Roman" w:cs="Times New Roman"/>
                <w:sz w:val="26"/>
                <w:szCs w:val="26"/>
              </w:rPr>
              <w:t>ồ</w:t>
            </w:r>
            <w:r w:rsidRPr="00CF082B">
              <w:rPr>
                <w:rFonts w:ascii="Times New Roman" w:hAnsi="Times New Roman" w:cs="Times New Roman"/>
                <w:sz w:val="26"/>
                <w:szCs w:val="26"/>
              </w:rPr>
              <w:t>ng tơ, ươm tơ b</w:t>
            </w:r>
            <w:r w:rsidR="006973D9" w:rsidRPr="00CF082B">
              <w:rPr>
                <w:rFonts w:ascii="Times New Roman" w:hAnsi="Times New Roman" w:cs="Times New Roman"/>
                <w:sz w:val="26"/>
                <w:szCs w:val="26"/>
              </w:rPr>
              <w:t>ằ</w:t>
            </w:r>
            <w:r w:rsidRPr="00CF082B">
              <w:rPr>
                <w:rFonts w:ascii="Times New Roman" w:hAnsi="Times New Roman" w:cs="Times New Roman"/>
                <w:sz w:val="26"/>
                <w:szCs w:val="26"/>
              </w:rPr>
              <w:t>ng máy thủ công.</w:t>
            </w:r>
          </w:p>
        </w:tc>
        <w:tc>
          <w:tcPr>
            <w:tcW w:w="3760" w:type="dxa"/>
            <w:shd w:val="clear" w:color="auto" w:fill="auto"/>
          </w:tcPr>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48</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Nuôi ong.</w:t>
            </w:r>
          </w:p>
        </w:tc>
        <w:tc>
          <w:tcPr>
            <w:tcW w:w="3760" w:type="dxa"/>
            <w:shd w:val="clear" w:color="auto" w:fill="auto"/>
          </w:tcPr>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9487D" w:rsidRPr="00CF082B">
              <w:rPr>
                <w:rFonts w:ascii="Times New Roman" w:hAnsi="Times New Roman" w:cs="Times New Roman"/>
                <w:sz w:val="26"/>
                <w:szCs w:val="26"/>
              </w:rPr>
              <w:t>Giầy vải bạt cao cổ chống trơ</w:t>
            </w:r>
            <w:r w:rsidR="00BC5BCB" w:rsidRPr="00CF082B">
              <w:rPr>
                <w:rFonts w:ascii="Times New Roman" w:hAnsi="Times New Roman" w:cs="Times New Roman"/>
                <w:sz w:val="26"/>
                <w:szCs w:val="26"/>
              </w:rPr>
              <w:t>n trượt;</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Lưới sắt che mặt;</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6973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49</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 biến sản phẩm ong.</w:t>
            </w:r>
          </w:p>
        </w:tc>
        <w:tc>
          <w:tcPr>
            <w:tcW w:w="3760" w:type="dxa"/>
            <w:shd w:val="clear" w:color="auto" w:fill="auto"/>
          </w:tcPr>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BC5BCB" w:rsidRPr="00CF082B">
              <w:rPr>
                <w:rFonts w:ascii="Times New Roman" w:hAnsi="Times New Roman" w:cs="Times New Roman"/>
                <w:sz w:val="26"/>
                <w:szCs w:val="26"/>
              </w:rPr>
              <w:t xml:space="preserve"> vải;</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5E2824" w:rsidRPr="00CF082B">
        <w:trPr>
          <w:trHeight w:val="20"/>
        </w:trPr>
        <w:tc>
          <w:tcPr>
            <w:tcW w:w="8948" w:type="dxa"/>
            <w:gridSpan w:val="4"/>
            <w:shd w:val="clear" w:color="auto" w:fill="auto"/>
          </w:tcPr>
          <w:p w:rsidR="005E2824" w:rsidRPr="00CF082B" w:rsidRDefault="005E282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XI.3 - Thú y</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50</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Chữa bệnh cho gia súc:</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Xét nghiệm chống dịch cho gia súc;</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Giải phẫu xác súc vật chết.</w:t>
            </w:r>
          </w:p>
        </w:tc>
        <w:tc>
          <w:tcPr>
            <w:tcW w:w="3760" w:type="dxa"/>
            <w:shd w:val="clear" w:color="auto" w:fill="auto"/>
          </w:tcPr>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choàng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Kính trắng chống bụi hoặc chống </w:t>
            </w:r>
            <w:r w:rsidR="00070487" w:rsidRPr="00CF082B">
              <w:rPr>
                <w:rFonts w:ascii="Times New Roman" w:hAnsi="Times New Roman" w:cs="Times New Roman"/>
                <w:sz w:val="26"/>
                <w:szCs w:val="26"/>
              </w:rPr>
              <w:t>chấn thương</w:t>
            </w:r>
            <w:r w:rsidR="00BC5BCB" w:rsidRPr="00CF082B">
              <w:rPr>
                <w:rFonts w:ascii="Times New Roman" w:hAnsi="Times New Roman" w:cs="Times New Roman"/>
                <w:sz w:val="26"/>
                <w:szCs w:val="26"/>
              </w:rPr>
              <w:t xml:space="preserve"> cơ học;</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mỏng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chuyên dùng</w:t>
            </w:r>
            <w:r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vertAlign w:val="superscript"/>
              </w:rPr>
              <w:t>2)</w:t>
            </w:r>
            <w:r w:rsidR="00BC5BCB" w:rsidRPr="00CF082B">
              <w:rPr>
                <w:rFonts w:ascii="Times New Roman" w:hAnsi="Times New Roman" w:cs="Times New Roman"/>
                <w:sz w:val="26"/>
                <w:szCs w:val="26"/>
              </w:rPr>
              <w:t>;</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bảo hộ lao động có yếm</w:t>
            </w:r>
            <w:r w:rsidR="00BC5BCB" w:rsidRPr="00CF082B">
              <w:rPr>
                <w:rFonts w:ascii="Times New Roman" w:hAnsi="Times New Roman" w:cs="Times New Roman"/>
                <w:sz w:val="26"/>
                <w:szCs w:val="26"/>
                <w:vertAlign w:val="superscript"/>
              </w:rPr>
              <w:t>(2)</w:t>
            </w:r>
            <w:r w:rsidR="00BC5BCB" w:rsidRPr="00CF082B">
              <w:rPr>
                <w:rFonts w:ascii="Times New Roman" w:hAnsi="Times New Roman" w:cs="Times New Roman"/>
                <w:sz w:val="26"/>
                <w:szCs w:val="26"/>
              </w:rPr>
              <w:t>;</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chữa bệnh gia súc.</w:t>
            </w:r>
          </w:p>
          <w:p w:rsidR="00BC5BCB" w:rsidRPr="00CF082B" w:rsidRDefault="005E282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vertAlign w:val="superscript"/>
              </w:rPr>
              <w:t>2)</w:t>
            </w:r>
            <w:r w:rsidR="00BC5BCB" w:rsidRPr="00CF082B">
              <w:rPr>
                <w:rFonts w:ascii="Times New Roman" w:hAnsi="Times New Roman" w:cs="Times New Roman"/>
                <w:sz w:val="26"/>
                <w:szCs w:val="26"/>
              </w:rPr>
              <w:t xml:space="preserve"> Dùng cho cán bộ thú y tham gia dập các loại dịch gia súc, gia cầm.</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51</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Nuôi c</w:t>
            </w:r>
            <w:r w:rsidR="00BC2D2A" w:rsidRPr="00CF082B">
              <w:rPr>
                <w:rFonts w:ascii="Times New Roman" w:hAnsi="Times New Roman" w:cs="Times New Roman"/>
                <w:sz w:val="26"/>
                <w:szCs w:val="26"/>
              </w:rPr>
              <w:t>ấ</w:t>
            </w:r>
            <w:r w:rsidRPr="00CF082B">
              <w:rPr>
                <w:rFonts w:ascii="Times New Roman" w:hAnsi="Times New Roman" w:cs="Times New Roman"/>
                <w:sz w:val="26"/>
                <w:szCs w:val="26"/>
              </w:rPr>
              <w:t>y vi trùng, siêu vi trùng, kiểm nghiệm thuốc thú y, sản xuất các loại vắc xin, huyết thanh.</w:t>
            </w:r>
          </w:p>
        </w:tc>
        <w:tc>
          <w:tcPr>
            <w:tcW w:w="3760" w:type="dxa"/>
            <w:shd w:val="clear" w:color="auto" w:fill="auto"/>
          </w:tcPr>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BC5BCB"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52</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BC2D2A" w:rsidRPr="00CF082B">
              <w:rPr>
                <w:rFonts w:ascii="Times New Roman" w:hAnsi="Times New Roman" w:cs="Times New Roman"/>
                <w:sz w:val="26"/>
                <w:szCs w:val="26"/>
              </w:rPr>
              <w:t>ấ</w:t>
            </w:r>
            <w:r w:rsidRPr="00CF082B">
              <w:rPr>
                <w:rFonts w:ascii="Times New Roman" w:hAnsi="Times New Roman" w:cs="Times New Roman"/>
                <w:sz w:val="26"/>
                <w:szCs w:val="26"/>
              </w:rPr>
              <w:t>t keo phèn làm thuốc thú y.</w:t>
            </w:r>
          </w:p>
        </w:tc>
        <w:tc>
          <w:tcPr>
            <w:tcW w:w="3760" w:type="dxa"/>
            <w:shd w:val="clear" w:color="auto" w:fill="auto"/>
          </w:tcPr>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choàng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 trắng;</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BC5BCB" w:rsidRPr="00CF082B">
              <w:rPr>
                <w:rFonts w:ascii="Times New Roman" w:hAnsi="Times New Roman" w:cs="Times New Roman"/>
                <w:sz w:val="26"/>
                <w:szCs w:val="26"/>
              </w:rPr>
              <w:t xml:space="preserve"> chấn thương cơ học;</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Y</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m cao su;</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3B11F8" w:rsidRPr="00CF082B" w:rsidRDefault="00BC2D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Bán mặt nạ phòng độc chuy</w:t>
            </w:r>
            <w:r w:rsidR="003B11F8" w:rsidRPr="00CF082B">
              <w:rPr>
                <w:rFonts w:ascii="Times New Roman" w:hAnsi="Times New Roman" w:cs="Times New Roman"/>
                <w:sz w:val="26"/>
                <w:szCs w:val="26"/>
              </w:rPr>
              <w:t>ên</w:t>
            </w:r>
            <w:r w:rsidR="00BC5BCB" w:rsidRPr="00CF082B">
              <w:rPr>
                <w:rFonts w:ascii="Times New Roman" w:hAnsi="Times New Roman" w:cs="Times New Roman"/>
                <w:sz w:val="26"/>
                <w:szCs w:val="26"/>
              </w:rPr>
              <w:t xml:space="preserve"> dùng;</w:t>
            </w:r>
          </w:p>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53</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3B11F8" w:rsidRPr="00CF082B">
              <w:rPr>
                <w:rFonts w:ascii="Times New Roman" w:hAnsi="Times New Roman" w:cs="Times New Roman"/>
                <w:sz w:val="26"/>
                <w:szCs w:val="26"/>
              </w:rPr>
              <w:t>ấ</w:t>
            </w:r>
            <w:r w:rsidRPr="00CF082B">
              <w:rPr>
                <w:rFonts w:ascii="Times New Roman" w:hAnsi="Times New Roman" w:cs="Times New Roman"/>
                <w:sz w:val="26"/>
                <w:szCs w:val="26"/>
              </w:rPr>
              <w:t>t pha ch</w:t>
            </w:r>
            <w:r w:rsidR="003B11F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các loại thu</w:t>
            </w:r>
            <w:r w:rsidR="003B11F8" w:rsidRPr="00CF082B">
              <w:rPr>
                <w:rFonts w:ascii="Times New Roman" w:hAnsi="Times New Roman" w:cs="Times New Roman"/>
                <w:sz w:val="26"/>
                <w:szCs w:val="26"/>
              </w:rPr>
              <w:t>ố</w:t>
            </w:r>
            <w:r w:rsidRPr="00CF082B">
              <w:rPr>
                <w:rFonts w:ascii="Times New Roman" w:hAnsi="Times New Roman" w:cs="Times New Roman"/>
                <w:sz w:val="26"/>
                <w:szCs w:val="26"/>
              </w:rPr>
              <w:t>c thú y.</w:t>
            </w:r>
          </w:p>
        </w:tc>
        <w:tc>
          <w:tcPr>
            <w:tcW w:w="3760" w:type="dxa"/>
            <w:shd w:val="clear" w:color="auto" w:fill="auto"/>
          </w:tcPr>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choàng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w:t>
            </w:r>
          </w:p>
          <w:p w:rsidR="00BC5BCB" w:rsidRPr="00CF082B" w:rsidRDefault="003B11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E27172" w:rsidRPr="00CF082B" w:rsidRDefault="00E271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E27172" w:rsidRPr="00CF082B" w:rsidRDefault="00E271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54</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Thái lọc thịt, phủ tạng động vật để chế thuốc.</w:t>
            </w:r>
          </w:p>
        </w:tc>
        <w:tc>
          <w:tcPr>
            <w:tcW w:w="3760" w:type="dxa"/>
            <w:shd w:val="clear" w:color="auto" w:fill="auto"/>
          </w:tcPr>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Quần áo và mũ chống lạnh </w:t>
            </w:r>
            <w:r w:rsidR="00BC5BC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Y</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m hoặc tạp dề chống ướt, bẩn;</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A21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412A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Cấp cho người làm việc ở phòng lạnh.</w:t>
            </w: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55</w:t>
            </w:r>
          </w:p>
        </w:tc>
        <w:tc>
          <w:tcPr>
            <w:tcW w:w="2541" w:type="dxa"/>
            <w:shd w:val="clear" w:color="auto" w:fill="auto"/>
          </w:tcPr>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Phân tích hóa lý, điề</w:t>
            </w:r>
            <w:r w:rsidR="00BC5BCB" w:rsidRPr="00CF082B">
              <w:rPr>
                <w:rFonts w:ascii="Times New Roman" w:hAnsi="Times New Roman" w:cs="Times New Roman"/>
                <w:sz w:val="26"/>
                <w:szCs w:val="26"/>
              </w:rPr>
              <w:t>u tra côn trùng, tìm tiêu bản.</w:t>
            </w:r>
          </w:p>
        </w:tc>
        <w:tc>
          <w:tcPr>
            <w:tcW w:w="3760" w:type="dxa"/>
            <w:shd w:val="clear" w:color="auto" w:fill="auto"/>
          </w:tcPr>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BC5BCB"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chấn thương cơ học;</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56</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lò h</w:t>
            </w:r>
            <w:r w:rsidR="002412A0" w:rsidRPr="00CF082B">
              <w:rPr>
                <w:rFonts w:ascii="Times New Roman" w:hAnsi="Times New Roman" w:cs="Times New Roman"/>
                <w:sz w:val="26"/>
                <w:szCs w:val="26"/>
              </w:rPr>
              <w:t>ấ</w:t>
            </w:r>
            <w:r w:rsidRPr="00CF082B">
              <w:rPr>
                <w:rFonts w:ascii="Times New Roman" w:hAnsi="Times New Roman" w:cs="Times New Roman"/>
                <w:sz w:val="26"/>
                <w:szCs w:val="26"/>
              </w:rPr>
              <w:t>p thu</w:t>
            </w:r>
            <w:r w:rsidR="002412A0" w:rsidRPr="00CF082B">
              <w:rPr>
                <w:rFonts w:ascii="Times New Roman" w:hAnsi="Times New Roman" w:cs="Times New Roman"/>
                <w:sz w:val="26"/>
                <w:szCs w:val="26"/>
              </w:rPr>
              <w:t>ố</w:t>
            </w:r>
            <w:r w:rsidRPr="00CF082B">
              <w:rPr>
                <w:rFonts w:ascii="Times New Roman" w:hAnsi="Times New Roman" w:cs="Times New Roman"/>
                <w:sz w:val="26"/>
                <w:szCs w:val="26"/>
              </w:rPr>
              <w:t>c thú y.</w:t>
            </w:r>
          </w:p>
        </w:tc>
        <w:tc>
          <w:tcPr>
            <w:tcW w:w="3760" w:type="dxa"/>
            <w:shd w:val="clear" w:color="auto" w:fill="auto"/>
          </w:tcPr>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chống chấn thương cơ học;</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2412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95"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57</w:t>
            </w:r>
          </w:p>
        </w:tc>
        <w:tc>
          <w:tcPr>
            <w:tcW w:w="2541"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Rửa chai lọ, các loại ống nghiệm chứa vi trùng.</w:t>
            </w:r>
          </w:p>
        </w:tc>
        <w:tc>
          <w:tcPr>
            <w:tcW w:w="3760" w:type="dxa"/>
            <w:shd w:val="clear" w:color="auto" w:fill="auto"/>
          </w:tcPr>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ng chống bụi hoặc chống chấn thương cơ học;</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w:t>
            </w:r>
            <w:r w:rsidR="00BC5BCB" w:rsidRPr="00CF082B">
              <w:rPr>
                <w:rFonts w:ascii="Times New Roman" w:hAnsi="Times New Roman" w:cs="Times New Roman"/>
                <w:sz w:val="26"/>
                <w:szCs w:val="26"/>
              </w:rPr>
              <w:t>m cao su;</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ED0C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52" w:type="dxa"/>
            <w:shd w:val="clear" w:color="auto" w:fill="auto"/>
          </w:tcPr>
          <w:p w:rsidR="00BC5BCB" w:rsidRPr="00CF082B" w:rsidRDefault="00BC5BCB"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33" w:name="muc_12"/>
      <w:r w:rsidRPr="00CF082B">
        <w:rPr>
          <w:rFonts w:ascii="Times New Roman" w:hAnsi="Times New Roman" w:cs="Times New Roman"/>
          <w:b/>
          <w:sz w:val="26"/>
          <w:szCs w:val="26"/>
        </w:rPr>
        <w:t>XII. THỦY SẢN</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31"/>
        <w:gridCol w:w="2682"/>
        <w:gridCol w:w="4062"/>
        <w:gridCol w:w="2097"/>
      </w:tblGrid>
      <w:tr w:rsidR="00B93AA9" w:rsidRPr="00CF082B">
        <w:trPr>
          <w:trHeight w:val="20"/>
        </w:trPr>
        <w:tc>
          <w:tcPr>
            <w:tcW w:w="684" w:type="dxa"/>
            <w:shd w:val="clear" w:color="auto" w:fill="auto"/>
            <w:vAlign w:val="center"/>
          </w:tcPr>
          <w:bookmarkEnd w:id="33"/>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1467B3"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507"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97"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6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717236" w:rsidRPr="00CF082B">
        <w:trPr>
          <w:trHeight w:val="20"/>
        </w:trPr>
        <w:tc>
          <w:tcPr>
            <w:tcW w:w="8948" w:type="dxa"/>
            <w:gridSpan w:val="4"/>
            <w:shd w:val="clear" w:color="auto" w:fill="auto"/>
          </w:tcPr>
          <w:p w:rsidR="00717236" w:rsidRPr="00CF082B" w:rsidRDefault="00717236"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w:t>
            </w:r>
            <w:r w:rsidR="001962C0" w:rsidRPr="00CF082B">
              <w:rPr>
                <w:rFonts w:ascii="Times New Roman" w:hAnsi="Times New Roman" w:cs="Times New Roman"/>
                <w:b/>
                <w:sz w:val="26"/>
                <w:szCs w:val="26"/>
              </w:rPr>
              <w:t>.</w:t>
            </w:r>
            <w:r w:rsidRPr="00CF082B">
              <w:rPr>
                <w:rFonts w:ascii="Times New Roman" w:hAnsi="Times New Roman" w:cs="Times New Roman"/>
                <w:b/>
                <w:sz w:val="26"/>
                <w:szCs w:val="26"/>
              </w:rPr>
              <w:t>1. Nuôi trồng</w:t>
            </w:r>
          </w:p>
        </w:tc>
      </w:tr>
      <w:tr w:rsidR="00B93AA9" w:rsidRPr="00CF082B">
        <w:trPr>
          <w:trHeight w:val="20"/>
        </w:trPr>
        <w:tc>
          <w:tcPr>
            <w:tcW w:w="684"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07"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Qui hoạch bảo vệ thủy sản.</w:t>
            </w:r>
          </w:p>
        </w:tc>
        <w:tc>
          <w:tcPr>
            <w:tcW w:w="3797" w:type="dxa"/>
            <w:shd w:val="clear" w:color="auto" w:fill="auto"/>
          </w:tcPr>
          <w:p w:rsidR="00B93AA9" w:rsidRPr="00CF082B" w:rsidRDefault="00196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196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196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196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B93AA9" w:rsidRPr="00CF082B">
              <w:rPr>
                <w:rFonts w:ascii="Times New Roman" w:hAnsi="Times New Roman" w:cs="Times New Roman"/>
                <w:sz w:val="26"/>
                <w:szCs w:val="26"/>
              </w:rPr>
              <w:t>;</w:t>
            </w:r>
          </w:p>
          <w:p w:rsidR="00B93AA9" w:rsidRPr="00CF082B" w:rsidRDefault="00F759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và mũ chống lạnh</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F759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6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7591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w:t>
            </w:r>
            <w:r w:rsidR="006531EB" w:rsidRPr="00CF082B">
              <w:rPr>
                <w:rFonts w:ascii="Times New Roman" w:hAnsi="Times New Roman" w:cs="Times New Roman"/>
                <w:sz w:val="26"/>
                <w:szCs w:val="26"/>
              </w:rPr>
              <w:t>ở</w:t>
            </w:r>
            <w:r w:rsidRPr="00CF082B">
              <w:rPr>
                <w:rFonts w:ascii="Times New Roman" w:hAnsi="Times New Roman" w:cs="Times New Roman"/>
                <w:sz w:val="26"/>
                <w:szCs w:val="26"/>
              </w:rPr>
              <w:t xml:space="preserve"> vùng khí hậu rét.</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 gom nguyên liệu để sản xuất HCG.</w:t>
            </w:r>
          </w:p>
        </w:tc>
        <w:tc>
          <w:tcPr>
            <w:tcW w:w="3797" w:type="dxa"/>
            <w:shd w:val="clear" w:color="auto" w:fill="auto"/>
          </w:tcPr>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 mỏng;</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Tạp dề hoặc yếm chống ướt, b</w:t>
            </w:r>
            <w:r w:rsidRPr="00CF082B">
              <w:rPr>
                <w:rFonts w:ascii="Times New Roman" w:hAnsi="Times New Roman" w:cs="Times New Roman"/>
                <w:sz w:val="26"/>
                <w:szCs w:val="26"/>
              </w:rPr>
              <w:t>ẩ</w:t>
            </w:r>
            <w:r w:rsidR="00BC5BCB" w:rsidRPr="00CF082B">
              <w:rPr>
                <w:rFonts w:ascii="Times New Roman" w:hAnsi="Times New Roman" w:cs="Times New Roman"/>
                <w:sz w:val="26"/>
                <w:szCs w:val="26"/>
              </w:rPr>
              <w:t>n;</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BC5BCB" w:rsidRPr="00CF082B">
              <w:rPr>
                <w:rFonts w:ascii="Times New Roman" w:hAnsi="Times New Roman" w:cs="Times New Roman"/>
                <w:sz w:val="26"/>
                <w:szCs w:val="26"/>
              </w:rPr>
              <w:t xml:space="preserve"> chấn thương cơ học;</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A51881" w:rsidRPr="00CF082B">
              <w:rPr>
                <w:rFonts w:ascii="Times New Roman" w:hAnsi="Times New Roman" w:cs="Times New Roman"/>
                <w:sz w:val="26"/>
                <w:szCs w:val="26"/>
              </w:rPr>
              <w:t>ấ</w:t>
            </w:r>
            <w:r w:rsidRPr="00CF082B">
              <w:rPr>
                <w:rFonts w:ascii="Times New Roman" w:hAnsi="Times New Roman" w:cs="Times New Roman"/>
                <w:sz w:val="26"/>
                <w:szCs w:val="26"/>
              </w:rPr>
              <w:t>t HCG.</w:t>
            </w:r>
          </w:p>
        </w:tc>
        <w:tc>
          <w:tcPr>
            <w:tcW w:w="3797" w:type="dxa"/>
            <w:shd w:val="clear" w:color="auto" w:fill="auto"/>
          </w:tcPr>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choàng</w:t>
            </w:r>
            <w:r w:rsidR="00BC5BCB"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Tạp dề chống axít, kiềm.</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Dép nhựa có quai hậu;</w:t>
            </w:r>
          </w:p>
          <w:p w:rsidR="00BC5BCB" w:rsidRPr="00CF082B" w:rsidRDefault="00A518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Nuôi </w:t>
            </w:r>
            <w:r w:rsidR="00EB4E90" w:rsidRPr="00CF082B">
              <w:rPr>
                <w:rFonts w:ascii="Times New Roman" w:hAnsi="Times New Roman" w:cs="Times New Roman"/>
                <w:sz w:val="26"/>
                <w:szCs w:val="26"/>
              </w:rPr>
              <w:t>trồng</w:t>
            </w:r>
            <w:r w:rsidRPr="00CF082B">
              <w:rPr>
                <w:rFonts w:ascii="Times New Roman" w:hAnsi="Times New Roman" w:cs="Times New Roman"/>
                <w:sz w:val="26"/>
                <w:szCs w:val="26"/>
              </w:rPr>
              <w:t>, chăm sóc thủy sản, kể cả việc chế biến thức ăn cho thủy sản.</w:t>
            </w:r>
          </w:p>
        </w:tc>
        <w:tc>
          <w:tcPr>
            <w:tcW w:w="3797" w:type="dxa"/>
            <w:shd w:val="clear" w:color="auto" w:fill="auto"/>
          </w:tcPr>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Khăn mặt bông;</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Xà cạp liền tất vải dày nhiều lớp </w:t>
            </w:r>
            <w:r w:rsidRPr="00CF082B">
              <w:rPr>
                <w:rFonts w:ascii="Times New Roman" w:hAnsi="Times New Roman" w:cs="Times New Roman"/>
                <w:sz w:val="26"/>
                <w:szCs w:val="26"/>
              </w:rPr>
              <w:t xml:space="preserve">ở </w:t>
            </w:r>
            <w:r w:rsidR="00BC5BCB" w:rsidRPr="00CF082B">
              <w:rPr>
                <w:rFonts w:ascii="Times New Roman" w:hAnsi="Times New Roman" w:cs="Times New Roman"/>
                <w:sz w:val="26"/>
                <w:szCs w:val="26"/>
              </w:rPr>
              <w:t>lòng bàn chân;</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Phao cứu sinh;</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E35D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E35D7F" w:rsidRPr="00CF082B">
        <w:trPr>
          <w:trHeight w:val="20"/>
        </w:trPr>
        <w:tc>
          <w:tcPr>
            <w:tcW w:w="8948" w:type="dxa"/>
            <w:gridSpan w:val="4"/>
            <w:shd w:val="clear" w:color="auto" w:fill="auto"/>
          </w:tcPr>
          <w:p w:rsidR="00E35D7F" w:rsidRPr="00CF082B" w:rsidRDefault="00E35D7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XII.2. Khai thác, đánh b</w:t>
            </w:r>
            <w:r w:rsidR="00172AEB" w:rsidRPr="00CF082B">
              <w:rPr>
                <w:rFonts w:ascii="Times New Roman" w:hAnsi="Times New Roman" w:cs="Times New Roman"/>
                <w:b/>
                <w:sz w:val="26"/>
                <w:szCs w:val="26"/>
              </w:rPr>
              <w:t>ắ</w:t>
            </w:r>
            <w:r w:rsidRPr="00CF082B">
              <w:rPr>
                <w:rFonts w:ascii="Times New Roman" w:hAnsi="Times New Roman" w:cs="Times New Roman"/>
                <w:b/>
                <w:sz w:val="26"/>
                <w:szCs w:val="26"/>
              </w:rPr>
              <w:t>t - Ch</w:t>
            </w:r>
            <w:r w:rsidR="00172AEB" w:rsidRPr="00CF082B">
              <w:rPr>
                <w:rFonts w:ascii="Times New Roman" w:hAnsi="Times New Roman" w:cs="Times New Roman"/>
                <w:b/>
                <w:sz w:val="26"/>
                <w:szCs w:val="26"/>
              </w:rPr>
              <w:t>ế</w:t>
            </w:r>
            <w:r w:rsidRPr="00CF082B">
              <w:rPr>
                <w:rFonts w:ascii="Times New Roman" w:hAnsi="Times New Roman" w:cs="Times New Roman"/>
                <w:b/>
                <w:sz w:val="26"/>
                <w:szCs w:val="26"/>
              </w:rPr>
              <w:t xml:space="preserve"> bi</w:t>
            </w:r>
            <w:r w:rsidR="00172AEB" w:rsidRPr="00CF082B">
              <w:rPr>
                <w:rFonts w:ascii="Times New Roman" w:hAnsi="Times New Roman" w:cs="Times New Roman"/>
                <w:b/>
                <w:sz w:val="26"/>
                <w:szCs w:val="26"/>
              </w:rPr>
              <w:t>ế</w:t>
            </w:r>
            <w:r w:rsidRPr="00CF082B">
              <w:rPr>
                <w:rFonts w:ascii="Times New Roman" w:hAnsi="Times New Roman" w:cs="Times New Roman"/>
                <w:b/>
                <w:sz w:val="26"/>
                <w:szCs w:val="26"/>
              </w:rPr>
              <w:t>n</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Khai thác t</w:t>
            </w:r>
            <w:r w:rsidR="00536EB1" w:rsidRPr="00CF082B">
              <w:rPr>
                <w:rFonts w:ascii="Times New Roman" w:hAnsi="Times New Roman" w:cs="Times New Roman"/>
                <w:sz w:val="26"/>
                <w:szCs w:val="26"/>
              </w:rPr>
              <w:t>ổ</w:t>
            </w:r>
            <w:r w:rsidRPr="00CF082B">
              <w:rPr>
                <w:rFonts w:ascii="Times New Roman" w:hAnsi="Times New Roman" w:cs="Times New Roman"/>
                <w:sz w:val="26"/>
                <w:szCs w:val="26"/>
              </w:rPr>
              <w:t xml:space="preserve"> y</w:t>
            </w:r>
            <w:r w:rsidR="00536EB1" w:rsidRPr="00CF082B">
              <w:rPr>
                <w:rFonts w:ascii="Times New Roman" w:hAnsi="Times New Roman" w:cs="Times New Roman"/>
                <w:sz w:val="26"/>
                <w:szCs w:val="26"/>
              </w:rPr>
              <w:t>ế</w:t>
            </w:r>
            <w:r w:rsidRPr="00CF082B">
              <w:rPr>
                <w:rFonts w:ascii="Times New Roman" w:hAnsi="Times New Roman" w:cs="Times New Roman"/>
                <w:sz w:val="26"/>
                <w:szCs w:val="26"/>
              </w:rPr>
              <w:t>n, bảo vệ khu vực khai thác tổ yến.</w:t>
            </w:r>
          </w:p>
        </w:tc>
        <w:tc>
          <w:tcPr>
            <w:tcW w:w="3797" w:type="dxa"/>
            <w:shd w:val="clear" w:color="auto" w:fill="auto"/>
          </w:tcPr>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vải bạt có đệm khuỷu g</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i;</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nón lá chống mưa nắng;</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BC5BCB" w:rsidRPr="00CF082B">
              <w:rPr>
                <w:rFonts w:ascii="Times New Roman" w:hAnsi="Times New Roman" w:cs="Times New Roman"/>
                <w:sz w:val="26"/>
                <w:szCs w:val="26"/>
              </w:rPr>
              <w:t xml:space="preserve"> trượt;</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Ghệt vải bạt;</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Dây an toàn chống ngã cao</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Phao cứu sinh</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536EB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Trang bị chung để sử dụng khi cần thiết.</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lý, ch</w:t>
            </w:r>
            <w:r w:rsidR="00E679CB"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E679CB" w:rsidRPr="00CF082B">
              <w:rPr>
                <w:rFonts w:ascii="Times New Roman" w:hAnsi="Times New Roman" w:cs="Times New Roman"/>
                <w:sz w:val="26"/>
                <w:szCs w:val="26"/>
              </w:rPr>
              <w:t>ế</w:t>
            </w:r>
            <w:r w:rsidRPr="00CF082B">
              <w:rPr>
                <w:rFonts w:ascii="Times New Roman" w:hAnsi="Times New Roman" w:cs="Times New Roman"/>
                <w:sz w:val="26"/>
                <w:szCs w:val="26"/>
              </w:rPr>
              <w:t>n, bảo quản tổ yến.</w:t>
            </w:r>
          </w:p>
        </w:tc>
        <w:tc>
          <w:tcPr>
            <w:tcW w:w="3797" w:type="dxa"/>
            <w:shd w:val="clear" w:color="auto" w:fill="auto"/>
          </w:tcPr>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ph</w:t>
            </w:r>
            <w:r w:rsidRPr="00CF082B">
              <w:rPr>
                <w:rFonts w:ascii="Times New Roman" w:hAnsi="Times New Roman" w:cs="Times New Roman"/>
                <w:sz w:val="26"/>
                <w:szCs w:val="26"/>
              </w:rPr>
              <w:t>ổ</w:t>
            </w:r>
            <w:r w:rsidR="00BC5BCB" w:rsidRPr="00CF082B">
              <w:rPr>
                <w:rFonts w:ascii="Times New Roman" w:hAnsi="Times New Roman" w:cs="Times New Roman"/>
                <w:sz w:val="26"/>
                <w:szCs w:val="26"/>
              </w:rPr>
              <w:t xml:space="preserve"> thông;</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07" w:type="dxa"/>
            <w:shd w:val="clear" w:color="auto" w:fill="auto"/>
          </w:tcPr>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Đánh b</w:t>
            </w:r>
            <w:r w:rsidRPr="00CF082B">
              <w:rPr>
                <w:rFonts w:ascii="Times New Roman" w:hAnsi="Times New Roman" w:cs="Times New Roman"/>
                <w:sz w:val="26"/>
                <w:szCs w:val="26"/>
              </w:rPr>
              <w:t>ắ</w:t>
            </w:r>
            <w:r w:rsidR="00BC5BCB" w:rsidRPr="00CF082B">
              <w:rPr>
                <w:rFonts w:ascii="Times New Roman" w:hAnsi="Times New Roman" w:cs="Times New Roman"/>
                <w:sz w:val="26"/>
                <w:szCs w:val="26"/>
              </w:rPr>
              <w:t>t th</w:t>
            </w:r>
            <w:r w:rsidRPr="00CF082B">
              <w:rPr>
                <w:rFonts w:ascii="Times New Roman" w:hAnsi="Times New Roman" w:cs="Times New Roman"/>
                <w:sz w:val="26"/>
                <w:szCs w:val="26"/>
              </w:rPr>
              <w:t>ủy</w:t>
            </w:r>
            <w:r w:rsidR="00BC5BCB" w:rsidRPr="00CF082B">
              <w:rPr>
                <w:rFonts w:ascii="Times New Roman" w:hAnsi="Times New Roman" w:cs="Times New Roman"/>
                <w:sz w:val="26"/>
                <w:szCs w:val="26"/>
              </w:rPr>
              <w:t xml:space="preserve"> sản;</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Thu mua hải sản trên biển.</w:t>
            </w:r>
          </w:p>
        </w:tc>
        <w:tc>
          <w:tcPr>
            <w:tcW w:w="3797" w:type="dxa"/>
            <w:shd w:val="clear" w:color="auto" w:fill="auto"/>
          </w:tcPr>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chống chấn thương sọ não;</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da thấp cổ chống dầu;</w:t>
            </w:r>
          </w:p>
          <w:p w:rsidR="00BC5BCB" w:rsidRPr="00CF082B" w:rsidRDefault="00E679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 hoặc găng tay cao su;</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Bộ quần áo thợ Iặn</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Bình dưỡng khí</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và mũ chống lạnh</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Tất chống rét</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7024A9" w:rsidRPr="00CF082B" w:rsidRDefault="007024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679C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làm việc ở vùng rét.</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máy tàu đánh b</w:t>
            </w:r>
            <w:r w:rsidR="00CF65C6" w:rsidRPr="00CF082B">
              <w:rPr>
                <w:rFonts w:ascii="Times New Roman" w:hAnsi="Times New Roman" w:cs="Times New Roman"/>
                <w:sz w:val="26"/>
                <w:szCs w:val="26"/>
              </w:rPr>
              <w:t>ắ</w:t>
            </w:r>
            <w:r w:rsidRPr="00CF082B">
              <w:rPr>
                <w:rFonts w:ascii="Times New Roman" w:hAnsi="Times New Roman" w:cs="Times New Roman"/>
                <w:sz w:val="26"/>
                <w:szCs w:val="26"/>
              </w:rPr>
              <w:t>t, thu mua thủy sản.</w:t>
            </w:r>
          </w:p>
        </w:tc>
        <w:tc>
          <w:tcPr>
            <w:tcW w:w="3797" w:type="dxa"/>
            <w:shd w:val="clear" w:color="auto" w:fill="auto"/>
          </w:tcPr>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mưa;</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và mũ chống lạnh</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Phao cứu sinh</w:t>
            </w:r>
            <w:r w:rsidR="00BC5BCB" w:rsidRPr="00CF082B">
              <w:rPr>
                <w:rFonts w:ascii="Times New Roman" w:hAnsi="Times New Roman" w:cs="Times New Roman"/>
                <w:sz w:val="26"/>
                <w:szCs w:val="26"/>
                <w:vertAlign w:val="superscript"/>
              </w:rPr>
              <w:t>(2)</w:t>
            </w:r>
            <w:r w:rsidR="00BC5BCB" w:rsidRPr="00CF082B">
              <w:rPr>
                <w:rFonts w:ascii="Times New Roman" w:hAnsi="Times New Roman" w:cs="Times New Roman"/>
                <w:sz w:val="26"/>
                <w:szCs w:val="26"/>
              </w:rPr>
              <w:t>;</w:t>
            </w:r>
          </w:p>
          <w:p w:rsidR="00BC5BCB" w:rsidRPr="00CF082B" w:rsidRDefault="00CF65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 xml:space="preserve"> Trang bị theo vùng có rét.</w:t>
            </w:r>
          </w:p>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sử dụng khi cần thiết.</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Chọn và phân loại thủy sản.</w:t>
            </w:r>
          </w:p>
        </w:tc>
        <w:tc>
          <w:tcPr>
            <w:tcW w:w="3797" w:type="dxa"/>
            <w:shd w:val="clear" w:color="auto" w:fill="auto"/>
          </w:tcPr>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bao tóc;</w:t>
            </w:r>
          </w:p>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8F13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Tạp dề hoặc yếm chống ướt, bẩn;</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02603D"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02603D" w:rsidRPr="00CF082B">
              <w:rPr>
                <w:rFonts w:ascii="Times New Roman" w:hAnsi="Times New Roman" w:cs="Times New Roman"/>
                <w:sz w:val="26"/>
                <w:szCs w:val="26"/>
              </w:rPr>
              <w:t>ế</w:t>
            </w:r>
            <w:r w:rsidRPr="00CF082B">
              <w:rPr>
                <w:rFonts w:ascii="Times New Roman" w:hAnsi="Times New Roman" w:cs="Times New Roman"/>
                <w:sz w:val="26"/>
                <w:szCs w:val="26"/>
              </w:rPr>
              <w:t>n, bao gói, b</w:t>
            </w:r>
            <w:r w:rsidR="0002603D" w:rsidRPr="00CF082B">
              <w:rPr>
                <w:rFonts w:ascii="Times New Roman" w:hAnsi="Times New Roman" w:cs="Times New Roman"/>
                <w:sz w:val="26"/>
                <w:szCs w:val="26"/>
              </w:rPr>
              <w:t>ố</w:t>
            </w:r>
            <w:r w:rsidRPr="00CF082B">
              <w:rPr>
                <w:rFonts w:ascii="Times New Roman" w:hAnsi="Times New Roman" w:cs="Times New Roman"/>
                <w:sz w:val="26"/>
                <w:szCs w:val="26"/>
              </w:rPr>
              <w:t>c xếp các loại thủy sản dưới hầm lạnh, trong buồng lạnh trên các tàu biển hoặc trong các xí nghiệp chế biến.</w:t>
            </w:r>
          </w:p>
        </w:tc>
        <w:tc>
          <w:tcPr>
            <w:tcW w:w="3797" w:type="dxa"/>
            <w:shd w:val="clear" w:color="auto" w:fill="auto"/>
          </w:tcPr>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lót đông xuân;</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chống lạnh;</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Khăn </w:t>
            </w:r>
            <w:r w:rsidR="0019430E" w:rsidRPr="00CF082B">
              <w:rPr>
                <w:rFonts w:ascii="Times New Roman" w:hAnsi="Times New Roman" w:cs="Times New Roman"/>
                <w:sz w:val="26"/>
                <w:szCs w:val="26"/>
              </w:rPr>
              <w:t>qu</w:t>
            </w:r>
            <w:r w:rsidRPr="00CF082B">
              <w:rPr>
                <w:rFonts w:ascii="Times New Roman" w:hAnsi="Times New Roman" w:cs="Times New Roman"/>
                <w:sz w:val="26"/>
                <w:szCs w:val="26"/>
              </w:rPr>
              <w:t>à</w:t>
            </w:r>
            <w:r w:rsidR="0019430E" w:rsidRPr="00CF082B">
              <w:rPr>
                <w:rFonts w:ascii="Times New Roman" w:hAnsi="Times New Roman" w:cs="Times New Roman"/>
                <w:sz w:val="26"/>
                <w:szCs w:val="26"/>
              </w:rPr>
              <w:t>n</w:t>
            </w:r>
            <w:r w:rsidR="00BC5BCB" w:rsidRPr="00CF082B">
              <w:rPr>
                <w:rFonts w:ascii="Times New Roman" w:hAnsi="Times New Roman" w:cs="Times New Roman"/>
                <w:sz w:val="26"/>
                <w:szCs w:val="26"/>
              </w:rPr>
              <w:t>g chống rét;</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chống lạnh;</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Tất ch</w:t>
            </w:r>
            <w:r w:rsidRPr="00CF082B">
              <w:rPr>
                <w:rFonts w:ascii="Times New Roman" w:hAnsi="Times New Roman" w:cs="Times New Roman"/>
                <w:sz w:val="26"/>
                <w:szCs w:val="26"/>
              </w:rPr>
              <w:t>ố</w:t>
            </w:r>
            <w:r w:rsidR="00BC5BCB" w:rsidRPr="00CF082B">
              <w:rPr>
                <w:rFonts w:ascii="Times New Roman" w:hAnsi="Times New Roman" w:cs="Times New Roman"/>
                <w:sz w:val="26"/>
                <w:szCs w:val="26"/>
              </w:rPr>
              <w:t>ng rét;</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Tạp dề hoặc yếm chống ướt, b</w:t>
            </w:r>
            <w:r w:rsidRPr="00CF082B">
              <w:rPr>
                <w:rFonts w:ascii="Times New Roman" w:hAnsi="Times New Roman" w:cs="Times New Roman"/>
                <w:sz w:val="26"/>
                <w:szCs w:val="26"/>
              </w:rPr>
              <w:t>ẩ</w:t>
            </w:r>
            <w:r w:rsidR="00BC5BCB" w:rsidRPr="00CF082B">
              <w:rPr>
                <w:rFonts w:ascii="Times New Roman" w:hAnsi="Times New Roman" w:cs="Times New Roman"/>
                <w:sz w:val="26"/>
                <w:szCs w:val="26"/>
              </w:rPr>
              <w:t>n;</w:t>
            </w:r>
          </w:p>
          <w:p w:rsidR="00BC5BCB" w:rsidRPr="00CF082B" w:rsidRDefault="0002603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0552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Khăn mặt bông;</w:t>
            </w:r>
          </w:p>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0552B4"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Đệm</w:t>
            </w:r>
            <w:r w:rsidR="000552B4" w:rsidRPr="00CF082B">
              <w:rPr>
                <w:rFonts w:ascii="Times New Roman" w:hAnsi="Times New Roman" w:cs="Times New Roman"/>
                <w:sz w:val="26"/>
                <w:szCs w:val="26"/>
              </w:rPr>
              <w:t xml:space="preserve"> </w:t>
            </w:r>
            <w:r w:rsidRPr="00CF082B">
              <w:rPr>
                <w:rFonts w:ascii="Times New Roman" w:hAnsi="Times New Roman" w:cs="Times New Roman"/>
                <w:sz w:val="26"/>
                <w:szCs w:val="26"/>
              </w:rPr>
              <w:t>vai</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C5BCB" w:rsidRPr="00CF082B" w:rsidRDefault="000552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552B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Chỉ trang bị cho người bốc xếp.</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507" w:type="dxa"/>
            <w:shd w:val="clear" w:color="auto" w:fill="auto"/>
          </w:tcPr>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Sản xu</w:t>
            </w:r>
            <w:r w:rsidRPr="00CF082B">
              <w:rPr>
                <w:rFonts w:ascii="Times New Roman" w:hAnsi="Times New Roman" w:cs="Times New Roman"/>
                <w:sz w:val="26"/>
                <w:szCs w:val="26"/>
              </w:rPr>
              <w:t>ấ</w:t>
            </w:r>
            <w:r w:rsidR="00BC5BCB" w:rsidRPr="00CF082B">
              <w:rPr>
                <w:rFonts w:ascii="Times New Roman" w:hAnsi="Times New Roman" w:cs="Times New Roman"/>
                <w:sz w:val="26"/>
                <w:szCs w:val="26"/>
              </w:rPr>
              <w:t>t Aga, Algenat, Chitin;</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Chitosan, Gatetin, làm thức ăn cho gia súc và gia cầm.</w:t>
            </w:r>
          </w:p>
        </w:tc>
        <w:tc>
          <w:tcPr>
            <w:tcW w:w="3797" w:type="dxa"/>
            <w:shd w:val="clear" w:color="auto" w:fill="auto"/>
          </w:tcPr>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507"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w:t>
            </w:r>
            <w:r w:rsidR="00642118" w:rsidRPr="00CF082B">
              <w:rPr>
                <w:rFonts w:ascii="Times New Roman" w:hAnsi="Times New Roman" w:cs="Times New Roman"/>
                <w:sz w:val="26"/>
                <w:szCs w:val="26"/>
              </w:rPr>
              <w:t>ấ</w:t>
            </w:r>
            <w:r w:rsidRPr="00CF082B">
              <w:rPr>
                <w:rFonts w:ascii="Times New Roman" w:hAnsi="Times New Roman" w:cs="Times New Roman"/>
                <w:sz w:val="26"/>
                <w:szCs w:val="26"/>
              </w:rPr>
              <w:t>t viên nang, dầu gan cá.</w:t>
            </w:r>
          </w:p>
        </w:tc>
        <w:tc>
          <w:tcPr>
            <w:tcW w:w="3797" w:type="dxa"/>
            <w:shd w:val="clear" w:color="auto" w:fill="auto"/>
          </w:tcPr>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C5BCB" w:rsidRPr="00CF082B">
              <w:rPr>
                <w:rFonts w:ascii="Times New Roman" w:hAnsi="Times New Roman" w:cs="Times New Roman"/>
                <w:sz w:val="26"/>
                <w:szCs w:val="26"/>
              </w:rPr>
              <w:t xml:space="preserve">o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4211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507" w:type="dxa"/>
            <w:shd w:val="clear" w:color="auto" w:fill="auto"/>
          </w:tcPr>
          <w:p w:rsidR="00BC5BCB" w:rsidRPr="00CF082B" w:rsidRDefault="003843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w:t>
            </w:r>
            <w:r w:rsidR="00BC5BCB" w:rsidRPr="00CF082B">
              <w:rPr>
                <w:rFonts w:ascii="Times New Roman" w:hAnsi="Times New Roman" w:cs="Times New Roman"/>
                <w:sz w:val="26"/>
                <w:szCs w:val="26"/>
              </w:rPr>
              <w:t xml:space="preserve"> bi</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n thủy sản đông lạnh, làm thực phẩm ăn</w:t>
            </w:r>
            <w:r w:rsidRPr="00CF082B">
              <w:rPr>
                <w:rFonts w:ascii="Times New Roman" w:hAnsi="Times New Roman" w:cs="Times New Roman"/>
                <w:sz w:val="26"/>
                <w:szCs w:val="26"/>
              </w:rPr>
              <w:t xml:space="preserve"> </w:t>
            </w:r>
            <w:r w:rsidR="00806B89" w:rsidRPr="00CF082B">
              <w:rPr>
                <w:rFonts w:ascii="Times New Roman" w:hAnsi="Times New Roman" w:cs="Times New Roman"/>
                <w:sz w:val="26"/>
                <w:szCs w:val="26"/>
              </w:rPr>
              <w:t>liề</w:t>
            </w:r>
            <w:r w:rsidRPr="00CF082B">
              <w:rPr>
                <w:rFonts w:ascii="Times New Roman" w:hAnsi="Times New Roman" w:cs="Times New Roman"/>
                <w:sz w:val="26"/>
                <w:szCs w:val="26"/>
              </w:rPr>
              <w:t>n, mực cán mành.</w:t>
            </w:r>
          </w:p>
        </w:tc>
        <w:tc>
          <w:tcPr>
            <w:tcW w:w="3797" w:type="dxa"/>
            <w:shd w:val="clear" w:color="auto" w:fill="auto"/>
          </w:tcPr>
          <w:p w:rsidR="00BC5BCB" w:rsidRPr="00CF082B" w:rsidRDefault="00E164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Áo quần vải trắng dày;</w:t>
            </w:r>
          </w:p>
          <w:p w:rsidR="00BC5BCB" w:rsidRPr="00CF082B" w:rsidRDefault="00E164C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lót đông xuân;</w:t>
            </w:r>
          </w:p>
          <w:p w:rsidR="00E164C1" w:rsidRPr="00CF082B" w:rsidRDefault="00F85B6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64C1" w:rsidRPr="00CF082B">
              <w:rPr>
                <w:rFonts w:ascii="Times New Roman" w:hAnsi="Times New Roman" w:cs="Times New Roman"/>
                <w:sz w:val="26"/>
                <w:szCs w:val="26"/>
              </w:rPr>
              <w:t>Mũ bao tóc;</w:t>
            </w:r>
          </w:p>
          <w:p w:rsidR="00E164C1" w:rsidRPr="00CF082B" w:rsidRDefault="00F85B6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164C1" w:rsidRPr="00CF082B">
              <w:rPr>
                <w:rFonts w:ascii="Times New Roman" w:hAnsi="Times New Roman" w:cs="Times New Roman"/>
                <w:sz w:val="26"/>
                <w:szCs w:val="26"/>
              </w:rPr>
              <w:t>ng cao su</w:t>
            </w:r>
            <w:r w:rsidR="00E164C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164C1" w:rsidRPr="00CF082B">
              <w:rPr>
                <w:rFonts w:ascii="Times New Roman" w:hAnsi="Times New Roman" w:cs="Times New Roman"/>
                <w:sz w:val="26"/>
                <w:szCs w:val="26"/>
                <w:vertAlign w:val="superscript"/>
              </w:rPr>
              <w:t>)</w:t>
            </w:r>
            <w:r w:rsidR="00E164C1" w:rsidRPr="00CF082B">
              <w:rPr>
                <w:rFonts w:ascii="Times New Roman" w:hAnsi="Times New Roman" w:cs="Times New Roman"/>
                <w:sz w:val="26"/>
                <w:szCs w:val="26"/>
              </w:rPr>
              <w:t>;</w:t>
            </w:r>
          </w:p>
          <w:p w:rsidR="00E164C1" w:rsidRPr="00CF082B" w:rsidRDefault="004856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64C1" w:rsidRPr="00CF082B">
              <w:rPr>
                <w:rFonts w:ascii="Times New Roman" w:hAnsi="Times New Roman" w:cs="Times New Roman"/>
                <w:sz w:val="26"/>
                <w:szCs w:val="26"/>
              </w:rPr>
              <w:t>Tất chống rét;</w:t>
            </w:r>
          </w:p>
          <w:p w:rsidR="00E164C1" w:rsidRPr="00CF082B" w:rsidRDefault="004856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64C1" w:rsidRPr="00CF082B">
              <w:rPr>
                <w:rFonts w:ascii="Times New Roman" w:hAnsi="Times New Roman" w:cs="Times New Roman"/>
                <w:sz w:val="26"/>
                <w:szCs w:val="26"/>
              </w:rPr>
              <w:t>Găng tay cao su mỏng;</w:t>
            </w:r>
          </w:p>
          <w:p w:rsidR="00E164C1" w:rsidRPr="00CF082B" w:rsidRDefault="004856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w:t>
            </w:r>
            <w:r w:rsidR="00E164C1" w:rsidRPr="00CF082B">
              <w:rPr>
                <w:rFonts w:ascii="Times New Roman" w:hAnsi="Times New Roman" w:cs="Times New Roman"/>
                <w:sz w:val="26"/>
                <w:szCs w:val="26"/>
              </w:rPr>
              <w:t xml:space="preserve"> hoặc tạp dề </w:t>
            </w:r>
            <w:r w:rsidR="003032BD" w:rsidRPr="00CF082B">
              <w:rPr>
                <w:rFonts w:ascii="Times New Roman" w:hAnsi="Times New Roman" w:cs="Times New Roman"/>
                <w:sz w:val="26"/>
                <w:szCs w:val="26"/>
              </w:rPr>
              <w:t>chống ướt</w:t>
            </w:r>
            <w:r w:rsidR="00E164C1" w:rsidRPr="00CF082B">
              <w:rPr>
                <w:rFonts w:ascii="Times New Roman" w:hAnsi="Times New Roman" w:cs="Times New Roman"/>
                <w:sz w:val="26"/>
                <w:szCs w:val="26"/>
              </w:rPr>
              <w:t>, bẩn;</w:t>
            </w:r>
          </w:p>
          <w:p w:rsidR="00E164C1"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64C1" w:rsidRPr="00CF082B">
              <w:rPr>
                <w:rFonts w:ascii="Times New Roman" w:hAnsi="Times New Roman" w:cs="Times New Roman"/>
                <w:sz w:val="26"/>
                <w:szCs w:val="26"/>
              </w:rPr>
              <w:t>Khẩu trang lọc bụi;</w:t>
            </w:r>
          </w:p>
          <w:p w:rsidR="00E164C1"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164C1" w:rsidRPr="00CF082B">
              <w:rPr>
                <w:rFonts w:ascii="Times New Roman" w:hAnsi="Times New Roman" w:cs="Times New Roman"/>
                <w:sz w:val="26"/>
                <w:szCs w:val="26"/>
              </w:rPr>
              <w:t>Xà phòng.</w:t>
            </w:r>
          </w:p>
        </w:tc>
        <w:tc>
          <w:tcPr>
            <w:tcW w:w="1960" w:type="dxa"/>
            <w:shd w:val="clear" w:color="auto" w:fill="auto"/>
          </w:tcPr>
          <w:p w:rsidR="00BC5BCB" w:rsidRPr="00CF082B" w:rsidRDefault="00E164C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Không dùng ủng màu đen.</w:t>
            </w:r>
          </w:p>
        </w:tc>
      </w:tr>
      <w:tr w:rsidR="003032BD" w:rsidRPr="00CF082B">
        <w:trPr>
          <w:trHeight w:val="20"/>
        </w:trPr>
        <w:tc>
          <w:tcPr>
            <w:tcW w:w="8948" w:type="dxa"/>
            <w:gridSpan w:val="4"/>
            <w:shd w:val="clear" w:color="auto" w:fill="auto"/>
          </w:tcPr>
          <w:p w:rsidR="003032BD" w:rsidRPr="00CF082B" w:rsidRDefault="003032B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XII.3. Sản xuất lưới, phao</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507" w:type="dxa"/>
            <w:shd w:val="clear" w:color="auto" w:fill="auto"/>
          </w:tcPr>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Phun nước căng h</w:t>
            </w:r>
            <w:r w:rsidRPr="00CF082B">
              <w:rPr>
                <w:rFonts w:ascii="Times New Roman" w:hAnsi="Times New Roman" w:cs="Times New Roman"/>
                <w:sz w:val="26"/>
                <w:szCs w:val="26"/>
              </w:rPr>
              <w:t>ấ</w:t>
            </w:r>
            <w:r w:rsidR="00BC5BCB" w:rsidRPr="00CF082B">
              <w:rPr>
                <w:rFonts w:ascii="Times New Roman" w:hAnsi="Times New Roman" w:cs="Times New Roman"/>
                <w:sz w:val="26"/>
                <w:szCs w:val="26"/>
              </w:rPr>
              <w:t>p lưới;</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Ráp lưới, phơi lưới;</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Sản xuất phao, đệm xốp.</w:t>
            </w:r>
          </w:p>
        </w:tc>
        <w:tc>
          <w:tcPr>
            <w:tcW w:w="3797" w:type="dxa"/>
            <w:shd w:val="clear" w:color="auto" w:fill="auto"/>
          </w:tcPr>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lao động phổ thông;</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3032B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L</w:t>
            </w:r>
            <w:r w:rsidR="00BC5BCB" w:rsidRPr="00CF082B">
              <w:rPr>
                <w:rFonts w:ascii="Times New Roman" w:hAnsi="Times New Roman" w:cs="Times New Roman"/>
                <w:sz w:val="26"/>
                <w:szCs w:val="26"/>
              </w:rPr>
              <w:t>àm việc ngoài trời, trang bị mũ, nón lá chống mưa n</w:t>
            </w:r>
            <w:r w:rsidR="00057DF4"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tc>
      </w:tr>
      <w:tr w:rsidR="00BC5BCB" w:rsidRPr="00CF082B">
        <w:trPr>
          <w:trHeight w:val="20"/>
        </w:trPr>
        <w:tc>
          <w:tcPr>
            <w:tcW w:w="684"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507" w:type="dxa"/>
            <w:shd w:val="clear" w:color="auto" w:fill="auto"/>
          </w:tcPr>
          <w:p w:rsidR="00057DF4"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Dệt lưới;</w:t>
            </w:r>
          </w:p>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Nhân viên kho lưới.</w:t>
            </w:r>
          </w:p>
        </w:tc>
        <w:tc>
          <w:tcPr>
            <w:tcW w:w="3797" w:type="dxa"/>
            <w:shd w:val="clear" w:color="auto" w:fill="auto"/>
          </w:tcPr>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057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60" w:type="dxa"/>
            <w:shd w:val="clear" w:color="auto" w:fill="auto"/>
          </w:tcPr>
          <w:p w:rsidR="00BC5BCB" w:rsidRPr="00CF082B" w:rsidRDefault="00BC5BCB" w:rsidP="005C0294">
            <w:pPr>
              <w:spacing w:before="120"/>
              <w:rPr>
                <w:rFonts w:ascii="Times New Roman" w:hAnsi="Times New Roman" w:cs="Times New Roman"/>
                <w:sz w:val="26"/>
                <w:szCs w:val="26"/>
              </w:rPr>
            </w:pPr>
          </w:p>
        </w:tc>
      </w:tr>
    </w:tbl>
    <w:p w:rsidR="00B93AA9" w:rsidRPr="00CF082B" w:rsidRDefault="00057DF4" w:rsidP="005C0294">
      <w:pPr>
        <w:spacing w:before="120"/>
        <w:jc w:val="center"/>
        <w:rPr>
          <w:rFonts w:ascii="Times New Roman" w:hAnsi="Times New Roman" w:cs="Times New Roman"/>
          <w:b/>
          <w:sz w:val="26"/>
          <w:szCs w:val="26"/>
        </w:rPr>
      </w:pPr>
      <w:bookmarkStart w:id="34" w:name="muc_13"/>
      <w:r w:rsidRPr="00CF082B">
        <w:rPr>
          <w:rFonts w:ascii="Times New Roman" w:hAnsi="Times New Roman" w:cs="Times New Roman"/>
          <w:b/>
          <w:sz w:val="26"/>
          <w:szCs w:val="26"/>
        </w:rPr>
        <w:t>XIII. CHẾ BIẾN LƯƠNG THỰC - THỰC PHẨM</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08"/>
        <w:gridCol w:w="2805"/>
        <w:gridCol w:w="4085"/>
        <w:gridCol w:w="2074"/>
      </w:tblGrid>
      <w:tr w:rsidR="00057DF4" w:rsidRPr="00CF082B">
        <w:trPr>
          <w:trHeight w:val="20"/>
        </w:trPr>
        <w:tc>
          <w:tcPr>
            <w:tcW w:w="568" w:type="dxa"/>
            <w:shd w:val="clear" w:color="auto" w:fill="auto"/>
            <w:vAlign w:val="center"/>
          </w:tcPr>
          <w:bookmarkEnd w:id="34"/>
          <w:p w:rsidR="00057DF4" w:rsidRPr="00CF082B" w:rsidRDefault="00057DF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 TT</w:t>
            </w:r>
          </w:p>
        </w:tc>
        <w:tc>
          <w:tcPr>
            <w:tcW w:w="2622" w:type="dxa"/>
            <w:shd w:val="clear" w:color="auto" w:fill="auto"/>
            <w:vAlign w:val="center"/>
          </w:tcPr>
          <w:p w:rsidR="00057DF4" w:rsidRPr="00CF082B" w:rsidRDefault="00057DF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19" w:type="dxa"/>
            <w:shd w:val="clear" w:color="auto" w:fill="auto"/>
            <w:vAlign w:val="center"/>
          </w:tcPr>
          <w:p w:rsidR="00057DF4" w:rsidRPr="00CF082B" w:rsidRDefault="00057DF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39" w:type="dxa"/>
            <w:shd w:val="clear" w:color="auto" w:fill="auto"/>
            <w:vAlign w:val="center"/>
          </w:tcPr>
          <w:p w:rsidR="00057DF4" w:rsidRPr="00CF082B" w:rsidRDefault="00057DF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8948" w:type="dxa"/>
            <w:gridSpan w:val="4"/>
            <w:shd w:val="clear" w:color="auto" w:fill="auto"/>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 Sản xu</w:t>
            </w:r>
            <w:r w:rsidR="00057DF4" w:rsidRPr="00CF082B">
              <w:rPr>
                <w:rFonts w:ascii="Times New Roman" w:hAnsi="Times New Roman" w:cs="Times New Roman"/>
                <w:b/>
                <w:sz w:val="26"/>
                <w:szCs w:val="26"/>
              </w:rPr>
              <w:t>ấ</w:t>
            </w:r>
            <w:r w:rsidRPr="00CF082B">
              <w:rPr>
                <w:rFonts w:ascii="Times New Roman" w:hAnsi="Times New Roman" w:cs="Times New Roman"/>
                <w:b/>
                <w:sz w:val="26"/>
                <w:szCs w:val="26"/>
              </w:rPr>
              <w:t>t đường</w:t>
            </w: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2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w:t>
            </w:r>
            <w:r w:rsidR="00204E8A" w:rsidRPr="00CF082B">
              <w:rPr>
                <w:rFonts w:ascii="Times New Roman" w:hAnsi="Times New Roman" w:cs="Times New Roman"/>
                <w:sz w:val="26"/>
                <w:szCs w:val="26"/>
              </w:rPr>
              <w:t>ẩ</w:t>
            </w:r>
            <w:r w:rsidRPr="00CF082B">
              <w:rPr>
                <w:rFonts w:ascii="Times New Roman" w:hAnsi="Times New Roman" w:cs="Times New Roman"/>
                <w:sz w:val="26"/>
                <w:szCs w:val="26"/>
              </w:rPr>
              <w:t>y màu, hòa tan, nước cất.</w:t>
            </w:r>
          </w:p>
        </w:tc>
        <w:tc>
          <w:tcPr>
            <w:tcW w:w="3819" w:type="dxa"/>
            <w:shd w:val="clear" w:color="auto" w:fill="auto"/>
          </w:tcPr>
          <w:p w:rsidR="00B93AA9" w:rsidRPr="00CF082B" w:rsidRDefault="00204E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quần vải trắng;</w:t>
            </w:r>
          </w:p>
          <w:p w:rsidR="00B93AA9" w:rsidRPr="00CF082B" w:rsidRDefault="00204E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trắng;</w:t>
            </w:r>
          </w:p>
          <w:p w:rsidR="00B93AA9" w:rsidRPr="00CF082B" w:rsidRDefault="00204E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204E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204E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2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K</w:t>
            </w:r>
            <w:r w:rsidR="00204E8A" w:rsidRPr="00CF082B">
              <w:rPr>
                <w:rFonts w:ascii="Times New Roman" w:hAnsi="Times New Roman" w:cs="Times New Roman"/>
                <w:sz w:val="26"/>
                <w:szCs w:val="26"/>
              </w:rPr>
              <w:t>ế</w:t>
            </w:r>
            <w:r w:rsidRPr="00CF082B">
              <w:rPr>
                <w:rFonts w:ascii="Times New Roman" w:hAnsi="Times New Roman" w:cs="Times New Roman"/>
                <w:sz w:val="26"/>
                <w:szCs w:val="26"/>
              </w:rPr>
              <w:t>t tinh, ly tâm, nghiền, sấy, đóng bao.</w:t>
            </w:r>
          </w:p>
        </w:tc>
        <w:tc>
          <w:tcPr>
            <w:tcW w:w="3819" w:type="dxa"/>
            <w:shd w:val="clear" w:color="auto" w:fill="auto"/>
          </w:tcPr>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B93AA9" w:rsidRPr="00CF082B">
              <w:rPr>
                <w:rFonts w:ascii="Times New Roman" w:hAnsi="Times New Roman" w:cs="Times New Roman"/>
                <w:sz w:val="26"/>
                <w:szCs w:val="26"/>
              </w:rPr>
              <w:t xml:space="preserve">o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B93AA9" w:rsidRPr="00CF082B">
              <w:rPr>
                <w:rFonts w:ascii="Times New Roman" w:hAnsi="Times New Roman" w:cs="Times New Roman"/>
                <w:sz w:val="26"/>
                <w:szCs w:val="26"/>
              </w:rPr>
              <w:t>;</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 trắng;</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2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các loại máy bơm trong sản xuất đường.</w:t>
            </w:r>
          </w:p>
        </w:tc>
        <w:tc>
          <w:tcPr>
            <w:tcW w:w="3819" w:type="dxa"/>
            <w:shd w:val="clear" w:color="auto" w:fill="auto"/>
          </w:tcPr>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2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Ngâm vớt và phơi mầm.</w:t>
            </w:r>
          </w:p>
        </w:tc>
        <w:tc>
          <w:tcPr>
            <w:tcW w:w="3819" w:type="dxa"/>
            <w:shd w:val="clear" w:color="auto" w:fill="auto"/>
          </w:tcPr>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8C0AB6"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9"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2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Thải bã mía.</w:t>
            </w:r>
          </w:p>
        </w:tc>
        <w:tc>
          <w:tcPr>
            <w:tcW w:w="3819" w:type="dxa"/>
            <w:shd w:val="clear" w:color="auto" w:fill="auto"/>
          </w:tcPr>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nón lá chống mưa nắng;</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ng bụi hoặc chống ch</w:t>
            </w:r>
            <w:r w:rsidRPr="00CF082B">
              <w:rPr>
                <w:rFonts w:ascii="Times New Roman" w:hAnsi="Times New Roman" w:cs="Times New Roman"/>
                <w:sz w:val="26"/>
                <w:szCs w:val="26"/>
              </w:rPr>
              <w:t>ấ</w:t>
            </w:r>
            <w:r w:rsidR="00B93AA9" w:rsidRPr="00CF082B">
              <w:rPr>
                <w:rFonts w:ascii="Times New Roman" w:hAnsi="Times New Roman" w:cs="Times New Roman"/>
                <w:sz w:val="26"/>
                <w:szCs w:val="26"/>
              </w:rPr>
              <w:t>n thương cơ học;</w:t>
            </w:r>
          </w:p>
          <w:p w:rsidR="00B93AA9" w:rsidRPr="00CF082B" w:rsidRDefault="008C0A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410E5" w:rsidRPr="00CF082B" w:rsidRDefault="004C08C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10E5" w:rsidRPr="00CF082B">
              <w:rPr>
                <w:rFonts w:ascii="Times New Roman" w:hAnsi="Times New Roman" w:cs="Times New Roman"/>
                <w:sz w:val="26"/>
                <w:szCs w:val="26"/>
              </w:rPr>
              <w:t>Găng tay vải bạt;</w:t>
            </w:r>
          </w:p>
          <w:p w:rsidR="00B410E5" w:rsidRPr="00CF082B" w:rsidRDefault="004C08C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10E5" w:rsidRPr="00CF082B">
              <w:rPr>
                <w:rFonts w:ascii="Times New Roman" w:hAnsi="Times New Roman" w:cs="Times New Roman"/>
                <w:sz w:val="26"/>
                <w:szCs w:val="26"/>
              </w:rPr>
              <w:t>Giầy vải bạt thấp cổ;</w:t>
            </w:r>
          </w:p>
          <w:p w:rsidR="00B410E5" w:rsidRPr="00CF082B" w:rsidRDefault="004C08C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410E5" w:rsidRPr="00CF082B">
              <w:rPr>
                <w:rFonts w:ascii="Times New Roman" w:hAnsi="Times New Roman" w:cs="Times New Roman"/>
                <w:sz w:val="26"/>
                <w:szCs w:val="26"/>
              </w:rPr>
              <w:t>ng cao su</w:t>
            </w:r>
            <w:r w:rsidR="00B410E5" w:rsidRPr="00CF082B">
              <w:rPr>
                <w:rFonts w:ascii="Times New Roman" w:hAnsi="Times New Roman" w:cs="Times New Roman"/>
                <w:sz w:val="26"/>
                <w:szCs w:val="26"/>
                <w:vertAlign w:val="superscript"/>
              </w:rPr>
              <w:t>(</w:t>
            </w:r>
            <w:r w:rsidR="000139E1" w:rsidRPr="00CF082B">
              <w:rPr>
                <w:rFonts w:ascii="Times New Roman" w:hAnsi="Times New Roman" w:cs="Times New Roman"/>
                <w:sz w:val="26"/>
                <w:szCs w:val="26"/>
                <w:vertAlign w:val="superscript"/>
              </w:rPr>
              <w:t>1</w:t>
            </w:r>
            <w:r w:rsidR="00B410E5" w:rsidRPr="00CF082B">
              <w:rPr>
                <w:rFonts w:ascii="Times New Roman" w:hAnsi="Times New Roman" w:cs="Times New Roman"/>
                <w:sz w:val="26"/>
                <w:szCs w:val="26"/>
                <w:vertAlign w:val="superscript"/>
              </w:rPr>
              <w:t>)</w:t>
            </w:r>
            <w:r w:rsidR="00B410E5" w:rsidRPr="00CF082B">
              <w:rPr>
                <w:rFonts w:ascii="Times New Roman" w:hAnsi="Times New Roman" w:cs="Times New Roman"/>
                <w:sz w:val="26"/>
                <w:szCs w:val="26"/>
              </w:rPr>
              <w:t>;</w:t>
            </w:r>
          </w:p>
          <w:p w:rsidR="00B410E5" w:rsidRPr="00CF082B" w:rsidRDefault="000139E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10E5" w:rsidRPr="00CF082B">
              <w:rPr>
                <w:rFonts w:ascii="Times New Roman" w:hAnsi="Times New Roman" w:cs="Times New Roman"/>
                <w:sz w:val="26"/>
                <w:szCs w:val="26"/>
              </w:rPr>
              <w:t>Áo mưa</w:t>
            </w:r>
            <w:r w:rsidR="00B410E5" w:rsidRPr="00CF082B">
              <w:rPr>
                <w:rFonts w:ascii="Times New Roman" w:hAnsi="Times New Roman" w:cs="Times New Roman"/>
                <w:sz w:val="26"/>
                <w:szCs w:val="26"/>
                <w:vertAlign w:val="superscript"/>
              </w:rPr>
              <w:t>(2)</w:t>
            </w:r>
            <w:r w:rsidR="00B410E5" w:rsidRPr="00CF082B">
              <w:rPr>
                <w:rFonts w:ascii="Times New Roman" w:hAnsi="Times New Roman" w:cs="Times New Roman"/>
                <w:sz w:val="26"/>
                <w:szCs w:val="26"/>
              </w:rPr>
              <w:t>;</w:t>
            </w:r>
          </w:p>
          <w:p w:rsidR="00B410E5" w:rsidRPr="00CF082B" w:rsidRDefault="000139E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10E5" w:rsidRPr="00CF082B">
              <w:rPr>
                <w:rFonts w:ascii="Times New Roman" w:hAnsi="Times New Roman" w:cs="Times New Roman"/>
                <w:sz w:val="26"/>
                <w:szCs w:val="26"/>
              </w:rPr>
              <w:t>Xà phòng.</w:t>
            </w:r>
          </w:p>
        </w:tc>
        <w:tc>
          <w:tcPr>
            <w:tcW w:w="1939" w:type="dxa"/>
            <w:shd w:val="clear" w:color="auto" w:fill="auto"/>
          </w:tcPr>
          <w:p w:rsidR="00B93AA9" w:rsidRPr="00CF082B" w:rsidRDefault="00B410E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chung để dùng khi cần thiết.</w:t>
            </w:r>
          </w:p>
          <w:p w:rsidR="00B93AA9" w:rsidRPr="00CF082B" w:rsidRDefault="00B410E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cho người làm việc</w:t>
            </w:r>
            <w:r w:rsidRPr="00CF082B">
              <w:rPr>
                <w:rFonts w:ascii="Times New Roman" w:hAnsi="Times New Roman" w:cs="Times New Roman"/>
                <w:sz w:val="26"/>
                <w:szCs w:val="26"/>
              </w:rPr>
              <w:t xml:space="preserve"> ngoài trời.</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Hòa sữa vôi.</w:t>
            </w:r>
          </w:p>
        </w:tc>
        <w:tc>
          <w:tcPr>
            <w:tcW w:w="3819" w:type="dxa"/>
            <w:shd w:val="clear" w:color="auto" w:fill="auto"/>
          </w:tcPr>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Tạp dề hoặc yếm chống ướt, bẩn;</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w:t>
            </w:r>
            <w:r w:rsidR="00D04486" w:rsidRPr="00CF082B">
              <w:rPr>
                <w:rFonts w:ascii="Times New Roman" w:hAnsi="Times New Roman" w:cs="Times New Roman"/>
                <w:sz w:val="26"/>
                <w:szCs w:val="26"/>
              </w:rPr>
              <w:t>ố</w:t>
            </w:r>
            <w:r w:rsidRPr="00CF082B">
              <w:rPr>
                <w:rFonts w:ascii="Times New Roman" w:hAnsi="Times New Roman" w:cs="Times New Roman"/>
                <w:sz w:val="26"/>
                <w:szCs w:val="26"/>
              </w:rPr>
              <w:t>t lưu huỳnh</w:t>
            </w:r>
          </w:p>
        </w:tc>
        <w:tc>
          <w:tcPr>
            <w:tcW w:w="3819" w:type="dxa"/>
            <w:shd w:val="clear" w:color="auto" w:fill="auto"/>
          </w:tcPr>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Mặt nạ phòng độc chuyên dùng;</w:t>
            </w:r>
          </w:p>
          <w:p w:rsidR="00BC5BCB" w:rsidRPr="00CF082B" w:rsidRDefault="00D0448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vệ sinh đáy máng (đáy băng chuyền ở phân xưởng ép và máng cào mía).</w:t>
            </w:r>
          </w:p>
        </w:tc>
        <w:tc>
          <w:tcPr>
            <w:tcW w:w="3819" w:type="dxa"/>
            <w:shd w:val="clear" w:color="auto" w:fill="auto"/>
          </w:tcPr>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7311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311A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22" w:type="dxa"/>
            <w:shd w:val="clear" w:color="auto" w:fill="auto"/>
          </w:tcPr>
          <w:p w:rsidR="00BC5BCB" w:rsidRPr="00CF082B" w:rsidRDefault="002E0E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H</w:t>
            </w:r>
            <w:r w:rsidRPr="00CF082B">
              <w:rPr>
                <w:rFonts w:ascii="Times New Roman" w:hAnsi="Times New Roman" w:cs="Times New Roman"/>
                <w:sz w:val="26"/>
                <w:szCs w:val="26"/>
              </w:rPr>
              <w:t>ồ</w:t>
            </w:r>
            <w:r w:rsidR="00BC5BCB" w:rsidRPr="00CF082B">
              <w:rPr>
                <w:rFonts w:ascii="Times New Roman" w:hAnsi="Times New Roman" w:cs="Times New Roman"/>
                <w:sz w:val="26"/>
                <w:szCs w:val="26"/>
              </w:rPr>
              <w:t>i dung;</w:t>
            </w:r>
          </w:p>
          <w:p w:rsidR="00BC5BCB" w:rsidRPr="00CF082B" w:rsidRDefault="002E0E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Sàng chuyển tiếp.</w:t>
            </w:r>
          </w:p>
        </w:tc>
        <w:tc>
          <w:tcPr>
            <w:tcW w:w="3819" w:type="dxa"/>
            <w:shd w:val="clear" w:color="auto" w:fill="auto"/>
          </w:tcPr>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22" w:type="dxa"/>
            <w:shd w:val="clear" w:color="auto" w:fill="auto"/>
          </w:tcPr>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Sàng chọn hạt;</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Đóng và khâu bao đường thành phẩm.</w:t>
            </w:r>
          </w:p>
        </w:tc>
        <w:tc>
          <w:tcPr>
            <w:tcW w:w="3819" w:type="dxa"/>
            <w:shd w:val="clear" w:color="auto" w:fill="auto"/>
          </w:tcPr>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Quần áo vải trắng;</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22" w:type="dxa"/>
            <w:shd w:val="clear" w:color="auto" w:fill="auto"/>
          </w:tcPr>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É</w:t>
            </w:r>
            <w:r w:rsidR="00BC5BCB" w:rsidRPr="00CF082B">
              <w:rPr>
                <w:rFonts w:ascii="Times New Roman" w:hAnsi="Times New Roman" w:cs="Times New Roman"/>
                <w:sz w:val="26"/>
                <w:szCs w:val="26"/>
              </w:rPr>
              <w:t>p lọc (lọc ép, lọc túi);</w:t>
            </w:r>
          </w:p>
          <w:p w:rsidR="00BC5BCB" w:rsidRPr="00CF082B" w:rsidRDefault="009869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Giặt, vá túi ép lọc;</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Phân tách mật (máy li tâm);</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Gia nhiệt, bảo sung, bàn cân, bốc hơi, nấu đường, trợ tinh.</w:t>
            </w:r>
          </w:p>
        </w:tc>
        <w:tc>
          <w:tcPr>
            <w:tcW w:w="3819" w:type="dxa"/>
            <w:shd w:val="clear" w:color="auto" w:fill="auto"/>
          </w:tcPr>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6A0AC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 xml:space="preserve"> Làm việc ngoài trời được trang bị mũ, nón lá chống mưa n</w:t>
            </w:r>
            <w:r w:rsidR="006C11B8" w:rsidRPr="00CF082B">
              <w:rPr>
                <w:rFonts w:ascii="Times New Roman" w:hAnsi="Times New Roman" w:cs="Times New Roman"/>
                <w:sz w:val="26"/>
                <w:szCs w:val="26"/>
              </w:rPr>
              <w:t>ắ</w:t>
            </w:r>
            <w:r w:rsidR="00BC5BCB" w:rsidRPr="00CF082B">
              <w:rPr>
                <w:rFonts w:ascii="Times New Roman" w:hAnsi="Times New Roman" w:cs="Times New Roman"/>
                <w:sz w:val="26"/>
                <w:szCs w:val="26"/>
              </w:rPr>
              <w:t>ng.</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22" w:type="dxa"/>
            <w:shd w:val="clear" w:color="auto" w:fill="auto"/>
          </w:tcPr>
          <w:p w:rsidR="00BC5BCB" w:rsidRPr="00CF082B" w:rsidRDefault="006C11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Vận hành và sửa chữa máy cào mía;</w:t>
            </w:r>
          </w:p>
          <w:p w:rsidR="00BC5BCB" w:rsidRPr="00CF082B" w:rsidRDefault="006C11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Vận hành và sửa chữa máy ép lọc mía và dây chuyền trung gian.</w:t>
            </w:r>
          </w:p>
        </w:tc>
        <w:tc>
          <w:tcPr>
            <w:tcW w:w="3819" w:type="dxa"/>
            <w:shd w:val="clear" w:color="auto" w:fill="auto"/>
          </w:tcPr>
          <w:p w:rsidR="00BC5BCB" w:rsidRPr="00CF082B" w:rsidRDefault="006C11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C11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C11B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53C7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253C78" w:rsidRPr="00CF082B">
        <w:trPr>
          <w:trHeight w:val="3371"/>
        </w:trPr>
        <w:tc>
          <w:tcPr>
            <w:tcW w:w="568" w:type="dxa"/>
            <w:shd w:val="clear" w:color="auto" w:fill="auto"/>
          </w:tcPr>
          <w:p w:rsidR="00253C78" w:rsidRPr="00CF082B" w:rsidRDefault="00253C78"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22" w:type="dxa"/>
            <w:shd w:val="clear" w:color="auto" w:fill="auto"/>
          </w:tcPr>
          <w:p w:rsidR="00253C78"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Khuân vác mía vào máy cán ép, phơi bã mía.</w:t>
            </w:r>
          </w:p>
        </w:tc>
        <w:tc>
          <w:tcPr>
            <w:tcW w:w="3819" w:type="dxa"/>
            <w:shd w:val="clear" w:color="auto" w:fill="auto"/>
          </w:tcPr>
          <w:p w:rsidR="00253C78"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Mũ hoặc nón ch</w:t>
            </w:r>
            <w:r w:rsidRPr="00CF082B">
              <w:rPr>
                <w:rFonts w:ascii="Times New Roman" w:hAnsi="Times New Roman" w:cs="Times New Roman"/>
                <w:sz w:val="26"/>
                <w:szCs w:val="26"/>
              </w:rPr>
              <w:t>ố</w:t>
            </w:r>
            <w:r w:rsidR="00253C78" w:rsidRPr="00CF082B">
              <w:rPr>
                <w:rFonts w:ascii="Times New Roman" w:hAnsi="Times New Roman" w:cs="Times New Roman"/>
                <w:sz w:val="26"/>
                <w:szCs w:val="26"/>
              </w:rPr>
              <w:t>ng n</w:t>
            </w:r>
            <w:r w:rsidRPr="00CF082B">
              <w:rPr>
                <w:rFonts w:ascii="Times New Roman" w:hAnsi="Times New Roman" w:cs="Times New Roman"/>
                <w:sz w:val="26"/>
                <w:szCs w:val="26"/>
              </w:rPr>
              <w:t>ắ</w:t>
            </w:r>
            <w:r w:rsidR="00253C78" w:rsidRPr="00CF082B">
              <w:rPr>
                <w:rFonts w:ascii="Times New Roman" w:hAnsi="Times New Roman" w:cs="Times New Roman"/>
                <w:sz w:val="26"/>
                <w:szCs w:val="26"/>
              </w:rPr>
              <w:t>ng mưa;</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Kính trắng chống bụi ho</w:t>
            </w:r>
            <w:r w:rsidRPr="00CF082B">
              <w:rPr>
                <w:rFonts w:ascii="Times New Roman" w:hAnsi="Times New Roman" w:cs="Times New Roman"/>
                <w:sz w:val="26"/>
                <w:szCs w:val="26"/>
              </w:rPr>
              <w:t>ặ</w:t>
            </w:r>
            <w:r w:rsidR="00253C78" w:rsidRPr="00CF082B">
              <w:rPr>
                <w:rFonts w:ascii="Times New Roman" w:hAnsi="Times New Roman" w:cs="Times New Roman"/>
                <w:sz w:val="26"/>
                <w:szCs w:val="26"/>
              </w:rPr>
              <w:t>c chống chấn thương cơ học;</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Khẩu trang lọc bụi;</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Găng tay vải bạt;</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Giầy vải bạt thấp cổ;</w:t>
            </w:r>
          </w:p>
          <w:p w:rsidR="00253C78"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FA2EE6"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Đệm</w:t>
            </w:r>
            <w:r w:rsidR="00FA2EE6" w:rsidRPr="00CF082B">
              <w:rPr>
                <w:rFonts w:ascii="Times New Roman" w:hAnsi="Times New Roman" w:cs="Times New Roman"/>
                <w:sz w:val="26"/>
                <w:szCs w:val="26"/>
              </w:rPr>
              <w:t xml:space="preserve"> </w:t>
            </w:r>
            <w:r w:rsidRPr="00CF082B">
              <w:rPr>
                <w:rFonts w:ascii="Times New Roman" w:hAnsi="Times New Roman" w:cs="Times New Roman"/>
                <w:sz w:val="26"/>
                <w:szCs w:val="26"/>
              </w:rPr>
              <w:t>vai</w:t>
            </w:r>
            <w:r w:rsidRPr="00CF082B">
              <w:rPr>
                <w:rFonts w:ascii="Times New Roman" w:hAnsi="Times New Roman" w:cs="Times New Roman"/>
                <w:sz w:val="26"/>
                <w:szCs w:val="26"/>
                <w:vertAlign w:val="superscript"/>
              </w:rPr>
              <w:t>(</w:t>
            </w:r>
            <w:r w:rsidR="00FA2EE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253C78" w:rsidRPr="00CF082B">
              <w:rPr>
                <w:rFonts w:ascii="Times New Roman" w:hAnsi="Times New Roman" w:cs="Times New Roman"/>
                <w:sz w:val="26"/>
                <w:szCs w:val="26"/>
              </w:rPr>
              <w:t>ng cao su;</w:t>
            </w:r>
          </w:p>
          <w:p w:rsidR="00253C78" w:rsidRPr="00CF082B" w:rsidRDefault="00FA2E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3C78" w:rsidRPr="00CF082B">
              <w:rPr>
                <w:rFonts w:ascii="Times New Roman" w:hAnsi="Times New Roman" w:cs="Times New Roman"/>
                <w:sz w:val="26"/>
                <w:szCs w:val="26"/>
              </w:rPr>
              <w:t>Xà phòng.</w:t>
            </w:r>
          </w:p>
        </w:tc>
        <w:tc>
          <w:tcPr>
            <w:tcW w:w="1939" w:type="dxa"/>
            <w:shd w:val="clear" w:color="auto" w:fill="auto"/>
          </w:tcPr>
          <w:p w:rsidR="00253C78" w:rsidRPr="00CF082B" w:rsidRDefault="00253C7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A2EE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Chỉ trang bị cho người khuân vác mía.</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ép mía thủ công.</w:t>
            </w:r>
          </w:p>
        </w:tc>
        <w:tc>
          <w:tcPr>
            <w:tcW w:w="3819" w:type="dxa"/>
            <w:shd w:val="clear" w:color="auto" w:fill="auto"/>
          </w:tcPr>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hoặc nón chống nắng mưa;</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Đệm vai</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D67001" w:rsidRPr="00CF082B">
              <w:rPr>
                <w:rFonts w:ascii="Times New Roman" w:hAnsi="Times New Roman" w:cs="Times New Roman"/>
                <w:sz w:val="26"/>
                <w:szCs w:val="26"/>
              </w:rPr>
              <w:t>ấ</w:t>
            </w:r>
            <w:r w:rsidRPr="00CF082B">
              <w:rPr>
                <w:rFonts w:ascii="Times New Roman" w:hAnsi="Times New Roman" w:cs="Times New Roman"/>
                <w:sz w:val="26"/>
                <w:szCs w:val="26"/>
              </w:rPr>
              <w:t>u nướng đ</w:t>
            </w:r>
            <w:r w:rsidR="00D67001" w:rsidRPr="00CF082B">
              <w:rPr>
                <w:rFonts w:ascii="Times New Roman" w:hAnsi="Times New Roman" w:cs="Times New Roman"/>
                <w:sz w:val="26"/>
                <w:szCs w:val="26"/>
              </w:rPr>
              <w:t>ổ</w:t>
            </w:r>
            <w:r w:rsidRPr="00CF082B">
              <w:rPr>
                <w:rFonts w:ascii="Times New Roman" w:hAnsi="Times New Roman" w:cs="Times New Roman"/>
                <w:sz w:val="26"/>
                <w:szCs w:val="26"/>
              </w:rPr>
              <w:t xml:space="preserve"> khuôn thủ công.</w:t>
            </w:r>
          </w:p>
        </w:tc>
        <w:tc>
          <w:tcPr>
            <w:tcW w:w="3819" w:type="dxa"/>
            <w:shd w:val="clear" w:color="auto" w:fill="auto"/>
          </w:tcPr>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D670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BC5BCB" w:rsidRPr="00CF082B">
              <w:rPr>
                <w:rFonts w:ascii="Times New Roman" w:hAnsi="Times New Roman" w:cs="Times New Roman"/>
                <w:sz w:val="26"/>
                <w:szCs w:val="26"/>
              </w:rPr>
              <w:t xml:space="preserve"> hoặc tạp để chống ướt, bẩn;</w:t>
            </w:r>
          </w:p>
          <w:p w:rsidR="00BC5BCB" w:rsidRPr="00CF082B" w:rsidRDefault="00D707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D707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Đệm vai</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D707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D707F3" w:rsidRPr="00CF082B">
        <w:trPr>
          <w:trHeight w:val="20"/>
        </w:trPr>
        <w:tc>
          <w:tcPr>
            <w:tcW w:w="8948" w:type="dxa"/>
            <w:gridSpan w:val="4"/>
            <w:shd w:val="clear" w:color="auto" w:fill="auto"/>
          </w:tcPr>
          <w:p w:rsidR="00D707F3" w:rsidRPr="00CF082B" w:rsidRDefault="00D707F3"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XIII.2. Sản xu</w:t>
            </w:r>
            <w:r w:rsidR="00D65338" w:rsidRPr="00CF082B">
              <w:rPr>
                <w:rFonts w:ascii="Times New Roman" w:hAnsi="Times New Roman" w:cs="Times New Roman"/>
                <w:b/>
                <w:sz w:val="26"/>
                <w:szCs w:val="26"/>
              </w:rPr>
              <w:t>ấ</w:t>
            </w:r>
            <w:r w:rsidRPr="00CF082B">
              <w:rPr>
                <w:rFonts w:ascii="Times New Roman" w:hAnsi="Times New Roman" w:cs="Times New Roman"/>
                <w:b/>
                <w:sz w:val="26"/>
                <w:szCs w:val="26"/>
              </w:rPr>
              <w:t>t rượu, bia, nước giải khát</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w:t>
            </w:r>
            <w:r w:rsidR="00D65338" w:rsidRPr="00CF082B">
              <w:rPr>
                <w:rFonts w:ascii="Times New Roman" w:hAnsi="Times New Roman" w:cs="Times New Roman"/>
                <w:sz w:val="26"/>
                <w:szCs w:val="26"/>
              </w:rPr>
              <w:t>nước uống</w:t>
            </w:r>
            <w:r w:rsidRPr="00CF082B">
              <w:rPr>
                <w:rFonts w:ascii="Times New Roman" w:hAnsi="Times New Roman" w:cs="Times New Roman"/>
                <w:sz w:val="26"/>
                <w:szCs w:val="26"/>
              </w:rPr>
              <w:t xml:space="preserve"> tinh khiết.</w:t>
            </w:r>
          </w:p>
        </w:tc>
        <w:tc>
          <w:tcPr>
            <w:tcW w:w="3819" w:type="dxa"/>
            <w:shd w:val="clear" w:color="auto" w:fill="auto"/>
          </w:tcPr>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vải </w:t>
            </w:r>
            <w:r w:rsidR="00F303B8" w:rsidRPr="00CF082B">
              <w:rPr>
                <w:rFonts w:ascii="Times New Roman" w:hAnsi="Times New Roman" w:cs="Times New Roman"/>
                <w:sz w:val="26"/>
                <w:szCs w:val="26"/>
              </w:rPr>
              <w:t>trắng</w:t>
            </w:r>
            <w:r w:rsidR="00BC5BCB" w:rsidRPr="00CF082B">
              <w:rPr>
                <w:rFonts w:ascii="Times New Roman" w:hAnsi="Times New Roman" w:cs="Times New Roman"/>
                <w:sz w:val="26"/>
                <w:szCs w:val="26"/>
              </w:rPr>
              <w:t xml:space="preserve"> hoặc áo choàng vải trắng;</w:t>
            </w:r>
          </w:p>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 trắng;</w:t>
            </w:r>
          </w:p>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cao su;</w:t>
            </w:r>
          </w:p>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cao su</w:t>
            </w:r>
          </w:p>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Khẩu trang lọc bụi;</w:t>
            </w:r>
          </w:p>
          <w:p w:rsidR="00BC5BCB" w:rsidRPr="00CF082B" w:rsidRDefault="00D6533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n</w:t>
            </w:r>
            <w:r w:rsidR="00AC32C0" w:rsidRPr="00CF082B">
              <w:rPr>
                <w:rFonts w:ascii="Times New Roman" w:hAnsi="Times New Roman" w:cs="Times New Roman"/>
                <w:sz w:val="26"/>
                <w:szCs w:val="26"/>
              </w:rPr>
              <w:t>ồ</w:t>
            </w:r>
            <w:r w:rsidRPr="00CF082B">
              <w:rPr>
                <w:rFonts w:ascii="Times New Roman" w:hAnsi="Times New Roman" w:cs="Times New Roman"/>
                <w:sz w:val="26"/>
                <w:szCs w:val="26"/>
              </w:rPr>
              <w:t>i n</w:t>
            </w:r>
            <w:r w:rsidR="00AC32C0" w:rsidRPr="00CF082B">
              <w:rPr>
                <w:rFonts w:ascii="Times New Roman" w:hAnsi="Times New Roman" w:cs="Times New Roman"/>
                <w:sz w:val="26"/>
                <w:szCs w:val="26"/>
              </w:rPr>
              <w:t>ấ</w:t>
            </w:r>
            <w:r w:rsidRPr="00CF082B">
              <w:rPr>
                <w:rFonts w:ascii="Times New Roman" w:hAnsi="Times New Roman" w:cs="Times New Roman"/>
                <w:sz w:val="26"/>
                <w:szCs w:val="26"/>
              </w:rPr>
              <w:t>u cơm máy kiêm việc chuyển đổ nguyên vật liệu vào nồi nấu.</w:t>
            </w:r>
          </w:p>
        </w:tc>
        <w:tc>
          <w:tcPr>
            <w:tcW w:w="3819" w:type="dxa"/>
            <w:shd w:val="clear" w:color="auto" w:fill="auto"/>
          </w:tcPr>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Kính chống axít</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chống axít, kiềm</w:t>
            </w:r>
            <w:r w:rsidR="00BC5BCB"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vertAlign w:val="superscript"/>
              </w:rPr>
              <w:t>)</w:t>
            </w:r>
            <w:r w:rsidR="00BC5BCB" w:rsidRPr="00CF082B">
              <w:rPr>
                <w:rFonts w:ascii="Times New Roman" w:hAnsi="Times New Roman" w:cs="Times New Roman"/>
                <w:sz w:val="26"/>
                <w:szCs w:val="26"/>
              </w:rPr>
              <w:t>;</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Yếm cao su chống axít</w:t>
            </w:r>
            <w:r w:rsidR="00BC5BCB" w:rsidRPr="00CF082B">
              <w:rPr>
                <w:rFonts w:ascii="Times New Roman" w:hAnsi="Times New Roman" w:cs="Times New Roman"/>
                <w:sz w:val="26"/>
                <w:szCs w:val="26"/>
                <w:vertAlign w:val="superscript"/>
              </w:rPr>
              <w:t>(1)</w:t>
            </w:r>
            <w:r w:rsidR="00BC5BCB" w:rsidRPr="00CF082B">
              <w:rPr>
                <w:rFonts w:ascii="Times New Roman" w:hAnsi="Times New Roman" w:cs="Times New Roman"/>
                <w:sz w:val="26"/>
                <w:szCs w:val="26"/>
              </w:rPr>
              <w:t>;</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AC32C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Trang bị chung để dùng khi ti</w:t>
            </w:r>
            <w:r w:rsidRPr="00CF082B">
              <w:rPr>
                <w:rFonts w:ascii="Times New Roman" w:hAnsi="Times New Roman" w:cs="Times New Roman"/>
                <w:sz w:val="26"/>
                <w:szCs w:val="26"/>
              </w:rPr>
              <w:t>ế</w:t>
            </w:r>
            <w:r w:rsidR="00BC5BCB" w:rsidRPr="00CF082B">
              <w:rPr>
                <w:rFonts w:ascii="Times New Roman" w:hAnsi="Times New Roman" w:cs="Times New Roman"/>
                <w:sz w:val="26"/>
                <w:szCs w:val="26"/>
              </w:rPr>
              <w:t>p xúc trực tiếp với axít.</w:t>
            </w: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Bơm bã rượu.</w:t>
            </w:r>
          </w:p>
        </w:tc>
        <w:tc>
          <w:tcPr>
            <w:tcW w:w="3819" w:type="dxa"/>
            <w:shd w:val="clear" w:color="auto" w:fill="auto"/>
          </w:tcPr>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 xml:space="preserve">Quần áo lao động </w:t>
            </w:r>
            <w:r w:rsidRPr="00CF082B">
              <w:rPr>
                <w:rFonts w:ascii="Times New Roman" w:hAnsi="Times New Roman" w:cs="Times New Roman"/>
                <w:sz w:val="26"/>
                <w:szCs w:val="26"/>
              </w:rPr>
              <w:t>phổ thông</w:t>
            </w:r>
            <w:r w:rsidR="00BC5BCB" w:rsidRPr="00CF082B">
              <w:rPr>
                <w:rFonts w:ascii="Times New Roman" w:hAnsi="Times New Roman" w:cs="Times New Roman"/>
                <w:sz w:val="26"/>
                <w:szCs w:val="26"/>
              </w:rPr>
              <w:t>;</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C5BCB" w:rsidRPr="00CF082B">
              <w:rPr>
                <w:rFonts w:ascii="Times New Roman" w:hAnsi="Times New Roman" w:cs="Times New Roman"/>
                <w:sz w:val="26"/>
                <w:szCs w:val="26"/>
              </w:rPr>
              <w:t>ng cao su;</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622" w:type="dxa"/>
            <w:shd w:val="clear" w:color="auto" w:fill="auto"/>
          </w:tcPr>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Vận hành máy dập nút, chữa nút chai;</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Đóng và chữa két, thùng đựng bia, rượu, nước ngọt.</w:t>
            </w:r>
          </w:p>
        </w:tc>
        <w:tc>
          <w:tcPr>
            <w:tcW w:w="3819" w:type="dxa"/>
            <w:shd w:val="clear" w:color="auto" w:fill="auto"/>
          </w:tcPr>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C5BCB" w:rsidRPr="00CF082B">
              <w:rPr>
                <w:rFonts w:ascii="Times New Roman" w:hAnsi="Times New Roman" w:cs="Times New Roman"/>
                <w:sz w:val="26"/>
                <w:szCs w:val="26"/>
              </w:rPr>
              <w:t xml:space="preserve"> </w:t>
            </w:r>
            <w:r w:rsidRPr="00CF082B">
              <w:rPr>
                <w:rFonts w:ascii="Times New Roman" w:hAnsi="Times New Roman" w:cs="Times New Roman"/>
                <w:sz w:val="26"/>
                <w:szCs w:val="26"/>
              </w:rPr>
              <w:t>yếm</w:t>
            </w:r>
            <w:r w:rsidR="00BC5BCB" w:rsidRPr="00CF082B">
              <w:rPr>
                <w:rFonts w:ascii="Times New Roman" w:hAnsi="Times New Roman" w:cs="Times New Roman"/>
                <w:sz w:val="26"/>
                <w:szCs w:val="26"/>
              </w:rPr>
              <w:t>;</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Mũ vải;</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Giầy vải bạt thấp cổ;</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Găng tay vải bạt;</w:t>
            </w:r>
          </w:p>
          <w:p w:rsidR="00BC5BCB" w:rsidRPr="00CF082B" w:rsidRDefault="006E18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C5BCB"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BC5BCB" w:rsidRPr="00CF082B">
        <w:trPr>
          <w:trHeight w:val="20"/>
        </w:trPr>
        <w:tc>
          <w:tcPr>
            <w:tcW w:w="568" w:type="dxa"/>
            <w:shd w:val="clear" w:color="auto" w:fill="auto"/>
          </w:tcPr>
          <w:p w:rsidR="00BC5BCB" w:rsidRPr="00CF082B" w:rsidRDefault="00BC5BC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622"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Làm </w:t>
            </w:r>
            <w:r w:rsidR="006E18FA" w:rsidRPr="00CF082B">
              <w:rPr>
                <w:rFonts w:ascii="Times New Roman" w:hAnsi="Times New Roman" w:cs="Times New Roman"/>
                <w:sz w:val="26"/>
                <w:szCs w:val="26"/>
              </w:rPr>
              <w:t>giấy</w:t>
            </w:r>
            <w:r w:rsidRPr="00CF082B">
              <w:rPr>
                <w:rFonts w:ascii="Times New Roman" w:hAnsi="Times New Roman" w:cs="Times New Roman"/>
                <w:sz w:val="26"/>
                <w:szCs w:val="26"/>
              </w:rPr>
              <w:t xml:space="preserve"> bọc bia.</w:t>
            </w:r>
          </w:p>
        </w:tc>
        <w:tc>
          <w:tcPr>
            <w:tcW w:w="3819" w:type="dxa"/>
            <w:shd w:val="clear" w:color="auto" w:fill="auto"/>
          </w:tcPr>
          <w:p w:rsidR="00BC5BCB" w:rsidRPr="00CF082B" w:rsidRDefault="00BC5B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Áo quần</w:t>
            </w:r>
            <w:r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Pr="00CF082B">
              <w:rPr>
                <w:rFonts w:ascii="Times New Roman" w:hAnsi="Times New Roman" w:cs="Times New Roman"/>
                <w:sz w:val="26"/>
                <w:szCs w:val="26"/>
              </w:rPr>
              <w:t>;</w:t>
            </w:r>
          </w:p>
          <w:p w:rsidR="00384627" w:rsidRPr="00CF082B" w:rsidRDefault="00A956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Mũ vải;</w:t>
            </w:r>
          </w:p>
          <w:p w:rsidR="00384627" w:rsidRPr="00CF082B" w:rsidRDefault="00A956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384627" w:rsidRPr="00CF082B">
              <w:rPr>
                <w:rFonts w:ascii="Times New Roman" w:hAnsi="Times New Roman" w:cs="Times New Roman"/>
                <w:sz w:val="26"/>
                <w:szCs w:val="26"/>
              </w:rPr>
              <w:t>ng cao su;</w:t>
            </w:r>
          </w:p>
          <w:p w:rsidR="00384627" w:rsidRPr="00CF082B" w:rsidRDefault="00A956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Găng tay cao su mỏng;</w:t>
            </w:r>
          </w:p>
          <w:p w:rsidR="00384627" w:rsidRPr="00CF082B" w:rsidRDefault="00A956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Xà phòng.</w:t>
            </w:r>
          </w:p>
        </w:tc>
        <w:tc>
          <w:tcPr>
            <w:tcW w:w="1939" w:type="dxa"/>
            <w:shd w:val="clear" w:color="auto" w:fill="auto"/>
          </w:tcPr>
          <w:p w:rsidR="00BC5BCB" w:rsidRPr="00CF082B" w:rsidRDefault="00BC5BCB"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D708ED" w:rsidRPr="00CF082B">
              <w:rPr>
                <w:rFonts w:ascii="Times New Roman" w:hAnsi="Times New Roman" w:cs="Times New Roman"/>
                <w:sz w:val="26"/>
                <w:szCs w:val="26"/>
              </w:rPr>
              <w:t>ắ</w:t>
            </w:r>
            <w:r w:rsidRPr="00CF082B">
              <w:rPr>
                <w:rFonts w:ascii="Times New Roman" w:hAnsi="Times New Roman" w:cs="Times New Roman"/>
                <w:sz w:val="26"/>
                <w:szCs w:val="26"/>
              </w:rPr>
              <w:t>t m</w:t>
            </w:r>
            <w:r w:rsidR="00D708ED" w:rsidRPr="00CF082B">
              <w:rPr>
                <w:rFonts w:ascii="Times New Roman" w:hAnsi="Times New Roman" w:cs="Times New Roman"/>
                <w:sz w:val="26"/>
                <w:szCs w:val="26"/>
              </w:rPr>
              <w:t>ầ</w:t>
            </w:r>
            <w:r w:rsidRPr="00CF082B">
              <w:rPr>
                <w:rFonts w:ascii="Times New Roman" w:hAnsi="Times New Roman" w:cs="Times New Roman"/>
                <w:sz w:val="26"/>
                <w:szCs w:val="26"/>
              </w:rPr>
              <w:t>m làm bia.</w:t>
            </w:r>
          </w:p>
        </w:tc>
        <w:tc>
          <w:tcPr>
            <w:tcW w:w="3819" w:type="dxa"/>
            <w:shd w:val="clear" w:color="auto" w:fill="auto"/>
          </w:tcPr>
          <w:p w:rsidR="00CA0F7F" w:rsidRPr="00CF082B" w:rsidRDefault="00841F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CA0F7F" w:rsidRPr="00CF082B">
              <w:rPr>
                <w:rFonts w:ascii="Times New Roman" w:hAnsi="Times New Roman" w:cs="Times New Roman"/>
                <w:sz w:val="26"/>
                <w:szCs w:val="26"/>
              </w:rPr>
              <w:t xml:space="preserve"> vải;</w:t>
            </w:r>
          </w:p>
          <w:p w:rsidR="00CA0F7F" w:rsidRPr="00CF082B" w:rsidRDefault="00841F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CA0F7F" w:rsidRPr="00CF082B">
              <w:rPr>
                <w:rFonts w:ascii="Times New Roman" w:hAnsi="Times New Roman" w:cs="Times New Roman"/>
                <w:sz w:val="26"/>
                <w:szCs w:val="26"/>
              </w:rPr>
              <w:t xml:space="preserve"> hoặc tạp dề chống ướt, bẩn;</w:t>
            </w:r>
          </w:p>
          <w:p w:rsidR="00CA0F7F" w:rsidRPr="00CF082B" w:rsidRDefault="00841F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841FD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Dán nhãn, bao gói kẻ chữ.</w:t>
            </w:r>
          </w:p>
        </w:tc>
        <w:tc>
          <w:tcPr>
            <w:tcW w:w="3819" w:type="dxa"/>
            <w:shd w:val="clear" w:color="auto" w:fill="auto"/>
          </w:tcPr>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CA0F7F" w:rsidRPr="00CF082B">
              <w:rPr>
                <w:rFonts w:ascii="Times New Roman" w:hAnsi="Times New Roman" w:cs="Times New Roman"/>
                <w:sz w:val="26"/>
                <w:szCs w:val="26"/>
              </w:rPr>
              <w:t xml:space="preserve"> vải;</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trong bu</w:t>
            </w:r>
            <w:r w:rsidR="00AA507B" w:rsidRPr="00CF082B">
              <w:rPr>
                <w:rFonts w:ascii="Times New Roman" w:hAnsi="Times New Roman" w:cs="Times New Roman"/>
                <w:sz w:val="26"/>
                <w:szCs w:val="26"/>
              </w:rPr>
              <w:t>ồ</w:t>
            </w:r>
            <w:r w:rsidRPr="00CF082B">
              <w:rPr>
                <w:rFonts w:ascii="Times New Roman" w:hAnsi="Times New Roman" w:cs="Times New Roman"/>
                <w:sz w:val="26"/>
                <w:szCs w:val="26"/>
              </w:rPr>
              <w:t>ng men giống, hầm men bia, buồng ép lọc nén.</w:t>
            </w:r>
          </w:p>
        </w:tc>
        <w:tc>
          <w:tcPr>
            <w:tcW w:w="3819" w:type="dxa"/>
            <w:shd w:val="clear" w:color="auto" w:fill="auto"/>
          </w:tcPr>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vải</w:t>
            </w:r>
            <w:r w:rsidR="00CA0F7F" w:rsidRPr="00CF082B">
              <w:rPr>
                <w:rFonts w:ascii="Times New Roman" w:hAnsi="Times New Roman" w:cs="Times New Roman"/>
                <w:sz w:val="26"/>
                <w:szCs w:val="26"/>
              </w:rPr>
              <w:t xml:space="preserve">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 xml:space="preserve"> dày;</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vải;</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chống lạnh;</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chống lạnh;</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AA5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Tất chống r</w:t>
            </w:r>
            <w:r w:rsidRPr="00CF082B">
              <w:rPr>
                <w:rFonts w:ascii="Times New Roman" w:hAnsi="Times New Roman" w:cs="Times New Roman"/>
                <w:sz w:val="26"/>
                <w:szCs w:val="26"/>
              </w:rPr>
              <w:t>é</w:t>
            </w:r>
            <w:r w:rsidR="00CA0F7F" w:rsidRPr="00CF082B">
              <w:rPr>
                <w:rFonts w:ascii="Times New Roman" w:hAnsi="Times New Roman" w:cs="Times New Roman"/>
                <w:sz w:val="26"/>
                <w:szCs w:val="26"/>
              </w:rPr>
              <w:t>t (dài);</w:t>
            </w:r>
          </w:p>
          <w:p w:rsidR="00CA0F7F" w:rsidRPr="00CF082B" w:rsidRDefault="008356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622" w:type="dxa"/>
            <w:shd w:val="clear" w:color="auto" w:fill="auto"/>
          </w:tcPr>
          <w:p w:rsidR="00CA0F7F" w:rsidRPr="00CF082B" w:rsidRDefault="008356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Chi</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t bia hơi;</w:t>
            </w:r>
          </w:p>
          <w:p w:rsidR="00CA0F7F" w:rsidRPr="00CF082B" w:rsidRDefault="008356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Chiết rượu, bia, nước ngọt vào chai lấy men bia, hòa C</w:t>
            </w:r>
            <w:r w:rsidRPr="00CF082B">
              <w:rPr>
                <w:rFonts w:ascii="Times New Roman" w:hAnsi="Times New Roman" w:cs="Times New Roman"/>
                <w:sz w:val="26"/>
                <w:szCs w:val="26"/>
              </w:rPr>
              <w:t>O</w:t>
            </w:r>
            <w:r w:rsidR="00CA0F7F" w:rsidRPr="00CF082B">
              <w:rPr>
                <w:rFonts w:ascii="Times New Roman" w:hAnsi="Times New Roman" w:cs="Times New Roman"/>
                <w:sz w:val="26"/>
                <w:szCs w:val="26"/>
                <w:vertAlign w:val="subscript"/>
              </w:rPr>
              <w:t>2</w:t>
            </w:r>
            <w:r w:rsidR="00CA0F7F" w:rsidRPr="00CF082B">
              <w:rPr>
                <w:rFonts w:ascii="Times New Roman" w:hAnsi="Times New Roman" w:cs="Times New Roman"/>
                <w:sz w:val="26"/>
                <w:szCs w:val="26"/>
              </w:rPr>
              <w:t>, luộc chai, dán nhãn (theo dây chuyền máy chiết bia), b</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c chai ở bàn tròn;</w:t>
            </w:r>
          </w:p>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hành máng lọc nhiệt độ (buồng đông).</w:t>
            </w:r>
          </w:p>
        </w:tc>
        <w:tc>
          <w:tcPr>
            <w:tcW w:w="3819" w:type="dxa"/>
            <w:shd w:val="clear" w:color="auto" w:fill="auto"/>
          </w:tcPr>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507B" w:rsidRPr="00CF082B">
              <w:rPr>
                <w:rFonts w:ascii="Times New Roman" w:hAnsi="Times New Roman" w:cs="Times New Roman"/>
                <w:sz w:val="26"/>
                <w:szCs w:val="26"/>
              </w:rPr>
              <w:t>Áo vải</w:t>
            </w:r>
            <w:r w:rsidR="00CA0F7F" w:rsidRPr="00CF082B">
              <w:rPr>
                <w:rFonts w:ascii="Times New Roman" w:hAnsi="Times New Roman" w:cs="Times New Roman"/>
                <w:sz w:val="26"/>
                <w:szCs w:val="26"/>
              </w:rPr>
              <w:t xml:space="preserve">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vải;</w:t>
            </w:r>
          </w:p>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622" w:type="dxa"/>
            <w:shd w:val="clear" w:color="auto" w:fill="auto"/>
          </w:tcPr>
          <w:p w:rsidR="00CA0F7F" w:rsidRPr="00CF082B" w:rsidRDefault="00B82C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Chuy</w:t>
            </w:r>
            <w:r w:rsidRPr="00CF082B">
              <w:rPr>
                <w:rFonts w:ascii="Times New Roman" w:hAnsi="Times New Roman" w:cs="Times New Roman"/>
                <w:sz w:val="26"/>
                <w:szCs w:val="26"/>
              </w:rPr>
              <w:t>ể</w:t>
            </w:r>
            <w:r w:rsidR="00CA0F7F" w:rsidRPr="00CF082B">
              <w:rPr>
                <w:rFonts w:ascii="Times New Roman" w:hAnsi="Times New Roman" w:cs="Times New Roman"/>
                <w:sz w:val="26"/>
                <w:szCs w:val="26"/>
              </w:rPr>
              <w:t>n đ</w:t>
            </w:r>
            <w:r w:rsidRPr="00CF082B">
              <w:rPr>
                <w:rFonts w:ascii="Times New Roman" w:hAnsi="Times New Roman" w:cs="Times New Roman"/>
                <w:sz w:val="26"/>
                <w:szCs w:val="26"/>
              </w:rPr>
              <w:t>ổ</w:t>
            </w:r>
            <w:r w:rsidR="00CA0F7F" w:rsidRPr="00CF082B">
              <w:rPr>
                <w:rFonts w:ascii="Times New Roman" w:hAnsi="Times New Roman" w:cs="Times New Roman"/>
                <w:sz w:val="26"/>
                <w:szCs w:val="26"/>
              </w:rPr>
              <w:t xml:space="preserve"> nguyên vật liệu vào máy nghiền và vận hành máy nghiền nguyên liệu làm rượu bia, nước chấm, nước đường;</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Làm việc trong buồng sấy thóc (sấy thóc, đảo thóc, xúc và vận chuyển thóc ra vào buồng sấy).</w:t>
            </w:r>
          </w:p>
        </w:tc>
        <w:tc>
          <w:tcPr>
            <w:tcW w:w="3819" w:type="dxa"/>
            <w:shd w:val="clear" w:color="auto" w:fill="auto"/>
          </w:tcPr>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622" w:type="dxa"/>
            <w:shd w:val="clear" w:color="auto" w:fill="auto"/>
          </w:tcPr>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 xml:space="preserve">Rửa chai </w:t>
            </w:r>
            <w:r w:rsidRPr="00CF082B">
              <w:rPr>
                <w:rFonts w:ascii="Times New Roman" w:hAnsi="Times New Roman" w:cs="Times New Roman"/>
                <w:sz w:val="26"/>
                <w:szCs w:val="26"/>
              </w:rPr>
              <w:t>bằ</w:t>
            </w:r>
            <w:r w:rsidR="00CA0F7F" w:rsidRPr="00CF082B">
              <w:rPr>
                <w:rFonts w:ascii="Times New Roman" w:hAnsi="Times New Roman" w:cs="Times New Roman"/>
                <w:sz w:val="26"/>
                <w:szCs w:val="26"/>
              </w:rPr>
              <w:t>ng máy và thủ công, soi chai (chai không và chai có rượu, bia, nước ngọt);</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Chọn chai, xếp chai.</w:t>
            </w:r>
          </w:p>
        </w:tc>
        <w:tc>
          <w:tcPr>
            <w:tcW w:w="3819" w:type="dxa"/>
            <w:shd w:val="clear" w:color="auto" w:fill="auto"/>
          </w:tcPr>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lao động phổ thông;</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Yếm hoặc tạp dề chống ướt, bẩn</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A72C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5297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rửa chai thủ công.</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8E55F8" w:rsidRPr="00CF082B">
              <w:rPr>
                <w:rFonts w:ascii="Times New Roman" w:hAnsi="Times New Roman" w:cs="Times New Roman"/>
                <w:sz w:val="26"/>
                <w:szCs w:val="26"/>
              </w:rPr>
              <w:t>ấ</w:t>
            </w:r>
            <w:r w:rsidRPr="00CF082B">
              <w:rPr>
                <w:rFonts w:ascii="Times New Roman" w:hAnsi="Times New Roman" w:cs="Times New Roman"/>
                <w:sz w:val="26"/>
                <w:szCs w:val="26"/>
              </w:rPr>
              <w:t>u bia:</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Đường hóa, lên men rượu;</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Chưng cất cồn.</w:t>
            </w:r>
          </w:p>
        </w:tc>
        <w:tc>
          <w:tcPr>
            <w:tcW w:w="3819" w:type="dxa"/>
            <w:shd w:val="clear" w:color="auto" w:fill="auto"/>
          </w:tcPr>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vertAlign w:val="superscript"/>
              </w:rPr>
              <w:t>)</w:t>
            </w:r>
            <w:r w:rsidR="00CA0F7F" w:rsidRPr="00CF082B">
              <w:rPr>
                <w:rFonts w:ascii="Times New Roman" w:hAnsi="Times New Roman" w:cs="Times New Roman"/>
                <w:sz w:val="26"/>
                <w:szCs w:val="26"/>
              </w:rPr>
              <w:t>;</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8E55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E55F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vặn van nóng.</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m</w:t>
            </w:r>
            <w:r w:rsidR="002C3D22" w:rsidRPr="00CF082B">
              <w:rPr>
                <w:rFonts w:ascii="Times New Roman" w:hAnsi="Times New Roman" w:cs="Times New Roman"/>
                <w:sz w:val="26"/>
                <w:szCs w:val="26"/>
              </w:rPr>
              <w:t>ố</w:t>
            </w:r>
            <w:r w:rsidRPr="00CF082B">
              <w:rPr>
                <w:rFonts w:ascii="Times New Roman" w:hAnsi="Times New Roman" w:cs="Times New Roman"/>
                <w:sz w:val="26"/>
                <w:szCs w:val="26"/>
              </w:rPr>
              <w:t>c làm</w:t>
            </w:r>
            <w:r w:rsidR="002C3D22" w:rsidRPr="00CF082B">
              <w:rPr>
                <w:rFonts w:ascii="Times New Roman" w:hAnsi="Times New Roman" w:cs="Times New Roman"/>
                <w:sz w:val="26"/>
                <w:szCs w:val="26"/>
              </w:rPr>
              <w:t xml:space="preserve"> rượu.</w:t>
            </w:r>
          </w:p>
        </w:tc>
        <w:tc>
          <w:tcPr>
            <w:tcW w:w="381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Quần áo lao động </w:t>
            </w:r>
            <w:r w:rsidR="006E18FA"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2C3D22"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2C3D22"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2C3D22"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2C3D22"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2C3D22"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622" w:type="dxa"/>
            <w:shd w:val="clear" w:color="auto" w:fill="auto"/>
          </w:tcPr>
          <w:p w:rsidR="00CA0F7F"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Nấ</w:t>
            </w:r>
            <w:r w:rsidR="00CA0F7F" w:rsidRPr="00CF082B">
              <w:rPr>
                <w:rFonts w:ascii="Times New Roman" w:hAnsi="Times New Roman" w:cs="Times New Roman"/>
                <w:sz w:val="26"/>
                <w:szCs w:val="26"/>
              </w:rPr>
              <w:t>u đường:</w:t>
            </w:r>
          </w:p>
          <w:p w:rsidR="00CA0F7F"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Cất este cam;</w:t>
            </w:r>
          </w:p>
          <w:p w:rsidR="00CA0F7F" w:rsidRPr="00CF082B" w:rsidRDefault="002C3D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Cất dầu chuối;</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Rửa bể rượu;</w:t>
            </w:r>
          </w:p>
        </w:tc>
        <w:tc>
          <w:tcPr>
            <w:tcW w:w="3819" w:type="dxa"/>
            <w:shd w:val="clear" w:color="auto" w:fill="auto"/>
          </w:tcPr>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Yếm hoặc tạp dề chống ướt, bẩn;</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cao su;</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trắng chống bụi hoặc chống chấn thương cơ học</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CA0F7F" w:rsidRPr="00CF082B" w:rsidRDefault="004E34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E34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tiếp xúc với axít, xút dầu Fuzet.</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thùng ủ.</w:t>
            </w:r>
          </w:p>
        </w:tc>
        <w:tc>
          <w:tcPr>
            <w:tcW w:w="3819" w:type="dxa"/>
            <w:shd w:val="clear" w:color="auto" w:fill="auto"/>
          </w:tcPr>
          <w:p w:rsidR="00CA0F7F" w:rsidRPr="00CF082B" w:rsidRDefault="005D6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5D6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5D6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5D6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Dây an toàn chống ngã cao;</w:t>
            </w:r>
          </w:p>
          <w:p w:rsidR="00CA0F7F" w:rsidRPr="00CF082B" w:rsidRDefault="005D6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5D6A41" w:rsidRPr="00CF082B">
        <w:trPr>
          <w:trHeight w:val="20"/>
        </w:trPr>
        <w:tc>
          <w:tcPr>
            <w:tcW w:w="8948" w:type="dxa"/>
            <w:gridSpan w:val="4"/>
            <w:shd w:val="clear" w:color="auto" w:fill="auto"/>
          </w:tcPr>
          <w:p w:rsidR="005D6A41" w:rsidRPr="00CF082B" w:rsidRDefault="005D6A4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XIII.3. Sản xuất bánh kẹo, đường nha (đường nước), kem</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622" w:type="dxa"/>
            <w:shd w:val="clear" w:color="auto" w:fill="auto"/>
          </w:tcPr>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Hòa tan và n</w:t>
            </w:r>
            <w:r w:rsidRPr="00CF082B">
              <w:rPr>
                <w:rFonts w:ascii="Times New Roman" w:hAnsi="Times New Roman" w:cs="Times New Roman"/>
                <w:sz w:val="26"/>
                <w:szCs w:val="26"/>
              </w:rPr>
              <w:t>ấ</w:t>
            </w:r>
            <w:r w:rsidR="00CA0F7F" w:rsidRPr="00CF082B">
              <w:rPr>
                <w:rFonts w:ascii="Times New Roman" w:hAnsi="Times New Roman" w:cs="Times New Roman"/>
                <w:sz w:val="26"/>
                <w:szCs w:val="26"/>
              </w:rPr>
              <w:t>u đường;</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chuyển, đóng gói và rửa thùng đựng đường nha.</w:t>
            </w:r>
          </w:p>
        </w:tc>
        <w:tc>
          <w:tcPr>
            <w:tcW w:w="3819" w:type="dxa"/>
            <w:shd w:val="clear" w:color="auto" w:fill="auto"/>
          </w:tcPr>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AD4C6F" w:rsidRPr="00CF082B">
              <w:rPr>
                <w:rFonts w:ascii="Times New Roman" w:hAnsi="Times New Roman" w:cs="Times New Roman"/>
                <w:sz w:val="26"/>
                <w:szCs w:val="26"/>
              </w:rPr>
              <w:t>ấ</w:t>
            </w:r>
            <w:r w:rsidRPr="00CF082B">
              <w:rPr>
                <w:rFonts w:ascii="Times New Roman" w:hAnsi="Times New Roman" w:cs="Times New Roman"/>
                <w:sz w:val="26"/>
                <w:szCs w:val="26"/>
              </w:rPr>
              <w:t>u kẹo và làm nguội kẹo (làm thủ công).</w:t>
            </w:r>
          </w:p>
        </w:tc>
        <w:tc>
          <w:tcPr>
            <w:tcW w:w="3819" w:type="dxa"/>
            <w:shd w:val="clear" w:color="auto" w:fill="auto"/>
          </w:tcPr>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CA0F7F" w:rsidRPr="00CF082B">
              <w:rPr>
                <w:rFonts w:ascii="Times New Roman" w:hAnsi="Times New Roman" w:cs="Times New Roman"/>
                <w:sz w:val="26"/>
                <w:szCs w:val="26"/>
              </w:rPr>
              <w:t xml:space="preserve"> hoặc tạp dề chống ướt, bẩn;</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AD4C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622" w:type="dxa"/>
            <w:shd w:val="clear" w:color="auto" w:fill="auto"/>
          </w:tcPr>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Đứng máy trộn nguyên liệu làm bánh kẹo;</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Đứng máy đánh trứng làm bánh ga tô.</w:t>
            </w:r>
          </w:p>
        </w:tc>
        <w:tc>
          <w:tcPr>
            <w:tcW w:w="3819" w:type="dxa"/>
            <w:shd w:val="clear" w:color="auto" w:fill="auto"/>
          </w:tcPr>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507B" w:rsidRPr="00CF082B">
              <w:rPr>
                <w:rFonts w:ascii="Times New Roman" w:hAnsi="Times New Roman" w:cs="Times New Roman"/>
                <w:sz w:val="26"/>
                <w:szCs w:val="26"/>
              </w:rPr>
              <w:t>Áo vải</w:t>
            </w:r>
            <w:r w:rsidR="00CA0F7F" w:rsidRPr="00CF082B">
              <w:rPr>
                <w:rFonts w:ascii="Times New Roman" w:hAnsi="Times New Roman" w:cs="Times New Roman"/>
                <w:sz w:val="26"/>
                <w:szCs w:val="26"/>
              </w:rPr>
              <w:t xml:space="preserve">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vải;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622" w:type="dxa"/>
            <w:shd w:val="clear" w:color="auto" w:fill="auto"/>
          </w:tcPr>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Pha ch</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 xml:space="preserve"> nguyên liệu làm bánh kẹo;</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Đứng máy cán, cắt, dập hình các loại bánh k</w:t>
            </w:r>
            <w:r w:rsidRPr="00CF082B">
              <w:rPr>
                <w:rFonts w:ascii="Times New Roman" w:hAnsi="Times New Roman" w:cs="Times New Roman"/>
                <w:sz w:val="26"/>
                <w:szCs w:val="26"/>
              </w:rPr>
              <w:t>ẹ</w:t>
            </w:r>
            <w:r w:rsidR="00CA0F7F" w:rsidRPr="00CF082B">
              <w:rPr>
                <w:rFonts w:ascii="Times New Roman" w:hAnsi="Times New Roman" w:cs="Times New Roman"/>
                <w:sz w:val="26"/>
                <w:szCs w:val="26"/>
              </w:rPr>
              <w:t>o.</w:t>
            </w:r>
          </w:p>
        </w:tc>
        <w:tc>
          <w:tcPr>
            <w:tcW w:w="3819" w:type="dxa"/>
            <w:shd w:val="clear" w:color="auto" w:fill="auto"/>
          </w:tcPr>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Áo quần</w:t>
            </w:r>
            <w:r w:rsidR="00CA0F7F"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Cán, c</w:t>
            </w:r>
            <w:r w:rsidR="00AE2B5C" w:rsidRPr="00CF082B">
              <w:rPr>
                <w:rFonts w:ascii="Times New Roman" w:hAnsi="Times New Roman" w:cs="Times New Roman"/>
                <w:sz w:val="26"/>
                <w:szCs w:val="26"/>
              </w:rPr>
              <w:t>ắ</w:t>
            </w:r>
            <w:r w:rsidRPr="00CF082B">
              <w:rPr>
                <w:rFonts w:ascii="Times New Roman" w:hAnsi="Times New Roman" w:cs="Times New Roman"/>
                <w:sz w:val="26"/>
                <w:szCs w:val="26"/>
              </w:rPr>
              <w:t xml:space="preserve">t, dập hình các </w:t>
            </w:r>
            <w:r w:rsidR="00AE2B5C" w:rsidRPr="00CF082B">
              <w:rPr>
                <w:rFonts w:ascii="Times New Roman" w:hAnsi="Times New Roman" w:cs="Times New Roman"/>
                <w:sz w:val="26"/>
                <w:szCs w:val="26"/>
              </w:rPr>
              <w:t>l</w:t>
            </w:r>
            <w:r w:rsidRPr="00CF082B">
              <w:rPr>
                <w:rFonts w:ascii="Times New Roman" w:hAnsi="Times New Roman" w:cs="Times New Roman"/>
                <w:sz w:val="26"/>
                <w:szCs w:val="26"/>
              </w:rPr>
              <w:t>oại bánh kẹo bằng phương pháp thủ công.</w:t>
            </w:r>
          </w:p>
        </w:tc>
        <w:tc>
          <w:tcPr>
            <w:tcW w:w="3819" w:type="dxa"/>
            <w:shd w:val="clear" w:color="auto" w:fill="auto"/>
          </w:tcPr>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Áo quần</w:t>
            </w:r>
            <w:r w:rsidR="00CA0F7F"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AE2B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sợi trắng;</w:t>
            </w:r>
          </w:p>
          <w:p w:rsidR="00927593" w:rsidRPr="00CF082B" w:rsidRDefault="0092759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927593" w:rsidRPr="00CF082B" w:rsidRDefault="0092759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lý bột, ép lọc t</w:t>
            </w:r>
            <w:r w:rsidR="006D384F" w:rsidRPr="00CF082B">
              <w:rPr>
                <w:rFonts w:ascii="Times New Roman" w:hAnsi="Times New Roman" w:cs="Times New Roman"/>
                <w:sz w:val="26"/>
                <w:szCs w:val="26"/>
              </w:rPr>
              <w:t>ẩ</w:t>
            </w:r>
            <w:r w:rsidRPr="00CF082B">
              <w:rPr>
                <w:rFonts w:ascii="Times New Roman" w:hAnsi="Times New Roman" w:cs="Times New Roman"/>
                <w:sz w:val="26"/>
                <w:szCs w:val="26"/>
              </w:rPr>
              <w:t>y màu.</w:t>
            </w:r>
          </w:p>
        </w:tc>
        <w:tc>
          <w:tcPr>
            <w:tcW w:w="3819" w:type="dxa"/>
            <w:shd w:val="clear" w:color="auto" w:fill="auto"/>
          </w:tcPr>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Hòa bột, đường hóa, trung hòa bốc hơi.</w:t>
            </w:r>
          </w:p>
        </w:tc>
        <w:tc>
          <w:tcPr>
            <w:tcW w:w="3819" w:type="dxa"/>
            <w:shd w:val="clear" w:color="auto" w:fill="auto"/>
          </w:tcPr>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chống axít, kiềm;</w:t>
            </w:r>
          </w:p>
          <w:p w:rsidR="00CA0F7F" w:rsidRPr="00CF082B" w:rsidRDefault="006D38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D384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622" w:type="dxa"/>
            <w:shd w:val="clear" w:color="auto" w:fill="auto"/>
          </w:tcPr>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Nướng bánh và đi</w:t>
            </w:r>
            <w:r w:rsidRPr="00CF082B">
              <w:rPr>
                <w:rFonts w:ascii="Times New Roman" w:hAnsi="Times New Roman" w:cs="Times New Roman"/>
                <w:sz w:val="26"/>
                <w:szCs w:val="26"/>
              </w:rPr>
              <w:t>ề</w:t>
            </w:r>
            <w:r w:rsidR="00CA0F7F" w:rsidRPr="00CF082B">
              <w:rPr>
                <w:rFonts w:ascii="Times New Roman" w:hAnsi="Times New Roman" w:cs="Times New Roman"/>
                <w:sz w:val="26"/>
                <w:szCs w:val="26"/>
              </w:rPr>
              <w:t>u chỉnh bánh ở khay, xử lý khay nướng, thu bánh đã nướng (theo dây chuyền);</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Gói và đóng gói bánh kẹo;</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Bốc xếp, vận chuyển, bảo quản bánh kẹo trong phân xưởng, xí nghiệp.</w:t>
            </w:r>
          </w:p>
        </w:tc>
        <w:tc>
          <w:tcPr>
            <w:tcW w:w="3819" w:type="dxa"/>
            <w:shd w:val="clear" w:color="auto" w:fill="auto"/>
          </w:tcPr>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CA0F7F"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 hoặc dép nhựa có quai hậu;</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kem:</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Pha chế nước đường và nguyên liệu đổ vào khuôn;</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Điều khiển máy.</w:t>
            </w:r>
          </w:p>
        </w:tc>
        <w:tc>
          <w:tcPr>
            <w:tcW w:w="3819" w:type="dxa"/>
            <w:shd w:val="clear" w:color="auto" w:fill="auto"/>
          </w:tcPr>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Áo choàng vải trắng;</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BB4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B470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tiếp xúc trực tiếp với nước.</w:t>
            </w:r>
          </w:p>
        </w:tc>
      </w:tr>
      <w:tr w:rsidR="00E355AB" w:rsidRPr="00CF082B">
        <w:trPr>
          <w:trHeight w:val="20"/>
        </w:trPr>
        <w:tc>
          <w:tcPr>
            <w:tcW w:w="8948" w:type="dxa"/>
            <w:gridSpan w:val="4"/>
            <w:shd w:val="clear" w:color="auto" w:fill="auto"/>
          </w:tcPr>
          <w:p w:rsidR="00E355AB" w:rsidRPr="00CF082B" w:rsidRDefault="00E355A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XIII.4. Sản xuất bánh mỳ, mỳ, miến, đậu phụ</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622" w:type="dxa"/>
            <w:shd w:val="clear" w:color="auto" w:fill="auto"/>
          </w:tcPr>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Ph</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i trộn bột: đ</w:t>
            </w:r>
            <w:r w:rsidRPr="00CF082B">
              <w:rPr>
                <w:rFonts w:ascii="Times New Roman" w:hAnsi="Times New Roman" w:cs="Times New Roman"/>
                <w:sz w:val="26"/>
                <w:szCs w:val="26"/>
              </w:rPr>
              <w:t>ổ</w:t>
            </w:r>
            <w:r w:rsidR="00CA0F7F" w:rsidRPr="00CF082B">
              <w:rPr>
                <w:rFonts w:ascii="Times New Roman" w:hAnsi="Times New Roman" w:cs="Times New Roman"/>
                <w:sz w:val="26"/>
                <w:szCs w:val="26"/>
              </w:rPr>
              <w:t xml:space="preserve"> bột, vận hành máy trộn, nhào, rây bột;</w:t>
            </w:r>
          </w:p>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Đứng máy cán, vê, tu nở, khía bánh;</w:t>
            </w:r>
          </w:p>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Nướng bánh (thủ công và cơ giới), chuyển bánh vào kho;</w:t>
            </w:r>
          </w:p>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Làm việc ở máy cán, cắt, hấp mỳ sợi, mỳ ăn liền;</w:t>
            </w:r>
          </w:p>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Sửa khuôn mì, đốt lò chao dầu, nấu sa tế;</w:t>
            </w:r>
          </w:p>
          <w:p w:rsidR="00CA0F7F" w:rsidRPr="00CF082B" w:rsidRDefault="00083B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Làm việc ở máy nghiền đậu, phun sấy và lấy bột đậu;</w:t>
            </w:r>
          </w:p>
          <w:p w:rsidR="00C866DA"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Hòa nấu, cô đặc, ly tâm, bơm cao áp, bảo ôn hòa nhuyễn.</w:t>
            </w:r>
          </w:p>
        </w:tc>
        <w:tc>
          <w:tcPr>
            <w:tcW w:w="3819" w:type="dxa"/>
            <w:shd w:val="clear" w:color="auto" w:fill="auto"/>
          </w:tcPr>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507B" w:rsidRPr="00CF082B">
              <w:rPr>
                <w:rFonts w:ascii="Times New Roman" w:hAnsi="Times New Roman" w:cs="Times New Roman"/>
                <w:sz w:val="26"/>
                <w:szCs w:val="26"/>
              </w:rPr>
              <w:t>Áo vải</w:t>
            </w:r>
            <w:r w:rsidR="00CA0F7F" w:rsidRPr="00CF082B">
              <w:rPr>
                <w:rFonts w:ascii="Times New Roman" w:hAnsi="Times New Roman" w:cs="Times New Roman"/>
                <w:sz w:val="26"/>
                <w:szCs w:val="26"/>
              </w:rPr>
              <w:t xml:space="preserve">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vải dày;</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 hoặc dép nhựa có quai hậu;</w:t>
            </w:r>
          </w:p>
          <w:p w:rsidR="00CA0F7F" w:rsidRPr="00CF082B" w:rsidRDefault="00C866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622" w:type="dxa"/>
            <w:shd w:val="clear" w:color="auto" w:fill="auto"/>
          </w:tcPr>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Đóng gói, b</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c x</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p (ở khâu đóng gói) các loại mỳ sợi, mì thanh, mì ăn liền, miến;</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Pha chế, đóng gói bột nêm;</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Bao gói bột.</w:t>
            </w:r>
          </w:p>
        </w:tc>
        <w:tc>
          <w:tcPr>
            <w:tcW w:w="3819" w:type="dxa"/>
            <w:shd w:val="clear" w:color="auto" w:fill="auto"/>
          </w:tcPr>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CA0F7F"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 hoặc dép nhựa có quai hậu;</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Sàng chọn và rửa hạt đậu.</w:t>
            </w:r>
          </w:p>
        </w:tc>
        <w:tc>
          <w:tcPr>
            <w:tcW w:w="3819" w:type="dxa"/>
            <w:shd w:val="clear" w:color="auto" w:fill="auto"/>
          </w:tcPr>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E972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vertAlign w:val="superscript"/>
              </w:rPr>
              <w:t>)</w:t>
            </w:r>
            <w:r w:rsidR="00CA0F7F" w:rsidRPr="00CF082B">
              <w:rPr>
                <w:rFonts w:ascii="Times New Roman" w:hAnsi="Times New Roman" w:cs="Times New Roman"/>
                <w:sz w:val="26"/>
                <w:szCs w:val="26"/>
              </w:rPr>
              <w:t>;</w:t>
            </w:r>
          </w:p>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9A306D" w:rsidRPr="00CF082B">
              <w:rPr>
                <w:rFonts w:ascii="Times New Roman" w:hAnsi="Times New Roman" w:cs="Times New Roman"/>
                <w:sz w:val="26"/>
                <w:szCs w:val="26"/>
              </w:rPr>
              <w:t xml:space="preserve"> </w:t>
            </w:r>
            <w:r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A306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khi tiếp xúc trực tiếp với nước.</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622" w:type="dxa"/>
            <w:shd w:val="clear" w:color="auto" w:fill="auto"/>
          </w:tcPr>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Làm mi</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n: ngâm, xay, sàng, lọc, lắng ly tâm, nhào bột kéo sợi, ngâm tẩy, vò tơi miến, vận chuy</w:t>
            </w:r>
            <w:r w:rsidRPr="00CF082B">
              <w:rPr>
                <w:rFonts w:ascii="Times New Roman" w:hAnsi="Times New Roman" w:cs="Times New Roman"/>
                <w:sz w:val="26"/>
                <w:szCs w:val="26"/>
              </w:rPr>
              <w:t>ể</w:t>
            </w:r>
            <w:r w:rsidR="00CA0F7F" w:rsidRPr="00CF082B">
              <w:rPr>
                <w:rFonts w:ascii="Times New Roman" w:hAnsi="Times New Roman" w:cs="Times New Roman"/>
                <w:sz w:val="26"/>
                <w:szCs w:val="26"/>
              </w:rPr>
              <w:t>n miến ra vào buồng làm lạnh;</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Sản xuất đậu phụ.</w:t>
            </w:r>
          </w:p>
        </w:tc>
        <w:tc>
          <w:tcPr>
            <w:tcW w:w="3819" w:type="dxa"/>
            <w:shd w:val="clear" w:color="auto" w:fill="auto"/>
          </w:tcPr>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507B" w:rsidRPr="00CF082B">
              <w:rPr>
                <w:rFonts w:ascii="Times New Roman" w:hAnsi="Times New Roman" w:cs="Times New Roman"/>
                <w:sz w:val="26"/>
                <w:szCs w:val="26"/>
              </w:rPr>
              <w:t>Áo vải</w:t>
            </w:r>
            <w:r w:rsidR="00CA0F7F" w:rsidRPr="00CF082B">
              <w:rPr>
                <w:rFonts w:ascii="Times New Roman" w:hAnsi="Times New Roman" w:cs="Times New Roman"/>
                <w:sz w:val="26"/>
                <w:szCs w:val="26"/>
              </w:rPr>
              <w:t xml:space="preserve">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vải dày;</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9A30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r w:rsidR="00187433"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8743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tiếp xúc trực tiếp với nước</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các loại bột sắn, dong riềng, khoai lang.</w:t>
            </w:r>
          </w:p>
        </w:tc>
        <w:tc>
          <w:tcPr>
            <w:tcW w:w="3819" w:type="dxa"/>
            <w:shd w:val="clear" w:color="auto" w:fill="auto"/>
          </w:tcPr>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 hoặc mũ bao tóc;</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vertAlign w:val="superscript"/>
              </w:rPr>
              <w:t>)</w:t>
            </w:r>
            <w:r w:rsidR="00CA0F7F" w:rsidRPr="00CF082B">
              <w:rPr>
                <w:rFonts w:ascii="Times New Roman" w:hAnsi="Times New Roman" w:cs="Times New Roman"/>
                <w:sz w:val="26"/>
                <w:szCs w:val="26"/>
              </w:rPr>
              <w:t>;</w:t>
            </w:r>
          </w:p>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18743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 xml:space="preserve"> Trang bị cho người làm việc tiếp xúc trực tiếp với nước.</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Ra vào lò s</w:t>
            </w:r>
            <w:r w:rsidR="008A4826" w:rsidRPr="00CF082B">
              <w:rPr>
                <w:rFonts w:ascii="Times New Roman" w:hAnsi="Times New Roman" w:cs="Times New Roman"/>
                <w:sz w:val="26"/>
                <w:szCs w:val="26"/>
              </w:rPr>
              <w:t>ấ</w:t>
            </w:r>
            <w:r w:rsidRPr="00CF082B">
              <w:rPr>
                <w:rFonts w:ascii="Times New Roman" w:hAnsi="Times New Roman" w:cs="Times New Roman"/>
                <w:sz w:val="26"/>
                <w:szCs w:val="26"/>
              </w:rPr>
              <w:t>y (đ</w:t>
            </w:r>
            <w:r w:rsidR="008A4826" w:rsidRPr="00CF082B">
              <w:rPr>
                <w:rFonts w:ascii="Times New Roman" w:hAnsi="Times New Roman" w:cs="Times New Roman"/>
                <w:sz w:val="26"/>
                <w:szCs w:val="26"/>
              </w:rPr>
              <w:t>ẩ</w:t>
            </w:r>
            <w:r w:rsidRPr="00CF082B">
              <w:rPr>
                <w:rFonts w:ascii="Times New Roman" w:hAnsi="Times New Roman" w:cs="Times New Roman"/>
                <w:sz w:val="26"/>
                <w:szCs w:val="26"/>
              </w:rPr>
              <w:t>y goòng mì sợi, mì thanh, miến)</w:t>
            </w:r>
          </w:p>
        </w:tc>
        <w:tc>
          <w:tcPr>
            <w:tcW w:w="3819" w:type="dxa"/>
            <w:shd w:val="clear" w:color="auto" w:fill="auto"/>
          </w:tcPr>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lao động phổ thông;</w:t>
            </w:r>
          </w:p>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8A48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8A4826" w:rsidRPr="00CF082B">
        <w:trPr>
          <w:trHeight w:val="20"/>
        </w:trPr>
        <w:tc>
          <w:tcPr>
            <w:tcW w:w="8948" w:type="dxa"/>
            <w:gridSpan w:val="4"/>
            <w:shd w:val="clear" w:color="auto" w:fill="auto"/>
          </w:tcPr>
          <w:p w:rsidR="008A4826" w:rsidRPr="00CF082B" w:rsidRDefault="008A4826"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XIII.5. Xay sát gạo, mì</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622" w:type="dxa"/>
            <w:shd w:val="clear" w:color="auto" w:fill="auto"/>
          </w:tcPr>
          <w:p w:rsidR="00CA0F7F" w:rsidRPr="00CF082B" w:rsidRDefault="005A45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hành máy xay, sát, cân sàng và đóng bao nông sản;</w:t>
            </w:r>
          </w:p>
          <w:p w:rsidR="00CA0F7F" w:rsidRPr="00CF082B" w:rsidRDefault="005A45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hành máy vận thăng, chân bù đãi, lấy tẩm, cám, trấu;</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Làm việc ở máy xay nhỏ như: sàng, sấy, cân, đóng bao, vận chuyển, chất xếp thóc, gạo tấm, cám, trấu.</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Sản xuất thức ăn chăn</w:t>
            </w:r>
            <w:r w:rsidRPr="00CF082B">
              <w:rPr>
                <w:rFonts w:ascii="Times New Roman" w:hAnsi="Times New Roman" w:cs="Times New Roman"/>
                <w:sz w:val="26"/>
                <w:szCs w:val="26"/>
              </w:rPr>
              <w:t xml:space="preserve"> nuôi.</w:t>
            </w:r>
          </w:p>
        </w:tc>
        <w:tc>
          <w:tcPr>
            <w:tcW w:w="3819" w:type="dxa"/>
            <w:shd w:val="clear" w:color="auto" w:fill="auto"/>
          </w:tcPr>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47</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Rửa lúa mì (rửa lúa ở máy rửa).</w:t>
            </w:r>
          </w:p>
        </w:tc>
        <w:tc>
          <w:tcPr>
            <w:tcW w:w="3819" w:type="dxa"/>
            <w:shd w:val="clear" w:color="auto" w:fill="auto"/>
          </w:tcPr>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Dép nhựa có quai hậu;</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48</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ch</w:t>
            </w:r>
            <w:r w:rsidR="0094119B"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94119B" w:rsidRPr="00CF082B">
              <w:rPr>
                <w:rFonts w:ascii="Times New Roman" w:hAnsi="Times New Roman" w:cs="Times New Roman"/>
                <w:sz w:val="26"/>
                <w:szCs w:val="26"/>
              </w:rPr>
              <w:t>ế</w:t>
            </w:r>
            <w:r w:rsidRPr="00CF082B">
              <w:rPr>
                <w:rFonts w:ascii="Times New Roman" w:hAnsi="Times New Roman" w:cs="Times New Roman"/>
                <w:sz w:val="26"/>
                <w:szCs w:val="26"/>
              </w:rPr>
              <w:t>n bột mì (máy sàng tạp chất, bóc vỏ, bù đãi, nghiền sàng, đóng bao).</w:t>
            </w:r>
          </w:p>
        </w:tc>
        <w:tc>
          <w:tcPr>
            <w:tcW w:w="3819" w:type="dxa"/>
            <w:shd w:val="clear" w:color="auto" w:fill="auto"/>
          </w:tcPr>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9411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94119B" w:rsidRPr="00CF082B">
        <w:trPr>
          <w:trHeight w:val="20"/>
        </w:trPr>
        <w:tc>
          <w:tcPr>
            <w:tcW w:w="8948" w:type="dxa"/>
            <w:gridSpan w:val="4"/>
            <w:shd w:val="clear" w:color="auto" w:fill="auto"/>
          </w:tcPr>
          <w:p w:rsidR="0094119B" w:rsidRPr="00CF082B" w:rsidRDefault="0094119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XIII.6. Chế biến dầu lạc, dầu quả cây, dầu cám, dầu sả ...</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49</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chuyển, làm tróc vỏ và nghiền nguyên liệu.</w:t>
            </w:r>
          </w:p>
        </w:tc>
        <w:tc>
          <w:tcPr>
            <w:tcW w:w="3819" w:type="dxa"/>
            <w:shd w:val="clear" w:color="auto" w:fill="auto"/>
          </w:tcPr>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F62D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50</w:t>
            </w:r>
          </w:p>
        </w:tc>
        <w:tc>
          <w:tcPr>
            <w:tcW w:w="2622" w:type="dxa"/>
            <w:shd w:val="clear" w:color="auto" w:fill="auto"/>
          </w:tcPr>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 xml:space="preserve">Cân, chưng, gói </w:t>
            </w:r>
            <w:r w:rsidR="007C0315" w:rsidRPr="00CF082B">
              <w:rPr>
                <w:rFonts w:ascii="Times New Roman" w:hAnsi="Times New Roman" w:cs="Times New Roman"/>
                <w:sz w:val="26"/>
                <w:szCs w:val="26"/>
              </w:rPr>
              <w:t>dầu</w:t>
            </w:r>
            <w:r w:rsidR="00CA0F7F" w:rsidRPr="00CF082B">
              <w:rPr>
                <w:rFonts w:ascii="Times New Roman" w:hAnsi="Times New Roman" w:cs="Times New Roman"/>
                <w:sz w:val="26"/>
                <w:szCs w:val="26"/>
              </w:rPr>
              <w:t xml:space="preserve"> (trừ gói dầu cám) và ép dầu;</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Tinh luyện các loại dầu (trừ dầu xả): nấu, lọc.</w:t>
            </w:r>
          </w:p>
        </w:tc>
        <w:tc>
          <w:tcPr>
            <w:tcW w:w="3819" w:type="dxa"/>
            <w:shd w:val="clear" w:color="auto" w:fill="auto"/>
          </w:tcPr>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cao su</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Trang bị chung để sử dụng khi cần thiết.</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51</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Gói </w:t>
            </w:r>
            <w:r w:rsidR="007C0315" w:rsidRPr="00CF082B">
              <w:rPr>
                <w:rFonts w:ascii="Times New Roman" w:hAnsi="Times New Roman" w:cs="Times New Roman"/>
                <w:sz w:val="26"/>
                <w:szCs w:val="26"/>
              </w:rPr>
              <w:t>dầu</w:t>
            </w:r>
            <w:r w:rsidRPr="00CF082B">
              <w:rPr>
                <w:rFonts w:ascii="Times New Roman" w:hAnsi="Times New Roman" w:cs="Times New Roman"/>
                <w:sz w:val="26"/>
                <w:szCs w:val="26"/>
              </w:rPr>
              <w:t xml:space="preserve"> cám.</w:t>
            </w:r>
          </w:p>
        </w:tc>
        <w:tc>
          <w:tcPr>
            <w:tcW w:w="3819" w:type="dxa"/>
            <w:shd w:val="clear" w:color="auto" w:fill="auto"/>
          </w:tcPr>
          <w:p w:rsidR="00CA0F7F" w:rsidRPr="00CF082B" w:rsidRDefault="0056660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da cao cổ;</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cao su</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CA74A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A74A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52</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Tinh luyện </w:t>
            </w:r>
            <w:r w:rsidR="007C0315" w:rsidRPr="00CF082B">
              <w:rPr>
                <w:rFonts w:ascii="Times New Roman" w:hAnsi="Times New Roman" w:cs="Times New Roman"/>
                <w:sz w:val="26"/>
                <w:szCs w:val="26"/>
              </w:rPr>
              <w:t>dầu</w:t>
            </w:r>
            <w:r w:rsidRPr="00CF082B">
              <w:rPr>
                <w:rFonts w:ascii="Times New Roman" w:hAnsi="Times New Roman" w:cs="Times New Roman"/>
                <w:sz w:val="26"/>
                <w:szCs w:val="26"/>
              </w:rPr>
              <w:t xml:space="preserve"> xả.</w:t>
            </w:r>
          </w:p>
        </w:tc>
        <w:tc>
          <w:tcPr>
            <w:tcW w:w="3819" w:type="dxa"/>
            <w:shd w:val="clear" w:color="auto" w:fill="auto"/>
          </w:tcPr>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trắng chống bụi hoặc chống chấn thương cơ học;</w:t>
            </w:r>
          </w:p>
          <w:p w:rsidR="00CA0F7F" w:rsidRPr="00CF082B" w:rsidRDefault="000A1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0A16E8" w:rsidRPr="00CF082B">
        <w:trPr>
          <w:trHeight w:val="20"/>
        </w:trPr>
        <w:tc>
          <w:tcPr>
            <w:tcW w:w="8948" w:type="dxa"/>
            <w:gridSpan w:val="4"/>
            <w:shd w:val="clear" w:color="auto" w:fill="auto"/>
          </w:tcPr>
          <w:p w:rsidR="000A16E8" w:rsidRPr="00CF082B" w:rsidRDefault="000A16E8"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XIII.7. Sản xuất mì chính</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53</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việc tách keo (hòa giải).</w:t>
            </w:r>
          </w:p>
        </w:tc>
        <w:tc>
          <w:tcPr>
            <w:tcW w:w="3819" w:type="dxa"/>
            <w:shd w:val="clear" w:color="auto" w:fill="auto"/>
          </w:tcPr>
          <w:p w:rsidR="00CA0F7F" w:rsidRPr="00CF082B" w:rsidRDefault="00AF75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AF75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AF75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Yếm hoặc tạp dề chống ướt, b</w:t>
            </w:r>
            <w:r w:rsidRPr="00CF082B">
              <w:rPr>
                <w:rFonts w:ascii="Times New Roman" w:hAnsi="Times New Roman" w:cs="Times New Roman"/>
                <w:sz w:val="26"/>
                <w:szCs w:val="26"/>
              </w:rPr>
              <w:t>ẩ</w:t>
            </w:r>
            <w:r w:rsidR="00CA0F7F" w:rsidRPr="00CF082B">
              <w:rPr>
                <w:rFonts w:ascii="Times New Roman" w:hAnsi="Times New Roman" w:cs="Times New Roman"/>
                <w:sz w:val="26"/>
                <w:szCs w:val="26"/>
              </w:rPr>
              <w:t>n;</w:t>
            </w:r>
          </w:p>
          <w:p w:rsidR="00CA0F7F" w:rsidRPr="00CF082B" w:rsidRDefault="00AF75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AF75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54</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Phân giải, ép lọc, cô đặc, trung hòa lần </w:t>
            </w:r>
            <w:r w:rsidR="00F85C7B" w:rsidRPr="00CF082B">
              <w:rPr>
                <w:rFonts w:ascii="Times New Roman" w:hAnsi="Times New Roman" w:cs="Times New Roman"/>
                <w:sz w:val="26"/>
                <w:szCs w:val="26"/>
              </w:rPr>
              <w:t xml:space="preserve">1 </w:t>
            </w:r>
            <w:r w:rsidRPr="00CF082B">
              <w:rPr>
                <w:rFonts w:ascii="Times New Roman" w:hAnsi="Times New Roman" w:cs="Times New Roman"/>
                <w:sz w:val="26"/>
                <w:szCs w:val="26"/>
              </w:rPr>
              <w:t>(h</w:t>
            </w:r>
            <w:r w:rsidR="00F85C7B" w:rsidRPr="00CF082B">
              <w:rPr>
                <w:rFonts w:ascii="Times New Roman" w:hAnsi="Times New Roman" w:cs="Times New Roman"/>
                <w:sz w:val="26"/>
                <w:szCs w:val="26"/>
              </w:rPr>
              <w:t xml:space="preserve">òa </w:t>
            </w:r>
            <w:r w:rsidRPr="00CF082B">
              <w:rPr>
                <w:rFonts w:ascii="Times New Roman" w:hAnsi="Times New Roman" w:cs="Times New Roman"/>
                <w:sz w:val="26"/>
                <w:szCs w:val="26"/>
              </w:rPr>
              <w:t>giải);</w:t>
            </w:r>
          </w:p>
        </w:tc>
        <w:tc>
          <w:tcPr>
            <w:tcW w:w="3819" w:type="dxa"/>
            <w:shd w:val="clear" w:color="auto" w:fill="auto"/>
          </w:tcPr>
          <w:p w:rsidR="00CA0F7F" w:rsidRPr="00CF082B" w:rsidRDefault="00F85C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 xml:space="preserve">Quần áo chống axít, kiềm và </w:t>
            </w:r>
            <w:r w:rsidR="00F303B8" w:rsidRPr="00CF082B">
              <w:rPr>
                <w:rFonts w:ascii="Times New Roman" w:hAnsi="Times New Roman" w:cs="Times New Roman"/>
                <w:sz w:val="26"/>
                <w:szCs w:val="26"/>
              </w:rPr>
              <w:t>hóa chất</w:t>
            </w:r>
            <w:r w:rsidR="00CA0F7F" w:rsidRPr="00CF082B">
              <w:rPr>
                <w:rFonts w:ascii="Times New Roman" w:hAnsi="Times New Roman" w:cs="Times New Roman"/>
                <w:sz w:val="26"/>
                <w:szCs w:val="26"/>
              </w:rPr>
              <w:t>;</w:t>
            </w:r>
          </w:p>
          <w:p w:rsidR="00CA0F7F" w:rsidRPr="00CF082B" w:rsidRDefault="00F85C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F85C7B" w:rsidRPr="00CF082B" w:rsidRDefault="00F85C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Bán mặt nạ phòng độc chuyên</w:t>
            </w:r>
            <w:r w:rsidRPr="00CF082B">
              <w:rPr>
                <w:rFonts w:ascii="Times New Roman" w:hAnsi="Times New Roman" w:cs="Times New Roman"/>
                <w:sz w:val="26"/>
                <w:szCs w:val="26"/>
              </w:rPr>
              <w:t xml:space="preserve"> dùng;</w:t>
            </w:r>
          </w:p>
          <w:p w:rsidR="00F85C7B" w:rsidRPr="00CF082B" w:rsidRDefault="00F85C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chống axít, kiềm;</w:t>
            </w:r>
          </w:p>
          <w:p w:rsidR="00CA0F7F" w:rsidRPr="00CF082B" w:rsidRDefault="00F85C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55</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Hút lọc ly tâm (h</w:t>
            </w:r>
            <w:r w:rsidR="00860EBE" w:rsidRPr="00CF082B">
              <w:rPr>
                <w:rFonts w:ascii="Times New Roman" w:hAnsi="Times New Roman" w:cs="Times New Roman"/>
                <w:sz w:val="26"/>
                <w:szCs w:val="26"/>
              </w:rPr>
              <w:t>òa</w:t>
            </w:r>
            <w:r w:rsidRPr="00CF082B">
              <w:rPr>
                <w:rFonts w:ascii="Times New Roman" w:hAnsi="Times New Roman" w:cs="Times New Roman"/>
                <w:sz w:val="26"/>
                <w:szCs w:val="26"/>
              </w:rPr>
              <w:t xml:space="preserve"> giải) tiếp xúc với nước có axít và hơi axít.</w:t>
            </w:r>
          </w:p>
        </w:tc>
        <w:tc>
          <w:tcPr>
            <w:tcW w:w="3819" w:type="dxa"/>
            <w:shd w:val="clear" w:color="auto" w:fill="auto"/>
          </w:tcPr>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ch</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ng axít, ki</w:t>
            </w:r>
            <w:r w:rsidRPr="00CF082B">
              <w:rPr>
                <w:rFonts w:ascii="Times New Roman" w:hAnsi="Times New Roman" w:cs="Times New Roman"/>
                <w:sz w:val="26"/>
                <w:szCs w:val="26"/>
              </w:rPr>
              <w:t>ề</w:t>
            </w:r>
            <w:r w:rsidR="00CA0F7F" w:rsidRPr="00CF082B">
              <w:rPr>
                <w:rFonts w:ascii="Times New Roman" w:hAnsi="Times New Roman" w:cs="Times New Roman"/>
                <w:sz w:val="26"/>
                <w:szCs w:val="26"/>
              </w:rPr>
              <w:t xml:space="preserve">m và </w:t>
            </w:r>
            <w:r w:rsidR="00F303B8" w:rsidRPr="00CF082B">
              <w:rPr>
                <w:rFonts w:ascii="Times New Roman" w:hAnsi="Times New Roman" w:cs="Times New Roman"/>
                <w:sz w:val="26"/>
                <w:szCs w:val="26"/>
              </w:rPr>
              <w:t>hóa chất</w:t>
            </w:r>
            <w:r w:rsidR="00CA0F7F" w:rsidRPr="00CF082B">
              <w:rPr>
                <w:rFonts w:ascii="Times New Roman" w:hAnsi="Times New Roman" w:cs="Times New Roman"/>
                <w:sz w:val="26"/>
                <w:szCs w:val="26"/>
              </w:rPr>
              <w:t>;</w:t>
            </w:r>
          </w:p>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trắng chống bụi hoặc chống chấn thương cơ học;</w:t>
            </w:r>
          </w:p>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chống axít, kiềm;</w:t>
            </w:r>
          </w:p>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chống axít, kiềm;</w:t>
            </w:r>
          </w:p>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56</w:t>
            </w:r>
          </w:p>
        </w:tc>
        <w:tc>
          <w:tcPr>
            <w:tcW w:w="2622" w:type="dxa"/>
            <w:shd w:val="clear" w:color="auto" w:fill="auto"/>
          </w:tcPr>
          <w:p w:rsidR="00CA0F7F" w:rsidRPr="00CF082B" w:rsidRDefault="00860E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Hòa bột, đường hóa lên men, trung hòa, ép lọc, cô đặc, ly tâm (lên men mì chính);</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Trung hòa, ép lọc, tẩy màu, cô đặc, ly tâm (giai đoạn tinh chế của mì chính hòa giải).</w:t>
            </w:r>
          </w:p>
        </w:tc>
        <w:tc>
          <w:tcPr>
            <w:tcW w:w="3819" w:type="dxa"/>
            <w:shd w:val="clear" w:color="auto" w:fill="auto"/>
          </w:tcPr>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lao động phổ thông;</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Bán mặt nạ phòng độc chuyên dùng;</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cao su;</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vertAlign w:val="superscript"/>
              </w:rPr>
              <w:t>)</w:t>
            </w:r>
            <w:r w:rsidR="00CA0F7F" w:rsidRPr="00CF082B">
              <w:rPr>
                <w:rFonts w:ascii="Times New Roman" w:hAnsi="Times New Roman" w:cs="Times New Roman"/>
                <w:sz w:val="26"/>
                <w:szCs w:val="26"/>
              </w:rPr>
              <w:t>;</w:t>
            </w:r>
          </w:p>
          <w:p w:rsidR="00CA0F7F" w:rsidRPr="00CF082B" w:rsidRDefault="00C656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6560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cần thiết.</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57</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w:t>
            </w:r>
            <w:r w:rsidR="007E6505" w:rsidRPr="00CF082B">
              <w:rPr>
                <w:rFonts w:ascii="Times New Roman" w:hAnsi="Times New Roman" w:cs="Times New Roman"/>
                <w:sz w:val="26"/>
                <w:szCs w:val="26"/>
              </w:rPr>
              <w:t>ề</w:t>
            </w:r>
            <w:r w:rsidRPr="00CF082B">
              <w:rPr>
                <w:rFonts w:ascii="Times New Roman" w:hAnsi="Times New Roman" w:cs="Times New Roman"/>
                <w:sz w:val="26"/>
                <w:szCs w:val="26"/>
              </w:rPr>
              <w:t>n, s</w:t>
            </w:r>
            <w:r w:rsidR="007E6505" w:rsidRPr="00CF082B">
              <w:rPr>
                <w:rFonts w:ascii="Times New Roman" w:hAnsi="Times New Roman" w:cs="Times New Roman"/>
                <w:sz w:val="26"/>
                <w:szCs w:val="26"/>
              </w:rPr>
              <w:t>ấ</w:t>
            </w:r>
            <w:r w:rsidRPr="00CF082B">
              <w:rPr>
                <w:rFonts w:ascii="Times New Roman" w:hAnsi="Times New Roman" w:cs="Times New Roman"/>
                <w:sz w:val="26"/>
                <w:szCs w:val="26"/>
              </w:rPr>
              <w:t>y, đóng gói mì chính.</w:t>
            </w:r>
          </w:p>
        </w:tc>
        <w:tc>
          <w:tcPr>
            <w:tcW w:w="3819" w:type="dxa"/>
            <w:shd w:val="clear" w:color="auto" w:fill="auto"/>
          </w:tcPr>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Áo quần</w:t>
            </w:r>
            <w:r w:rsidR="00CA0F7F"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CA0F7F" w:rsidRPr="00CF082B">
              <w:rPr>
                <w:rFonts w:ascii="Times New Roman" w:hAnsi="Times New Roman" w:cs="Times New Roman"/>
                <w:sz w:val="26"/>
                <w:szCs w:val="26"/>
              </w:rPr>
              <w:t>;</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Dép nhựa có quai hậu;</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58</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w:t>
            </w:r>
            <w:r w:rsidR="007E6505" w:rsidRPr="00CF082B">
              <w:rPr>
                <w:rFonts w:ascii="Times New Roman" w:hAnsi="Times New Roman" w:cs="Times New Roman"/>
                <w:sz w:val="26"/>
                <w:szCs w:val="26"/>
              </w:rPr>
              <w:t>ấ</w:t>
            </w:r>
            <w:r w:rsidRPr="00CF082B">
              <w:rPr>
                <w:rFonts w:ascii="Times New Roman" w:hAnsi="Times New Roman" w:cs="Times New Roman"/>
                <w:sz w:val="26"/>
                <w:szCs w:val="26"/>
              </w:rPr>
              <w:t>y bột và trở bột ướt.</w:t>
            </w:r>
          </w:p>
        </w:tc>
        <w:tc>
          <w:tcPr>
            <w:tcW w:w="3819" w:type="dxa"/>
            <w:shd w:val="clear" w:color="auto" w:fill="auto"/>
          </w:tcPr>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lao động phổ thông;</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7E65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7E6505" w:rsidRPr="00CF082B">
        <w:trPr>
          <w:trHeight w:val="20"/>
        </w:trPr>
        <w:tc>
          <w:tcPr>
            <w:tcW w:w="8948" w:type="dxa"/>
            <w:gridSpan w:val="4"/>
            <w:shd w:val="clear" w:color="auto" w:fill="auto"/>
          </w:tcPr>
          <w:p w:rsidR="007E6505" w:rsidRPr="00CF082B" w:rsidRDefault="007E6505"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XIII.8. Sản xuất nước chấm</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59</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men, m</w:t>
            </w:r>
            <w:r w:rsidR="00512A46" w:rsidRPr="00CF082B">
              <w:rPr>
                <w:rFonts w:ascii="Times New Roman" w:hAnsi="Times New Roman" w:cs="Times New Roman"/>
                <w:sz w:val="26"/>
                <w:szCs w:val="26"/>
              </w:rPr>
              <w:t>ố</w:t>
            </w:r>
            <w:r w:rsidRPr="00CF082B">
              <w:rPr>
                <w:rFonts w:ascii="Times New Roman" w:hAnsi="Times New Roman" w:cs="Times New Roman"/>
                <w:sz w:val="26"/>
                <w:szCs w:val="26"/>
              </w:rPr>
              <w:t>c đ</w:t>
            </w:r>
            <w:r w:rsidR="00512A46" w:rsidRPr="00CF082B">
              <w:rPr>
                <w:rFonts w:ascii="Times New Roman" w:hAnsi="Times New Roman" w:cs="Times New Roman"/>
                <w:sz w:val="26"/>
                <w:szCs w:val="26"/>
              </w:rPr>
              <w:t>ể</w:t>
            </w:r>
            <w:r w:rsidRPr="00CF082B">
              <w:rPr>
                <w:rFonts w:ascii="Times New Roman" w:hAnsi="Times New Roman" w:cs="Times New Roman"/>
                <w:sz w:val="26"/>
                <w:szCs w:val="26"/>
              </w:rPr>
              <w:t xml:space="preserve"> làm nước chấm.</w:t>
            </w:r>
          </w:p>
        </w:tc>
        <w:tc>
          <w:tcPr>
            <w:tcW w:w="3819" w:type="dxa"/>
            <w:shd w:val="clear" w:color="auto" w:fill="auto"/>
          </w:tcPr>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512A46"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60</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Phân giải hóa lọc.</w:t>
            </w:r>
          </w:p>
        </w:tc>
        <w:tc>
          <w:tcPr>
            <w:tcW w:w="3819" w:type="dxa"/>
            <w:shd w:val="clear" w:color="auto" w:fill="auto"/>
          </w:tcPr>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ch</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ng axít, ki</w:t>
            </w:r>
            <w:r w:rsidRPr="00CF082B">
              <w:rPr>
                <w:rFonts w:ascii="Times New Roman" w:hAnsi="Times New Roman" w:cs="Times New Roman"/>
                <w:sz w:val="26"/>
                <w:szCs w:val="26"/>
              </w:rPr>
              <w:t>ề</w:t>
            </w:r>
            <w:r w:rsidR="00CA0F7F" w:rsidRPr="00CF082B">
              <w:rPr>
                <w:rFonts w:ascii="Times New Roman" w:hAnsi="Times New Roman" w:cs="Times New Roman"/>
                <w:sz w:val="26"/>
                <w:szCs w:val="26"/>
              </w:rPr>
              <w:t>m;</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512A46"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Bán mặt nạ phòng độc chuyên dùng;</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chống axít, kiềm;</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chống axít, kiềm;</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chống axít;</w:t>
            </w:r>
          </w:p>
          <w:p w:rsidR="00CA0F7F" w:rsidRPr="00CF082B" w:rsidRDefault="00512A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61</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Ly tâm và trung hòa (máy ly tâm).</w:t>
            </w:r>
          </w:p>
        </w:tc>
        <w:tc>
          <w:tcPr>
            <w:tcW w:w="3819" w:type="dxa"/>
            <w:shd w:val="clear" w:color="auto" w:fill="auto"/>
          </w:tcPr>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ch</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ng axít, ki</w:t>
            </w:r>
            <w:r w:rsidRPr="00CF082B">
              <w:rPr>
                <w:rFonts w:ascii="Times New Roman" w:hAnsi="Times New Roman" w:cs="Times New Roman"/>
                <w:sz w:val="26"/>
                <w:szCs w:val="26"/>
              </w:rPr>
              <w:t>ề</w:t>
            </w:r>
            <w:r w:rsidR="00CA0F7F" w:rsidRPr="00CF082B">
              <w:rPr>
                <w:rFonts w:ascii="Times New Roman" w:hAnsi="Times New Roman" w:cs="Times New Roman"/>
                <w:sz w:val="26"/>
                <w:szCs w:val="26"/>
              </w:rPr>
              <w:t>m;</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Bán mặt nạ phòng độc chuyên dùng;</w:t>
            </w:r>
          </w:p>
          <w:p w:rsidR="00E500D7"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hoặc tạp dề chống ướt, bẩn;</w:t>
            </w:r>
          </w:p>
          <w:p w:rsidR="00E500D7"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chống axít, kiềm;</w:t>
            </w:r>
          </w:p>
          <w:p w:rsidR="00E500D7"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62</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ở b</w:t>
            </w:r>
            <w:r w:rsidR="00E500D7" w:rsidRPr="00CF082B">
              <w:rPr>
                <w:rFonts w:ascii="Times New Roman" w:hAnsi="Times New Roman" w:cs="Times New Roman"/>
                <w:sz w:val="26"/>
                <w:szCs w:val="26"/>
              </w:rPr>
              <w:t>ể</w:t>
            </w:r>
            <w:r w:rsidRPr="00CF082B">
              <w:rPr>
                <w:rFonts w:ascii="Times New Roman" w:hAnsi="Times New Roman" w:cs="Times New Roman"/>
                <w:sz w:val="26"/>
                <w:szCs w:val="26"/>
              </w:rPr>
              <w:t xml:space="preserve"> nước chấm (xì dầu, nước mắm).</w:t>
            </w:r>
          </w:p>
        </w:tc>
        <w:tc>
          <w:tcPr>
            <w:tcW w:w="3819" w:type="dxa"/>
            <w:shd w:val="clear" w:color="auto" w:fill="auto"/>
          </w:tcPr>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bao tóc;</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Tạp dề hoặc yếm chống ướt, bẩn;</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E500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E500D7" w:rsidRPr="00CF082B">
        <w:trPr>
          <w:trHeight w:val="20"/>
        </w:trPr>
        <w:tc>
          <w:tcPr>
            <w:tcW w:w="8948" w:type="dxa"/>
            <w:gridSpan w:val="4"/>
            <w:shd w:val="clear" w:color="auto" w:fill="auto"/>
          </w:tcPr>
          <w:p w:rsidR="00E500D7" w:rsidRPr="00CF082B" w:rsidRDefault="00E500D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XIII.9. Ch</w:t>
            </w:r>
            <w:r w:rsidR="00B86E53" w:rsidRPr="00CF082B">
              <w:rPr>
                <w:rFonts w:ascii="Times New Roman" w:hAnsi="Times New Roman" w:cs="Times New Roman"/>
                <w:b/>
                <w:sz w:val="26"/>
                <w:szCs w:val="26"/>
              </w:rPr>
              <w:t>ế</w:t>
            </w:r>
            <w:r w:rsidRPr="00CF082B">
              <w:rPr>
                <w:rFonts w:ascii="Times New Roman" w:hAnsi="Times New Roman" w:cs="Times New Roman"/>
                <w:b/>
                <w:sz w:val="26"/>
                <w:szCs w:val="26"/>
              </w:rPr>
              <w:t xml:space="preserve"> bi</w:t>
            </w:r>
            <w:r w:rsidR="00B86E53" w:rsidRPr="00CF082B">
              <w:rPr>
                <w:rFonts w:ascii="Times New Roman" w:hAnsi="Times New Roman" w:cs="Times New Roman"/>
                <w:b/>
                <w:sz w:val="26"/>
                <w:szCs w:val="26"/>
              </w:rPr>
              <w:t>ế</w:t>
            </w:r>
            <w:r w:rsidRPr="00CF082B">
              <w:rPr>
                <w:rFonts w:ascii="Times New Roman" w:hAnsi="Times New Roman" w:cs="Times New Roman"/>
                <w:b/>
                <w:sz w:val="26"/>
                <w:szCs w:val="26"/>
              </w:rPr>
              <w:t>n chè</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63</w:t>
            </w:r>
          </w:p>
        </w:tc>
        <w:tc>
          <w:tcPr>
            <w:tcW w:w="2622" w:type="dxa"/>
            <w:shd w:val="clear" w:color="auto" w:fill="auto"/>
          </w:tcPr>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E60DC" w:rsidRPr="00CF082B">
              <w:rPr>
                <w:rFonts w:ascii="Times New Roman" w:hAnsi="Times New Roman" w:cs="Times New Roman"/>
                <w:sz w:val="26"/>
                <w:szCs w:val="26"/>
              </w:rPr>
              <w:t>Bố</w:t>
            </w:r>
            <w:r w:rsidR="00CA0F7F" w:rsidRPr="00CF082B">
              <w:rPr>
                <w:rFonts w:ascii="Times New Roman" w:hAnsi="Times New Roman" w:cs="Times New Roman"/>
                <w:sz w:val="26"/>
                <w:szCs w:val="26"/>
              </w:rPr>
              <w:t>c dỡ, đảo, rũ chè tươi;</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Gói chè, xếp chè vào bồ;</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Bốc vác, vận chuyển chè</w:t>
            </w:r>
            <w:r w:rsidR="00CA0F7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vertAlign w:val="superscript"/>
              </w:rPr>
              <w:t>)</w:t>
            </w:r>
            <w:r w:rsidR="00CA0F7F" w:rsidRPr="00CF082B">
              <w:rPr>
                <w:rFonts w:ascii="Times New Roman" w:hAnsi="Times New Roman" w:cs="Times New Roman"/>
                <w:sz w:val="26"/>
                <w:szCs w:val="26"/>
              </w:rPr>
              <w:t>.</w:t>
            </w:r>
          </w:p>
        </w:tc>
        <w:tc>
          <w:tcPr>
            <w:tcW w:w="3819" w:type="dxa"/>
            <w:shd w:val="clear" w:color="auto" w:fill="auto"/>
          </w:tcPr>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Quần áo lao động phổ thông;</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 hoặc dép nhựa có quai hậu;</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86E5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thêm Găng tay vải bạt. giầy vải bạt thấp</w:t>
            </w:r>
            <w:r w:rsidR="00B86E53" w:rsidRPr="00CF082B">
              <w:rPr>
                <w:rFonts w:ascii="Times New Roman" w:hAnsi="Times New Roman" w:cs="Times New Roman"/>
                <w:sz w:val="26"/>
                <w:szCs w:val="26"/>
              </w:rPr>
              <w:t xml:space="preserve"> </w:t>
            </w:r>
            <w:r w:rsidRPr="00CF082B">
              <w:rPr>
                <w:rFonts w:ascii="Times New Roman" w:hAnsi="Times New Roman" w:cs="Times New Roman"/>
                <w:sz w:val="26"/>
                <w:szCs w:val="26"/>
              </w:rPr>
              <w:t>cổ.</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64</w:t>
            </w:r>
          </w:p>
        </w:tc>
        <w:tc>
          <w:tcPr>
            <w:tcW w:w="2622" w:type="dxa"/>
            <w:shd w:val="clear" w:color="auto" w:fill="auto"/>
          </w:tcPr>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Hấp héo chè, vò chè (máy và thủ công), ủ men (máy sàng bằng);</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Sao sấy chè (máy vò thủ công);</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Sàng phân loại chè, trộn chè.</w:t>
            </w:r>
          </w:p>
        </w:tc>
        <w:tc>
          <w:tcPr>
            <w:tcW w:w="3819" w:type="dxa"/>
            <w:shd w:val="clear" w:color="auto" w:fill="auto"/>
          </w:tcPr>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B86E53"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 hoặc dép nhựa có quai hậu;</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trắng chống bụi hoặc chống chấn thương cơ học</w:t>
            </w:r>
            <w:r w:rsidR="00CA0F7F" w:rsidRPr="00CF082B">
              <w:rPr>
                <w:rFonts w:ascii="Times New Roman" w:hAnsi="Times New Roman" w:cs="Times New Roman"/>
                <w:sz w:val="26"/>
                <w:szCs w:val="26"/>
                <w:vertAlign w:val="superscript"/>
              </w:rPr>
              <w:t>(1)</w:t>
            </w:r>
            <w:r w:rsidR="00CA0F7F" w:rsidRPr="00CF082B">
              <w:rPr>
                <w:rFonts w:ascii="Times New Roman" w:hAnsi="Times New Roman" w:cs="Times New Roman"/>
                <w:sz w:val="26"/>
                <w:szCs w:val="26"/>
              </w:rPr>
              <w:t>;</w:t>
            </w:r>
          </w:p>
          <w:p w:rsidR="00CA0F7F" w:rsidRPr="00CF082B" w:rsidRDefault="00B86E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86E5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sàng phân loại chè.</w:t>
            </w:r>
          </w:p>
        </w:tc>
      </w:tr>
      <w:tr w:rsidR="0054734C" w:rsidRPr="00CF082B">
        <w:trPr>
          <w:trHeight w:val="20"/>
        </w:trPr>
        <w:tc>
          <w:tcPr>
            <w:tcW w:w="8948" w:type="dxa"/>
            <w:gridSpan w:val="4"/>
            <w:shd w:val="clear" w:color="auto" w:fill="auto"/>
          </w:tcPr>
          <w:p w:rsidR="0054734C" w:rsidRPr="00CF082B" w:rsidRDefault="0054734C"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XIII.10. Chế biến cà phê</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65</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Chọn cà phê.</w:t>
            </w:r>
          </w:p>
        </w:tc>
        <w:tc>
          <w:tcPr>
            <w:tcW w:w="3819" w:type="dxa"/>
            <w:shd w:val="clear" w:color="auto" w:fill="auto"/>
          </w:tcPr>
          <w:p w:rsidR="00CA0F7F" w:rsidRPr="00CF082B" w:rsidRDefault="00B646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E18FA" w:rsidRPr="00CF082B">
              <w:rPr>
                <w:rFonts w:ascii="Times New Roman" w:hAnsi="Times New Roman" w:cs="Times New Roman"/>
                <w:sz w:val="26"/>
                <w:szCs w:val="26"/>
              </w:rPr>
              <w:t>Yếm</w:t>
            </w:r>
            <w:r w:rsidR="00CA0F7F" w:rsidRPr="00CF082B">
              <w:rPr>
                <w:rFonts w:ascii="Times New Roman" w:hAnsi="Times New Roman" w:cs="Times New Roman"/>
                <w:sz w:val="26"/>
                <w:szCs w:val="26"/>
              </w:rPr>
              <w:t xml:space="preserve"> hoặc tạp d</w:t>
            </w:r>
            <w:r w:rsidRPr="00CF082B">
              <w:rPr>
                <w:rFonts w:ascii="Times New Roman" w:hAnsi="Times New Roman" w:cs="Times New Roman"/>
                <w:sz w:val="26"/>
                <w:szCs w:val="26"/>
              </w:rPr>
              <w:t>ề</w:t>
            </w:r>
            <w:r w:rsidR="00CA0F7F" w:rsidRPr="00CF082B">
              <w:rPr>
                <w:rFonts w:ascii="Times New Roman" w:hAnsi="Times New Roman" w:cs="Times New Roman"/>
                <w:sz w:val="26"/>
                <w:szCs w:val="26"/>
              </w:rPr>
              <w:t xml:space="preserve"> ch</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ng ướt, b</w:t>
            </w:r>
            <w:r w:rsidRPr="00CF082B">
              <w:rPr>
                <w:rFonts w:ascii="Times New Roman" w:hAnsi="Times New Roman" w:cs="Times New Roman"/>
                <w:sz w:val="26"/>
                <w:szCs w:val="26"/>
              </w:rPr>
              <w:t>ẩ</w:t>
            </w:r>
            <w:r w:rsidR="00CA0F7F" w:rsidRPr="00CF082B">
              <w:rPr>
                <w:rFonts w:ascii="Times New Roman" w:hAnsi="Times New Roman" w:cs="Times New Roman"/>
                <w:sz w:val="26"/>
                <w:szCs w:val="26"/>
              </w:rPr>
              <w:t>n;</w:t>
            </w:r>
          </w:p>
          <w:p w:rsidR="00CA0F7F" w:rsidRPr="00CF082B" w:rsidRDefault="00B646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646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Dép nhựa có quai hậu;</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66</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Xát cà phê tươi, ngâm đãi vỏ.</w:t>
            </w:r>
          </w:p>
        </w:tc>
        <w:tc>
          <w:tcPr>
            <w:tcW w:w="3819" w:type="dxa"/>
            <w:shd w:val="clear" w:color="auto" w:fill="auto"/>
          </w:tcPr>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CA0F7F" w:rsidRPr="00CF082B">
              <w:rPr>
                <w:rFonts w:ascii="Times New Roman" w:hAnsi="Times New Roman" w:cs="Times New Roman"/>
                <w:sz w:val="26"/>
                <w:szCs w:val="26"/>
              </w:rPr>
              <w:t>ng cao su;</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Yếm hoặc tạp dề chống ướt, bẩn;</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67</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Xát cà phê khô.</w:t>
            </w:r>
          </w:p>
        </w:tc>
        <w:tc>
          <w:tcPr>
            <w:tcW w:w="3819" w:type="dxa"/>
            <w:shd w:val="clear" w:color="auto" w:fill="auto"/>
          </w:tcPr>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124F9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68</w:t>
            </w:r>
          </w:p>
        </w:tc>
        <w:tc>
          <w:tcPr>
            <w:tcW w:w="2622" w:type="dxa"/>
            <w:shd w:val="clear" w:color="auto" w:fill="auto"/>
          </w:tcPr>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w:t>
            </w:r>
            <w:r w:rsidR="00CA0F7F" w:rsidRPr="00CF082B">
              <w:rPr>
                <w:rFonts w:ascii="Times New Roman" w:hAnsi="Times New Roman" w:cs="Times New Roman"/>
                <w:sz w:val="26"/>
                <w:szCs w:val="26"/>
              </w:rPr>
              <w:t xml:space="preserve"> bi</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n cà phê tan.</w:t>
            </w:r>
          </w:p>
        </w:tc>
        <w:tc>
          <w:tcPr>
            <w:tcW w:w="3819" w:type="dxa"/>
            <w:shd w:val="clear" w:color="auto" w:fill="auto"/>
          </w:tcPr>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vải bạt thấp cổ;</w:t>
            </w:r>
          </w:p>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186AB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186ABE" w:rsidRPr="00CF082B">
        <w:trPr>
          <w:trHeight w:val="20"/>
        </w:trPr>
        <w:tc>
          <w:tcPr>
            <w:tcW w:w="8948" w:type="dxa"/>
            <w:gridSpan w:val="4"/>
            <w:shd w:val="clear" w:color="auto" w:fill="auto"/>
          </w:tcPr>
          <w:p w:rsidR="00186ABE" w:rsidRPr="00CF082B" w:rsidRDefault="00186ABE"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XIII.11. Chế biến hạt điều</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69</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sàng</w:t>
            </w:r>
            <w:r w:rsidR="00C321B8" w:rsidRPr="00CF082B">
              <w:rPr>
                <w:rFonts w:ascii="Times New Roman" w:hAnsi="Times New Roman" w:cs="Times New Roman"/>
                <w:sz w:val="26"/>
                <w:szCs w:val="26"/>
              </w:rPr>
              <w:t xml:space="preserve"> phân loại, chao dầu và tách vỏ hạt điều.</w:t>
            </w:r>
          </w:p>
        </w:tc>
        <w:tc>
          <w:tcPr>
            <w:tcW w:w="3819"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C321B8"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321B8" w:rsidRPr="00CF082B">
              <w:rPr>
                <w:rFonts w:ascii="Times New Roman" w:hAnsi="Times New Roman" w:cs="Times New Roman"/>
                <w:sz w:val="26"/>
                <w:szCs w:val="26"/>
              </w:rPr>
              <w:t>Mũ vải;</w:t>
            </w:r>
          </w:p>
          <w:p w:rsidR="00C321B8"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321B8" w:rsidRPr="00CF082B">
              <w:rPr>
                <w:rFonts w:ascii="Times New Roman" w:hAnsi="Times New Roman" w:cs="Times New Roman"/>
                <w:sz w:val="26"/>
                <w:szCs w:val="26"/>
              </w:rPr>
              <w:t>Găng tay vải bạt;</w:t>
            </w:r>
          </w:p>
          <w:p w:rsidR="00C321B8"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321B8" w:rsidRPr="00CF082B">
              <w:rPr>
                <w:rFonts w:ascii="Times New Roman" w:hAnsi="Times New Roman" w:cs="Times New Roman"/>
                <w:sz w:val="26"/>
                <w:szCs w:val="26"/>
              </w:rPr>
              <w:t>Giầy vải bạt thấp cổ;</w:t>
            </w:r>
          </w:p>
          <w:p w:rsidR="00C321B8"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321B8"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70</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Chọn phân loại hạt điều thành phẩm.</w:t>
            </w:r>
          </w:p>
        </w:tc>
        <w:tc>
          <w:tcPr>
            <w:tcW w:w="3819" w:type="dxa"/>
            <w:shd w:val="clear" w:color="auto" w:fill="auto"/>
          </w:tcPr>
          <w:p w:rsidR="00CA0F7F"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Áo quần vải trắng;</w:t>
            </w:r>
          </w:p>
          <w:p w:rsidR="00CA0F7F"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Dép nhựa có quai hậu;</w:t>
            </w:r>
          </w:p>
          <w:p w:rsidR="00CA0F7F" w:rsidRPr="00CF082B" w:rsidRDefault="006843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684301" w:rsidRPr="00CF082B">
        <w:trPr>
          <w:trHeight w:val="20"/>
        </w:trPr>
        <w:tc>
          <w:tcPr>
            <w:tcW w:w="8948" w:type="dxa"/>
            <w:gridSpan w:val="4"/>
            <w:shd w:val="clear" w:color="auto" w:fill="auto"/>
          </w:tcPr>
          <w:p w:rsidR="00684301" w:rsidRPr="00CF082B" w:rsidRDefault="0068430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XIII.12. Chế biến nguyên liệu thuốc lá và sản xuất thuốc điếu</w:t>
            </w: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71</w:t>
            </w:r>
          </w:p>
        </w:tc>
        <w:tc>
          <w:tcPr>
            <w:tcW w:w="2622" w:type="dxa"/>
            <w:shd w:val="clear" w:color="auto" w:fill="auto"/>
          </w:tcPr>
          <w:p w:rsidR="00CA0F7F" w:rsidRPr="00CF082B" w:rsidRDefault="006667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Phân loại lá thu</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c, tước lá, xé lá, phối chế thuốc (đ</w:t>
            </w:r>
            <w:r w:rsidRPr="00CF082B">
              <w:rPr>
                <w:rFonts w:ascii="Times New Roman" w:hAnsi="Times New Roman" w:cs="Times New Roman"/>
                <w:sz w:val="26"/>
                <w:szCs w:val="26"/>
              </w:rPr>
              <w:t>ầu dây chuyền), may vá bao bố;</w:t>
            </w:r>
          </w:p>
          <w:p w:rsidR="00CA0F7F" w:rsidRPr="00CF082B" w:rsidRDefault="006667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Kiểm tra chất lượng nguyên liệu thuốc lá trên dây chuyền chế biến;</w:t>
            </w:r>
          </w:p>
          <w:p w:rsidR="00CA0F7F" w:rsidRPr="00CF082B" w:rsidRDefault="006667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hành máy đ</w:t>
            </w:r>
            <w:r w:rsidRPr="00CF082B">
              <w:rPr>
                <w:rFonts w:ascii="Times New Roman" w:hAnsi="Times New Roman" w:cs="Times New Roman"/>
                <w:sz w:val="26"/>
                <w:szCs w:val="26"/>
              </w:rPr>
              <w:t>ó</w:t>
            </w:r>
            <w:r w:rsidR="00CA0F7F" w:rsidRPr="00CF082B">
              <w:rPr>
                <w:rFonts w:ascii="Times New Roman" w:hAnsi="Times New Roman" w:cs="Times New Roman"/>
                <w:sz w:val="26"/>
                <w:szCs w:val="26"/>
              </w:rPr>
              <w:t>ng bao, bóng kính bao, đóng tút, bóng kín tút, đóng thùng carton, đóng gói thủ công.</w:t>
            </w:r>
          </w:p>
        </w:tc>
        <w:tc>
          <w:tcPr>
            <w:tcW w:w="3819" w:type="dxa"/>
            <w:shd w:val="clear" w:color="auto" w:fill="auto"/>
          </w:tcPr>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bịt đầu, đế nhựa, chống trượt hoặc dép nhựa có quai hậu;</w:t>
            </w:r>
          </w:p>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Nút tai chống ồn;</w:t>
            </w:r>
          </w:p>
          <w:p w:rsidR="00CA0F7F" w:rsidRPr="00CF082B" w:rsidRDefault="00BD6A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72</w:t>
            </w:r>
          </w:p>
        </w:tc>
        <w:tc>
          <w:tcPr>
            <w:tcW w:w="2622" w:type="dxa"/>
            <w:shd w:val="clear" w:color="auto" w:fill="auto"/>
          </w:tcPr>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chuy</w:t>
            </w:r>
            <w:r w:rsidRPr="00CF082B">
              <w:rPr>
                <w:rFonts w:ascii="Times New Roman" w:hAnsi="Times New Roman" w:cs="Times New Roman"/>
                <w:sz w:val="26"/>
                <w:szCs w:val="26"/>
              </w:rPr>
              <w:t>ể</w:t>
            </w:r>
            <w:r w:rsidR="00CA0F7F" w:rsidRPr="00CF082B">
              <w:rPr>
                <w:rFonts w:ascii="Times New Roman" w:hAnsi="Times New Roman" w:cs="Times New Roman"/>
                <w:sz w:val="26"/>
                <w:szCs w:val="26"/>
              </w:rPr>
              <w:t>n, x</w:t>
            </w:r>
            <w:r w:rsidRPr="00CF082B">
              <w:rPr>
                <w:rFonts w:ascii="Times New Roman" w:hAnsi="Times New Roman" w:cs="Times New Roman"/>
                <w:sz w:val="26"/>
                <w:szCs w:val="26"/>
              </w:rPr>
              <w:t>ế</w:t>
            </w:r>
            <w:r w:rsidR="00CA0F7F" w:rsidRPr="00CF082B">
              <w:rPr>
                <w:rFonts w:ascii="Times New Roman" w:hAnsi="Times New Roman" w:cs="Times New Roman"/>
                <w:sz w:val="26"/>
                <w:szCs w:val="26"/>
              </w:rPr>
              <w:t xml:space="preserve">p dỡ nguyên liệu thuốc </w:t>
            </w:r>
            <w:r w:rsidRPr="00CF082B">
              <w:rPr>
                <w:rFonts w:ascii="Times New Roman" w:hAnsi="Times New Roman" w:cs="Times New Roman"/>
                <w:sz w:val="26"/>
                <w:szCs w:val="26"/>
              </w:rPr>
              <w:t>l</w:t>
            </w:r>
            <w:r w:rsidR="00CA0F7F" w:rsidRPr="00CF082B">
              <w:rPr>
                <w:rFonts w:ascii="Times New Roman" w:hAnsi="Times New Roman" w:cs="Times New Roman"/>
                <w:sz w:val="26"/>
                <w:szCs w:val="26"/>
              </w:rPr>
              <w:t>á;</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Thu gom, xử lý bụi, mảnh vụn thuốc lá;</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Vận hành máy sấy lại, ra thuốc ở đầu và cuối máy sấy lại;</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Đóng kiện thuốc, sấy điếu thuốc.</w:t>
            </w:r>
          </w:p>
        </w:tc>
        <w:tc>
          <w:tcPr>
            <w:tcW w:w="3819" w:type="dxa"/>
            <w:shd w:val="clear" w:color="auto" w:fill="auto"/>
          </w:tcPr>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CA0F7F" w:rsidRPr="00CF082B">
              <w:rPr>
                <w:rFonts w:ascii="Times New Roman" w:hAnsi="Times New Roman" w:cs="Times New Roman"/>
                <w:sz w:val="26"/>
                <w:szCs w:val="26"/>
              </w:rPr>
              <w:t>ng chống bụi hoặc chống chấn thương cơ học;</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bịt đầu, đế nhựa, chống trượt hoặc dép nhựa có quai hậu;</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Nút tai chống ồn;</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73</w:t>
            </w:r>
          </w:p>
        </w:tc>
        <w:tc>
          <w:tcPr>
            <w:tcW w:w="2622" w:type="dxa"/>
            <w:shd w:val="clear" w:color="auto" w:fill="auto"/>
          </w:tcPr>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Xử lí thu</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c lá m</w:t>
            </w:r>
            <w:r w:rsidRPr="00CF082B">
              <w:rPr>
                <w:rFonts w:ascii="Times New Roman" w:hAnsi="Times New Roman" w:cs="Times New Roman"/>
                <w:sz w:val="26"/>
                <w:szCs w:val="26"/>
              </w:rPr>
              <w:t>ố</w:t>
            </w:r>
            <w:r w:rsidR="00CA0F7F" w:rsidRPr="00CF082B">
              <w:rPr>
                <w:rFonts w:ascii="Times New Roman" w:hAnsi="Times New Roman" w:cs="Times New Roman"/>
                <w:sz w:val="26"/>
                <w:szCs w:val="26"/>
              </w:rPr>
              <w:t>c;</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Đứng máy hấp lá.</w:t>
            </w:r>
          </w:p>
        </w:tc>
        <w:tc>
          <w:tcPr>
            <w:tcW w:w="3819" w:type="dxa"/>
            <w:shd w:val="clear" w:color="auto" w:fill="auto"/>
          </w:tcPr>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Găng tay vải bạt;</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Nút tai chống ồn;</w:t>
            </w:r>
          </w:p>
          <w:p w:rsidR="00CA0F7F" w:rsidRPr="00CF082B" w:rsidRDefault="0006796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bịt đầu, đế nhựa, chống trượt hoặc dép nhựa có quai hậu;</w:t>
            </w:r>
          </w:p>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CA0F7F" w:rsidRPr="00CF082B">
        <w:trPr>
          <w:trHeight w:val="20"/>
        </w:trPr>
        <w:tc>
          <w:tcPr>
            <w:tcW w:w="568" w:type="dxa"/>
            <w:shd w:val="clear" w:color="auto" w:fill="auto"/>
          </w:tcPr>
          <w:p w:rsidR="00CA0F7F" w:rsidRPr="00CF082B" w:rsidRDefault="00CA0F7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74</w:t>
            </w:r>
          </w:p>
        </w:tc>
        <w:tc>
          <w:tcPr>
            <w:tcW w:w="2622" w:type="dxa"/>
            <w:shd w:val="clear" w:color="auto" w:fill="auto"/>
          </w:tcPr>
          <w:p w:rsidR="00CA0F7F" w:rsidRPr="00CF082B" w:rsidRDefault="00CA0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lò men, lò sấy thuốc lá.</w:t>
            </w:r>
          </w:p>
        </w:tc>
        <w:tc>
          <w:tcPr>
            <w:tcW w:w="3819" w:type="dxa"/>
            <w:shd w:val="clear" w:color="auto" w:fill="auto"/>
          </w:tcPr>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CA0F7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CA0F7F" w:rsidRPr="00CF082B">
              <w:rPr>
                <w:rFonts w:ascii="Times New Roman" w:hAnsi="Times New Roman" w:cs="Times New Roman"/>
                <w:sz w:val="26"/>
                <w:szCs w:val="26"/>
              </w:rPr>
              <w:t>;</w:t>
            </w:r>
          </w:p>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Mũ vải;</w:t>
            </w:r>
          </w:p>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Khẩu trang lọc bụi;</w:t>
            </w:r>
          </w:p>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Giầy bịt đầu, đế nhựa, chống trượt hoặc dép nhựa có quai hậu;</w:t>
            </w:r>
          </w:p>
          <w:p w:rsidR="00CA0F7F"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A0F7F" w:rsidRPr="00CF082B">
              <w:rPr>
                <w:rFonts w:ascii="Times New Roman" w:hAnsi="Times New Roman" w:cs="Times New Roman"/>
                <w:sz w:val="26"/>
                <w:szCs w:val="26"/>
              </w:rPr>
              <w:t>Nút tai chống ồn;</w:t>
            </w:r>
          </w:p>
          <w:p w:rsidR="00D9334D" w:rsidRPr="00CF082B" w:rsidRDefault="00D933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9" w:type="dxa"/>
            <w:shd w:val="clear" w:color="auto" w:fill="auto"/>
          </w:tcPr>
          <w:p w:rsidR="00CA0F7F" w:rsidRPr="00CF082B" w:rsidRDefault="00CA0F7F"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75</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w:t>
            </w:r>
            <w:r w:rsidR="0075178C" w:rsidRPr="00CF082B">
              <w:rPr>
                <w:rFonts w:ascii="Times New Roman" w:hAnsi="Times New Roman" w:cs="Times New Roman"/>
                <w:sz w:val="26"/>
                <w:szCs w:val="26"/>
              </w:rPr>
              <w:t>ể</w:t>
            </w:r>
            <w:r w:rsidRPr="00CF082B">
              <w:rPr>
                <w:rFonts w:ascii="Times New Roman" w:hAnsi="Times New Roman" w:cs="Times New Roman"/>
                <w:sz w:val="26"/>
                <w:szCs w:val="26"/>
              </w:rPr>
              <w:t>n thu</w:t>
            </w:r>
            <w:r w:rsidR="0075178C" w:rsidRPr="00CF082B">
              <w:rPr>
                <w:rFonts w:ascii="Times New Roman" w:hAnsi="Times New Roman" w:cs="Times New Roman"/>
                <w:sz w:val="26"/>
                <w:szCs w:val="26"/>
              </w:rPr>
              <w:t>ố</w:t>
            </w:r>
            <w:r w:rsidRPr="00CF082B">
              <w:rPr>
                <w:rFonts w:ascii="Times New Roman" w:hAnsi="Times New Roman" w:cs="Times New Roman"/>
                <w:sz w:val="26"/>
                <w:szCs w:val="26"/>
              </w:rPr>
              <w:t>c ra vào lò men, lò sấy điện.</w:t>
            </w:r>
          </w:p>
        </w:tc>
        <w:tc>
          <w:tcPr>
            <w:tcW w:w="3819" w:type="dxa"/>
            <w:shd w:val="clear" w:color="auto" w:fill="auto"/>
          </w:tcPr>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517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76</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ch</w:t>
            </w:r>
            <w:r w:rsidR="00DA0A8A" w:rsidRPr="00CF082B">
              <w:rPr>
                <w:rFonts w:ascii="Times New Roman" w:hAnsi="Times New Roman" w:cs="Times New Roman"/>
                <w:sz w:val="26"/>
                <w:szCs w:val="26"/>
              </w:rPr>
              <w:t>ế</w:t>
            </w:r>
            <w:r w:rsidRPr="00CF082B">
              <w:rPr>
                <w:rFonts w:ascii="Times New Roman" w:hAnsi="Times New Roman" w:cs="Times New Roman"/>
                <w:sz w:val="26"/>
                <w:szCs w:val="26"/>
              </w:rPr>
              <w:t xml:space="preserve"> và vận chuy</w:t>
            </w:r>
            <w:r w:rsidR="00DA0A8A" w:rsidRPr="00CF082B">
              <w:rPr>
                <w:rFonts w:ascii="Times New Roman" w:hAnsi="Times New Roman" w:cs="Times New Roman"/>
                <w:sz w:val="26"/>
                <w:szCs w:val="26"/>
              </w:rPr>
              <w:t>ể</w:t>
            </w:r>
            <w:r w:rsidRPr="00CF082B">
              <w:rPr>
                <w:rFonts w:ascii="Times New Roman" w:hAnsi="Times New Roman" w:cs="Times New Roman"/>
                <w:sz w:val="26"/>
                <w:szCs w:val="26"/>
              </w:rPr>
              <w:t>n hương liệu.</w:t>
            </w:r>
          </w:p>
        </w:tc>
        <w:tc>
          <w:tcPr>
            <w:tcW w:w="3819" w:type="dxa"/>
            <w:shd w:val="clear" w:color="auto" w:fill="auto"/>
          </w:tcPr>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7177B9" w:rsidRPr="00CF082B">
              <w:rPr>
                <w:rFonts w:ascii="Times New Roman" w:hAnsi="Times New Roman" w:cs="Times New Roman"/>
                <w:sz w:val="26"/>
                <w:szCs w:val="26"/>
              </w:rPr>
              <w:t xml:space="preserve"> vải xanh;</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Dép nhựa có quai hậu; :</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DA0A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77</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Vận hành và làm việc tại máy đập cuống, máy nhuyễn, máy thái sợi, máy cuốn điếu, xe điếu, máy sàng vụn phân ly, sàng thuốc vụn, thùng tải.</w:t>
            </w:r>
          </w:p>
        </w:tc>
        <w:tc>
          <w:tcPr>
            <w:tcW w:w="3819" w:type="dxa"/>
            <w:shd w:val="clear" w:color="auto" w:fill="auto"/>
          </w:tcPr>
          <w:p w:rsidR="007177B9" w:rsidRPr="00CF082B" w:rsidRDefault="00E970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970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E970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E970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E970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bịt đầu, đế nhựa, chống trượt hoặc dép nhựa có quai hậu;</w:t>
            </w:r>
          </w:p>
          <w:p w:rsidR="007177B9" w:rsidRPr="00CF082B" w:rsidRDefault="00457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457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78</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Can </w:t>
            </w:r>
            <w:r w:rsidR="006E18FA" w:rsidRPr="00CF082B">
              <w:rPr>
                <w:rFonts w:ascii="Times New Roman" w:hAnsi="Times New Roman" w:cs="Times New Roman"/>
                <w:sz w:val="26"/>
                <w:szCs w:val="26"/>
              </w:rPr>
              <w:t>giấy</w:t>
            </w:r>
            <w:r w:rsidRPr="00CF082B">
              <w:rPr>
                <w:rFonts w:ascii="Times New Roman" w:hAnsi="Times New Roman" w:cs="Times New Roman"/>
                <w:sz w:val="26"/>
                <w:szCs w:val="26"/>
              </w:rPr>
              <w:t>, dán túi ni lông, phụ máy xén giấy.</w:t>
            </w:r>
          </w:p>
        </w:tc>
        <w:tc>
          <w:tcPr>
            <w:tcW w:w="3819" w:type="dxa"/>
            <w:shd w:val="clear" w:color="auto" w:fill="auto"/>
          </w:tcPr>
          <w:p w:rsidR="007177B9" w:rsidRPr="00CF082B" w:rsidRDefault="00457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E18FA"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choàng vải xanh;</w:t>
            </w:r>
          </w:p>
          <w:p w:rsidR="007177B9" w:rsidRPr="00CF082B" w:rsidRDefault="00457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57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bịt đầu, đế nhựa, chống trượt hoặc dép nhựa có quai hậu;</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79</w:t>
            </w:r>
          </w:p>
        </w:tc>
        <w:tc>
          <w:tcPr>
            <w:tcW w:w="2622" w:type="dxa"/>
            <w:shd w:val="clear" w:color="auto" w:fill="auto"/>
          </w:tcPr>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t (chụm) lò s</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y nguyên liệu thuốc lá;</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nồi hơi (dầu, than đá);</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Đốt lò hơi bàng than đá (xúc than vào lò, 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t xỉ than khỏi lò).</w:t>
            </w:r>
          </w:p>
        </w:tc>
        <w:tc>
          <w:tcPr>
            <w:tcW w:w="3819" w:type="dxa"/>
            <w:shd w:val="clear" w:color="auto" w:fill="auto"/>
          </w:tcPr>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Giày vải:</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bức xạ;</w:t>
            </w:r>
          </w:p>
          <w:p w:rsidR="007177B9" w:rsidRPr="00CF082B" w:rsidRDefault="004829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48298E" w:rsidRPr="00CF082B">
        <w:trPr>
          <w:trHeight w:val="20"/>
        </w:trPr>
        <w:tc>
          <w:tcPr>
            <w:tcW w:w="8948" w:type="dxa"/>
            <w:gridSpan w:val="4"/>
            <w:shd w:val="clear" w:color="auto" w:fill="auto"/>
          </w:tcPr>
          <w:p w:rsidR="0048298E" w:rsidRPr="00CF082B" w:rsidRDefault="0048298E"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XIII.13. Sản xuất mu</w:t>
            </w:r>
            <w:r w:rsidR="003F6255" w:rsidRPr="00CF082B">
              <w:rPr>
                <w:rFonts w:ascii="Times New Roman" w:hAnsi="Times New Roman" w:cs="Times New Roman"/>
                <w:b/>
                <w:sz w:val="26"/>
                <w:szCs w:val="26"/>
              </w:rPr>
              <w:t>ố</w:t>
            </w:r>
            <w:r w:rsidRPr="00CF082B">
              <w:rPr>
                <w:rFonts w:ascii="Times New Roman" w:hAnsi="Times New Roman" w:cs="Times New Roman"/>
                <w:b/>
                <w:sz w:val="26"/>
                <w:szCs w:val="26"/>
              </w:rPr>
              <w:t>i ăn</w:t>
            </w: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80</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Lấy nước chạt, phi, cào, xúc và vận chuyển muối.</w:t>
            </w:r>
          </w:p>
        </w:tc>
        <w:tc>
          <w:tcPr>
            <w:tcW w:w="3819" w:type="dxa"/>
            <w:shd w:val="clear" w:color="auto" w:fill="auto"/>
          </w:tcPr>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w:t>
            </w:r>
          </w:p>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81</w:t>
            </w:r>
          </w:p>
        </w:tc>
        <w:tc>
          <w:tcPr>
            <w:tcW w:w="2622" w:type="dxa"/>
            <w:shd w:val="clear" w:color="auto" w:fill="auto"/>
          </w:tcPr>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dựng đồ</w:t>
            </w:r>
            <w:r w:rsidR="007177B9" w:rsidRPr="00CF082B">
              <w:rPr>
                <w:rFonts w:ascii="Times New Roman" w:hAnsi="Times New Roman" w:cs="Times New Roman"/>
                <w:sz w:val="26"/>
                <w:szCs w:val="26"/>
              </w:rPr>
              <w:t>ng mu</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i (đào đắp mương, làm ô nề, tu sửa bờ ruộng muối).</w:t>
            </w:r>
          </w:p>
        </w:tc>
        <w:tc>
          <w:tcPr>
            <w:tcW w:w="3819" w:type="dxa"/>
            <w:shd w:val="clear" w:color="auto" w:fill="auto"/>
          </w:tcPr>
          <w:p w:rsidR="007177B9" w:rsidRPr="00CF082B" w:rsidRDefault="003F625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C6A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2C6A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w:t>
            </w:r>
          </w:p>
          <w:p w:rsidR="007177B9" w:rsidRPr="00CF082B" w:rsidRDefault="002C6A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2C6AED" w:rsidRPr="00CF082B">
        <w:trPr>
          <w:trHeight w:val="1391"/>
        </w:trPr>
        <w:tc>
          <w:tcPr>
            <w:tcW w:w="568" w:type="dxa"/>
            <w:shd w:val="clear" w:color="auto" w:fill="auto"/>
          </w:tcPr>
          <w:p w:rsidR="002C6AED" w:rsidRPr="00CF082B" w:rsidRDefault="002C6AE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82</w:t>
            </w:r>
          </w:p>
        </w:tc>
        <w:tc>
          <w:tcPr>
            <w:tcW w:w="2622" w:type="dxa"/>
            <w:shd w:val="clear" w:color="auto" w:fill="auto"/>
          </w:tcPr>
          <w:p w:rsidR="002C6AED" w:rsidRPr="00CF082B" w:rsidRDefault="002C6A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Nấu muối, sản xuất nước ót.</w:t>
            </w:r>
          </w:p>
        </w:tc>
        <w:tc>
          <w:tcPr>
            <w:tcW w:w="3819" w:type="dxa"/>
            <w:shd w:val="clear" w:color="auto" w:fill="auto"/>
          </w:tcPr>
          <w:p w:rsidR="002C6AED" w:rsidRPr="00CF082B" w:rsidRDefault="002C6A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2C6AED" w:rsidRPr="00CF082B" w:rsidRDefault="00A539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C6AED" w:rsidRPr="00CF082B">
              <w:rPr>
                <w:rFonts w:ascii="Times New Roman" w:hAnsi="Times New Roman" w:cs="Times New Roman"/>
                <w:sz w:val="26"/>
                <w:szCs w:val="26"/>
              </w:rPr>
              <w:t>Mũ vải;</w:t>
            </w:r>
          </w:p>
          <w:p w:rsidR="002C6AED" w:rsidRPr="00CF082B" w:rsidRDefault="00A539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2C6AED" w:rsidRPr="00CF082B">
              <w:rPr>
                <w:rFonts w:ascii="Times New Roman" w:hAnsi="Times New Roman" w:cs="Times New Roman"/>
                <w:sz w:val="26"/>
                <w:szCs w:val="26"/>
              </w:rPr>
              <w:t>ng cao su;</w:t>
            </w:r>
          </w:p>
          <w:p w:rsidR="002C6AED" w:rsidRPr="00CF082B" w:rsidRDefault="00A539E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C6AED" w:rsidRPr="00CF082B">
              <w:rPr>
                <w:rFonts w:ascii="Times New Roman" w:hAnsi="Times New Roman" w:cs="Times New Roman"/>
                <w:sz w:val="26"/>
                <w:szCs w:val="26"/>
              </w:rPr>
              <w:t>Xà phòng.</w:t>
            </w:r>
          </w:p>
        </w:tc>
        <w:tc>
          <w:tcPr>
            <w:tcW w:w="1939" w:type="dxa"/>
            <w:shd w:val="clear" w:color="auto" w:fill="auto"/>
          </w:tcPr>
          <w:p w:rsidR="002C6AED" w:rsidRPr="00CF082B" w:rsidRDefault="002C6AED"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83</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xuất bột canh (ví d</w:t>
            </w:r>
            <w:r w:rsidR="00AA096C" w:rsidRPr="00CF082B">
              <w:rPr>
                <w:rFonts w:ascii="Times New Roman" w:hAnsi="Times New Roman" w:cs="Times New Roman"/>
                <w:sz w:val="26"/>
                <w:szCs w:val="26"/>
              </w:rPr>
              <w:t>ụ</w:t>
            </w:r>
            <w:r w:rsidRPr="00CF082B">
              <w:rPr>
                <w:rFonts w:ascii="Times New Roman" w:hAnsi="Times New Roman" w:cs="Times New Roman"/>
                <w:sz w:val="26"/>
                <w:szCs w:val="26"/>
              </w:rPr>
              <w:t>: rang muối, trộn)</w:t>
            </w:r>
          </w:p>
        </w:tc>
        <w:tc>
          <w:tcPr>
            <w:tcW w:w="3819" w:type="dxa"/>
            <w:shd w:val="clear" w:color="auto" w:fill="auto"/>
          </w:tcPr>
          <w:p w:rsidR="007177B9" w:rsidRPr="00CF082B" w:rsidRDefault="00AA09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AA09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AA09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AA09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Tấm ni lông che người;</w:t>
            </w:r>
          </w:p>
          <w:p w:rsidR="007177B9" w:rsidRPr="00CF082B" w:rsidRDefault="00AA096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AA096C" w:rsidRPr="00CF082B">
        <w:trPr>
          <w:trHeight w:val="20"/>
        </w:trPr>
        <w:tc>
          <w:tcPr>
            <w:tcW w:w="8948" w:type="dxa"/>
            <w:gridSpan w:val="4"/>
            <w:shd w:val="clear" w:color="auto" w:fill="auto"/>
          </w:tcPr>
          <w:p w:rsidR="00AA096C" w:rsidRPr="00CF082B" w:rsidRDefault="00AA096C"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XIII.14. Chế biến sữa, thực phẩm tươi</w:t>
            </w: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84</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w:t>
            </w:r>
            <w:r w:rsidR="00C35DE6" w:rsidRPr="00CF082B">
              <w:rPr>
                <w:rFonts w:ascii="Times New Roman" w:hAnsi="Times New Roman" w:cs="Times New Roman"/>
                <w:sz w:val="26"/>
                <w:szCs w:val="26"/>
              </w:rPr>
              <w:t>ắ</w:t>
            </w:r>
            <w:r w:rsidRPr="00CF082B">
              <w:rPr>
                <w:rFonts w:ascii="Times New Roman" w:hAnsi="Times New Roman" w:cs="Times New Roman"/>
                <w:sz w:val="26"/>
                <w:szCs w:val="26"/>
              </w:rPr>
              <w:t>t sữa trâu, bò, dê.</w:t>
            </w:r>
          </w:p>
        </w:tc>
        <w:tc>
          <w:tcPr>
            <w:tcW w:w="3819" w:type="dxa"/>
            <w:shd w:val="clear" w:color="auto" w:fill="auto"/>
          </w:tcPr>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mỏng;</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85</w:t>
            </w:r>
          </w:p>
        </w:tc>
        <w:tc>
          <w:tcPr>
            <w:tcW w:w="2622" w:type="dxa"/>
            <w:shd w:val="clear" w:color="auto" w:fill="auto"/>
          </w:tcPr>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Ch</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 xml:space="preserve"> bi</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n sữa trâu, bò,</w:t>
            </w:r>
            <w:r w:rsidRPr="00CF082B">
              <w:rPr>
                <w:rFonts w:ascii="Times New Roman" w:hAnsi="Times New Roman" w:cs="Times New Roman"/>
                <w:sz w:val="26"/>
                <w:szCs w:val="26"/>
              </w:rPr>
              <w:t xml:space="preserve"> d</w:t>
            </w:r>
            <w:r w:rsidR="007177B9" w:rsidRPr="00CF082B">
              <w:rPr>
                <w:rFonts w:ascii="Times New Roman" w:hAnsi="Times New Roman" w:cs="Times New Roman"/>
                <w:sz w:val="26"/>
                <w:szCs w:val="26"/>
              </w:rPr>
              <w:t>ê;</w:t>
            </w:r>
          </w:p>
          <w:p w:rsidR="007177B9" w:rsidRPr="00CF082B" w:rsidRDefault="00C35D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Kiểm nghiệm sữa.</w:t>
            </w:r>
          </w:p>
        </w:tc>
        <w:tc>
          <w:tcPr>
            <w:tcW w:w="3819" w:type="dxa"/>
            <w:shd w:val="clear" w:color="auto" w:fill="auto"/>
          </w:tcPr>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7177B9"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7177B9" w:rsidRPr="00CF082B">
              <w:rPr>
                <w:rFonts w:ascii="Times New Roman" w:hAnsi="Times New Roman" w:cs="Times New Roman"/>
                <w:sz w:val="26"/>
                <w:szCs w:val="26"/>
              </w:rPr>
              <w:t>;</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mỏng;</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86</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C6297F"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C6297F" w:rsidRPr="00CF082B">
              <w:rPr>
                <w:rFonts w:ascii="Times New Roman" w:hAnsi="Times New Roman" w:cs="Times New Roman"/>
                <w:sz w:val="26"/>
                <w:szCs w:val="26"/>
              </w:rPr>
              <w:t>ế</w:t>
            </w:r>
            <w:r w:rsidRPr="00CF082B">
              <w:rPr>
                <w:rFonts w:ascii="Times New Roman" w:hAnsi="Times New Roman" w:cs="Times New Roman"/>
                <w:sz w:val="26"/>
                <w:szCs w:val="26"/>
              </w:rPr>
              <w:t>n thực ph</w:t>
            </w:r>
            <w:r w:rsidR="00C6297F" w:rsidRPr="00CF082B">
              <w:rPr>
                <w:rFonts w:ascii="Times New Roman" w:hAnsi="Times New Roman" w:cs="Times New Roman"/>
                <w:sz w:val="26"/>
                <w:szCs w:val="26"/>
              </w:rPr>
              <w:t>ẩ</w:t>
            </w:r>
            <w:r w:rsidRPr="00CF082B">
              <w:rPr>
                <w:rFonts w:ascii="Times New Roman" w:hAnsi="Times New Roman" w:cs="Times New Roman"/>
                <w:sz w:val="26"/>
                <w:szCs w:val="26"/>
              </w:rPr>
              <w:t>m tươi sống (từ khâu chế biến đến khâu vệ sinh trong phân xưởng chế biến).</w:t>
            </w:r>
          </w:p>
        </w:tc>
        <w:tc>
          <w:tcPr>
            <w:tcW w:w="3819" w:type="dxa"/>
            <w:shd w:val="clear" w:color="auto" w:fill="auto"/>
          </w:tcPr>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Đai lưng gài dụng cụ giết mổ gia súc, gia cầm;</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Tạp dề hoặc yếm chống ướt, b</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n;</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87</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Dán nhãn, bao gói sản phẩm sau chế biến.</w:t>
            </w:r>
          </w:p>
        </w:tc>
        <w:tc>
          <w:tcPr>
            <w:tcW w:w="3819" w:type="dxa"/>
            <w:shd w:val="clear" w:color="auto" w:fill="auto"/>
          </w:tcPr>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vải trắng hoặc áo choàng vải trắng;</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88</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kiện và vận chuyển trong xí nghiệp.</w:t>
            </w:r>
          </w:p>
        </w:tc>
        <w:tc>
          <w:tcPr>
            <w:tcW w:w="3819" w:type="dxa"/>
            <w:shd w:val="clear" w:color="auto" w:fill="auto"/>
          </w:tcPr>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89</w:t>
            </w:r>
          </w:p>
        </w:tc>
        <w:tc>
          <w:tcPr>
            <w:tcW w:w="2622" w:type="dxa"/>
            <w:shd w:val="clear" w:color="auto" w:fill="auto"/>
          </w:tcPr>
          <w:p w:rsidR="007177B9" w:rsidRPr="00CF082B" w:rsidRDefault="00C629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7177B9" w:rsidRPr="00CF082B">
              <w:rPr>
                <w:rFonts w:ascii="Times New Roman" w:hAnsi="Times New Roman" w:cs="Times New Roman"/>
                <w:sz w:val="26"/>
                <w:szCs w:val="26"/>
              </w:rPr>
              <w:t>m tra ch</w:t>
            </w:r>
            <w:r w:rsidR="0099472A" w:rsidRPr="00CF082B">
              <w:rPr>
                <w:rFonts w:ascii="Times New Roman" w:hAnsi="Times New Roman" w:cs="Times New Roman"/>
                <w:sz w:val="26"/>
                <w:szCs w:val="26"/>
              </w:rPr>
              <w:t>ấ</w:t>
            </w:r>
            <w:r w:rsidR="007177B9" w:rsidRPr="00CF082B">
              <w:rPr>
                <w:rFonts w:ascii="Times New Roman" w:hAnsi="Times New Roman" w:cs="Times New Roman"/>
                <w:sz w:val="26"/>
                <w:szCs w:val="26"/>
              </w:rPr>
              <w:t>t lượng sản phẩm tươi sống.</w:t>
            </w:r>
          </w:p>
        </w:tc>
        <w:tc>
          <w:tcPr>
            <w:tcW w:w="3819" w:type="dxa"/>
            <w:shd w:val="clear" w:color="auto" w:fill="auto"/>
          </w:tcPr>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choàng vải tr</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ng;</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Dép nhựa có quai hậu;</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90</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99472A" w:rsidRPr="00CF082B">
              <w:rPr>
                <w:rFonts w:ascii="Times New Roman" w:hAnsi="Times New Roman" w:cs="Times New Roman"/>
                <w:sz w:val="26"/>
                <w:szCs w:val="26"/>
              </w:rPr>
              <w:t>ắ</w:t>
            </w:r>
            <w:r w:rsidRPr="00CF082B">
              <w:rPr>
                <w:rFonts w:ascii="Times New Roman" w:hAnsi="Times New Roman" w:cs="Times New Roman"/>
                <w:sz w:val="26"/>
                <w:szCs w:val="26"/>
              </w:rPr>
              <w:t>t, dập, ghép mí, hàn, sơn, sấy hộp sắt.</w:t>
            </w:r>
          </w:p>
        </w:tc>
        <w:tc>
          <w:tcPr>
            <w:tcW w:w="3819" w:type="dxa"/>
            <w:shd w:val="clear" w:color="auto" w:fill="auto"/>
          </w:tcPr>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91</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Thử kín hộp s</w:t>
            </w:r>
            <w:r w:rsidR="0099472A" w:rsidRPr="00CF082B">
              <w:rPr>
                <w:rFonts w:ascii="Times New Roman" w:hAnsi="Times New Roman" w:cs="Times New Roman"/>
                <w:sz w:val="26"/>
                <w:szCs w:val="26"/>
              </w:rPr>
              <w:t>ắ</w:t>
            </w:r>
            <w:r w:rsidRPr="00CF082B">
              <w:rPr>
                <w:rFonts w:ascii="Times New Roman" w:hAnsi="Times New Roman" w:cs="Times New Roman"/>
                <w:sz w:val="26"/>
                <w:szCs w:val="26"/>
              </w:rPr>
              <w:t>t.</w:t>
            </w:r>
          </w:p>
        </w:tc>
        <w:tc>
          <w:tcPr>
            <w:tcW w:w="3819" w:type="dxa"/>
            <w:shd w:val="clear" w:color="auto" w:fill="auto"/>
          </w:tcPr>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hoặc tạp dề chống ướt, bẩn;</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7177B9" w:rsidRPr="00CF082B" w:rsidRDefault="009947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92</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w:t>
            </w:r>
            <w:r w:rsidR="0038128F" w:rsidRPr="00CF082B">
              <w:rPr>
                <w:rFonts w:ascii="Times New Roman" w:hAnsi="Times New Roman" w:cs="Times New Roman"/>
                <w:sz w:val="26"/>
                <w:szCs w:val="26"/>
              </w:rPr>
              <w:t>ệc trong các buồng lạnh dưới 5°C</w:t>
            </w:r>
            <w:r w:rsidRPr="00CF082B">
              <w:rPr>
                <w:rFonts w:ascii="Times New Roman" w:hAnsi="Times New Roman" w:cs="Times New Roman"/>
                <w:sz w:val="26"/>
                <w:szCs w:val="26"/>
              </w:rPr>
              <w:t>.</w:t>
            </w:r>
          </w:p>
        </w:tc>
        <w:tc>
          <w:tcPr>
            <w:tcW w:w="3819" w:type="dxa"/>
            <w:shd w:val="clear" w:color="auto" w:fill="auto"/>
          </w:tcPr>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và mũ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lạnh;</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chống rét;</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93</w:t>
            </w:r>
          </w:p>
        </w:tc>
        <w:tc>
          <w:tcPr>
            <w:tcW w:w="262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sửa chữa máy lạnh và hệ thống lạnh.</w:t>
            </w:r>
          </w:p>
        </w:tc>
        <w:tc>
          <w:tcPr>
            <w:tcW w:w="3819" w:type="dxa"/>
            <w:shd w:val="clear" w:color="auto" w:fill="auto"/>
          </w:tcPr>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3812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39"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38128F" w:rsidP="005C0294">
      <w:pPr>
        <w:spacing w:before="120"/>
        <w:jc w:val="center"/>
        <w:rPr>
          <w:rFonts w:ascii="Times New Roman" w:hAnsi="Times New Roman" w:cs="Times New Roman"/>
          <w:b/>
          <w:sz w:val="26"/>
          <w:szCs w:val="26"/>
        </w:rPr>
      </w:pPr>
      <w:bookmarkStart w:id="35" w:name="muc_14"/>
      <w:r w:rsidRPr="00CF082B">
        <w:rPr>
          <w:rFonts w:ascii="Times New Roman" w:hAnsi="Times New Roman" w:cs="Times New Roman"/>
          <w:b/>
          <w:sz w:val="26"/>
          <w:szCs w:val="26"/>
        </w:rPr>
        <w:t>XIV. CHẾ BIẾN DA - LÔNG VŨ</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5"/>
        <w:gridCol w:w="2673"/>
        <w:gridCol w:w="4072"/>
        <w:gridCol w:w="2122"/>
      </w:tblGrid>
      <w:tr w:rsidR="00B93AA9" w:rsidRPr="00CF082B">
        <w:trPr>
          <w:trHeight w:val="20"/>
        </w:trPr>
        <w:tc>
          <w:tcPr>
            <w:tcW w:w="658" w:type="dxa"/>
            <w:shd w:val="clear" w:color="auto" w:fill="auto"/>
            <w:vAlign w:val="center"/>
          </w:tcPr>
          <w:bookmarkEnd w:id="35"/>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533031"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499"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807"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8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5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499"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w:t>
            </w:r>
            <w:r w:rsidR="00533031" w:rsidRPr="00CF082B">
              <w:rPr>
                <w:rFonts w:ascii="Times New Roman" w:hAnsi="Times New Roman" w:cs="Times New Roman"/>
                <w:sz w:val="26"/>
                <w:szCs w:val="26"/>
              </w:rPr>
              <w:t>ẩ</w:t>
            </w:r>
            <w:r w:rsidRPr="00CF082B">
              <w:rPr>
                <w:rFonts w:ascii="Times New Roman" w:hAnsi="Times New Roman" w:cs="Times New Roman"/>
                <w:sz w:val="26"/>
                <w:szCs w:val="26"/>
              </w:rPr>
              <w:t>n bị thuộc da, xẻ da, nạo da, lột da, pha chế hóa chất để thuộc da, muối da tươi.</w:t>
            </w:r>
          </w:p>
        </w:tc>
        <w:tc>
          <w:tcPr>
            <w:tcW w:w="3807" w:type="dxa"/>
            <w:shd w:val="clear" w:color="auto" w:fill="auto"/>
          </w:tcPr>
          <w:p w:rsidR="00B93AA9" w:rsidRPr="00CF082B" w:rsidRDefault="005330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5330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5330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5330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Tạp dề hoặc yếm chống ướt, bẩn;</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cao su dày;</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499"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Hoàn thành thuộc da, pha cắt da, chế biến đồ da.</w:t>
            </w:r>
          </w:p>
        </w:tc>
        <w:tc>
          <w:tcPr>
            <w:tcW w:w="3807" w:type="dxa"/>
            <w:shd w:val="clear" w:color="auto" w:fill="auto"/>
          </w:tcPr>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Yếm hoặc tạp dề chống ướt, bẩn;</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499"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 biến lông vũ:</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Vận hành máy phân loại lông, khử bụi;</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Thủ kho xuất nhập;</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Kiểm nghiệm lông vũ.</w:t>
            </w:r>
          </w:p>
        </w:tc>
        <w:tc>
          <w:tcPr>
            <w:tcW w:w="3807" w:type="dxa"/>
            <w:shd w:val="clear" w:color="auto" w:fill="auto"/>
          </w:tcPr>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597240"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w:t>
            </w:r>
            <w:r w:rsidRPr="00CF082B">
              <w:rPr>
                <w:rFonts w:ascii="Times New Roman" w:hAnsi="Times New Roman" w:cs="Times New Roman"/>
                <w:sz w:val="26"/>
                <w:szCs w:val="26"/>
              </w:rPr>
              <w:t xml:space="preserve"> </w:t>
            </w:r>
            <w:r w:rsidR="00070487" w:rsidRPr="00CF082B">
              <w:rPr>
                <w:rFonts w:ascii="Times New Roman" w:hAnsi="Times New Roman" w:cs="Times New Roman"/>
                <w:sz w:val="26"/>
                <w:szCs w:val="26"/>
              </w:rPr>
              <w:t>chấn thương</w:t>
            </w:r>
            <w:r w:rsidRPr="00CF082B">
              <w:rPr>
                <w:rFonts w:ascii="Times New Roman" w:hAnsi="Times New Roman" w:cs="Times New Roman"/>
                <w:sz w:val="26"/>
                <w:szCs w:val="26"/>
              </w:rPr>
              <w:t xml:space="preserve"> cơ học;</w:t>
            </w:r>
          </w:p>
          <w:p w:rsidR="00B93AA9" w:rsidRPr="00CF082B" w:rsidRDefault="00597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36" w:name="muc_15"/>
      <w:r w:rsidRPr="00CF082B">
        <w:rPr>
          <w:rFonts w:ascii="Times New Roman" w:hAnsi="Times New Roman" w:cs="Times New Roman"/>
          <w:b/>
          <w:sz w:val="26"/>
          <w:szCs w:val="26"/>
        </w:rPr>
        <w:t>XV. DỆT - MAY</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2"/>
        <w:gridCol w:w="2694"/>
        <w:gridCol w:w="4026"/>
        <w:gridCol w:w="2150"/>
      </w:tblGrid>
      <w:tr w:rsidR="00B93AA9" w:rsidRPr="00CF082B">
        <w:trPr>
          <w:trHeight w:val="20"/>
        </w:trPr>
        <w:tc>
          <w:tcPr>
            <w:tcW w:w="656" w:type="dxa"/>
            <w:shd w:val="clear" w:color="auto" w:fill="auto"/>
            <w:vAlign w:val="center"/>
          </w:tcPr>
          <w:bookmarkEnd w:id="36"/>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1C3236"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518"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6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1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18" w:type="dxa"/>
            <w:shd w:val="clear" w:color="auto" w:fill="auto"/>
          </w:tcPr>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Điề</w:t>
            </w:r>
            <w:r w:rsidR="00B93AA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B93AA9" w:rsidRPr="00CF082B">
              <w:rPr>
                <w:rFonts w:ascii="Times New Roman" w:hAnsi="Times New Roman" w:cs="Times New Roman"/>
                <w:sz w:val="26"/>
                <w:szCs w:val="26"/>
              </w:rPr>
              <w:t>n các loại máy dệt vải, chăn, len, đay, dệt kim, thảm;</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Điều khiển các loại máy lờ, suốt, kiểm vải, gấp vải, go nối kéo sợi, ghép sợi, sợi thô, óng, đậu xa, guồng, cung chải.</w:t>
            </w:r>
          </w:p>
        </w:tc>
        <w:tc>
          <w:tcPr>
            <w:tcW w:w="3764" w:type="dxa"/>
            <w:shd w:val="clear" w:color="auto" w:fill="auto"/>
          </w:tcPr>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bao tóc;</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Pr="00CF082B">
              <w:rPr>
                <w:rFonts w:ascii="Times New Roman" w:hAnsi="Times New Roman" w:cs="Times New Roman"/>
                <w:sz w:val="26"/>
                <w:szCs w:val="26"/>
              </w:rPr>
              <w:t xml:space="preserve"> vải có túi;</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Dép nhựa có quai hậu hoặc giầy vải bạt thấp cổ;</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18" w:type="dxa"/>
            <w:shd w:val="clear" w:color="auto" w:fill="auto"/>
          </w:tcPr>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Đi</w:t>
            </w:r>
            <w:r w:rsidRPr="00CF082B">
              <w:rPr>
                <w:rFonts w:ascii="Times New Roman" w:hAnsi="Times New Roman" w:cs="Times New Roman"/>
                <w:sz w:val="26"/>
                <w:szCs w:val="26"/>
              </w:rPr>
              <w:t>ề</w:t>
            </w:r>
            <w:r w:rsidR="00B93AA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B93AA9" w:rsidRPr="00CF082B">
              <w:rPr>
                <w:rFonts w:ascii="Times New Roman" w:hAnsi="Times New Roman" w:cs="Times New Roman"/>
                <w:sz w:val="26"/>
                <w:szCs w:val="26"/>
              </w:rPr>
              <w:t>n các loại máy hồ, mài kim, máy chải;</w:t>
            </w:r>
          </w:p>
          <w:p w:rsidR="00B93AA9" w:rsidRPr="00CF082B" w:rsidRDefault="003F32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Bắc ống, đổ sợi, nối gờ, mắc sợi, đ</w:t>
            </w:r>
            <w:r w:rsidR="00DD1B10" w:rsidRPr="00CF082B">
              <w:rPr>
                <w:rFonts w:ascii="Times New Roman" w:hAnsi="Times New Roman" w:cs="Times New Roman"/>
                <w:sz w:val="26"/>
                <w:szCs w:val="26"/>
              </w:rPr>
              <w:t>ổ</w:t>
            </w:r>
            <w:r w:rsidR="00B93AA9" w:rsidRPr="00CF082B">
              <w:rPr>
                <w:rFonts w:ascii="Times New Roman" w:hAnsi="Times New Roman" w:cs="Times New Roman"/>
                <w:sz w:val="26"/>
                <w:szCs w:val="26"/>
              </w:rPr>
              <w:t xml:space="preserve"> vải, chế dầu, lau máy, sản xuất suốt ra, sửa go khổ lamen, phá kiện bông.</w:t>
            </w:r>
          </w:p>
        </w:tc>
        <w:tc>
          <w:tcPr>
            <w:tcW w:w="3764" w:type="dxa"/>
            <w:shd w:val="clear" w:color="auto" w:fill="auto"/>
          </w:tcPr>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bao tóc;</w:t>
            </w:r>
          </w:p>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w:t>
            </w:r>
          </w:p>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DD1B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18"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w:t>
            </w:r>
            <w:r w:rsidR="00DD1B10" w:rsidRPr="00CF082B">
              <w:rPr>
                <w:rFonts w:ascii="Times New Roman" w:hAnsi="Times New Roman" w:cs="Times New Roman"/>
                <w:sz w:val="26"/>
                <w:szCs w:val="26"/>
              </w:rPr>
              <w:t>ẩ</w:t>
            </w:r>
            <w:r w:rsidRPr="00CF082B">
              <w:rPr>
                <w:rFonts w:ascii="Times New Roman" w:hAnsi="Times New Roman" w:cs="Times New Roman"/>
                <w:sz w:val="26"/>
                <w:szCs w:val="26"/>
              </w:rPr>
              <w:t>y vải, giặt vải, nhuộm vải, in hoa vải, làm bóng vải, sản xuất nước gia ven, lấy bông hầu.</w:t>
            </w:r>
          </w:p>
        </w:tc>
        <w:tc>
          <w:tcPr>
            <w:tcW w:w="3764" w:type="dxa"/>
            <w:shd w:val="clear" w:color="auto" w:fill="auto"/>
          </w:tcPr>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cao su dày;</w:t>
            </w:r>
          </w:p>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B12E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18"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hòm, mở hòm, phá kiện vải.</w:t>
            </w:r>
          </w:p>
        </w:tc>
        <w:tc>
          <w:tcPr>
            <w:tcW w:w="3764" w:type="dxa"/>
            <w:shd w:val="clear" w:color="auto" w:fill="auto"/>
          </w:tcPr>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18"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X</w:t>
            </w:r>
            <w:r w:rsidR="006A36ED" w:rsidRPr="00CF082B">
              <w:rPr>
                <w:rFonts w:ascii="Times New Roman" w:hAnsi="Times New Roman" w:cs="Times New Roman"/>
                <w:sz w:val="26"/>
                <w:szCs w:val="26"/>
              </w:rPr>
              <w:t>ế</w:t>
            </w:r>
            <w:r w:rsidRPr="00CF082B">
              <w:rPr>
                <w:rFonts w:ascii="Times New Roman" w:hAnsi="Times New Roman" w:cs="Times New Roman"/>
                <w:sz w:val="26"/>
                <w:szCs w:val="26"/>
              </w:rPr>
              <w:t>p vải, c</w:t>
            </w:r>
            <w:r w:rsidR="006A36ED" w:rsidRPr="00CF082B">
              <w:rPr>
                <w:rFonts w:ascii="Times New Roman" w:hAnsi="Times New Roman" w:cs="Times New Roman"/>
                <w:sz w:val="26"/>
                <w:szCs w:val="26"/>
              </w:rPr>
              <w:t>ắ</w:t>
            </w:r>
            <w:r w:rsidRPr="00CF082B">
              <w:rPr>
                <w:rFonts w:ascii="Times New Roman" w:hAnsi="Times New Roman" w:cs="Times New Roman"/>
                <w:sz w:val="26"/>
                <w:szCs w:val="26"/>
              </w:rPr>
              <w:t>t vải, là quần áo, điều khiển máy may, máy thùa khuyết, đính cúc, vắt sổ.</w:t>
            </w:r>
          </w:p>
        </w:tc>
        <w:tc>
          <w:tcPr>
            <w:tcW w:w="3764" w:type="dxa"/>
            <w:shd w:val="clear" w:color="auto" w:fill="auto"/>
          </w:tcPr>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mỏng đi trong nhà;</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6"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18"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Tẩy, giặt vải, phơi vải, phơi quần áo.</w:t>
            </w:r>
          </w:p>
        </w:tc>
        <w:tc>
          <w:tcPr>
            <w:tcW w:w="3764" w:type="dxa"/>
            <w:shd w:val="clear" w:color="auto" w:fill="auto"/>
          </w:tcPr>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Tạp dề hoặc yếm chống ướt;</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cao su dày;</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6A36E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2010"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2D3B35" w:rsidRPr="00CF082B">
        <w:trPr>
          <w:trHeight w:val="3371"/>
        </w:trPr>
        <w:tc>
          <w:tcPr>
            <w:tcW w:w="656" w:type="dxa"/>
            <w:shd w:val="clear" w:color="auto" w:fill="auto"/>
          </w:tcPr>
          <w:p w:rsidR="002D3B35" w:rsidRPr="00CF082B" w:rsidRDefault="002D3B35"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18" w:type="dxa"/>
            <w:shd w:val="clear" w:color="auto" w:fill="auto"/>
          </w:tcPr>
          <w:p w:rsidR="002D3B35" w:rsidRPr="00CF082B" w:rsidRDefault="002D3B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đập, tước, c</w:t>
            </w:r>
            <w:r w:rsidR="00F22343" w:rsidRPr="00CF082B">
              <w:rPr>
                <w:rFonts w:ascii="Times New Roman" w:hAnsi="Times New Roman" w:cs="Times New Roman"/>
                <w:sz w:val="26"/>
                <w:szCs w:val="26"/>
              </w:rPr>
              <w:t>ắ</w:t>
            </w:r>
            <w:r w:rsidRPr="00CF082B">
              <w:rPr>
                <w:rFonts w:ascii="Times New Roman" w:hAnsi="Times New Roman" w:cs="Times New Roman"/>
                <w:sz w:val="26"/>
                <w:szCs w:val="26"/>
              </w:rPr>
              <w:t>t vỏ dừa.</w:t>
            </w:r>
          </w:p>
        </w:tc>
        <w:tc>
          <w:tcPr>
            <w:tcW w:w="3764" w:type="dxa"/>
            <w:shd w:val="clear" w:color="auto" w:fill="auto"/>
          </w:tcPr>
          <w:p w:rsidR="002D3B35" w:rsidRPr="00CF082B" w:rsidRDefault="002D3B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Mũ vải hoặc mũ bao tóc</w:t>
            </w:r>
            <w:r w:rsidRPr="00CF082B">
              <w:rPr>
                <w:rFonts w:ascii="Times New Roman" w:hAnsi="Times New Roman" w:cs="Times New Roman"/>
                <w:sz w:val="26"/>
                <w:szCs w:val="26"/>
              </w:rPr>
              <w:t>;</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Kính tr</w:t>
            </w:r>
            <w:r w:rsidRPr="00CF082B">
              <w:rPr>
                <w:rFonts w:ascii="Times New Roman" w:hAnsi="Times New Roman" w:cs="Times New Roman"/>
                <w:sz w:val="26"/>
                <w:szCs w:val="26"/>
              </w:rPr>
              <w:t>ắ</w:t>
            </w:r>
            <w:r w:rsidR="002D3B35" w:rsidRPr="00CF082B">
              <w:rPr>
                <w:rFonts w:ascii="Times New Roman" w:hAnsi="Times New Roman" w:cs="Times New Roman"/>
                <w:sz w:val="26"/>
                <w:szCs w:val="26"/>
              </w:rPr>
              <w:t>ng chống bụi hoặc chố</w:t>
            </w:r>
            <w:r w:rsidRPr="00CF082B">
              <w:rPr>
                <w:rFonts w:ascii="Times New Roman" w:hAnsi="Times New Roman" w:cs="Times New Roman"/>
                <w:sz w:val="26"/>
                <w:szCs w:val="26"/>
              </w:rPr>
              <w:t>n</w:t>
            </w:r>
            <w:r w:rsidR="002D3B35" w:rsidRPr="00CF082B">
              <w:rPr>
                <w:rFonts w:ascii="Times New Roman" w:hAnsi="Times New Roman" w:cs="Times New Roman"/>
                <w:sz w:val="26"/>
                <w:szCs w:val="26"/>
              </w:rPr>
              <w:t>g chấn thương cơ học;</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Khẩu trang lọc bụi;</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Găng tay vải bạt;</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Giày vải bạt thấp cổ;</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Bịt tai chống ồn;</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2D3B35" w:rsidRPr="00CF082B">
              <w:rPr>
                <w:rFonts w:ascii="Times New Roman" w:hAnsi="Times New Roman" w:cs="Times New Roman"/>
                <w:sz w:val="26"/>
                <w:szCs w:val="26"/>
              </w:rPr>
              <w:t>ng cao su</w:t>
            </w:r>
            <w:r w:rsidR="002D3B35"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2D3B35" w:rsidRPr="00CF082B">
              <w:rPr>
                <w:rFonts w:ascii="Times New Roman" w:hAnsi="Times New Roman" w:cs="Times New Roman"/>
                <w:sz w:val="26"/>
                <w:szCs w:val="26"/>
              </w:rPr>
              <w:t>;</w:t>
            </w:r>
          </w:p>
          <w:p w:rsidR="002D3B35" w:rsidRPr="00CF082B" w:rsidRDefault="00F223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D3B35" w:rsidRPr="00CF082B">
              <w:rPr>
                <w:rFonts w:ascii="Times New Roman" w:hAnsi="Times New Roman" w:cs="Times New Roman"/>
                <w:sz w:val="26"/>
                <w:szCs w:val="26"/>
              </w:rPr>
              <w:t>Xà phòng;</w:t>
            </w:r>
          </w:p>
        </w:tc>
        <w:tc>
          <w:tcPr>
            <w:tcW w:w="2010" w:type="dxa"/>
            <w:shd w:val="clear" w:color="auto" w:fill="auto"/>
          </w:tcPr>
          <w:p w:rsidR="002D3B35" w:rsidRPr="00CF082B" w:rsidRDefault="002D3B3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2234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F22343"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w:t>
            </w:r>
            <w:r w:rsidR="00F22343"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đủ đ</w:t>
            </w:r>
            <w:r w:rsidR="00F22343"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7177B9" w:rsidRPr="00CF082B">
        <w:trPr>
          <w:trHeight w:val="20"/>
        </w:trPr>
        <w:tc>
          <w:tcPr>
            <w:tcW w:w="656"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18"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ép kiện chỉ xơ dừa.</w:t>
            </w:r>
          </w:p>
        </w:tc>
        <w:tc>
          <w:tcPr>
            <w:tcW w:w="3764" w:type="dxa"/>
            <w:shd w:val="clear" w:color="auto" w:fill="auto"/>
          </w:tcPr>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 hoặc mũ bao tóc;</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080D" w:rsidRPr="00CF082B">
              <w:rPr>
                <w:rFonts w:ascii="Times New Roman" w:hAnsi="Times New Roman" w:cs="Times New Roman"/>
                <w:sz w:val="26"/>
                <w:szCs w:val="26"/>
              </w:rPr>
              <w:t>Kính trắng chống bụi hoặc chống</w:t>
            </w:r>
            <w:r w:rsidR="007177B9" w:rsidRPr="00CF082B">
              <w:rPr>
                <w:rFonts w:ascii="Times New Roman" w:hAnsi="Times New Roman" w:cs="Times New Roman"/>
                <w:sz w:val="26"/>
                <w:szCs w:val="26"/>
              </w:rPr>
              <w:t xml:space="preserve"> chấn thương cơ học;</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10"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56"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18" w:type="dxa"/>
            <w:shd w:val="clear" w:color="auto" w:fill="auto"/>
          </w:tcPr>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Phơi chỉ xơ dừa;</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Sàng, xúc phơi mụn dừa.</w:t>
            </w:r>
          </w:p>
        </w:tc>
        <w:tc>
          <w:tcPr>
            <w:tcW w:w="3764" w:type="dxa"/>
            <w:shd w:val="clear" w:color="auto" w:fill="auto"/>
          </w:tcPr>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D9336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1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9336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bl>
    <w:p w:rsidR="00B93AA9" w:rsidRPr="00CF082B" w:rsidRDefault="00B93AA9" w:rsidP="005C0294">
      <w:pPr>
        <w:spacing w:before="120"/>
        <w:jc w:val="center"/>
        <w:rPr>
          <w:rFonts w:ascii="Times New Roman" w:hAnsi="Times New Roman" w:cs="Times New Roman"/>
          <w:b/>
          <w:sz w:val="26"/>
          <w:szCs w:val="26"/>
        </w:rPr>
      </w:pPr>
      <w:bookmarkStart w:id="37" w:name="muc_16"/>
      <w:r w:rsidRPr="00CF082B">
        <w:rPr>
          <w:rFonts w:ascii="Times New Roman" w:hAnsi="Times New Roman" w:cs="Times New Roman"/>
          <w:b/>
          <w:sz w:val="26"/>
          <w:szCs w:val="26"/>
        </w:rPr>
        <w:t>XVI. GIẦY DÉP</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3"/>
        <w:gridCol w:w="2686"/>
        <w:gridCol w:w="4061"/>
        <w:gridCol w:w="2122"/>
      </w:tblGrid>
      <w:tr w:rsidR="00B93AA9" w:rsidRPr="00CF082B">
        <w:trPr>
          <w:trHeight w:val="20"/>
        </w:trPr>
        <w:tc>
          <w:tcPr>
            <w:tcW w:w="657" w:type="dxa"/>
            <w:shd w:val="clear" w:color="auto" w:fill="auto"/>
            <w:vAlign w:val="center"/>
          </w:tcPr>
          <w:bookmarkEnd w:id="37"/>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F5498E"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511"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9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84"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B93AA9" w:rsidRPr="00CF082B">
        <w:trPr>
          <w:trHeight w:val="20"/>
        </w:trPr>
        <w:tc>
          <w:tcPr>
            <w:tcW w:w="657"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1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c</w:t>
            </w:r>
            <w:r w:rsidR="007060F9" w:rsidRPr="00CF082B">
              <w:rPr>
                <w:rFonts w:ascii="Times New Roman" w:hAnsi="Times New Roman" w:cs="Times New Roman"/>
                <w:sz w:val="26"/>
                <w:szCs w:val="26"/>
              </w:rPr>
              <w:t>ắ</w:t>
            </w:r>
            <w:r w:rsidRPr="00CF082B">
              <w:rPr>
                <w:rFonts w:ascii="Times New Roman" w:hAnsi="Times New Roman" w:cs="Times New Roman"/>
                <w:sz w:val="26"/>
                <w:szCs w:val="26"/>
              </w:rPr>
              <w:t>t da, đi</w:t>
            </w:r>
            <w:r w:rsidR="007060F9" w:rsidRPr="00CF082B">
              <w:rPr>
                <w:rFonts w:ascii="Times New Roman" w:hAnsi="Times New Roman" w:cs="Times New Roman"/>
                <w:sz w:val="26"/>
                <w:szCs w:val="26"/>
              </w:rPr>
              <w:t>ề</w:t>
            </w:r>
            <w:r w:rsidRPr="00CF082B">
              <w:rPr>
                <w:rFonts w:ascii="Times New Roman" w:hAnsi="Times New Roman" w:cs="Times New Roman"/>
                <w:sz w:val="26"/>
                <w:szCs w:val="26"/>
              </w:rPr>
              <w:t>u khi</w:t>
            </w:r>
            <w:r w:rsidR="007060F9" w:rsidRPr="00CF082B">
              <w:rPr>
                <w:rFonts w:ascii="Times New Roman" w:hAnsi="Times New Roman" w:cs="Times New Roman"/>
                <w:sz w:val="26"/>
                <w:szCs w:val="26"/>
              </w:rPr>
              <w:t>ể</w:t>
            </w:r>
            <w:r w:rsidRPr="00CF082B">
              <w:rPr>
                <w:rFonts w:ascii="Times New Roman" w:hAnsi="Times New Roman" w:cs="Times New Roman"/>
                <w:sz w:val="26"/>
                <w:szCs w:val="26"/>
              </w:rPr>
              <w:t>n máy rẩy da.</w:t>
            </w:r>
          </w:p>
        </w:tc>
        <w:tc>
          <w:tcPr>
            <w:tcW w:w="3796" w:type="dxa"/>
            <w:shd w:val="clear" w:color="auto" w:fill="auto"/>
          </w:tcPr>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bao tóc;</w:t>
            </w:r>
          </w:p>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ng bụi hoặc chống chấn thương cơ học;</w:t>
            </w:r>
          </w:p>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7060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7"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1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May mu </w:t>
            </w:r>
            <w:r w:rsidR="006E18FA" w:rsidRPr="00CF082B">
              <w:rPr>
                <w:rFonts w:ascii="Times New Roman" w:hAnsi="Times New Roman" w:cs="Times New Roman"/>
                <w:sz w:val="26"/>
                <w:szCs w:val="26"/>
              </w:rPr>
              <w:t>giấy</w:t>
            </w:r>
            <w:r w:rsidRPr="00CF082B">
              <w:rPr>
                <w:rFonts w:ascii="Times New Roman" w:hAnsi="Times New Roman" w:cs="Times New Roman"/>
                <w:sz w:val="26"/>
                <w:szCs w:val="26"/>
              </w:rPr>
              <w:t>, đột dập ôrê.</w:t>
            </w:r>
          </w:p>
        </w:tc>
        <w:tc>
          <w:tcPr>
            <w:tcW w:w="3796" w:type="dxa"/>
            <w:shd w:val="clear" w:color="auto" w:fill="auto"/>
          </w:tcPr>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bao tóc;</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Bịt tai chống ồn;</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57"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1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Gò ráp, khâu đ</w:t>
            </w:r>
            <w:r w:rsidR="00714B13" w:rsidRPr="00CF082B">
              <w:rPr>
                <w:rFonts w:ascii="Times New Roman" w:hAnsi="Times New Roman" w:cs="Times New Roman"/>
                <w:sz w:val="26"/>
                <w:szCs w:val="26"/>
              </w:rPr>
              <w:t>ế</w:t>
            </w:r>
            <w:r w:rsidRPr="00CF082B">
              <w:rPr>
                <w:rFonts w:ascii="Times New Roman" w:hAnsi="Times New Roman" w:cs="Times New Roman"/>
                <w:sz w:val="26"/>
                <w:szCs w:val="26"/>
              </w:rPr>
              <w:t>, mài đế, đánh bóng giầy.</w:t>
            </w:r>
          </w:p>
        </w:tc>
        <w:tc>
          <w:tcPr>
            <w:tcW w:w="3796" w:type="dxa"/>
            <w:shd w:val="clear" w:color="auto" w:fill="auto"/>
          </w:tcPr>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bao tóc;</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phổ thông;</w:t>
            </w:r>
          </w:p>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E77702"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E77702"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E77702"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Xà phòng. </w:t>
            </w:r>
          </w:p>
        </w:tc>
        <w:tc>
          <w:tcPr>
            <w:tcW w:w="1984"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7177B9" w:rsidRPr="00CF082B">
        <w:trPr>
          <w:trHeight w:val="20"/>
        </w:trPr>
        <w:tc>
          <w:tcPr>
            <w:tcW w:w="65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11" w:type="dxa"/>
            <w:shd w:val="clear" w:color="auto" w:fill="auto"/>
          </w:tcPr>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w:t>
            </w:r>
            <w:r w:rsidRPr="00CF082B">
              <w:rPr>
                <w:rFonts w:ascii="Times New Roman" w:hAnsi="Times New Roman" w:cs="Times New Roman"/>
                <w:sz w:val="26"/>
                <w:szCs w:val="26"/>
              </w:rPr>
              <w:t>ồ</w:t>
            </w:r>
            <w:r w:rsidR="007177B9" w:rsidRPr="00CF082B">
              <w:rPr>
                <w:rFonts w:ascii="Times New Roman" w:hAnsi="Times New Roman" w:cs="Times New Roman"/>
                <w:sz w:val="26"/>
                <w:szCs w:val="26"/>
              </w:rPr>
              <w:t>i vải, khu</w:t>
            </w:r>
            <w:r w:rsidR="00714B13" w:rsidRPr="00CF082B">
              <w:rPr>
                <w:rFonts w:ascii="Times New Roman" w:hAnsi="Times New Roman" w:cs="Times New Roman"/>
                <w:sz w:val="26"/>
                <w:szCs w:val="26"/>
              </w:rPr>
              <w:t>ấ</w:t>
            </w:r>
            <w:r w:rsidR="007177B9" w:rsidRPr="00CF082B">
              <w:rPr>
                <w:rFonts w:ascii="Times New Roman" w:hAnsi="Times New Roman" w:cs="Times New Roman"/>
                <w:sz w:val="26"/>
                <w:szCs w:val="26"/>
              </w:rPr>
              <w:t>y keo;</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khiển máy gò, ép, dán, quét keo.</w:t>
            </w:r>
          </w:p>
        </w:tc>
        <w:tc>
          <w:tcPr>
            <w:tcW w:w="3796" w:type="dxa"/>
            <w:shd w:val="clear" w:color="auto" w:fill="auto"/>
          </w:tcPr>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bao tóc;</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84"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5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11" w:type="dxa"/>
            <w:shd w:val="clear" w:color="auto" w:fill="auto"/>
          </w:tcPr>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w:t>
            </w:r>
            <w:r w:rsidR="007177B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7177B9" w:rsidRPr="00CF082B">
              <w:rPr>
                <w:rFonts w:ascii="Times New Roman" w:hAnsi="Times New Roman" w:cs="Times New Roman"/>
                <w:sz w:val="26"/>
                <w:szCs w:val="26"/>
              </w:rPr>
              <w:t>n máy s</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y, hấp, lưu hóa, in nhãn, mác giầy hoặc ủng.</w:t>
            </w:r>
          </w:p>
        </w:tc>
        <w:tc>
          <w:tcPr>
            <w:tcW w:w="3796" w:type="dxa"/>
            <w:shd w:val="clear" w:color="auto" w:fill="auto"/>
          </w:tcPr>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bao tóc;</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84"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38" w:name="muc_17"/>
      <w:r w:rsidRPr="00CF082B">
        <w:rPr>
          <w:rFonts w:ascii="Times New Roman" w:hAnsi="Times New Roman" w:cs="Times New Roman"/>
          <w:b/>
          <w:sz w:val="26"/>
          <w:szCs w:val="26"/>
        </w:rPr>
        <w:t>XVII. SẢN XUẤT HÓA CHẤT</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69"/>
        <w:gridCol w:w="2856"/>
        <w:gridCol w:w="3943"/>
        <w:gridCol w:w="2104"/>
      </w:tblGrid>
      <w:tr w:rsidR="00B93AA9" w:rsidRPr="00CF082B">
        <w:trPr>
          <w:trHeight w:val="20"/>
        </w:trPr>
        <w:tc>
          <w:tcPr>
            <w:tcW w:w="625" w:type="dxa"/>
            <w:shd w:val="clear" w:color="auto" w:fill="auto"/>
            <w:vAlign w:val="center"/>
          </w:tcPr>
          <w:bookmarkEnd w:id="38"/>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E77702"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70"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686"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67"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Chi chú</w:t>
            </w:r>
          </w:p>
        </w:tc>
      </w:tr>
      <w:tr w:rsidR="00E77702" w:rsidRPr="00CF082B">
        <w:trPr>
          <w:trHeight w:val="20"/>
        </w:trPr>
        <w:tc>
          <w:tcPr>
            <w:tcW w:w="8948" w:type="dxa"/>
            <w:gridSpan w:val="4"/>
            <w:shd w:val="clear" w:color="auto" w:fill="auto"/>
          </w:tcPr>
          <w:p w:rsidR="00E77702" w:rsidRPr="00CF082B" w:rsidRDefault="00E77702"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XVII.1. Hóa chất cơ bản</w:t>
            </w: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70" w:type="dxa"/>
            <w:shd w:val="clear" w:color="auto" w:fill="auto"/>
          </w:tcPr>
          <w:p w:rsidR="00B93AA9" w:rsidRPr="00CF082B" w:rsidRDefault="00E777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Trộn nguyên liệu sản xuất phèn;</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Làm ở lò cô phèn đơn.</w:t>
            </w:r>
          </w:p>
        </w:tc>
        <w:tc>
          <w:tcPr>
            <w:tcW w:w="3686" w:type="dxa"/>
            <w:shd w:val="clear" w:color="auto" w:fill="auto"/>
          </w:tcPr>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ch</w:t>
            </w:r>
            <w:r w:rsidRPr="00CF082B">
              <w:rPr>
                <w:rFonts w:ascii="Times New Roman" w:hAnsi="Times New Roman" w:cs="Times New Roman"/>
                <w:sz w:val="26"/>
                <w:szCs w:val="26"/>
              </w:rPr>
              <w:t>ố</w:t>
            </w:r>
            <w:r w:rsidR="00B93AA9" w:rsidRPr="00CF082B">
              <w:rPr>
                <w:rFonts w:ascii="Times New Roman" w:hAnsi="Times New Roman" w:cs="Times New Roman"/>
                <w:sz w:val="26"/>
                <w:szCs w:val="26"/>
              </w:rPr>
              <w:t>ng axít, ki</w:t>
            </w:r>
            <w:r w:rsidRPr="00CF082B">
              <w:rPr>
                <w:rFonts w:ascii="Times New Roman" w:hAnsi="Times New Roman" w:cs="Times New Roman"/>
                <w:sz w:val="26"/>
                <w:szCs w:val="26"/>
              </w:rPr>
              <w:t>ề</w:t>
            </w:r>
            <w:r w:rsidR="00B93AA9" w:rsidRPr="00CF082B">
              <w:rPr>
                <w:rFonts w:ascii="Times New Roman" w:hAnsi="Times New Roman" w:cs="Times New Roman"/>
                <w:sz w:val="26"/>
                <w:szCs w:val="26"/>
              </w:rPr>
              <w:t>m;</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chống các vật văng bắn;</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chống axít, kiềm;</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67"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7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ở lò phản xạ phèn.</w:t>
            </w:r>
          </w:p>
        </w:tc>
        <w:tc>
          <w:tcPr>
            <w:tcW w:w="3686" w:type="dxa"/>
            <w:shd w:val="clear" w:color="auto" w:fill="auto"/>
          </w:tcPr>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chống axít, kiềm;</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chống bức xạ;</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67"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7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Hòa tan dung dịch phèn.</w:t>
            </w:r>
          </w:p>
        </w:tc>
        <w:tc>
          <w:tcPr>
            <w:tcW w:w="3686" w:type="dxa"/>
            <w:shd w:val="clear" w:color="auto" w:fill="auto"/>
          </w:tcPr>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cao su;</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chống axít, kiềm;</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67"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B93AA9" w:rsidRPr="00CF082B">
        <w:trPr>
          <w:trHeight w:val="20"/>
        </w:trPr>
        <w:tc>
          <w:tcPr>
            <w:tcW w:w="625"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70"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Natri Silicat.</w:t>
            </w:r>
          </w:p>
        </w:tc>
        <w:tc>
          <w:tcPr>
            <w:tcW w:w="3686" w:type="dxa"/>
            <w:shd w:val="clear" w:color="auto" w:fill="auto"/>
          </w:tcPr>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chống các vật văng bắn;</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93AA9" w:rsidRPr="00CF082B">
              <w:rPr>
                <w:rFonts w:ascii="Times New Roman" w:hAnsi="Times New Roman" w:cs="Times New Roman"/>
                <w:sz w:val="26"/>
                <w:szCs w:val="26"/>
              </w:rPr>
              <w:t>ng cao su;</w:t>
            </w:r>
          </w:p>
          <w:p w:rsidR="00B93AA9"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D55FD4" w:rsidRPr="00CF082B" w:rsidRDefault="00D55F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bột nhẹ (Canxi-cácbonnat).</w:t>
            </w:r>
          </w:p>
        </w:tc>
        <w:tc>
          <w:tcPr>
            <w:tcW w:w="3686" w:type="dxa"/>
            <w:shd w:val="clear" w:color="auto" w:fill="auto"/>
          </w:tcPr>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trơn trượt;</w:t>
            </w:r>
          </w:p>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9B4C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r w:rsidR="007177B9" w:rsidRPr="00CF082B">
              <w:rPr>
                <w:rFonts w:ascii="Times New Roman" w:hAnsi="Times New Roman" w:cs="Times New Roman"/>
                <w:sz w:val="26"/>
                <w:szCs w:val="26"/>
                <w:vertAlign w:val="superscript"/>
              </w:rPr>
              <w:t>(</w:t>
            </w:r>
            <w:r w:rsidR="00F82C22"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B4CE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9B4CE8" w:rsidRPr="00CF082B">
              <w:rPr>
                <w:rFonts w:ascii="Times New Roman" w:hAnsi="Times New Roman" w:cs="Times New Roman"/>
                <w:sz w:val="26"/>
                <w:szCs w:val="26"/>
              </w:rPr>
              <w:t xml:space="preserve"> Dùng khi tôi vôi tháp sục,</w:t>
            </w:r>
            <w:r w:rsidRPr="00CF082B">
              <w:rPr>
                <w:rFonts w:ascii="Times New Roman" w:hAnsi="Times New Roman" w:cs="Times New Roman"/>
                <w:sz w:val="26"/>
                <w:szCs w:val="26"/>
              </w:rPr>
              <w:t xml:space="preserve"> li tâm.</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Tuy</w:t>
            </w:r>
            <w:r w:rsidR="00F82C22" w:rsidRPr="00CF082B">
              <w:rPr>
                <w:rFonts w:ascii="Times New Roman" w:hAnsi="Times New Roman" w:cs="Times New Roman"/>
                <w:sz w:val="26"/>
                <w:szCs w:val="26"/>
              </w:rPr>
              <w:t>ể</w:t>
            </w:r>
            <w:r w:rsidRPr="00CF082B">
              <w:rPr>
                <w:rFonts w:ascii="Times New Roman" w:hAnsi="Times New Roman" w:cs="Times New Roman"/>
                <w:sz w:val="26"/>
                <w:szCs w:val="26"/>
              </w:rPr>
              <w:t>n n</w:t>
            </w:r>
            <w:r w:rsidR="00F82C22" w:rsidRPr="00CF082B">
              <w:rPr>
                <w:rFonts w:ascii="Times New Roman" w:hAnsi="Times New Roman" w:cs="Times New Roman"/>
                <w:sz w:val="26"/>
                <w:szCs w:val="26"/>
              </w:rPr>
              <w:t>ổ</w:t>
            </w:r>
            <w:r w:rsidRPr="00CF082B">
              <w:rPr>
                <w:rFonts w:ascii="Times New Roman" w:hAnsi="Times New Roman" w:cs="Times New Roman"/>
                <w:sz w:val="26"/>
                <w:szCs w:val="26"/>
              </w:rPr>
              <w:t>i Garaphit.</w:t>
            </w:r>
          </w:p>
        </w:tc>
        <w:tc>
          <w:tcPr>
            <w:tcW w:w="3686" w:type="dxa"/>
            <w:shd w:val="clear" w:color="auto" w:fill="auto"/>
          </w:tcPr>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w:t>
            </w:r>
            <w:r w:rsidRPr="00CF082B">
              <w:rPr>
                <w:rFonts w:ascii="Times New Roman" w:hAnsi="Times New Roman" w:cs="Times New Roman"/>
                <w:sz w:val="26"/>
                <w:szCs w:val="26"/>
              </w:rPr>
              <w:t xml:space="preserve"> vải bạt;</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đế da;</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Tạp dề hoặc yếm ướt, bẩn;</w:t>
            </w:r>
          </w:p>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Khử s</w:t>
            </w:r>
            <w:r w:rsidR="00F82C22" w:rsidRPr="00CF082B">
              <w:rPr>
                <w:rFonts w:ascii="Times New Roman" w:hAnsi="Times New Roman" w:cs="Times New Roman"/>
                <w:sz w:val="26"/>
                <w:szCs w:val="26"/>
              </w:rPr>
              <w:t>ắ</w:t>
            </w:r>
            <w:r w:rsidRPr="00CF082B">
              <w:rPr>
                <w:rFonts w:ascii="Times New Roman" w:hAnsi="Times New Roman" w:cs="Times New Roman"/>
                <w:sz w:val="26"/>
                <w:szCs w:val="26"/>
              </w:rPr>
              <w:t>t graphit.</w:t>
            </w:r>
          </w:p>
        </w:tc>
        <w:tc>
          <w:tcPr>
            <w:tcW w:w="3686" w:type="dxa"/>
            <w:shd w:val="clear" w:color="auto" w:fill="auto"/>
          </w:tcPr>
          <w:p w:rsidR="007177B9" w:rsidRPr="00CF082B" w:rsidRDefault="00F82C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D5BCE" w:rsidRPr="00CF082B">
              <w:rPr>
                <w:rFonts w:ascii="Times New Roman" w:hAnsi="Times New Roman" w:cs="Times New Roman"/>
                <w:sz w:val="26"/>
                <w:szCs w:val="26"/>
              </w:rPr>
              <w:t>;</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hóa ch</w:t>
            </w:r>
            <w:r w:rsidR="007D5BCE" w:rsidRPr="00CF082B">
              <w:rPr>
                <w:rFonts w:ascii="Times New Roman" w:hAnsi="Times New Roman" w:cs="Times New Roman"/>
                <w:sz w:val="26"/>
                <w:szCs w:val="26"/>
              </w:rPr>
              <w:t>ấ</w:t>
            </w:r>
            <w:r w:rsidRPr="00CF082B">
              <w:rPr>
                <w:rFonts w:ascii="Times New Roman" w:hAnsi="Times New Roman" w:cs="Times New Roman"/>
                <w:sz w:val="26"/>
                <w:szCs w:val="26"/>
              </w:rPr>
              <w:t>t tinh khiết.</w:t>
            </w:r>
          </w:p>
        </w:tc>
        <w:tc>
          <w:tcPr>
            <w:tcW w:w="3686" w:type="dxa"/>
            <w:shd w:val="clear" w:color="auto" w:fill="auto"/>
          </w:tcPr>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w:t>
            </w:r>
            <w:r w:rsidRPr="00CF082B">
              <w:rPr>
                <w:rFonts w:ascii="Times New Roman" w:hAnsi="Times New Roman" w:cs="Times New Roman"/>
                <w:sz w:val="26"/>
                <w:szCs w:val="26"/>
              </w:rPr>
              <w:t>i bạt cao cổ chống trơn trượt;</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7D5B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Tạp dề hoặc yếm chống ướt, bẩn;</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70" w:type="dxa"/>
            <w:shd w:val="clear" w:color="auto" w:fill="auto"/>
          </w:tcPr>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Cô đặc xút;</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Trung hòa, điều chế, hòa tan muối;</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Sản xuất Hyđrôxít nhôm - Al(OH)</w:t>
            </w:r>
            <w:r w:rsidR="007177B9" w:rsidRPr="00CF082B">
              <w:rPr>
                <w:rFonts w:ascii="Times New Roman" w:hAnsi="Times New Roman" w:cs="Times New Roman"/>
                <w:sz w:val="26"/>
                <w:szCs w:val="26"/>
                <w:vertAlign w:val="subscript"/>
              </w:rPr>
              <w:t>3</w:t>
            </w:r>
            <w:r w:rsidR="007177B9" w:rsidRPr="00CF082B">
              <w:rPr>
                <w:rFonts w:ascii="Times New Roman" w:hAnsi="Times New Roman" w:cs="Times New Roman"/>
                <w:sz w:val="26"/>
                <w:szCs w:val="26"/>
              </w:rPr>
              <w:t>.</w:t>
            </w:r>
          </w:p>
        </w:tc>
        <w:tc>
          <w:tcPr>
            <w:tcW w:w="3686" w:type="dxa"/>
            <w:shd w:val="clear" w:color="auto" w:fill="auto"/>
          </w:tcPr>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2C2C2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điện giải Clorua natri - NaCl.</w:t>
            </w:r>
          </w:p>
        </w:tc>
        <w:tc>
          <w:tcPr>
            <w:tcW w:w="3686" w:type="dxa"/>
            <w:shd w:val="clear" w:color="auto" w:fill="auto"/>
          </w:tcPr>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chống hóa chất;</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 bạt ngắn;</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trơn trượt;</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7055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0555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Natri sunphit</w:t>
            </w:r>
            <w:r w:rsidR="00705558" w:rsidRPr="00CF082B">
              <w:rPr>
                <w:rFonts w:ascii="Times New Roman" w:hAnsi="Times New Roman" w:cs="Times New Roman"/>
                <w:sz w:val="26"/>
                <w:szCs w:val="26"/>
              </w:rPr>
              <w:t xml:space="preserve"> - Na</w:t>
            </w:r>
            <w:r w:rsidR="00705558" w:rsidRPr="00CF082B">
              <w:rPr>
                <w:rFonts w:ascii="Times New Roman" w:hAnsi="Times New Roman" w:cs="Times New Roman"/>
                <w:sz w:val="26"/>
                <w:szCs w:val="26"/>
                <w:vertAlign w:val="subscript"/>
              </w:rPr>
              <w:t>2</w:t>
            </w:r>
            <w:r w:rsidR="008B3EE2" w:rsidRPr="00CF082B">
              <w:rPr>
                <w:rFonts w:ascii="Times New Roman" w:hAnsi="Times New Roman" w:cs="Times New Roman"/>
                <w:sz w:val="26"/>
                <w:szCs w:val="26"/>
              </w:rPr>
              <w:t>SO</w:t>
            </w:r>
            <w:r w:rsidR="00705558" w:rsidRPr="00CF082B">
              <w:rPr>
                <w:rFonts w:ascii="Times New Roman" w:hAnsi="Times New Roman" w:cs="Times New Roman"/>
                <w:sz w:val="26"/>
                <w:szCs w:val="26"/>
                <w:vertAlign w:val="subscript"/>
              </w:rPr>
              <w:t>3</w:t>
            </w:r>
            <w:r w:rsidR="00B44D3F" w:rsidRPr="00CF082B">
              <w:rPr>
                <w:rFonts w:ascii="Times New Roman" w:hAnsi="Times New Roman" w:cs="Times New Roman"/>
                <w:sz w:val="26"/>
                <w:szCs w:val="26"/>
              </w:rPr>
              <w:t>.</w:t>
            </w:r>
          </w:p>
        </w:tc>
        <w:tc>
          <w:tcPr>
            <w:tcW w:w="368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Quần áo lao động </w:t>
            </w:r>
            <w:r w:rsidR="006E18FA"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705558"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05558" w:rsidRPr="00CF082B">
              <w:rPr>
                <w:rFonts w:ascii="Times New Roman" w:hAnsi="Times New Roman" w:cs="Times New Roman"/>
                <w:sz w:val="26"/>
                <w:szCs w:val="26"/>
              </w:rPr>
              <w:t>Mũ vải;</w:t>
            </w:r>
          </w:p>
          <w:p w:rsidR="00705558"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05558" w:rsidRPr="00CF082B">
              <w:rPr>
                <w:rFonts w:ascii="Times New Roman" w:hAnsi="Times New Roman" w:cs="Times New Roman"/>
                <w:sz w:val="26"/>
                <w:szCs w:val="26"/>
              </w:rPr>
              <w:t>Găng tay cao su;</w:t>
            </w:r>
          </w:p>
          <w:p w:rsidR="00705558"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05558" w:rsidRPr="00CF082B">
              <w:rPr>
                <w:rFonts w:ascii="Times New Roman" w:hAnsi="Times New Roman" w:cs="Times New Roman"/>
                <w:sz w:val="26"/>
                <w:szCs w:val="26"/>
              </w:rPr>
              <w:t>Giầy vải bạt cao cổ;</w:t>
            </w:r>
          </w:p>
          <w:p w:rsidR="00705558"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05558" w:rsidRPr="00CF082B">
              <w:rPr>
                <w:rFonts w:ascii="Times New Roman" w:hAnsi="Times New Roman" w:cs="Times New Roman"/>
                <w:sz w:val="26"/>
                <w:szCs w:val="26"/>
              </w:rPr>
              <w:t>Khẩu trang lọc bụi;</w:t>
            </w:r>
          </w:p>
          <w:p w:rsidR="00705558"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05558"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Hyđrô - H</w:t>
            </w:r>
            <w:r w:rsidRPr="00CF082B">
              <w:rPr>
                <w:rFonts w:ascii="Times New Roman" w:hAnsi="Times New Roman" w:cs="Times New Roman"/>
                <w:sz w:val="26"/>
                <w:szCs w:val="26"/>
                <w:vertAlign w:val="subscript"/>
              </w:rPr>
              <w:t>2</w:t>
            </w:r>
            <w:r w:rsidRPr="00CF082B">
              <w:rPr>
                <w:rFonts w:ascii="Times New Roman" w:hAnsi="Times New Roman" w:cs="Times New Roman"/>
                <w:sz w:val="26"/>
                <w:szCs w:val="26"/>
              </w:rPr>
              <w:t xml:space="preserve"> (để tổng hợp axít Clohyđric - HC</w:t>
            </w:r>
            <w:r w:rsidR="000E7D9F" w:rsidRPr="00CF082B">
              <w:rPr>
                <w:rFonts w:ascii="Times New Roman" w:hAnsi="Times New Roman" w:cs="Times New Roman"/>
                <w:sz w:val="26"/>
                <w:szCs w:val="26"/>
              </w:rPr>
              <w:t>l</w:t>
            </w:r>
            <w:r w:rsidRPr="00CF082B">
              <w:rPr>
                <w:rFonts w:ascii="Times New Roman" w:hAnsi="Times New Roman" w:cs="Times New Roman"/>
                <w:sz w:val="26"/>
                <w:szCs w:val="26"/>
              </w:rPr>
              <w:t>).</w:t>
            </w:r>
          </w:p>
        </w:tc>
        <w:tc>
          <w:tcPr>
            <w:tcW w:w="3686" w:type="dxa"/>
            <w:shd w:val="clear" w:color="auto" w:fill="auto"/>
          </w:tcPr>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7177B9" w:rsidRPr="00CF082B">
              <w:rPr>
                <w:rFonts w:ascii="Times New Roman" w:hAnsi="Times New Roman" w:cs="Times New Roman"/>
                <w:sz w:val="26"/>
                <w:szCs w:val="26"/>
              </w:rPr>
              <w:t xml:space="preserve"> bạt ng</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0E7D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axít Nitric -</w:t>
            </w:r>
            <w:r w:rsidR="000E7D9F" w:rsidRPr="00CF082B">
              <w:rPr>
                <w:rFonts w:ascii="Times New Roman" w:hAnsi="Times New Roman" w:cs="Times New Roman"/>
                <w:sz w:val="26"/>
                <w:szCs w:val="26"/>
              </w:rPr>
              <w:t xml:space="preserve"> HNO</w:t>
            </w:r>
            <w:r w:rsidRPr="00CF082B">
              <w:rPr>
                <w:rFonts w:ascii="Times New Roman" w:hAnsi="Times New Roman" w:cs="Times New Roman"/>
                <w:sz w:val="26"/>
                <w:szCs w:val="26"/>
                <w:vertAlign w:val="subscript"/>
              </w:rPr>
              <w:t>3</w:t>
            </w:r>
            <w:r w:rsidRPr="00CF082B">
              <w:rPr>
                <w:rFonts w:ascii="Times New Roman" w:hAnsi="Times New Roman" w:cs="Times New Roman"/>
                <w:sz w:val="26"/>
                <w:szCs w:val="26"/>
              </w:rPr>
              <w:t>.</w:t>
            </w:r>
          </w:p>
        </w:tc>
        <w:tc>
          <w:tcPr>
            <w:tcW w:w="3686" w:type="dxa"/>
            <w:shd w:val="clear" w:color="auto" w:fill="auto"/>
          </w:tcPr>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axít;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90D5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bình axít các loại, vận hành kho axít.</w:t>
            </w:r>
          </w:p>
        </w:tc>
        <w:tc>
          <w:tcPr>
            <w:tcW w:w="3686" w:type="dxa"/>
            <w:shd w:val="clear" w:color="auto" w:fill="auto"/>
          </w:tcPr>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 bạt ngắn;</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chống axít, kiềm;</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Tạp dề hoặc yếm chống ướt;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axít;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670" w:type="dxa"/>
            <w:shd w:val="clear" w:color="auto" w:fill="auto"/>
          </w:tcPr>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y khí Clo - Cl</w:t>
            </w:r>
            <w:r w:rsidR="007177B9" w:rsidRPr="00CF082B">
              <w:rPr>
                <w:rFonts w:ascii="Times New Roman" w:hAnsi="Times New Roman" w:cs="Times New Roman"/>
                <w:sz w:val="26"/>
                <w:szCs w:val="26"/>
                <w:vertAlign w:val="subscript"/>
              </w:rPr>
              <w:t>2</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Đóng bình Clo lỏng;</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H</w:t>
            </w:r>
            <w:r w:rsidRPr="00CF082B">
              <w:rPr>
                <w:rFonts w:ascii="Times New Roman" w:hAnsi="Times New Roman" w:cs="Times New Roman"/>
                <w:sz w:val="26"/>
                <w:szCs w:val="26"/>
              </w:rPr>
              <w:t>ợ</w:t>
            </w:r>
            <w:r w:rsidR="007177B9" w:rsidRPr="00CF082B">
              <w:rPr>
                <w:rFonts w:ascii="Times New Roman" w:hAnsi="Times New Roman" w:cs="Times New Roman"/>
                <w:sz w:val="26"/>
                <w:szCs w:val="26"/>
              </w:rPr>
              <w:t>p thành axít Clohyđric - HC</w:t>
            </w:r>
            <w:r w:rsidRPr="00CF082B">
              <w:rPr>
                <w:rFonts w:ascii="Times New Roman" w:hAnsi="Times New Roman" w:cs="Times New Roman"/>
                <w:sz w:val="26"/>
                <w:szCs w:val="26"/>
              </w:rPr>
              <w:t>l</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Xử lí Clo thừa.</w:t>
            </w:r>
          </w:p>
        </w:tc>
        <w:tc>
          <w:tcPr>
            <w:tcW w:w="3686" w:type="dxa"/>
            <w:shd w:val="clear" w:color="auto" w:fill="auto"/>
          </w:tcPr>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C90D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axít;</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9596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chung.</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lạnh Hyđrô - H</w:t>
            </w:r>
            <w:r w:rsidRPr="00CF082B">
              <w:rPr>
                <w:rFonts w:ascii="Times New Roman" w:hAnsi="Times New Roman" w:cs="Times New Roman"/>
                <w:sz w:val="26"/>
                <w:szCs w:val="26"/>
                <w:vertAlign w:val="subscript"/>
              </w:rPr>
              <w:t>2</w:t>
            </w:r>
            <w:r w:rsidRPr="00CF082B">
              <w:rPr>
                <w:rFonts w:ascii="Times New Roman" w:hAnsi="Times New Roman" w:cs="Times New Roman"/>
                <w:sz w:val="26"/>
                <w:szCs w:val="26"/>
              </w:rPr>
              <w:t xml:space="preserve"> trong sản xuất Clo xút.</w:t>
            </w:r>
          </w:p>
        </w:tc>
        <w:tc>
          <w:tcPr>
            <w:tcW w:w="3686" w:type="dxa"/>
            <w:shd w:val="clear" w:color="auto" w:fill="auto"/>
          </w:tcPr>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695960" w:rsidRPr="00CF082B">
        <w:trPr>
          <w:trHeight w:val="2441"/>
        </w:trPr>
        <w:tc>
          <w:tcPr>
            <w:tcW w:w="625" w:type="dxa"/>
            <w:shd w:val="clear" w:color="auto" w:fill="auto"/>
          </w:tcPr>
          <w:p w:rsidR="00695960" w:rsidRPr="00CF082B" w:rsidRDefault="0069596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670" w:type="dxa"/>
            <w:shd w:val="clear" w:color="auto" w:fill="auto"/>
          </w:tcPr>
          <w:p w:rsidR="00695960"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Rửa SO</w:t>
            </w:r>
            <w:r w:rsidRPr="00CF082B">
              <w:rPr>
                <w:rFonts w:ascii="Times New Roman" w:hAnsi="Times New Roman" w:cs="Times New Roman"/>
                <w:sz w:val="26"/>
                <w:szCs w:val="26"/>
                <w:vertAlign w:val="subscript"/>
              </w:rPr>
              <w:t>2</w:t>
            </w:r>
            <w:r w:rsidRPr="00CF082B">
              <w:rPr>
                <w:rFonts w:ascii="Times New Roman" w:hAnsi="Times New Roman" w:cs="Times New Roman"/>
                <w:sz w:val="26"/>
                <w:szCs w:val="26"/>
              </w:rPr>
              <w:t>;</w:t>
            </w:r>
          </w:p>
          <w:p w:rsidR="00695960"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Tiếp xúc trong sản xuất</w:t>
            </w:r>
            <w:r w:rsidR="00511680" w:rsidRPr="00CF082B">
              <w:rPr>
                <w:rFonts w:ascii="Times New Roman" w:hAnsi="Times New Roman" w:cs="Times New Roman"/>
                <w:sz w:val="26"/>
                <w:szCs w:val="26"/>
              </w:rPr>
              <w:t xml:space="preserve"> </w:t>
            </w:r>
            <w:r w:rsidRPr="00CF082B">
              <w:rPr>
                <w:rFonts w:ascii="Times New Roman" w:hAnsi="Times New Roman" w:cs="Times New Roman"/>
                <w:sz w:val="26"/>
                <w:szCs w:val="26"/>
              </w:rPr>
              <w:t>axít Sunphuric - H</w:t>
            </w:r>
            <w:r w:rsidRPr="00CF082B">
              <w:rPr>
                <w:rFonts w:ascii="Times New Roman" w:hAnsi="Times New Roman" w:cs="Times New Roman"/>
                <w:sz w:val="26"/>
                <w:szCs w:val="26"/>
                <w:vertAlign w:val="subscript"/>
              </w:rPr>
              <w:t>2</w:t>
            </w:r>
            <w:r w:rsidRPr="00CF082B">
              <w:rPr>
                <w:rFonts w:ascii="Times New Roman" w:hAnsi="Times New Roman" w:cs="Times New Roman"/>
                <w:sz w:val="26"/>
                <w:szCs w:val="26"/>
              </w:rPr>
              <w:t>S</w:t>
            </w:r>
            <w:r w:rsidR="00511680" w:rsidRPr="00CF082B">
              <w:rPr>
                <w:rFonts w:ascii="Times New Roman" w:hAnsi="Times New Roman" w:cs="Times New Roman"/>
                <w:sz w:val="26"/>
                <w:szCs w:val="26"/>
              </w:rPr>
              <w:t>O</w:t>
            </w:r>
            <w:r w:rsidRPr="00CF082B">
              <w:rPr>
                <w:rFonts w:ascii="Times New Roman" w:hAnsi="Times New Roman" w:cs="Times New Roman"/>
                <w:sz w:val="26"/>
                <w:szCs w:val="26"/>
                <w:vertAlign w:val="subscript"/>
              </w:rPr>
              <w:t>4</w:t>
            </w:r>
            <w:r w:rsidRPr="00CF082B">
              <w:rPr>
                <w:rFonts w:ascii="Times New Roman" w:hAnsi="Times New Roman" w:cs="Times New Roman"/>
                <w:sz w:val="26"/>
                <w:szCs w:val="26"/>
              </w:rPr>
              <w:t>;</w:t>
            </w:r>
          </w:p>
          <w:p w:rsidR="00695960" w:rsidRPr="00CF082B" w:rsidRDefault="005116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Sấy, hấp thụ axít Sunphuric - H</w:t>
            </w:r>
            <w:r w:rsidR="00695960" w:rsidRPr="00CF082B">
              <w:rPr>
                <w:rFonts w:ascii="Times New Roman" w:hAnsi="Times New Roman" w:cs="Times New Roman"/>
                <w:sz w:val="26"/>
                <w:szCs w:val="26"/>
                <w:vertAlign w:val="subscript"/>
              </w:rPr>
              <w:t>2</w:t>
            </w:r>
            <w:r w:rsidR="00695960" w:rsidRPr="00CF082B">
              <w:rPr>
                <w:rFonts w:ascii="Times New Roman" w:hAnsi="Times New Roman" w:cs="Times New Roman"/>
                <w:sz w:val="26"/>
                <w:szCs w:val="26"/>
              </w:rPr>
              <w:t>S</w:t>
            </w:r>
            <w:r w:rsidRPr="00CF082B">
              <w:rPr>
                <w:rFonts w:ascii="Times New Roman" w:hAnsi="Times New Roman" w:cs="Times New Roman"/>
                <w:sz w:val="26"/>
                <w:szCs w:val="26"/>
              </w:rPr>
              <w:t>O</w:t>
            </w:r>
            <w:r w:rsidR="00695960" w:rsidRPr="00CF082B">
              <w:rPr>
                <w:rFonts w:ascii="Times New Roman" w:hAnsi="Times New Roman" w:cs="Times New Roman"/>
                <w:sz w:val="26"/>
                <w:szCs w:val="26"/>
                <w:vertAlign w:val="subscript"/>
              </w:rPr>
              <w:t>4</w:t>
            </w:r>
            <w:r w:rsidR="00695960" w:rsidRPr="00CF082B">
              <w:rPr>
                <w:rFonts w:ascii="Times New Roman" w:hAnsi="Times New Roman" w:cs="Times New Roman"/>
                <w:sz w:val="26"/>
                <w:szCs w:val="26"/>
              </w:rPr>
              <w:t>;</w:t>
            </w:r>
          </w:p>
          <w:p w:rsidR="00695960" w:rsidRPr="00CF082B" w:rsidRDefault="005116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Pha trộn lưu huỳnh sản xuất axít Sunphuric - H</w:t>
            </w:r>
            <w:r w:rsidR="00695960" w:rsidRPr="00CF082B">
              <w:rPr>
                <w:rFonts w:ascii="Times New Roman" w:hAnsi="Times New Roman" w:cs="Times New Roman"/>
                <w:sz w:val="26"/>
                <w:szCs w:val="26"/>
                <w:vertAlign w:val="subscript"/>
              </w:rPr>
              <w:t>2</w:t>
            </w:r>
            <w:r w:rsidR="00695960" w:rsidRPr="00CF082B">
              <w:rPr>
                <w:rFonts w:ascii="Times New Roman" w:hAnsi="Times New Roman" w:cs="Times New Roman"/>
                <w:sz w:val="26"/>
                <w:szCs w:val="26"/>
              </w:rPr>
              <w:t>SO</w:t>
            </w:r>
            <w:r w:rsidR="00695960" w:rsidRPr="00CF082B">
              <w:rPr>
                <w:rFonts w:ascii="Times New Roman" w:hAnsi="Times New Roman" w:cs="Times New Roman"/>
                <w:sz w:val="26"/>
                <w:szCs w:val="26"/>
                <w:vertAlign w:val="subscript"/>
              </w:rPr>
              <w:t>4</w:t>
            </w:r>
            <w:r w:rsidR="00695960" w:rsidRPr="00CF082B">
              <w:rPr>
                <w:rFonts w:ascii="Times New Roman" w:hAnsi="Times New Roman" w:cs="Times New Roman"/>
                <w:sz w:val="26"/>
                <w:szCs w:val="26"/>
              </w:rPr>
              <w:t>.</w:t>
            </w:r>
          </w:p>
        </w:tc>
        <w:tc>
          <w:tcPr>
            <w:tcW w:w="3686" w:type="dxa"/>
            <w:shd w:val="clear" w:color="auto" w:fill="auto"/>
          </w:tcPr>
          <w:p w:rsidR="00695960"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695960"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695960" w:rsidRPr="00CF082B" w:rsidRDefault="005116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Găng tay vải bạt;</w:t>
            </w:r>
          </w:p>
          <w:p w:rsidR="00695960" w:rsidRPr="00CF082B" w:rsidRDefault="005116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Giầy vải bạt cao cố chống trơn trượt;</w:t>
            </w:r>
          </w:p>
          <w:p w:rsidR="00695960" w:rsidRPr="00CF082B" w:rsidRDefault="008358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Khẩu trang lọc bụi;</w:t>
            </w:r>
          </w:p>
          <w:p w:rsidR="00695960" w:rsidRPr="00CF082B" w:rsidRDefault="008358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Mặt nạ phòng độc chuyên dùng</w:t>
            </w:r>
            <w:r w:rsidR="0069596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95960" w:rsidRPr="00CF082B">
              <w:rPr>
                <w:rFonts w:ascii="Times New Roman" w:hAnsi="Times New Roman" w:cs="Times New Roman"/>
                <w:sz w:val="26"/>
                <w:szCs w:val="26"/>
                <w:vertAlign w:val="superscript"/>
              </w:rPr>
              <w:t>)</w:t>
            </w:r>
            <w:r w:rsidR="00695960" w:rsidRPr="00CF082B">
              <w:rPr>
                <w:rFonts w:ascii="Times New Roman" w:hAnsi="Times New Roman" w:cs="Times New Roman"/>
                <w:sz w:val="26"/>
                <w:szCs w:val="26"/>
              </w:rPr>
              <w:t>;</w:t>
            </w:r>
          </w:p>
          <w:p w:rsidR="00695960" w:rsidRPr="00CF082B" w:rsidRDefault="008358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5960" w:rsidRPr="00CF082B">
              <w:rPr>
                <w:rFonts w:ascii="Times New Roman" w:hAnsi="Times New Roman" w:cs="Times New Roman"/>
                <w:sz w:val="26"/>
                <w:szCs w:val="26"/>
              </w:rPr>
              <w:t>Xà phòng.</w:t>
            </w:r>
          </w:p>
        </w:tc>
        <w:tc>
          <w:tcPr>
            <w:tcW w:w="1967" w:type="dxa"/>
            <w:shd w:val="clear" w:color="auto" w:fill="auto"/>
          </w:tcPr>
          <w:p w:rsidR="00695960" w:rsidRPr="00CF082B" w:rsidRDefault="0069596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chung.</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lò BKZ, cân quặng Pirít, thải xỉ Pirít.</w:t>
            </w:r>
          </w:p>
        </w:tc>
        <w:tc>
          <w:tcPr>
            <w:tcW w:w="3686" w:type="dxa"/>
            <w:shd w:val="clear" w:color="auto" w:fill="auto"/>
          </w:tcPr>
          <w:p w:rsidR="007177B9" w:rsidRPr="00CF082B" w:rsidRDefault="00E728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728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E728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728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C1B4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chung.</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Selen.</w:t>
            </w:r>
          </w:p>
        </w:tc>
        <w:tc>
          <w:tcPr>
            <w:tcW w:w="3686" w:type="dxa"/>
            <w:shd w:val="clear" w:color="auto" w:fill="auto"/>
          </w:tcPr>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9C1B4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C1B4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chung.</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670" w:type="dxa"/>
            <w:shd w:val="clear" w:color="auto" w:fill="auto"/>
          </w:tcPr>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dưỡng, lắ</w:t>
            </w:r>
            <w:r w:rsidR="007177B9" w:rsidRPr="00CF082B">
              <w:rPr>
                <w:rFonts w:ascii="Times New Roman" w:hAnsi="Times New Roman" w:cs="Times New Roman"/>
                <w:sz w:val="26"/>
                <w:szCs w:val="26"/>
              </w:rPr>
              <w:t>p đặt thùng điện phân.</w:t>
            </w:r>
          </w:p>
        </w:tc>
        <w:tc>
          <w:tcPr>
            <w:tcW w:w="3686" w:type="dxa"/>
            <w:shd w:val="clear" w:color="auto" w:fill="auto"/>
          </w:tcPr>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 cách điện;</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C098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dùng chung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thiết bị lạnh trong sản xuất hóa chất.</w:t>
            </w:r>
          </w:p>
        </w:tc>
        <w:tc>
          <w:tcPr>
            <w:tcW w:w="3686" w:type="dxa"/>
            <w:shd w:val="clear" w:color="auto" w:fill="auto"/>
          </w:tcPr>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 cách điện;</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1C0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C098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dùng chung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Kiểm tra chất lượng các loại sản phẩm trong ngành hóa chất.</w:t>
            </w:r>
          </w:p>
        </w:tc>
        <w:tc>
          <w:tcPr>
            <w:tcW w:w="3686" w:type="dxa"/>
            <w:shd w:val="clear" w:color="auto" w:fill="auto"/>
          </w:tcPr>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vải </w:t>
            </w:r>
            <w:r w:rsidR="00F303B8" w:rsidRPr="00CF082B">
              <w:rPr>
                <w:rFonts w:ascii="Times New Roman" w:hAnsi="Times New Roman" w:cs="Times New Roman"/>
                <w:sz w:val="26"/>
                <w:szCs w:val="26"/>
              </w:rPr>
              <w:t>trắng</w:t>
            </w:r>
            <w:r w:rsidR="007177B9" w:rsidRPr="00CF082B">
              <w:rPr>
                <w:rFonts w:ascii="Times New Roman" w:hAnsi="Times New Roman" w:cs="Times New Roman"/>
                <w:sz w:val="26"/>
                <w:szCs w:val="26"/>
              </w:rPr>
              <w:t>;</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w:t>
            </w:r>
          </w:p>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Mũ chống chấn thương sọ não;</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bảo hộ lao động;</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Kẽm clorua, Canxi clorua, </w:t>
            </w:r>
            <w:smartTag w:uri="urn:schemas-microsoft-com:office:smarttags" w:element="place">
              <w:r w:rsidRPr="00CF082B">
                <w:rPr>
                  <w:rFonts w:ascii="Times New Roman" w:hAnsi="Times New Roman" w:cs="Times New Roman"/>
                  <w:sz w:val="26"/>
                  <w:szCs w:val="26"/>
                </w:rPr>
                <w:t>PAC.</w:t>
              </w:r>
            </w:smartTag>
          </w:p>
        </w:tc>
        <w:tc>
          <w:tcPr>
            <w:tcW w:w="3686" w:type="dxa"/>
            <w:shd w:val="clear" w:color="auto" w:fill="auto"/>
          </w:tcPr>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2F3B31"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2F3B31"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2F3B31"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các vật văng bắn;</w:t>
            </w:r>
          </w:p>
          <w:p w:rsidR="002F3B31"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Bốc xếp, vận chuyển hóa chất.</w:t>
            </w:r>
          </w:p>
        </w:tc>
        <w:tc>
          <w:tcPr>
            <w:tcW w:w="3686" w:type="dxa"/>
            <w:shd w:val="clear" w:color="auto" w:fill="auto"/>
          </w:tcPr>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choàng chống bụi, nóng, nắng;</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trơn trượt;</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Đệm vai;</w:t>
            </w:r>
          </w:p>
          <w:p w:rsidR="007177B9" w:rsidRPr="00CF082B" w:rsidRDefault="002F3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w:t>
            </w:r>
            <w:r w:rsidR="00DA211E" w:rsidRPr="00CF082B">
              <w:rPr>
                <w:rFonts w:ascii="Times New Roman" w:hAnsi="Times New Roman" w:cs="Times New Roman"/>
                <w:sz w:val="26"/>
                <w:szCs w:val="26"/>
              </w:rPr>
              <w:t>ố</w:t>
            </w:r>
            <w:r w:rsidRPr="00CF082B">
              <w:rPr>
                <w:rFonts w:ascii="Times New Roman" w:hAnsi="Times New Roman" w:cs="Times New Roman"/>
                <w:sz w:val="26"/>
                <w:szCs w:val="26"/>
              </w:rPr>
              <w:t>c x</w:t>
            </w:r>
            <w:r w:rsidR="00DA211E" w:rsidRPr="00CF082B">
              <w:rPr>
                <w:rFonts w:ascii="Times New Roman" w:hAnsi="Times New Roman" w:cs="Times New Roman"/>
                <w:sz w:val="26"/>
                <w:szCs w:val="26"/>
              </w:rPr>
              <w:t>ế</w:t>
            </w:r>
            <w:r w:rsidRPr="00CF082B">
              <w:rPr>
                <w:rFonts w:ascii="Times New Roman" w:hAnsi="Times New Roman" w:cs="Times New Roman"/>
                <w:sz w:val="26"/>
                <w:szCs w:val="26"/>
              </w:rPr>
              <w:t>p chai, bình chứa khí, khí hóa lỏng.</w:t>
            </w:r>
          </w:p>
        </w:tc>
        <w:tc>
          <w:tcPr>
            <w:tcW w:w="3686" w:type="dxa"/>
            <w:shd w:val="clear" w:color="auto" w:fill="auto"/>
          </w:tcPr>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chấn thương sọ não;</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các vật văng b</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trơn trượt;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Lái xe, phụ xe vận chuyển khí hóa lỏng.</w:t>
            </w:r>
          </w:p>
        </w:tc>
        <w:tc>
          <w:tcPr>
            <w:tcW w:w="3686" w:type="dxa"/>
            <w:shd w:val="clear" w:color="auto" w:fill="auto"/>
          </w:tcPr>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 bộ;</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thấp cổ chống trơn trượt;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vôi công nghiệp.</w:t>
            </w:r>
          </w:p>
        </w:tc>
        <w:tc>
          <w:tcPr>
            <w:tcW w:w="3686" w:type="dxa"/>
            <w:shd w:val="clear" w:color="auto" w:fill="auto"/>
          </w:tcPr>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DA211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chống trơn trượt;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974BDD" w:rsidRPr="00CF082B">
              <w:rPr>
                <w:rFonts w:ascii="Times New Roman" w:hAnsi="Times New Roman" w:cs="Times New Roman"/>
                <w:sz w:val="26"/>
                <w:szCs w:val="26"/>
              </w:rPr>
              <w:t>ấ</w:t>
            </w:r>
            <w:r w:rsidRPr="00CF082B">
              <w:rPr>
                <w:rFonts w:ascii="Times New Roman" w:hAnsi="Times New Roman" w:cs="Times New Roman"/>
                <w:sz w:val="26"/>
                <w:szCs w:val="26"/>
              </w:rPr>
              <w:t>u h</w:t>
            </w:r>
            <w:r w:rsidR="00974BDD" w:rsidRPr="00CF082B">
              <w:rPr>
                <w:rFonts w:ascii="Times New Roman" w:hAnsi="Times New Roman" w:cs="Times New Roman"/>
                <w:sz w:val="26"/>
                <w:szCs w:val="26"/>
              </w:rPr>
              <w:t>ồ</w:t>
            </w:r>
            <w:r w:rsidRPr="00CF082B">
              <w:rPr>
                <w:rFonts w:ascii="Times New Roman" w:hAnsi="Times New Roman" w:cs="Times New Roman"/>
                <w:sz w:val="26"/>
                <w:szCs w:val="26"/>
              </w:rPr>
              <w:t xml:space="preserve"> điện cực.</w:t>
            </w:r>
          </w:p>
        </w:tc>
        <w:tc>
          <w:tcPr>
            <w:tcW w:w="3686" w:type="dxa"/>
            <w:shd w:val="clear" w:color="auto" w:fill="auto"/>
          </w:tcPr>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w:t>
            </w:r>
            <w:r w:rsidRPr="00CF082B">
              <w:rPr>
                <w:rFonts w:ascii="Times New Roman" w:hAnsi="Times New Roman" w:cs="Times New Roman"/>
                <w:sz w:val="26"/>
                <w:szCs w:val="26"/>
              </w:rPr>
              <w:t xml:space="preserve"> chố</w:t>
            </w:r>
            <w:r w:rsidR="007177B9" w:rsidRPr="00CF082B">
              <w:rPr>
                <w:rFonts w:ascii="Times New Roman" w:hAnsi="Times New Roman" w:cs="Times New Roman"/>
                <w:sz w:val="26"/>
                <w:szCs w:val="26"/>
              </w:rPr>
              <w:t>ng chấn thương sọ não;</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chống trơn trượt;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công nghiệp trong các nhà máy sản xuất hóa chất.</w:t>
            </w:r>
          </w:p>
        </w:tc>
        <w:tc>
          <w:tcPr>
            <w:tcW w:w="3686" w:type="dxa"/>
            <w:shd w:val="clear" w:color="auto" w:fill="auto"/>
          </w:tcPr>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Quần áo lao động </w:t>
            </w:r>
            <w:r w:rsidR="006E18FA"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 chống dầu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974BD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74BD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974BDD"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A43F2F" w:rsidRPr="00CF082B">
        <w:trPr>
          <w:trHeight w:val="3021"/>
        </w:trPr>
        <w:tc>
          <w:tcPr>
            <w:tcW w:w="625" w:type="dxa"/>
            <w:shd w:val="clear" w:color="auto" w:fill="auto"/>
          </w:tcPr>
          <w:p w:rsidR="00A43F2F" w:rsidRPr="00CF082B" w:rsidRDefault="00A43F2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670" w:type="dxa"/>
            <w:shd w:val="clear" w:color="auto" w:fill="auto"/>
          </w:tcPr>
          <w:p w:rsidR="00A43F2F" w:rsidRPr="00CF082B" w:rsidRDefault="00A43F2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ở các phòng thí nghiệm, xét nghiệm, kiểm nghiệm hàng hóa tiếp xúc với các loại hóa chất.</w:t>
            </w:r>
          </w:p>
        </w:tc>
        <w:tc>
          <w:tcPr>
            <w:tcW w:w="3686" w:type="dxa"/>
            <w:shd w:val="clear" w:color="auto" w:fill="auto"/>
          </w:tcPr>
          <w:p w:rsidR="00A43F2F" w:rsidRPr="00CF082B" w:rsidRDefault="00A43F2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choàng vải trắng;</w:t>
            </w:r>
          </w:p>
          <w:p w:rsidR="00A43F2F" w:rsidRPr="00CF082B" w:rsidRDefault="00A43F2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 trắng;</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Găng tay cao su;</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Kính chống các vật văng bắn ch</w:t>
            </w:r>
            <w:r w:rsidRPr="00CF082B">
              <w:rPr>
                <w:rFonts w:ascii="Times New Roman" w:hAnsi="Times New Roman" w:cs="Times New Roman"/>
                <w:sz w:val="26"/>
                <w:szCs w:val="26"/>
              </w:rPr>
              <w:t>ống</w:t>
            </w:r>
            <w:r w:rsidR="00A43F2F" w:rsidRPr="00CF082B">
              <w:rPr>
                <w:rFonts w:ascii="Times New Roman" w:hAnsi="Times New Roman" w:cs="Times New Roman"/>
                <w:sz w:val="26"/>
                <w:szCs w:val="26"/>
              </w:rPr>
              <w:t xml:space="preserve"> hóa chất dạng lỏng văng vào mắt;</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Khẩu trang lọc bụi phòng độc;</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Yếm hoặc tạp dề chống ướt, bẩn</w:t>
            </w:r>
            <w:r w:rsidR="00A43F2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Găng tay chống axít, kiềm</w:t>
            </w:r>
            <w:r w:rsidR="00A43F2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A43F2F"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43F2F" w:rsidRPr="00CF082B">
              <w:rPr>
                <w:rFonts w:ascii="Times New Roman" w:hAnsi="Times New Roman" w:cs="Times New Roman"/>
                <w:sz w:val="26"/>
                <w:szCs w:val="26"/>
              </w:rPr>
              <w:t>Xà phòng.</w:t>
            </w:r>
          </w:p>
        </w:tc>
        <w:tc>
          <w:tcPr>
            <w:tcW w:w="1967" w:type="dxa"/>
            <w:shd w:val="clear" w:color="auto" w:fill="auto"/>
          </w:tcPr>
          <w:p w:rsidR="00A43F2F" w:rsidRPr="00CF082B" w:rsidRDefault="00A43F2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tiếp xúc nhiều với nước, ướt bẩn, axít.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Lọc bụi điện.</w:t>
            </w:r>
          </w:p>
        </w:tc>
        <w:tc>
          <w:tcPr>
            <w:tcW w:w="3686" w:type="dxa"/>
            <w:shd w:val="clear" w:color="auto" w:fill="auto"/>
          </w:tcPr>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và đóng thùng, bảo quản, lưu trữ phốt pho vàng</w:t>
            </w:r>
          </w:p>
        </w:tc>
        <w:tc>
          <w:tcPr>
            <w:tcW w:w="368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2546B6"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7177B9" w:rsidRPr="00CF082B" w:rsidRDefault="002546B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da</w:t>
            </w:r>
            <w:r w:rsidR="007177B9" w:rsidRPr="00CF082B">
              <w:rPr>
                <w:rFonts w:ascii="Times New Roman" w:hAnsi="Times New Roman" w:cs="Times New Roman"/>
                <w:sz w:val="26"/>
                <w:szCs w:val="26"/>
                <w:vertAlign w:val="superscript"/>
              </w:rPr>
              <w:t>(</w:t>
            </w:r>
            <w:r w:rsidR="00A37A7B"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w:t>
            </w:r>
            <w:r w:rsidRPr="00CF082B">
              <w:rPr>
                <w:rFonts w:ascii="Times New Roman" w:hAnsi="Times New Roman" w:cs="Times New Roman"/>
                <w:sz w:val="26"/>
                <w:szCs w:val="26"/>
              </w:rPr>
              <w:t>í</w:t>
            </w:r>
            <w:r w:rsidR="007177B9" w:rsidRPr="00CF082B">
              <w:rPr>
                <w:rFonts w:ascii="Times New Roman" w:hAnsi="Times New Roman" w:cs="Times New Roman"/>
                <w:sz w:val="26"/>
                <w:szCs w:val="26"/>
              </w:rPr>
              <w:t>nh chống vật văng bắn;</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da</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Bán mặt nạ phòng độc;</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Giày da</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chống cháy</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bao tóc;</w:t>
            </w:r>
          </w:p>
          <w:p w:rsidR="007177B9" w:rsidRPr="00CF082B" w:rsidRDefault="00A37A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Bình dưỡng khí</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37A7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đê sử dụng khi cần thiết.</w:t>
            </w:r>
          </w:p>
        </w:tc>
      </w:tr>
      <w:tr w:rsidR="00A60C9F" w:rsidRPr="00CF082B">
        <w:trPr>
          <w:trHeight w:val="20"/>
        </w:trPr>
        <w:tc>
          <w:tcPr>
            <w:tcW w:w="8948" w:type="dxa"/>
            <w:gridSpan w:val="4"/>
            <w:shd w:val="clear" w:color="auto" w:fill="auto"/>
          </w:tcPr>
          <w:p w:rsidR="00A60C9F" w:rsidRPr="00CF082B" w:rsidRDefault="00A60C9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XVII.2. Phân bón</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670"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Cân đong vào liệu, tời nạp liệu lò cao phân lân nung chảy;</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khiển máy gập, gầu nâng vít tải phân lân;</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khiển máy đỡ quặng xuống toa.</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Ra liệu lò cao phân lân nung chảy.</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 hoặc giầy vải b</w:t>
            </w:r>
            <w:r w:rsidRPr="00CF082B">
              <w:rPr>
                <w:rFonts w:ascii="Times New Roman" w:hAnsi="Times New Roman" w:cs="Times New Roman"/>
                <w:sz w:val="26"/>
                <w:szCs w:val="26"/>
              </w:rPr>
              <w:t>ạt</w:t>
            </w:r>
            <w:r w:rsidR="007177B9" w:rsidRPr="00CF082B">
              <w:rPr>
                <w:rFonts w:ascii="Times New Roman" w:hAnsi="Times New Roman" w:cs="Times New Roman"/>
                <w:sz w:val="26"/>
                <w:szCs w:val="26"/>
              </w:rPr>
              <w:t xml:space="preserve"> cao c</w:t>
            </w:r>
            <w:r w:rsidRPr="00CF082B">
              <w:rPr>
                <w:rFonts w:ascii="Times New Roman" w:hAnsi="Times New Roman" w:cs="Times New Roman"/>
                <w:sz w:val="26"/>
                <w:szCs w:val="26"/>
              </w:rPr>
              <w:t>ổ</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8674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dùng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670"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vớt phân lân nung chảy;</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Khử Flo phân lân</w:t>
            </w:r>
            <w:r w:rsidRPr="00CF082B">
              <w:rPr>
                <w:rFonts w:ascii="Times New Roman" w:hAnsi="Times New Roman" w:cs="Times New Roman"/>
                <w:sz w:val="26"/>
                <w:szCs w:val="26"/>
              </w:rPr>
              <w:t xml:space="preserve"> nung chảy.</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28674E"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28674E"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28674E"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28674E"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8674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670"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w:t>
            </w:r>
            <w:r w:rsidR="007177B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7177B9" w:rsidRPr="00CF082B">
              <w:rPr>
                <w:rFonts w:ascii="Times New Roman" w:hAnsi="Times New Roman" w:cs="Times New Roman"/>
                <w:sz w:val="26"/>
                <w:szCs w:val="26"/>
              </w:rPr>
              <w:t>n máy quạt gió.</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phân lân vi sinh.</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670"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i liệu các loại phân bón hữu cơ, vô</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cơ;</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Trộn vê viên phân lân nung chảy.</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 xml:space="preserve">ơn </w:t>
            </w:r>
            <w:r w:rsidR="007177B9" w:rsidRPr="00CF082B">
              <w:rPr>
                <w:rFonts w:ascii="Times New Roman" w:hAnsi="Times New Roman" w:cs="Times New Roman"/>
                <w:sz w:val="26"/>
                <w:szCs w:val="26"/>
              </w:rPr>
              <w:t>trượt;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lò khí than:</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lò;</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Ghi lò.</w:t>
            </w:r>
          </w:p>
        </w:tc>
        <w:tc>
          <w:tcPr>
            <w:tcW w:w="3686"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thấp cổ;</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28674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két khí than.</w:t>
            </w:r>
          </w:p>
        </w:tc>
        <w:tc>
          <w:tcPr>
            <w:tcW w:w="3686"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670"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Làm công việc kh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chế tự động phân xưởng hợp thành;</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bơm cao áp, trung áp phân xưởng urê (phân đạm).</w:t>
            </w:r>
          </w:p>
        </w:tc>
        <w:tc>
          <w:tcPr>
            <w:tcW w:w="3686"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670"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Hấ</w:t>
            </w:r>
            <w:r w:rsidR="007177B9" w:rsidRPr="00CF082B">
              <w:rPr>
                <w:rFonts w:ascii="Times New Roman" w:hAnsi="Times New Roman" w:cs="Times New Roman"/>
                <w:sz w:val="26"/>
                <w:szCs w:val="26"/>
              </w:rPr>
              <w:t xml:space="preserve">p thụ lưu huỳnh bằng </w:t>
            </w:r>
            <w:smartTag w:uri="urn:schemas-microsoft-com:office:smarttags" w:element="City">
              <w:smartTag w:uri="urn:schemas-microsoft-com:office:smarttags" w:element="place">
                <w:r w:rsidR="007177B9" w:rsidRPr="00CF082B">
                  <w:rPr>
                    <w:rFonts w:ascii="Times New Roman" w:hAnsi="Times New Roman" w:cs="Times New Roman"/>
                    <w:sz w:val="26"/>
                    <w:szCs w:val="26"/>
                  </w:rPr>
                  <w:t>ADA</w:t>
                </w:r>
              </w:smartTag>
            </w:smartTag>
            <w:r w:rsidR="007177B9" w:rsidRPr="00CF082B">
              <w:rPr>
                <w:rFonts w:ascii="Times New Roman" w:hAnsi="Times New Roman" w:cs="Times New Roman"/>
                <w:sz w:val="26"/>
                <w:szCs w:val="26"/>
              </w:rPr>
              <w:t xml:space="preserve"> (phân đạm).</w:t>
            </w:r>
          </w:p>
        </w:tc>
        <w:tc>
          <w:tcPr>
            <w:tcW w:w="3686"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8F1DB5"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8F1DB5"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8F1DB5"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Bơm dung dịch Sunphôlan (phân đạm).</w:t>
            </w:r>
          </w:p>
        </w:tc>
        <w:tc>
          <w:tcPr>
            <w:tcW w:w="3686" w:type="dxa"/>
            <w:shd w:val="clear" w:color="auto" w:fill="auto"/>
          </w:tcPr>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 chống dầu;</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8F1D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F1DB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4C1B7D"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w:t>
            </w:r>
            <w:r w:rsidR="004C1B7D" w:rsidRPr="00CF082B">
              <w:rPr>
                <w:rFonts w:ascii="Times New Roman" w:hAnsi="Times New Roman" w:cs="Times New Roman"/>
                <w:sz w:val="26"/>
                <w:szCs w:val="26"/>
              </w:rPr>
              <w:t>ợp thành Amôniắ</w:t>
            </w:r>
            <w:r w:rsidRPr="00CF082B">
              <w:rPr>
                <w:rFonts w:ascii="Times New Roman" w:hAnsi="Times New Roman" w:cs="Times New Roman"/>
                <w:sz w:val="26"/>
                <w:szCs w:val="26"/>
              </w:rPr>
              <w:t>c (NH</w:t>
            </w:r>
            <w:r w:rsidRPr="00CF082B">
              <w:rPr>
                <w:rFonts w:ascii="Times New Roman" w:hAnsi="Times New Roman" w:cs="Times New Roman"/>
                <w:sz w:val="26"/>
                <w:szCs w:val="26"/>
                <w:vertAlign w:val="subscript"/>
              </w:rPr>
              <w:t>3</w:t>
            </w:r>
            <w:r w:rsidRPr="00CF082B">
              <w:rPr>
                <w:rFonts w:ascii="Times New Roman" w:hAnsi="Times New Roman" w:cs="Times New Roman"/>
                <w:sz w:val="26"/>
                <w:szCs w:val="26"/>
              </w:rPr>
              <w:t>).</w:t>
            </w:r>
          </w:p>
        </w:tc>
        <w:tc>
          <w:tcPr>
            <w:tcW w:w="3686" w:type="dxa"/>
            <w:shd w:val="clear" w:color="auto" w:fill="auto"/>
          </w:tcPr>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C1B7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4C1B7D" w:rsidRPr="00CF082B">
              <w:rPr>
                <w:rFonts w:ascii="Times New Roman" w:hAnsi="Times New Roman" w:cs="Times New Roman"/>
                <w:sz w:val="26"/>
                <w:szCs w:val="26"/>
              </w:rPr>
              <w:t xml:space="preserve"> Trang bị chung để</w:t>
            </w:r>
            <w:r w:rsidRPr="00CF082B">
              <w:rPr>
                <w:rFonts w:ascii="Times New Roman" w:hAnsi="Times New Roman" w:cs="Times New Roman"/>
                <w:sz w:val="26"/>
                <w:szCs w:val="26"/>
              </w:rPr>
              <w:t xml:space="preserve">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670" w:type="dxa"/>
            <w:shd w:val="clear" w:color="auto" w:fill="auto"/>
          </w:tcPr>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w:t>
            </w:r>
            <w:r w:rsidRPr="00CF082B">
              <w:rPr>
                <w:rFonts w:ascii="Times New Roman" w:hAnsi="Times New Roman" w:cs="Times New Roman"/>
                <w:sz w:val="26"/>
                <w:szCs w:val="26"/>
              </w:rPr>
              <w:t>ề</w:t>
            </w:r>
            <w:r w:rsidR="007177B9" w:rsidRPr="00CF082B">
              <w:rPr>
                <w:rFonts w:ascii="Times New Roman" w:hAnsi="Times New Roman" w:cs="Times New Roman"/>
                <w:sz w:val="26"/>
                <w:szCs w:val="26"/>
              </w:rPr>
              <w:t>u ch</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 xml:space="preserve"> Amôni</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c, đóng bình Amôniắc lỏng;</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Hợp thành Urê.</w:t>
            </w:r>
          </w:p>
        </w:tc>
        <w:tc>
          <w:tcPr>
            <w:tcW w:w="3686" w:type="dxa"/>
            <w:shd w:val="clear" w:color="auto" w:fill="auto"/>
          </w:tcPr>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C1B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2133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 đặc tạo hạt Urê.</w:t>
            </w:r>
          </w:p>
        </w:tc>
        <w:tc>
          <w:tcPr>
            <w:tcW w:w="3686"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bao, khâu bao thành phẩm phân bón.</w:t>
            </w:r>
          </w:p>
        </w:tc>
        <w:tc>
          <w:tcPr>
            <w:tcW w:w="3686"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48</w:t>
            </w:r>
          </w:p>
        </w:tc>
        <w:tc>
          <w:tcPr>
            <w:tcW w:w="2670"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chế Supe phốtphát;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Trung hòa Supe phốtphát.</w:t>
            </w:r>
          </w:p>
        </w:tc>
        <w:tc>
          <w:tcPr>
            <w:tcW w:w="3686"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2133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49</w:t>
            </w:r>
          </w:p>
        </w:tc>
        <w:tc>
          <w:tcPr>
            <w:tcW w:w="2670"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trạm bơm nước tuần hoàn (trong sản xuất phân đạm);</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trạm bơm nước thải.</w:t>
            </w:r>
          </w:p>
        </w:tc>
        <w:tc>
          <w:tcPr>
            <w:tcW w:w="3686"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22133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22133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22133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nén khí hỗn hợp.</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51</w:t>
            </w:r>
          </w:p>
        </w:tc>
        <w:tc>
          <w:tcPr>
            <w:tcW w:w="2670"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Tái sinh lưu huỳnh;</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Đúc thỏi lưu huỳnh.</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52</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Tháo rửa đ</w:t>
            </w:r>
            <w:r w:rsidR="00CB316D" w:rsidRPr="00CF082B">
              <w:rPr>
                <w:rFonts w:ascii="Times New Roman" w:hAnsi="Times New Roman" w:cs="Times New Roman"/>
                <w:sz w:val="26"/>
                <w:szCs w:val="26"/>
              </w:rPr>
              <w:t>ồ</w:t>
            </w:r>
            <w:r w:rsidRPr="00CF082B">
              <w:rPr>
                <w:rFonts w:ascii="Times New Roman" w:hAnsi="Times New Roman" w:cs="Times New Roman"/>
                <w:sz w:val="26"/>
                <w:szCs w:val="26"/>
              </w:rPr>
              <w:t>ng, rửa kiềm.</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trạm xử lý nước giải nhiệt, trạm bơm nước tuần hoàn.</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thấp cổ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54</w:t>
            </w:r>
          </w:p>
        </w:tc>
        <w:tc>
          <w:tcPr>
            <w:tcW w:w="2670"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nghiề</w:t>
            </w:r>
            <w:r w:rsidR="007177B9" w:rsidRPr="00CF082B">
              <w:rPr>
                <w:rFonts w:ascii="Times New Roman" w:hAnsi="Times New Roman" w:cs="Times New Roman"/>
                <w:sz w:val="26"/>
                <w:szCs w:val="26"/>
              </w:rPr>
              <w:t>n bi.</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thấp cổ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B316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CB316D" w:rsidRPr="00CF082B">
              <w:rPr>
                <w:rFonts w:ascii="Times New Roman" w:hAnsi="Times New Roman" w:cs="Times New Roman"/>
                <w:sz w:val="26"/>
                <w:szCs w:val="26"/>
              </w:rPr>
              <w:t>g</w:t>
            </w:r>
            <w:r w:rsidRPr="00CF082B">
              <w:rPr>
                <w:rFonts w:ascii="Times New Roman" w:hAnsi="Times New Roman" w:cs="Times New Roman"/>
                <w:sz w:val="26"/>
                <w:szCs w:val="26"/>
              </w:rPr>
              <w:t xml:space="preserve">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s</w:t>
            </w:r>
            <w:r w:rsidR="00CB316D" w:rsidRPr="00CF082B">
              <w:rPr>
                <w:rFonts w:ascii="Times New Roman" w:hAnsi="Times New Roman" w:cs="Times New Roman"/>
                <w:sz w:val="26"/>
                <w:szCs w:val="26"/>
              </w:rPr>
              <w:t>ấ</w:t>
            </w:r>
            <w:r w:rsidRPr="00CF082B">
              <w:rPr>
                <w:rFonts w:ascii="Times New Roman" w:hAnsi="Times New Roman" w:cs="Times New Roman"/>
                <w:sz w:val="26"/>
                <w:szCs w:val="26"/>
              </w:rPr>
              <w:t>y thùng quay.</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thấp cổ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trộn quặng mịn.</w:t>
            </w:r>
          </w:p>
        </w:tc>
        <w:tc>
          <w:tcPr>
            <w:tcW w:w="3686" w:type="dxa"/>
            <w:shd w:val="clear" w:color="auto" w:fill="auto"/>
          </w:tcPr>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thấp cổ vải bạt;</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CB31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ép quặng mịn.</w:t>
            </w:r>
          </w:p>
        </w:tc>
        <w:tc>
          <w:tcPr>
            <w:tcW w:w="3686" w:type="dxa"/>
            <w:shd w:val="clear" w:color="auto" w:fill="auto"/>
          </w:tcPr>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58</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sàng quay, sàng rửa.</w:t>
            </w:r>
          </w:p>
        </w:tc>
        <w:tc>
          <w:tcPr>
            <w:tcW w:w="3686" w:type="dxa"/>
            <w:shd w:val="clear" w:color="auto" w:fill="auto"/>
          </w:tcPr>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đập hàm.</w:t>
            </w:r>
          </w:p>
        </w:tc>
        <w:tc>
          <w:tcPr>
            <w:tcW w:w="3686" w:type="dxa"/>
            <w:shd w:val="clear" w:color="auto" w:fill="auto"/>
          </w:tcPr>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E4B8F"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4E4B8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AA6BBE" w:rsidRPr="00CF082B">
              <w:rPr>
                <w:rFonts w:ascii="Times New Roman" w:hAnsi="Times New Roman" w:cs="Times New Roman"/>
                <w:sz w:val="26"/>
                <w:szCs w:val="26"/>
              </w:rPr>
              <w:t>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băng tải.</w:t>
            </w:r>
          </w:p>
        </w:tc>
        <w:tc>
          <w:tcPr>
            <w:tcW w:w="3686" w:type="dxa"/>
            <w:shd w:val="clear" w:color="auto" w:fill="auto"/>
          </w:tcPr>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nâng.</w:t>
            </w:r>
          </w:p>
        </w:tc>
        <w:tc>
          <w:tcPr>
            <w:tcW w:w="3686" w:type="dxa"/>
            <w:shd w:val="clear" w:color="auto" w:fill="auto"/>
          </w:tcPr>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BC54DA" w:rsidRPr="00CF082B">
        <w:trPr>
          <w:trHeight w:val="20"/>
        </w:trPr>
        <w:tc>
          <w:tcPr>
            <w:tcW w:w="625" w:type="dxa"/>
            <w:shd w:val="clear" w:color="auto" w:fill="auto"/>
          </w:tcPr>
          <w:p w:rsidR="00BC54DA" w:rsidRPr="00CF082B" w:rsidRDefault="00BC54D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62</w:t>
            </w:r>
          </w:p>
        </w:tc>
        <w:tc>
          <w:tcPr>
            <w:tcW w:w="2670" w:type="dxa"/>
            <w:shd w:val="clear" w:color="auto" w:fill="auto"/>
          </w:tcPr>
          <w:p w:rsidR="00BC54DA" w:rsidRPr="00CF082B" w:rsidRDefault="00BC54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xúc lật.</w:t>
            </w:r>
          </w:p>
        </w:tc>
        <w:tc>
          <w:tcPr>
            <w:tcW w:w="3686" w:type="dxa"/>
            <w:shd w:val="clear" w:color="auto" w:fill="auto"/>
          </w:tcPr>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CA60A0"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C54DA" w:rsidRPr="00CF082B" w:rsidRDefault="00CA60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BC54DA" w:rsidRPr="00CF082B" w:rsidRDefault="00BC54D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BC54DA" w:rsidRPr="00CF082B">
        <w:trPr>
          <w:trHeight w:val="20"/>
        </w:trPr>
        <w:tc>
          <w:tcPr>
            <w:tcW w:w="625" w:type="dxa"/>
            <w:shd w:val="clear" w:color="auto" w:fill="auto"/>
          </w:tcPr>
          <w:p w:rsidR="00BC54DA" w:rsidRPr="00CF082B" w:rsidRDefault="00BC54DA"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63</w:t>
            </w:r>
          </w:p>
        </w:tc>
        <w:tc>
          <w:tcPr>
            <w:tcW w:w="2670" w:type="dxa"/>
            <w:shd w:val="clear" w:color="auto" w:fill="auto"/>
          </w:tcPr>
          <w:p w:rsidR="00BC54DA" w:rsidRPr="00CF082B" w:rsidRDefault="00BC54DA"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xúc quặng đá.</w:t>
            </w:r>
          </w:p>
        </w:tc>
        <w:tc>
          <w:tcPr>
            <w:tcW w:w="3686" w:type="dxa"/>
            <w:shd w:val="clear" w:color="auto" w:fill="auto"/>
          </w:tcPr>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thấp cổ vải bạt;</w:t>
            </w:r>
          </w:p>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3B0135"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C54DA" w:rsidRPr="00CF082B" w:rsidRDefault="003B013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BC54DA" w:rsidRPr="00CF082B" w:rsidRDefault="00BC54D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2403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0C2010" w:rsidRPr="00CF082B">
              <w:rPr>
                <w:rFonts w:ascii="Times New Roman" w:hAnsi="Times New Roman" w:cs="Times New Roman"/>
                <w:sz w:val="26"/>
                <w:szCs w:val="26"/>
              </w:rPr>
              <w:t>g</w:t>
            </w:r>
            <w:r w:rsidRPr="00CF082B">
              <w:rPr>
                <w:rFonts w:ascii="Times New Roman" w:hAnsi="Times New Roman" w:cs="Times New Roman"/>
                <w:sz w:val="26"/>
                <w:szCs w:val="26"/>
              </w:rPr>
              <w:t xml:space="preserve">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phân bón h</w:t>
            </w:r>
            <w:r w:rsidR="00EF0DAB" w:rsidRPr="00CF082B">
              <w:rPr>
                <w:rFonts w:ascii="Times New Roman" w:hAnsi="Times New Roman" w:cs="Times New Roman"/>
                <w:sz w:val="26"/>
                <w:szCs w:val="26"/>
              </w:rPr>
              <w:t>ỗ</w:t>
            </w:r>
            <w:r w:rsidRPr="00CF082B">
              <w:rPr>
                <w:rFonts w:ascii="Times New Roman" w:hAnsi="Times New Roman" w:cs="Times New Roman"/>
                <w:sz w:val="26"/>
                <w:szCs w:val="26"/>
              </w:rPr>
              <w:t>n hợp NPK</w:t>
            </w:r>
          </w:p>
        </w:tc>
        <w:tc>
          <w:tcPr>
            <w:tcW w:w="3686" w:type="dxa"/>
            <w:shd w:val="clear" w:color="auto" w:fill="auto"/>
          </w:tcPr>
          <w:p w:rsidR="00EF0DAB"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EF0DAB"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w:t>
            </w:r>
          </w:p>
          <w:p w:rsidR="00EF0DAB"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EF0DAB"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w:t>
            </w:r>
          </w:p>
          <w:p w:rsidR="00EF0DAB"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177B9" w:rsidRPr="00CF082B" w:rsidRDefault="00EF0D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BC54DA" w:rsidRPr="00CF082B">
        <w:trPr>
          <w:trHeight w:val="20"/>
        </w:trPr>
        <w:tc>
          <w:tcPr>
            <w:tcW w:w="8948" w:type="dxa"/>
            <w:gridSpan w:val="4"/>
            <w:shd w:val="clear" w:color="auto" w:fill="auto"/>
          </w:tcPr>
          <w:p w:rsidR="00BC54DA" w:rsidRPr="00CF082B" w:rsidRDefault="00BC54D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XVII.3. Thu</w:t>
            </w:r>
            <w:r w:rsidR="00A02151" w:rsidRPr="00CF082B">
              <w:rPr>
                <w:rFonts w:ascii="Times New Roman" w:hAnsi="Times New Roman" w:cs="Times New Roman"/>
                <w:b/>
                <w:sz w:val="26"/>
                <w:szCs w:val="26"/>
              </w:rPr>
              <w:t>ố</w:t>
            </w:r>
            <w:r w:rsidRPr="00CF082B">
              <w:rPr>
                <w:rFonts w:ascii="Times New Roman" w:hAnsi="Times New Roman" w:cs="Times New Roman"/>
                <w:b/>
                <w:sz w:val="26"/>
                <w:szCs w:val="26"/>
              </w:rPr>
              <w:t>c bảo vệ thực vật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Tổng h</w:t>
            </w:r>
            <w:r w:rsidR="00A02151" w:rsidRPr="00CF082B">
              <w:rPr>
                <w:rFonts w:ascii="Times New Roman" w:hAnsi="Times New Roman" w:cs="Times New Roman"/>
                <w:sz w:val="26"/>
                <w:szCs w:val="26"/>
              </w:rPr>
              <w:t>ợ</w:t>
            </w:r>
            <w:r w:rsidRPr="00CF082B">
              <w:rPr>
                <w:rFonts w:ascii="Times New Roman" w:hAnsi="Times New Roman" w:cs="Times New Roman"/>
                <w:sz w:val="26"/>
                <w:szCs w:val="26"/>
              </w:rPr>
              <w:t>p các hoạt chất hóa học (dưới các dạng bột, hạt, lỏng) dùng làm nguyên liệu để sản xuất thuốc bảo vệ thực vật.</w:t>
            </w:r>
          </w:p>
        </w:tc>
        <w:tc>
          <w:tcPr>
            <w:tcW w:w="3686" w:type="dxa"/>
            <w:shd w:val="clear" w:color="auto" w:fill="auto"/>
          </w:tcPr>
          <w:p w:rsidR="007177B9" w:rsidRPr="00CF082B" w:rsidRDefault="000C79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vải bạt cao cổ;</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hoặc ủng cao su chố</w:t>
            </w:r>
            <w:r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dầu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dụng</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D10F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w:t>
            </w:r>
            <w:r w:rsidR="004D10F5" w:rsidRPr="00CF082B">
              <w:rPr>
                <w:rFonts w:ascii="Times New Roman" w:hAnsi="Times New Roman" w:cs="Times New Roman"/>
                <w:sz w:val="26"/>
                <w:szCs w:val="26"/>
              </w:rPr>
              <w:t>ố</w:t>
            </w:r>
            <w:r w:rsidRPr="00CF082B">
              <w:rPr>
                <w:rFonts w:ascii="Times New Roman" w:hAnsi="Times New Roman" w:cs="Times New Roman"/>
                <w:sz w:val="26"/>
                <w:szCs w:val="26"/>
              </w:rPr>
              <w:t>i liệu, gia công, sản xuất thuốc bảo vệ thực vật.</w:t>
            </w:r>
          </w:p>
        </w:tc>
        <w:tc>
          <w:tcPr>
            <w:tcW w:w="3686" w:type="dxa"/>
            <w:shd w:val="clear" w:color="auto" w:fill="auto"/>
          </w:tcPr>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hoặc giầy vải bạt cao cổ;</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hoặc ủng cao su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dầu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bảo hộ;</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dụng</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4D10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93E4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Sang chai, đóng gói các loại thuốc bảo vệ thực vật dưới các dạng (bao gồm tất cả các công đoạn trên dây </w:t>
            </w:r>
            <w:r w:rsidR="00A02F81" w:rsidRPr="00CF082B">
              <w:rPr>
                <w:rFonts w:ascii="Times New Roman" w:hAnsi="Times New Roman" w:cs="Times New Roman"/>
                <w:sz w:val="26"/>
                <w:szCs w:val="26"/>
              </w:rPr>
              <w:t>ch</w:t>
            </w:r>
            <w:r w:rsidRPr="00CF082B">
              <w:rPr>
                <w:rFonts w:ascii="Times New Roman" w:hAnsi="Times New Roman" w:cs="Times New Roman"/>
                <w:sz w:val="26"/>
                <w:szCs w:val="26"/>
              </w:rPr>
              <w:t>uyền như: đưa vào chai, vào túi, đóng nắp, ép túi, dán nhãn, đóng hộp, đóng th</w:t>
            </w:r>
            <w:r w:rsidR="0047428A" w:rsidRPr="00CF082B">
              <w:rPr>
                <w:rFonts w:ascii="Times New Roman" w:hAnsi="Times New Roman" w:cs="Times New Roman"/>
                <w:sz w:val="26"/>
                <w:szCs w:val="26"/>
              </w:rPr>
              <w:t>ù</w:t>
            </w:r>
            <w:r w:rsidRPr="00CF082B">
              <w:rPr>
                <w:rFonts w:ascii="Times New Roman" w:hAnsi="Times New Roman" w:cs="Times New Roman"/>
                <w:sz w:val="26"/>
                <w:szCs w:val="26"/>
              </w:rPr>
              <w:t>ng carton).</w:t>
            </w:r>
          </w:p>
        </w:tc>
        <w:tc>
          <w:tcPr>
            <w:tcW w:w="3686" w:type="dxa"/>
            <w:shd w:val="clear" w:color="auto" w:fill="auto"/>
          </w:tcPr>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mỏng;</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bảo hộ;</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Bán mặt nạ phòng độc ch</w:t>
            </w:r>
            <w:r w:rsidRPr="00CF082B">
              <w:rPr>
                <w:rFonts w:ascii="Times New Roman" w:hAnsi="Times New Roman" w:cs="Times New Roman"/>
                <w:sz w:val="26"/>
                <w:szCs w:val="26"/>
              </w:rPr>
              <w:t>uyên</w:t>
            </w:r>
            <w:r w:rsidR="007177B9" w:rsidRPr="00CF082B">
              <w:rPr>
                <w:rFonts w:ascii="Times New Roman" w:hAnsi="Times New Roman" w:cs="Times New Roman"/>
                <w:sz w:val="26"/>
                <w:szCs w:val="26"/>
              </w:rPr>
              <w:t xml:space="preserve"> dùng;</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68</w:t>
            </w:r>
          </w:p>
        </w:tc>
        <w:tc>
          <w:tcPr>
            <w:tcW w:w="2670" w:type="dxa"/>
            <w:shd w:val="clear" w:color="auto" w:fill="auto"/>
          </w:tcPr>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7177B9" w:rsidRPr="00CF082B">
              <w:rPr>
                <w:rFonts w:ascii="Times New Roman" w:hAnsi="Times New Roman" w:cs="Times New Roman"/>
                <w:sz w:val="26"/>
                <w:szCs w:val="26"/>
              </w:rPr>
              <w:t>m định, pha ch</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 xml:space="preserve"> mẫu phòng thí nghiệm thuốc bảo vệ thực vật.</w:t>
            </w:r>
          </w:p>
        </w:tc>
        <w:tc>
          <w:tcPr>
            <w:tcW w:w="3686" w:type="dxa"/>
            <w:shd w:val="clear" w:color="auto" w:fill="auto"/>
          </w:tcPr>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choàng vải trắng;</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 trắng;</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mỏng chống h</w:t>
            </w:r>
            <w:r w:rsidRPr="00CF082B">
              <w:rPr>
                <w:rFonts w:ascii="Times New Roman" w:hAnsi="Times New Roman" w:cs="Times New Roman"/>
                <w:sz w:val="26"/>
                <w:szCs w:val="26"/>
              </w:rPr>
              <w:t>óa</w:t>
            </w:r>
            <w:r w:rsidR="007177B9" w:rsidRPr="00CF082B">
              <w:rPr>
                <w:rFonts w:ascii="Times New Roman" w:hAnsi="Times New Roman" w:cs="Times New Roman"/>
                <w:sz w:val="26"/>
                <w:szCs w:val="26"/>
              </w:rPr>
              <w:t xml:space="preserve"> chất;</w:t>
            </w:r>
          </w:p>
          <w:p w:rsidR="007177B9" w:rsidRPr="00CF082B" w:rsidRDefault="00130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130D0A" w:rsidRPr="00CF082B">
        <w:trPr>
          <w:trHeight w:val="20"/>
        </w:trPr>
        <w:tc>
          <w:tcPr>
            <w:tcW w:w="8948" w:type="dxa"/>
            <w:gridSpan w:val="4"/>
            <w:shd w:val="clear" w:color="auto" w:fill="auto"/>
          </w:tcPr>
          <w:p w:rsidR="00130D0A" w:rsidRPr="00CF082B" w:rsidRDefault="00130D0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XVII.4. Ch</w:t>
            </w:r>
            <w:r w:rsidR="00476F28" w:rsidRPr="00CF082B">
              <w:rPr>
                <w:rFonts w:ascii="Times New Roman" w:hAnsi="Times New Roman" w:cs="Times New Roman"/>
                <w:b/>
                <w:sz w:val="26"/>
                <w:szCs w:val="26"/>
              </w:rPr>
              <w:t>ấ</w:t>
            </w:r>
            <w:r w:rsidRPr="00CF082B">
              <w:rPr>
                <w:rFonts w:ascii="Times New Roman" w:hAnsi="Times New Roman" w:cs="Times New Roman"/>
                <w:b/>
                <w:sz w:val="26"/>
                <w:szCs w:val="26"/>
              </w:rPr>
              <w:t>t dẻo - Cao su - Bao bì</w:t>
            </w:r>
          </w:p>
        </w:tc>
      </w:tr>
      <w:tr w:rsidR="00EB7612" w:rsidRPr="00CF082B">
        <w:trPr>
          <w:trHeight w:val="3471"/>
        </w:trPr>
        <w:tc>
          <w:tcPr>
            <w:tcW w:w="625" w:type="dxa"/>
            <w:shd w:val="clear" w:color="auto" w:fill="auto"/>
          </w:tcPr>
          <w:p w:rsidR="00EB7612" w:rsidRPr="00CF082B" w:rsidRDefault="00EB7612"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69</w:t>
            </w:r>
          </w:p>
        </w:tc>
        <w:tc>
          <w:tcPr>
            <w:tcW w:w="2670" w:type="dxa"/>
            <w:shd w:val="clear" w:color="auto" w:fill="auto"/>
          </w:tcPr>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Phối liệu hóa chất sản xuất cao su, nhựa (PVC, PE, PP);</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Vận hành máy luyện cao su (luyện kín, sơ hỗn luyện, nhiệt luyện);</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Tạo hình săm lốp ôtô, săm lốp xe đạp, ống dẫn, dây curoa, má phanh.</w:t>
            </w:r>
          </w:p>
          <w:p w:rsidR="00EB7612"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612" w:rsidRPr="00CF082B">
              <w:rPr>
                <w:rFonts w:ascii="Times New Roman" w:hAnsi="Times New Roman" w:cs="Times New Roman"/>
                <w:sz w:val="26"/>
                <w:szCs w:val="26"/>
              </w:rPr>
              <w:t>Cán hình vải mành, tráng kéo vải mành;</w:t>
            </w:r>
          </w:p>
          <w:p w:rsidR="00EB7612"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612" w:rsidRPr="00CF082B">
              <w:rPr>
                <w:rFonts w:ascii="Times New Roman" w:hAnsi="Times New Roman" w:cs="Times New Roman"/>
                <w:sz w:val="26"/>
                <w:szCs w:val="26"/>
              </w:rPr>
              <w:t>ép săm ôtô, săm xe đạp.</w:t>
            </w:r>
          </w:p>
        </w:tc>
        <w:tc>
          <w:tcPr>
            <w:tcW w:w="3686" w:type="dxa"/>
            <w:shd w:val="clear" w:color="auto" w:fill="auto"/>
          </w:tcPr>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sợi hoặc vải bạt;</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EB7612"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612" w:rsidRPr="00CF082B">
              <w:rPr>
                <w:rFonts w:ascii="Times New Roman" w:hAnsi="Times New Roman" w:cs="Times New Roman"/>
                <w:sz w:val="26"/>
                <w:szCs w:val="26"/>
              </w:rPr>
              <w:t>Kính ch</w:t>
            </w:r>
            <w:r w:rsidRPr="00CF082B">
              <w:rPr>
                <w:rFonts w:ascii="Times New Roman" w:hAnsi="Times New Roman" w:cs="Times New Roman"/>
                <w:sz w:val="26"/>
                <w:szCs w:val="26"/>
              </w:rPr>
              <w:t>ố</w:t>
            </w:r>
            <w:r w:rsidR="00EB7612" w:rsidRPr="00CF082B">
              <w:rPr>
                <w:rFonts w:ascii="Times New Roman" w:hAnsi="Times New Roman" w:cs="Times New Roman"/>
                <w:sz w:val="26"/>
                <w:szCs w:val="26"/>
              </w:rPr>
              <w:t>ng các vật văng b</w:t>
            </w:r>
            <w:r w:rsidRPr="00CF082B">
              <w:rPr>
                <w:rFonts w:ascii="Times New Roman" w:hAnsi="Times New Roman" w:cs="Times New Roman"/>
                <w:sz w:val="26"/>
                <w:szCs w:val="26"/>
              </w:rPr>
              <w:t>ắ</w:t>
            </w:r>
            <w:r w:rsidR="00EB7612" w:rsidRPr="00CF082B">
              <w:rPr>
                <w:rFonts w:ascii="Times New Roman" w:hAnsi="Times New Roman" w:cs="Times New Roman"/>
                <w:sz w:val="26"/>
                <w:szCs w:val="26"/>
              </w:rPr>
              <w:t>n;</w:t>
            </w:r>
          </w:p>
          <w:p w:rsidR="00EB7612"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612" w:rsidRPr="00CF082B">
              <w:rPr>
                <w:rFonts w:ascii="Times New Roman" w:hAnsi="Times New Roman" w:cs="Times New Roman"/>
                <w:sz w:val="26"/>
                <w:szCs w:val="26"/>
              </w:rPr>
              <w:t>Bông y tế;</w:t>
            </w:r>
          </w:p>
          <w:p w:rsidR="00EB7612"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612" w:rsidRPr="00CF082B">
              <w:rPr>
                <w:rFonts w:ascii="Times New Roman" w:hAnsi="Times New Roman" w:cs="Times New Roman"/>
                <w:sz w:val="26"/>
                <w:szCs w:val="26"/>
              </w:rPr>
              <w:t>Xà phòng.</w:t>
            </w:r>
          </w:p>
        </w:tc>
        <w:tc>
          <w:tcPr>
            <w:tcW w:w="1967" w:type="dxa"/>
            <w:shd w:val="clear" w:color="auto" w:fill="auto"/>
          </w:tcPr>
          <w:p w:rsidR="00EB7612" w:rsidRPr="00CF082B" w:rsidRDefault="00EB76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rulô cao su, ống sát gạo.</w:t>
            </w:r>
          </w:p>
        </w:tc>
        <w:tc>
          <w:tcPr>
            <w:tcW w:w="3686" w:type="dxa"/>
            <w:shd w:val="clear" w:color="auto" w:fill="auto"/>
          </w:tcPr>
          <w:p w:rsidR="007177B9"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E43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71</w:t>
            </w:r>
          </w:p>
        </w:tc>
        <w:tc>
          <w:tcPr>
            <w:tcW w:w="2670" w:type="dxa"/>
            <w:shd w:val="clear" w:color="auto" w:fill="auto"/>
          </w:tcPr>
          <w:p w:rsidR="007177B9" w:rsidRPr="00CF082B" w:rsidRDefault="00914CF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Sàng s</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y hóa ch</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sản xuất cao su;</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Lưu hóa các sản phẩm sản xuất từ cao</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su;</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Can, cắt, cán tạo hình các sản phẩm cao su;</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Sản xuất đ</w:t>
            </w:r>
            <w:r w:rsidRPr="00CF082B">
              <w:rPr>
                <w:rFonts w:ascii="Times New Roman" w:hAnsi="Times New Roman" w:cs="Times New Roman"/>
                <w:sz w:val="26"/>
                <w:szCs w:val="26"/>
              </w:rPr>
              <w:t>ệ</w:t>
            </w:r>
            <w:r w:rsidR="007177B9" w:rsidRPr="00CF082B">
              <w:rPr>
                <w:rFonts w:ascii="Times New Roman" w:hAnsi="Times New Roman" w:cs="Times New Roman"/>
                <w:sz w:val="26"/>
                <w:szCs w:val="26"/>
              </w:rPr>
              <w:t>m mút.</w:t>
            </w:r>
          </w:p>
        </w:tc>
        <w:tc>
          <w:tcPr>
            <w:tcW w:w="3686" w:type="dxa"/>
            <w:shd w:val="clear" w:color="auto" w:fill="auto"/>
          </w:tcPr>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EB575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lưu hóa lốp ô tô (loại lốp lớn).</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72</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Lý trình, thí nghiệm cường lực các mặt hàng cao su vắt vải, cuộn vải, tráng PVC tại tổ sản xuất.</w:t>
            </w:r>
          </w:p>
        </w:tc>
        <w:tc>
          <w:tcPr>
            <w:tcW w:w="3686" w:type="dxa"/>
            <w:shd w:val="clear" w:color="auto" w:fill="auto"/>
          </w:tcPr>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 hoặc vải bạt;</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73</w:t>
            </w:r>
          </w:p>
        </w:tc>
        <w:tc>
          <w:tcPr>
            <w:tcW w:w="2670" w:type="dxa"/>
            <w:shd w:val="clear" w:color="auto" w:fill="auto"/>
          </w:tcPr>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w:t>
            </w:r>
            <w:r w:rsidRPr="00CF082B">
              <w:rPr>
                <w:rFonts w:ascii="Times New Roman" w:hAnsi="Times New Roman" w:cs="Times New Roman"/>
                <w:sz w:val="26"/>
                <w:szCs w:val="26"/>
              </w:rPr>
              <w:t>ổ</w:t>
            </w:r>
            <w:r w:rsidR="007177B9" w:rsidRPr="00CF082B">
              <w:rPr>
                <w:rFonts w:ascii="Times New Roman" w:hAnsi="Times New Roman" w:cs="Times New Roman"/>
                <w:sz w:val="26"/>
                <w:szCs w:val="26"/>
              </w:rPr>
              <w:t>ng hợp PVC;</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Pha màu, nấu nhựa phế thải;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Sản xuất lá cách PVC;</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đùn nhựa (PP, PE, PVC);</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Vận hành máy thổi màng nhựa </w:t>
            </w:r>
            <w:r w:rsidRPr="00CF082B">
              <w:rPr>
                <w:rFonts w:ascii="Times New Roman" w:hAnsi="Times New Roman" w:cs="Times New Roman"/>
                <w:sz w:val="26"/>
                <w:szCs w:val="26"/>
              </w:rPr>
              <w:t>PP</w:t>
            </w:r>
            <w:r w:rsidR="007177B9" w:rsidRPr="00CF082B">
              <w:rPr>
                <w:rFonts w:ascii="Times New Roman" w:hAnsi="Times New Roman" w:cs="Times New Roman"/>
                <w:sz w:val="26"/>
                <w:szCs w:val="26"/>
              </w:rPr>
              <w:t xml:space="preserve">, PE, PVC máy cắt, dán màng nhựa </w:t>
            </w:r>
            <w:r w:rsidRPr="00CF082B">
              <w:rPr>
                <w:rFonts w:ascii="Times New Roman" w:hAnsi="Times New Roman" w:cs="Times New Roman"/>
                <w:sz w:val="26"/>
                <w:szCs w:val="26"/>
              </w:rPr>
              <w:t>PP</w:t>
            </w:r>
            <w:r w:rsidR="007177B9" w:rsidRPr="00CF082B">
              <w:rPr>
                <w:rFonts w:ascii="Times New Roman" w:hAnsi="Times New Roman" w:cs="Times New Roman"/>
                <w:sz w:val="26"/>
                <w:szCs w:val="26"/>
              </w:rPr>
              <w:t>, PE, PVC.</w:t>
            </w:r>
          </w:p>
        </w:tc>
        <w:tc>
          <w:tcPr>
            <w:tcW w:w="3686" w:type="dxa"/>
            <w:shd w:val="clear" w:color="auto" w:fill="auto"/>
          </w:tcPr>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74</w:t>
            </w:r>
          </w:p>
        </w:tc>
        <w:tc>
          <w:tcPr>
            <w:tcW w:w="2670" w:type="dxa"/>
            <w:shd w:val="clear" w:color="auto" w:fill="auto"/>
          </w:tcPr>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tráng màng (giấy chống ẩm, giấy sáp), tạo sợi (PP, PE</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PVC);</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Kéo sợi, quấn chỉ sợi tổng hợp (PP,</w:t>
            </w:r>
            <w:r w:rsidRPr="00CF082B">
              <w:rPr>
                <w:rFonts w:ascii="Times New Roman" w:hAnsi="Times New Roman" w:cs="Times New Roman"/>
                <w:sz w:val="26"/>
                <w:szCs w:val="26"/>
              </w:rPr>
              <w:t xml:space="preserve"> PE, PVC).</w:t>
            </w:r>
          </w:p>
        </w:tc>
        <w:tc>
          <w:tcPr>
            <w:tcW w:w="3686" w:type="dxa"/>
            <w:shd w:val="clear" w:color="auto" w:fill="auto"/>
          </w:tcPr>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FE095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75</w:t>
            </w:r>
          </w:p>
        </w:tc>
        <w:tc>
          <w:tcPr>
            <w:tcW w:w="2670" w:type="dxa"/>
            <w:shd w:val="clear" w:color="auto" w:fill="auto"/>
          </w:tcPr>
          <w:p w:rsidR="007177B9" w:rsidRPr="00CF082B" w:rsidRDefault="0054430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vỏ bao PVC, PP</w:t>
            </w:r>
            <w:r w:rsidR="007177B9" w:rsidRPr="00CF082B">
              <w:rPr>
                <w:rFonts w:ascii="Times New Roman" w:hAnsi="Times New Roman" w:cs="Times New Roman"/>
                <w:sz w:val="26"/>
                <w:szCs w:val="26"/>
              </w:rPr>
              <w:t>, PE;</w:t>
            </w:r>
          </w:p>
          <w:p w:rsidR="007177B9" w:rsidRPr="00CF082B" w:rsidRDefault="0054430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Dệt vỏ bao </w:t>
            </w:r>
            <w:r w:rsidRPr="00CF082B">
              <w:rPr>
                <w:rFonts w:ascii="Times New Roman" w:hAnsi="Times New Roman" w:cs="Times New Roman"/>
                <w:sz w:val="26"/>
                <w:szCs w:val="26"/>
              </w:rPr>
              <w:t>PP</w:t>
            </w:r>
            <w:r w:rsidR="007177B9" w:rsidRPr="00CF082B">
              <w:rPr>
                <w:rFonts w:ascii="Times New Roman" w:hAnsi="Times New Roman" w:cs="Times New Roman"/>
                <w:sz w:val="26"/>
                <w:szCs w:val="26"/>
              </w:rPr>
              <w:t>, PE;</w:t>
            </w:r>
          </w:p>
          <w:p w:rsidR="007177B9" w:rsidRPr="00CF082B" w:rsidRDefault="0054430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cắt, gấp, in mác, may vỏ bao.</w:t>
            </w:r>
          </w:p>
        </w:tc>
        <w:tc>
          <w:tcPr>
            <w:tcW w:w="3686" w:type="dxa"/>
            <w:shd w:val="clear" w:color="auto" w:fill="auto"/>
          </w:tcPr>
          <w:p w:rsidR="007177B9" w:rsidRPr="00CF082B" w:rsidRDefault="0054430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54430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Hoàn thiện các sản phẩm nhựa phun ép, màng mỏng PVC.</w:t>
            </w:r>
          </w:p>
        </w:tc>
        <w:tc>
          <w:tcPr>
            <w:tcW w:w="3686" w:type="dxa"/>
            <w:shd w:val="clear" w:color="auto" w:fill="auto"/>
          </w:tcPr>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D4E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77</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ép nhựa, máy dập vỏ hình ắc quy, lưu hóa vỏ bình ắc qu</w:t>
            </w:r>
            <w:r w:rsidR="00FA5EED" w:rsidRPr="00CF082B">
              <w:rPr>
                <w:rFonts w:ascii="Times New Roman" w:hAnsi="Times New Roman" w:cs="Times New Roman"/>
                <w:sz w:val="26"/>
                <w:szCs w:val="26"/>
              </w:rPr>
              <w:t>y</w:t>
            </w:r>
            <w:r w:rsidRPr="00CF082B">
              <w:rPr>
                <w:rFonts w:ascii="Times New Roman" w:hAnsi="Times New Roman" w:cs="Times New Roman"/>
                <w:sz w:val="26"/>
                <w:szCs w:val="26"/>
              </w:rPr>
              <w:t>.</w:t>
            </w:r>
          </w:p>
        </w:tc>
        <w:tc>
          <w:tcPr>
            <w:tcW w:w="3686" w:type="dxa"/>
            <w:shd w:val="clear" w:color="auto" w:fill="auto"/>
          </w:tcPr>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78</w:t>
            </w:r>
          </w:p>
        </w:tc>
        <w:tc>
          <w:tcPr>
            <w:tcW w:w="2670" w:type="dxa"/>
            <w:shd w:val="clear" w:color="auto" w:fill="auto"/>
          </w:tcPr>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Phun in nhãn hiệu vào mặt hàng cao su, chất dẻo;</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Sản xuất keo dán g</w:t>
            </w:r>
            <w:r w:rsidRPr="00CF082B">
              <w:rPr>
                <w:rFonts w:ascii="Times New Roman" w:hAnsi="Times New Roman" w:cs="Times New Roman"/>
                <w:sz w:val="26"/>
                <w:szCs w:val="26"/>
              </w:rPr>
              <w:t>ỗ</w:t>
            </w:r>
            <w:r w:rsidR="007177B9" w:rsidRPr="00CF082B">
              <w:rPr>
                <w:rFonts w:ascii="Times New Roman" w:hAnsi="Times New Roman" w:cs="Times New Roman"/>
                <w:sz w:val="26"/>
                <w:szCs w:val="26"/>
              </w:rPr>
              <w:t>,</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vécni;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sấy hộp.</w:t>
            </w:r>
          </w:p>
        </w:tc>
        <w:tc>
          <w:tcPr>
            <w:tcW w:w="3686" w:type="dxa"/>
            <w:shd w:val="clear" w:color="auto" w:fill="auto"/>
          </w:tcPr>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79</w:t>
            </w:r>
          </w:p>
        </w:tc>
        <w:tc>
          <w:tcPr>
            <w:tcW w:w="2670" w:type="dxa"/>
            <w:shd w:val="clear" w:color="auto" w:fill="auto"/>
          </w:tcPr>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7177B9" w:rsidRPr="00CF082B">
              <w:rPr>
                <w:rFonts w:ascii="Times New Roman" w:hAnsi="Times New Roman" w:cs="Times New Roman"/>
                <w:sz w:val="26"/>
                <w:szCs w:val="26"/>
              </w:rPr>
              <w:t>m tra ch</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lượng các sản phẩm.</w:t>
            </w:r>
          </w:p>
        </w:tc>
        <w:tc>
          <w:tcPr>
            <w:tcW w:w="3686" w:type="dxa"/>
            <w:shd w:val="clear" w:color="auto" w:fill="auto"/>
          </w:tcPr>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choàng vải trắng;</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Dép nhựa có quai hậu;</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 hoặc vải bạt;</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w:t>
            </w:r>
          </w:p>
          <w:p w:rsidR="007177B9" w:rsidRPr="00CF082B" w:rsidRDefault="003554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Nghiên cứu, 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các loại màng, keo đặc biệt.</w:t>
            </w:r>
          </w:p>
        </w:tc>
        <w:tc>
          <w:tcPr>
            <w:tcW w:w="3686" w:type="dxa"/>
            <w:shd w:val="clear" w:color="auto" w:fill="auto"/>
          </w:tcPr>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vải trắng;</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sợi;</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Bán mặt nạ phòng độc chuyền dùng;</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các sản ph</w:t>
            </w:r>
            <w:r w:rsidR="00846410" w:rsidRPr="00CF082B">
              <w:rPr>
                <w:rFonts w:ascii="Times New Roman" w:hAnsi="Times New Roman" w:cs="Times New Roman"/>
                <w:sz w:val="26"/>
                <w:szCs w:val="26"/>
              </w:rPr>
              <w:t>ẩ</w:t>
            </w:r>
            <w:r w:rsidRPr="00CF082B">
              <w:rPr>
                <w:rFonts w:ascii="Times New Roman" w:hAnsi="Times New Roman" w:cs="Times New Roman"/>
                <w:sz w:val="26"/>
                <w:szCs w:val="26"/>
              </w:rPr>
              <w:t>m từ giấy, carton có tiếp xúc với bụi, hóa chất, hơi khí độc.</w:t>
            </w:r>
          </w:p>
        </w:tc>
        <w:tc>
          <w:tcPr>
            <w:tcW w:w="3686" w:type="dxa"/>
            <w:shd w:val="clear" w:color="auto" w:fill="auto"/>
          </w:tcPr>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 chuyên dụng;</w:t>
            </w:r>
          </w:p>
          <w:p w:rsidR="007177B9"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846410" w:rsidRPr="00CF082B" w:rsidRDefault="0084641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846410" w:rsidRPr="00CF082B">
        <w:trPr>
          <w:trHeight w:val="20"/>
        </w:trPr>
        <w:tc>
          <w:tcPr>
            <w:tcW w:w="8948" w:type="dxa"/>
            <w:gridSpan w:val="4"/>
            <w:shd w:val="clear" w:color="auto" w:fill="auto"/>
          </w:tcPr>
          <w:p w:rsidR="00846410" w:rsidRPr="00CF082B" w:rsidRDefault="0084641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XVII.5. Pin - ắc qui</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82</w:t>
            </w:r>
          </w:p>
        </w:tc>
        <w:tc>
          <w:tcPr>
            <w:tcW w:w="2670"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Trộn bột cực dương, trộn bột cọc than;</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Nghiền sấy quặng măng gan.</w:t>
            </w:r>
          </w:p>
        </w:tc>
        <w:tc>
          <w:tcPr>
            <w:tcW w:w="3686"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trơn trượt;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Hóa h</w:t>
            </w:r>
            <w:r w:rsidR="004D51AB" w:rsidRPr="00CF082B">
              <w:rPr>
                <w:rFonts w:ascii="Times New Roman" w:hAnsi="Times New Roman" w:cs="Times New Roman"/>
                <w:sz w:val="26"/>
                <w:szCs w:val="26"/>
              </w:rPr>
              <w:t>ồ</w:t>
            </w:r>
            <w:r w:rsidRPr="00CF082B">
              <w:rPr>
                <w:rFonts w:ascii="Times New Roman" w:hAnsi="Times New Roman" w:cs="Times New Roman"/>
                <w:sz w:val="26"/>
                <w:szCs w:val="26"/>
              </w:rPr>
              <w:t xml:space="preserve"> (ch</w:t>
            </w:r>
            <w:r w:rsidR="004D51AB" w:rsidRPr="00CF082B">
              <w:rPr>
                <w:rFonts w:ascii="Times New Roman" w:hAnsi="Times New Roman" w:cs="Times New Roman"/>
                <w:sz w:val="26"/>
                <w:szCs w:val="26"/>
              </w:rPr>
              <w:t>ấ</w:t>
            </w:r>
            <w:r w:rsidRPr="00CF082B">
              <w:rPr>
                <w:rFonts w:ascii="Times New Roman" w:hAnsi="Times New Roman" w:cs="Times New Roman"/>
                <w:sz w:val="26"/>
                <w:szCs w:val="26"/>
              </w:rPr>
              <w:t>m sáp, rót hồ, chỉnh hồ).</w:t>
            </w:r>
          </w:p>
        </w:tc>
        <w:tc>
          <w:tcPr>
            <w:tcW w:w="3686"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84</w:t>
            </w:r>
          </w:p>
        </w:tc>
        <w:tc>
          <w:tcPr>
            <w:tcW w:w="2670"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Mài lá cách x</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p;</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Gia công cọc than;</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Ép cọc than, dập bao than.</w:t>
            </w:r>
          </w:p>
        </w:tc>
        <w:tc>
          <w:tcPr>
            <w:tcW w:w="3686"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D51A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Sử dụng thay thế Găng sợi đối với khâu nhúng sáp cọc than và dập bao than.</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85</w:t>
            </w:r>
          </w:p>
        </w:tc>
        <w:tc>
          <w:tcPr>
            <w:tcW w:w="2670"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c</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t ống kẽm, cuốn kẽm, dập vỏ pin;</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Kiểm tra ống kẽm.</w:t>
            </w:r>
          </w:p>
        </w:tc>
        <w:tc>
          <w:tcPr>
            <w:tcW w:w="3686" w:type="dxa"/>
            <w:shd w:val="clear" w:color="auto" w:fill="auto"/>
          </w:tcPr>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sợi</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D51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D51A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Vận hành máy trang bị găng tay vải bạt.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Lau c</w:t>
            </w:r>
            <w:r w:rsidR="0097767D" w:rsidRPr="00CF082B">
              <w:rPr>
                <w:rFonts w:ascii="Times New Roman" w:hAnsi="Times New Roman" w:cs="Times New Roman"/>
                <w:sz w:val="26"/>
                <w:szCs w:val="26"/>
              </w:rPr>
              <w:t>ắ</w:t>
            </w:r>
            <w:r w:rsidRPr="00CF082B">
              <w:rPr>
                <w:rFonts w:ascii="Times New Roman" w:hAnsi="Times New Roman" w:cs="Times New Roman"/>
                <w:sz w:val="26"/>
                <w:szCs w:val="26"/>
              </w:rPr>
              <w:t xml:space="preserve">t </w:t>
            </w:r>
            <w:r w:rsidR="0097767D" w:rsidRPr="00CF082B">
              <w:rPr>
                <w:rFonts w:ascii="Times New Roman" w:hAnsi="Times New Roman" w:cs="Times New Roman"/>
                <w:sz w:val="26"/>
                <w:szCs w:val="26"/>
              </w:rPr>
              <w:t>ố</w:t>
            </w:r>
            <w:r w:rsidRPr="00CF082B">
              <w:rPr>
                <w:rFonts w:ascii="Times New Roman" w:hAnsi="Times New Roman" w:cs="Times New Roman"/>
                <w:sz w:val="26"/>
                <w:szCs w:val="26"/>
              </w:rPr>
              <w:t>ng kẽm.</w:t>
            </w:r>
          </w:p>
        </w:tc>
        <w:tc>
          <w:tcPr>
            <w:tcW w:w="3686" w:type="dxa"/>
            <w:shd w:val="clear" w:color="auto" w:fill="auto"/>
          </w:tcPr>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87</w:t>
            </w:r>
          </w:p>
        </w:tc>
        <w:tc>
          <w:tcPr>
            <w:tcW w:w="2670" w:type="dxa"/>
            <w:shd w:val="clear" w:color="auto" w:fill="auto"/>
          </w:tcPr>
          <w:p w:rsidR="007177B9" w:rsidRPr="00CF082B" w:rsidRDefault="009776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Pha ch</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 xml:space="preserve"> điện dịch, sản xuất pin;</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Chưng hồ.</w:t>
            </w:r>
          </w:p>
        </w:tc>
        <w:tc>
          <w:tcPr>
            <w:tcW w:w="3686" w:type="dxa"/>
            <w:shd w:val="clear" w:color="auto" w:fill="auto"/>
          </w:tcPr>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dày;</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Tạp dề hoặc yếm chống ướt, b</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n</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88</w:t>
            </w:r>
          </w:p>
        </w:tc>
        <w:tc>
          <w:tcPr>
            <w:tcW w:w="2670" w:type="dxa"/>
            <w:shd w:val="clear" w:color="auto" w:fill="auto"/>
          </w:tcPr>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 xml:space="preserve">u xi sáp (sản </w:t>
            </w:r>
            <w:r w:rsidR="00D65338" w:rsidRPr="00CF082B">
              <w:rPr>
                <w:rFonts w:ascii="Times New Roman" w:hAnsi="Times New Roman" w:cs="Times New Roman"/>
                <w:sz w:val="26"/>
                <w:szCs w:val="26"/>
              </w:rPr>
              <w:t>xuất</w:t>
            </w:r>
            <w:r w:rsidR="007177B9" w:rsidRPr="00CF082B">
              <w:rPr>
                <w:rFonts w:ascii="Times New Roman" w:hAnsi="Times New Roman" w:cs="Times New Roman"/>
                <w:sz w:val="26"/>
                <w:szCs w:val="26"/>
              </w:rPr>
              <w:t xml:space="preserve"> pin);</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Nấu nhựa hàn khẩu (sản xuất ắc qui).</w:t>
            </w:r>
          </w:p>
        </w:tc>
        <w:tc>
          <w:tcPr>
            <w:tcW w:w="3686" w:type="dxa"/>
            <w:shd w:val="clear" w:color="auto" w:fill="auto"/>
          </w:tcPr>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205A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205A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lò nung cọc than.</w:t>
            </w:r>
          </w:p>
        </w:tc>
        <w:tc>
          <w:tcPr>
            <w:tcW w:w="3686"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w:t>
            </w:r>
          </w:p>
          <w:p w:rsidR="009A3A88"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9A3A88"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9A3A88"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90</w:t>
            </w:r>
          </w:p>
        </w:tc>
        <w:tc>
          <w:tcPr>
            <w:tcW w:w="2670"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Tuyể</w:t>
            </w:r>
            <w:r w:rsidR="007177B9" w:rsidRPr="00CF082B">
              <w:rPr>
                <w:rFonts w:ascii="Times New Roman" w:hAnsi="Times New Roman" w:cs="Times New Roman"/>
                <w:sz w:val="26"/>
                <w:szCs w:val="26"/>
              </w:rPr>
              <w:t>n lọc quặng măng gan.</w:t>
            </w:r>
          </w:p>
        </w:tc>
        <w:tc>
          <w:tcPr>
            <w:tcW w:w="3686"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dày;</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91</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Nấu rót, cán kẽm làm vỏ pin.</w:t>
            </w:r>
          </w:p>
        </w:tc>
        <w:tc>
          <w:tcPr>
            <w:tcW w:w="3686"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92</w:t>
            </w:r>
          </w:p>
        </w:tc>
        <w:tc>
          <w:tcPr>
            <w:tcW w:w="2670"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Dập kẽm viên, mũ đồng, ống kẽm, đinh;</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Đánh bóng kẽm viên, mũ đồng, dây;</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Phong lắp, đổ xi lắp nắp, lắp mũ đồng, lót đáy ống kẽm;</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Hàn biên, đáy, pin.</w:t>
            </w:r>
          </w:p>
        </w:tc>
        <w:tc>
          <w:tcPr>
            <w:tcW w:w="3686"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p>
          <w:p w:rsidR="009A3A88"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9A3A88" w:rsidRPr="00CF082B">
              <w:rPr>
                <w:rFonts w:ascii="Times New Roman" w:hAnsi="Times New Roman" w:cs="Times New Roman"/>
                <w:sz w:val="26"/>
                <w:szCs w:val="26"/>
              </w:rPr>
              <w:t xml:space="preserve"> </w:t>
            </w:r>
            <w:r w:rsidRPr="00CF082B">
              <w:rPr>
                <w:rFonts w:ascii="Times New Roman" w:hAnsi="Times New Roman" w:cs="Times New Roman"/>
                <w:sz w:val="26"/>
                <w:szCs w:val="26"/>
              </w:rPr>
              <w:t>Bịt tai chống ồn</w:t>
            </w:r>
            <w:r w:rsidRPr="00CF082B">
              <w:rPr>
                <w:rFonts w:ascii="Times New Roman" w:hAnsi="Times New Roman" w:cs="Times New Roman"/>
                <w:sz w:val="26"/>
                <w:szCs w:val="26"/>
                <w:vertAlign w:val="superscript"/>
              </w:rPr>
              <w:t>(</w:t>
            </w:r>
            <w:r w:rsidR="009A3A8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thêm cho người làm công việc dập kẽm viên, mũ đồng, ống kẽm, đinh.</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93</w:t>
            </w:r>
          </w:p>
        </w:tc>
        <w:tc>
          <w:tcPr>
            <w:tcW w:w="2670"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Đúc h</w:t>
            </w:r>
            <w:r w:rsidRPr="00CF082B">
              <w:rPr>
                <w:rFonts w:ascii="Times New Roman" w:hAnsi="Times New Roman" w:cs="Times New Roman"/>
                <w:sz w:val="26"/>
                <w:szCs w:val="26"/>
              </w:rPr>
              <w:t>ợ</w:t>
            </w:r>
            <w:r w:rsidR="007177B9" w:rsidRPr="00CF082B">
              <w:rPr>
                <w:rFonts w:ascii="Times New Roman" w:hAnsi="Times New Roman" w:cs="Times New Roman"/>
                <w:sz w:val="26"/>
                <w:szCs w:val="26"/>
              </w:rPr>
              <w:t>p kim chì, bi chì, sườn cực, phụ tùng bằng chì;</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Luyện chì tái sinh;</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Nghiền bột chì;</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Gia công, phân loại, đóng gói lá cực.</w:t>
            </w:r>
          </w:p>
        </w:tc>
        <w:tc>
          <w:tcPr>
            <w:tcW w:w="3686" w:type="dxa"/>
            <w:shd w:val="clear" w:color="auto" w:fill="auto"/>
          </w:tcPr>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các vật văng b</w:t>
            </w:r>
            <w:r w:rsidR="00EF7A38" w:rsidRPr="00CF082B">
              <w:rPr>
                <w:rFonts w:ascii="Times New Roman" w:hAnsi="Times New Roman" w:cs="Times New Roman"/>
                <w:sz w:val="26"/>
                <w:szCs w:val="26"/>
              </w:rPr>
              <w:t>ẩ</w:t>
            </w:r>
            <w:r w:rsidR="007177B9" w:rsidRPr="00CF082B">
              <w:rPr>
                <w:rFonts w:ascii="Times New Roman" w:hAnsi="Times New Roman" w:cs="Times New Roman"/>
                <w:sz w:val="26"/>
                <w:szCs w:val="26"/>
              </w:rPr>
              <w:t>n;</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9A3A8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Yếm vải</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Bông y tế</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Yếm cao su</w:t>
            </w:r>
            <w:r w:rsidR="007177B9" w:rsidRPr="00CF082B">
              <w:rPr>
                <w:rFonts w:ascii="Times New Roman" w:hAnsi="Times New Roman" w:cs="Times New Roman"/>
                <w:sz w:val="26"/>
                <w:szCs w:val="26"/>
                <w:vertAlign w:val="superscript"/>
              </w:rPr>
              <w:t>(2)</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r w:rsidR="007177B9" w:rsidRPr="00CF082B">
              <w:rPr>
                <w:rFonts w:ascii="Times New Roman" w:hAnsi="Times New Roman" w:cs="Times New Roman"/>
                <w:sz w:val="26"/>
                <w:szCs w:val="26"/>
                <w:vertAlign w:val="superscript"/>
              </w:rPr>
              <w:t>(2)</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cho đúc h</w:t>
            </w:r>
            <w:r w:rsidRPr="00CF082B">
              <w:rPr>
                <w:rFonts w:ascii="Times New Roman" w:hAnsi="Times New Roman" w:cs="Times New Roman"/>
                <w:sz w:val="26"/>
                <w:szCs w:val="26"/>
              </w:rPr>
              <w:t>ợ</w:t>
            </w:r>
            <w:r w:rsidR="007177B9" w:rsidRPr="00CF082B">
              <w:rPr>
                <w:rFonts w:ascii="Times New Roman" w:hAnsi="Times New Roman" w:cs="Times New Roman"/>
                <w:sz w:val="26"/>
                <w:szCs w:val="26"/>
              </w:rPr>
              <w:t>p kim chì, bi chì, sườn cực</w:t>
            </w:r>
            <w:r w:rsidRPr="00CF082B">
              <w:rPr>
                <w:rFonts w:ascii="Times New Roman" w:hAnsi="Times New Roman" w:cs="Times New Roman"/>
                <w:sz w:val="26"/>
                <w:szCs w:val="26"/>
              </w:rPr>
              <w:t>,</w:t>
            </w:r>
            <w:r w:rsidR="007177B9" w:rsidRPr="00CF082B">
              <w:rPr>
                <w:rFonts w:ascii="Times New Roman" w:hAnsi="Times New Roman" w:cs="Times New Roman"/>
                <w:sz w:val="26"/>
                <w:szCs w:val="26"/>
              </w:rPr>
              <w:t xml:space="preserve"> phụ tùng bằng chì; luyện chì tái sinh; nghiền bột chì.</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w:t>
            </w:r>
            <w:r w:rsidRPr="00CF082B">
              <w:rPr>
                <w:rFonts w:ascii="Times New Roman" w:hAnsi="Times New Roman" w:cs="Times New Roman"/>
                <w:sz w:val="26"/>
                <w:szCs w:val="26"/>
              </w:rPr>
              <w:t>g</w:t>
            </w:r>
            <w:r w:rsidR="007177B9" w:rsidRPr="00CF082B">
              <w:rPr>
                <w:rFonts w:ascii="Times New Roman" w:hAnsi="Times New Roman" w:cs="Times New Roman"/>
                <w:sz w:val="26"/>
                <w:szCs w:val="26"/>
              </w:rPr>
              <w:t xml:space="preserve"> bị cho gia công, phân loại, đóng gói lá cực.</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Trát cao lá cực.</w:t>
            </w:r>
          </w:p>
        </w:tc>
        <w:tc>
          <w:tcPr>
            <w:tcW w:w="3686" w:type="dxa"/>
            <w:shd w:val="clear" w:color="auto" w:fill="auto"/>
          </w:tcPr>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cao su;</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Hàn l</w:t>
            </w:r>
            <w:r w:rsidR="00047616" w:rsidRPr="00CF082B">
              <w:rPr>
                <w:rFonts w:ascii="Times New Roman" w:hAnsi="Times New Roman" w:cs="Times New Roman"/>
                <w:sz w:val="26"/>
                <w:szCs w:val="26"/>
              </w:rPr>
              <w:t>ắp ắ</w:t>
            </w:r>
            <w:r w:rsidRPr="00CF082B">
              <w:rPr>
                <w:rFonts w:ascii="Times New Roman" w:hAnsi="Times New Roman" w:cs="Times New Roman"/>
                <w:sz w:val="26"/>
                <w:szCs w:val="26"/>
              </w:rPr>
              <w:t>c quy, hàn chùm cực, hàn cầu tiếp.</w:t>
            </w:r>
          </w:p>
        </w:tc>
        <w:tc>
          <w:tcPr>
            <w:tcW w:w="3686" w:type="dxa"/>
            <w:shd w:val="clear" w:color="auto" w:fill="auto"/>
          </w:tcPr>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047616"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047616"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Mặt nạ hàn hoặc kính hàn;</w:t>
            </w:r>
          </w:p>
          <w:p w:rsidR="00047616"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Mặt nạ phòng độc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47616"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047616" w:rsidRPr="00CF082B" w:rsidRDefault="0004761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4761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96</w:t>
            </w:r>
          </w:p>
        </w:tc>
        <w:tc>
          <w:tcPr>
            <w:tcW w:w="2670" w:type="dxa"/>
            <w:shd w:val="clear" w:color="auto" w:fill="auto"/>
          </w:tcPr>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Hóa thanh tấ</w:t>
            </w:r>
            <w:r w:rsidR="007177B9" w:rsidRPr="00CF082B">
              <w:rPr>
                <w:rFonts w:ascii="Times New Roman" w:hAnsi="Times New Roman" w:cs="Times New Roman"/>
                <w:sz w:val="26"/>
                <w:szCs w:val="26"/>
              </w:rPr>
              <w:t>m cực.</w:t>
            </w:r>
          </w:p>
        </w:tc>
        <w:tc>
          <w:tcPr>
            <w:tcW w:w="3686" w:type="dxa"/>
            <w:shd w:val="clear" w:color="auto" w:fill="auto"/>
          </w:tcPr>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axít, ki</w:t>
            </w:r>
            <w:r w:rsidRPr="00CF082B">
              <w:rPr>
                <w:rFonts w:ascii="Times New Roman" w:hAnsi="Times New Roman" w:cs="Times New Roman"/>
                <w:sz w:val="26"/>
                <w:szCs w:val="26"/>
              </w:rPr>
              <w:t>ề</w:t>
            </w:r>
            <w:r w:rsidR="007177B9" w:rsidRPr="00CF082B">
              <w:rPr>
                <w:rFonts w:ascii="Times New Roman" w:hAnsi="Times New Roman" w:cs="Times New Roman"/>
                <w:sz w:val="26"/>
                <w:szCs w:val="26"/>
              </w:rPr>
              <w:t>m;</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chống axít, kiềm;</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Yếm chống axít, kiềm;</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hàn;</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97</w:t>
            </w:r>
          </w:p>
        </w:tc>
        <w:tc>
          <w:tcPr>
            <w:tcW w:w="2670" w:type="dxa"/>
            <w:shd w:val="clear" w:color="auto" w:fill="auto"/>
          </w:tcPr>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Chế</w:t>
            </w:r>
            <w:r w:rsidR="007177B9" w:rsidRPr="00CF082B">
              <w:rPr>
                <w:rFonts w:ascii="Times New Roman" w:hAnsi="Times New Roman" w:cs="Times New Roman"/>
                <w:sz w:val="26"/>
                <w:szCs w:val="26"/>
              </w:rPr>
              <w:t xml:space="preserve"> tạo bột sản </w:t>
            </w:r>
            <w:r w:rsidR="00D65338" w:rsidRPr="00CF082B">
              <w:rPr>
                <w:rFonts w:ascii="Times New Roman" w:hAnsi="Times New Roman" w:cs="Times New Roman"/>
                <w:sz w:val="26"/>
                <w:szCs w:val="26"/>
              </w:rPr>
              <w:t>xuất</w:t>
            </w:r>
            <w:r w:rsidR="007177B9" w:rsidRPr="00CF082B">
              <w:rPr>
                <w:rFonts w:ascii="Times New Roman" w:hAnsi="Times New Roman" w:cs="Times New Roman"/>
                <w:sz w:val="26"/>
                <w:szCs w:val="26"/>
              </w:rPr>
              <w:t xml:space="preserve"> lá cách cao su.</w:t>
            </w:r>
          </w:p>
        </w:tc>
        <w:tc>
          <w:tcPr>
            <w:tcW w:w="3686" w:type="dxa"/>
            <w:shd w:val="clear" w:color="auto" w:fill="auto"/>
          </w:tcPr>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743B27" w:rsidRPr="00CF082B">
              <w:rPr>
                <w:rFonts w:ascii="Times New Roman" w:hAnsi="Times New Roman" w:cs="Times New Roman"/>
                <w:sz w:val="26"/>
                <w:szCs w:val="26"/>
              </w:rPr>
              <w:t xml:space="preserve"> </w:t>
            </w:r>
            <w:r w:rsidRPr="00CF082B">
              <w:rPr>
                <w:rFonts w:ascii="Times New Roman" w:hAnsi="Times New Roman" w:cs="Times New Roman"/>
                <w:sz w:val="26"/>
                <w:szCs w:val="26"/>
              </w:rPr>
              <w:t>Yếm hoặc tạp dề chống ướt, bẩn;</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Bán mặt nạ phòng độc ch</w:t>
            </w:r>
            <w:r w:rsidRPr="00CF082B">
              <w:rPr>
                <w:rFonts w:ascii="Times New Roman" w:hAnsi="Times New Roman" w:cs="Times New Roman"/>
                <w:sz w:val="26"/>
                <w:szCs w:val="26"/>
              </w:rPr>
              <w:t>uyên</w:t>
            </w:r>
            <w:r w:rsidR="007177B9" w:rsidRPr="00CF082B">
              <w:rPr>
                <w:rFonts w:ascii="Times New Roman" w:hAnsi="Times New Roman" w:cs="Times New Roman"/>
                <w:sz w:val="26"/>
                <w:szCs w:val="26"/>
              </w:rPr>
              <w:t xml:space="preserve"> dùng;</w:t>
            </w:r>
          </w:p>
          <w:p w:rsidR="007177B9" w:rsidRPr="00CF082B" w:rsidRDefault="00743B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98</w:t>
            </w:r>
          </w:p>
        </w:tc>
        <w:tc>
          <w:tcPr>
            <w:tcW w:w="2670" w:type="dxa"/>
            <w:shd w:val="clear" w:color="auto" w:fill="auto"/>
          </w:tcPr>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Nạp điện </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c quy;</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Kiểm tra ắc quy.</w:t>
            </w:r>
          </w:p>
        </w:tc>
        <w:tc>
          <w:tcPr>
            <w:tcW w:w="3686" w:type="dxa"/>
            <w:shd w:val="clear" w:color="auto" w:fill="auto"/>
          </w:tcPr>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chống axít, kiềm</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hoặc tạp dề chống ướt, </w:t>
            </w:r>
            <w:r w:rsidRPr="00CF082B">
              <w:rPr>
                <w:rFonts w:ascii="Times New Roman" w:hAnsi="Times New Roman" w:cs="Times New Roman"/>
                <w:sz w:val="26"/>
                <w:szCs w:val="26"/>
              </w:rPr>
              <w:t>bẩn</w:t>
            </w:r>
            <w:r w:rsidR="007177B9" w:rsidRPr="00CF082B">
              <w:rPr>
                <w:rFonts w:ascii="Times New Roman" w:hAnsi="Times New Roman" w:cs="Times New Roman"/>
                <w:sz w:val="26"/>
                <w:szCs w:val="26"/>
              </w:rPr>
              <w:t xml:space="preserve"> (</w:t>
            </w:r>
            <w:r w:rsidRPr="00CF082B">
              <w:rPr>
                <w:rFonts w:ascii="Times New Roman" w:hAnsi="Times New Roman" w:cs="Times New Roman"/>
                <w:sz w:val="26"/>
                <w:szCs w:val="26"/>
              </w:rPr>
              <w:t>1m x</w:t>
            </w:r>
            <w:r w:rsidR="007177B9" w:rsidRPr="00CF082B">
              <w:rPr>
                <w:rFonts w:ascii="Times New Roman" w:hAnsi="Times New Roman" w:cs="Times New Roman"/>
                <w:sz w:val="26"/>
                <w:szCs w:val="26"/>
              </w:rPr>
              <w:t xml:space="preserve"> </w:t>
            </w:r>
            <w:r w:rsidRPr="00CF082B">
              <w:rPr>
                <w:rFonts w:ascii="Times New Roman" w:hAnsi="Times New Roman" w:cs="Times New Roman"/>
                <w:sz w:val="26"/>
                <w:szCs w:val="26"/>
              </w:rPr>
              <w:t>1</w:t>
            </w:r>
            <w:r w:rsidR="007177B9" w:rsidRPr="00CF082B">
              <w:rPr>
                <w:rFonts w:ascii="Times New Roman" w:hAnsi="Times New Roman" w:cs="Times New Roman"/>
                <w:sz w:val="26"/>
                <w:szCs w:val="26"/>
              </w:rPr>
              <w:t>m);</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cách điện;</w:t>
            </w:r>
          </w:p>
          <w:p w:rsidR="007177B9" w:rsidRPr="00CF082B" w:rsidRDefault="002058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chống axít, kiềm</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3024D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chống axít, kiềm</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3024D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024D6"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Thăm dò, thu h</w:t>
            </w:r>
            <w:r w:rsidR="00415CA8" w:rsidRPr="00CF082B">
              <w:rPr>
                <w:rFonts w:ascii="Times New Roman" w:hAnsi="Times New Roman" w:cs="Times New Roman"/>
                <w:sz w:val="26"/>
                <w:szCs w:val="26"/>
              </w:rPr>
              <w:t>ồ</w:t>
            </w:r>
            <w:r w:rsidRPr="00CF082B">
              <w:rPr>
                <w:rFonts w:ascii="Times New Roman" w:hAnsi="Times New Roman" w:cs="Times New Roman"/>
                <w:sz w:val="26"/>
                <w:szCs w:val="26"/>
              </w:rPr>
              <w:t>i tâm cực và sửa chữa ắc quy.</w:t>
            </w:r>
          </w:p>
        </w:tc>
        <w:tc>
          <w:tcPr>
            <w:tcW w:w="3686" w:type="dxa"/>
            <w:shd w:val="clear" w:color="auto" w:fill="auto"/>
          </w:tcPr>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Yếm hoặc tạp dề chống ướt, </w:t>
            </w:r>
            <w:r w:rsidRPr="00CF082B">
              <w:rPr>
                <w:rFonts w:ascii="Times New Roman" w:hAnsi="Times New Roman" w:cs="Times New Roman"/>
                <w:sz w:val="26"/>
                <w:szCs w:val="26"/>
              </w:rPr>
              <w:t>bẩn</w:t>
            </w:r>
            <w:r w:rsidR="007177B9" w:rsidRPr="00CF082B">
              <w:rPr>
                <w:rFonts w:ascii="Times New Roman" w:hAnsi="Times New Roman" w:cs="Times New Roman"/>
                <w:sz w:val="26"/>
                <w:szCs w:val="26"/>
              </w:rPr>
              <w:t xml:space="preserve"> (</w:t>
            </w:r>
            <w:r w:rsidRPr="00CF082B">
              <w:rPr>
                <w:rFonts w:ascii="Times New Roman" w:hAnsi="Times New Roman" w:cs="Times New Roman"/>
                <w:sz w:val="26"/>
                <w:szCs w:val="26"/>
              </w:rPr>
              <w:t>1</w:t>
            </w:r>
            <w:r w:rsidR="007177B9" w:rsidRPr="00CF082B">
              <w:rPr>
                <w:rFonts w:ascii="Times New Roman" w:hAnsi="Times New Roman" w:cs="Times New Roman"/>
                <w:sz w:val="26"/>
                <w:szCs w:val="26"/>
              </w:rPr>
              <w:t>m x</w:t>
            </w:r>
            <w:r w:rsidRPr="00CF082B">
              <w:rPr>
                <w:rFonts w:ascii="Times New Roman" w:hAnsi="Times New Roman" w:cs="Times New Roman"/>
                <w:sz w:val="26"/>
                <w:szCs w:val="26"/>
              </w:rPr>
              <w:t xml:space="preserve"> 1</w:t>
            </w:r>
            <w:r w:rsidR="007177B9" w:rsidRPr="00CF082B">
              <w:rPr>
                <w:rFonts w:ascii="Times New Roman" w:hAnsi="Times New Roman" w:cs="Times New Roman"/>
                <w:sz w:val="26"/>
                <w:szCs w:val="26"/>
              </w:rPr>
              <w:t>m);</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15C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15CA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rửa vở bình.</w:t>
            </w:r>
          </w:p>
        </w:tc>
      </w:tr>
      <w:tr w:rsidR="00557FEF" w:rsidRPr="00CF082B">
        <w:trPr>
          <w:trHeight w:val="20"/>
        </w:trPr>
        <w:tc>
          <w:tcPr>
            <w:tcW w:w="8948" w:type="dxa"/>
            <w:gridSpan w:val="4"/>
            <w:shd w:val="clear" w:color="auto" w:fill="auto"/>
          </w:tcPr>
          <w:p w:rsidR="00557FEF" w:rsidRPr="00CF082B" w:rsidRDefault="00557FE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XVII.6. Hơi kỹ thuật - Que hàn - Đất đèn</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Vận hành máy 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ôxy, máy nén, máy phân ly, nạp ôxy.</w:t>
            </w:r>
          </w:p>
        </w:tc>
        <w:tc>
          <w:tcPr>
            <w:tcW w:w="3686" w:type="dxa"/>
            <w:shd w:val="clear" w:color="auto" w:fill="auto"/>
          </w:tcPr>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lạnh;</w:t>
            </w:r>
          </w:p>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9216B3"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9216B3" w:rsidRPr="00CF082B" w:rsidRDefault="009216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101</w:t>
            </w:r>
          </w:p>
        </w:tc>
        <w:tc>
          <w:tcPr>
            <w:tcW w:w="2670" w:type="dxa"/>
            <w:shd w:val="clear" w:color="auto" w:fill="auto"/>
          </w:tcPr>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Rửa chai, ki</w:t>
            </w:r>
            <w:r w:rsidRPr="00CF082B">
              <w:rPr>
                <w:rFonts w:ascii="Times New Roman" w:hAnsi="Times New Roman" w:cs="Times New Roman"/>
                <w:sz w:val="26"/>
                <w:szCs w:val="26"/>
              </w:rPr>
              <w:t>ể</w:t>
            </w:r>
            <w:r w:rsidR="007177B9" w:rsidRPr="00CF082B">
              <w:rPr>
                <w:rFonts w:ascii="Times New Roman" w:hAnsi="Times New Roman" w:cs="Times New Roman"/>
                <w:sz w:val="26"/>
                <w:szCs w:val="26"/>
              </w:rPr>
              <w:t>m tra chai, đánh rỉ chai ôxy;</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lò điện cực sản xuất đất đèn, chưng dầu cốc;</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Nghiền, sàng, sấy, trộn chất bọc que hàn.</w:t>
            </w:r>
          </w:p>
        </w:tc>
        <w:tc>
          <w:tcPr>
            <w:tcW w:w="3686" w:type="dxa"/>
            <w:shd w:val="clear" w:color="auto" w:fill="auto"/>
          </w:tcPr>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 hoặc mũ chống ch</w:t>
            </w:r>
            <w:r w:rsidRPr="00CF082B">
              <w:rPr>
                <w:rFonts w:ascii="Times New Roman" w:hAnsi="Times New Roman" w:cs="Times New Roman"/>
                <w:sz w:val="26"/>
                <w:szCs w:val="26"/>
              </w:rPr>
              <w:t>ấn</w:t>
            </w:r>
            <w:r w:rsidR="007177B9" w:rsidRPr="00CF082B">
              <w:rPr>
                <w:rFonts w:ascii="Times New Roman" w:hAnsi="Times New Roman" w:cs="Times New Roman"/>
                <w:sz w:val="26"/>
                <w:szCs w:val="26"/>
              </w:rPr>
              <w:t xml:space="preserve"> thương sọ não;</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 ho</w:t>
            </w:r>
            <w:r w:rsidRPr="00CF082B">
              <w:rPr>
                <w:rFonts w:ascii="Times New Roman" w:hAnsi="Times New Roman" w:cs="Times New Roman"/>
                <w:sz w:val="26"/>
                <w:szCs w:val="26"/>
              </w:rPr>
              <w:t>ặc</w:t>
            </w:r>
            <w:r w:rsidR="007177B9" w:rsidRPr="00CF082B">
              <w:rPr>
                <w:rFonts w:ascii="Times New Roman" w:hAnsi="Times New Roman" w:cs="Times New Roman"/>
                <w:sz w:val="26"/>
                <w:szCs w:val="26"/>
              </w:rPr>
              <w:t xml:space="preserve"> kính chống bức xạ;</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102</w:t>
            </w:r>
          </w:p>
        </w:tc>
        <w:tc>
          <w:tcPr>
            <w:tcW w:w="2670" w:type="dxa"/>
            <w:shd w:val="clear" w:color="auto" w:fill="auto"/>
          </w:tcPr>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lò luyện đ</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đèn;</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Hàn điện cực lò luyện đất đèn.</w:t>
            </w:r>
          </w:p>
        </w:tc>
        <w:tc>
          <w:tcPr>
            <w:tcW w:w="3686" w:type="dxa"/>
            <w:shd w:val="clear" w:color="auto" w:fill="auto"/>
          </w:tcPr>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 hoặc mũ chống ch</w:t>
            </w:r>
            <w:r w:rsidRPr="00CF082B">
              <w:rPr>
                <w:rFonts w:ascii="Times New Roman" w:hAnsi="Times New Roman" w:cs="Times New Roman"/>
                <w:sz w:val="26"/>
                <w:szCs w:val="26"/>
              </w:rPr>
              <w:t>ấn</w:t>
            </w:r>
            <w:r w:rsidR="007177B9" w:rsidRPr="00CF082B">
              <w:rPr>
                <w:rFonts w:ascii="Times New Roman" w:hAnsi="Times New Roman" w:cs="Times New Roman"/>
                <w:sz w:val="26"/>
                <w:szCs w:val="26"/>
              </w:rPr>
              <w:t xml:space="preserve"> thương sọ não;</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 hoặc găng tay da</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bức xạ;</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103</w:t>
            </w:r>
          </w:p>
        </w:tc>
        <w:tc>
          <w:tcPr>
            <w:tcW w:w="2670" w:type="dxa"/>
            <w:shd w:val="clear" w:color="auto" w:fill="auto"/>
          </w:tcPr>
          <w:p w:rsidR="007177B9" w:rsidRPr="00CF082B" w:rsidRDefault="00B51A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Xay đấ</w:t>
            </w:r>
            <w:r w:rsidR="007177B9" w:rsidRPr="00CF082B">
              <w:rPr>
                <w:rFonts w:ascii="Times New Roman" w:hAnsi="Times New Roman" w:cs="Times New Roman"/>
                <w:sz w:val="26"/>
                <w:szCs w:val="26"/>
              </w:rPr>
              <w:t>t đèn, đập đ</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đèn, nghiền sàng than, vôi.</w:t>
            </w:r>
          </w:p>
        </w:tc>
        <w:tc>
          <w:tcPr>
            <w:tcW w:w="3686" w:type="dxa"/>
            <w:shd w:val="clear" w:color="auto" w:fill="auto"/>
          </w:tcPr>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w:t>
            </w:r>
            <w:r w:rsidR="001B28A0" w:rsidRPr="00CF082B">
              <w:rPr>
                <w:rFonts w:ascii="Times New Roman" w:hAnsi="Times New Roman" w:cs="Times New Roman"/>
                <w:sz w:val="26"/>
                <w:szCs w:val="26"/>
              </w:rPr>
              <w:t xml:space="preserve"> </w:t>
            </w:r>
            <w:r w:rsidRPr="00CF082B">
              <w:rPr>
                <w:rFonts w:ascii="Times New Roman" w:hAnsi="Times New Roman" w:cs="Times New Roman"/>
                <w:sz w:val="26"/>
                <w:szCs w:val="26"/>
              </w:rPr>
              <w:t>thương sọ não;</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choàng chống bụi, nóng, nắng;</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các vật văng bắn;</w:t>
            </w:r>
          </w:p>
          <w:p w:rsidR="006A0244"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104</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thùng đất đèn.</w:t>
            </w:r>
          </w:p>
        </w:tc>
        <w:tc>
          <w:tcPr>
            <w:tcW w:w="3686" w:type="dxa"/>
            <w:shd w:val="clear" w:color="auto" w:fill="auto"/>
          </w:tcPr>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105</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Vào liệu lò luyện đ</w:t>
            </w:r>
            <w:r w:rsidR="006A0244" w:rsidRPr="00CF082B">
              <w:rPr>
                <w:rFonts w:ascii="Times New Roman" w:hAnsi="Times New Roman" w:cs="Times New Roman"/>
                <w:sz w:val="26"/>
                <w:szCs w:val="26"/>
              </w:rPr>
              <w:t>ấ</w:t>
            </w:r>
            <w:r w:rsidRPr="00CF082B">
              <w:rPr>
                <w:rFonts w:ascii="Times New Roman" w:hAnsi="Times New Roman" w:cs="Times New Roman"/>
                <w:sz w:val="26"/>
                <w:szCs w:val="26"/>
              </w:rPr>
              <w:t>t đèn.</w:t>
            </w:r>
          </w:p>
        </w:tc>
        <w:tc>
          <w:tcPr>
            <w:tcW w:w="3686" w:type="dxa"/>
            <w:shd w:val="clear" w:color="auto" w:fill="auto"/>
          </w:tcPr>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w:t>
            </w:r>
            <w:r w:rsidRPr="00CF082B">
              <w:rPr>
                <w:rFonts w:ascii="Times New Roman" w:hAnsi="Times New Roman" w:cs="Times New Roman"/>
                <w:sz w:val="26"/>
                <w:szCs w:val="26"/>
              </w:rPr>
              <w:t>ổ</w:t>
            </w:r>
            <w:r w:rsidR="007177B9" w:rsidRPr="00CF082B">
              <w:rPr>
                <w:rFonts w:ascii="Times New Roman" w:hAnsi="Times New Roman" w:cs="Times New Roman"/>
                <w:sz w:val="26"/>
                <w:szCs w:val="26"/>
              </w:rPr>
              <w: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6A0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A024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69308E" w:rsidRPr="00CF082B">
        <w:trPr>
          <w:trHeight w:val="2091"/>
        </w:trPr>
        <w:tc>
          <w:tcPr>
            <w:tcW w:w="625" w:type="dxa"/>
            <w:shd w:val="clear" w:color="auto" w:fill="auto"/>
          </w:tcPr>
          <w:p w:rsidR="0069308E" w:rsidRPr="00CF082B" w:rsidRDefault="006930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106</w:t>
            </w:r>
          </w:p>
        </w:tc>
        <w:tc>
          <w:tcPr>
            <w:tcW w:w="2670" w:type="dxa"/>
            <w:shd w:val="clear" w:color="auto" w:fill="auto"/>
          </w:tcPr>
          <w:p w:rsidR="0069308E" w:rsidRPr="00CF082B" w:rsidRDefault="006930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Gò hàn vỏ điện cực lò </w:t>
            </w:r>
            <w:r w:rsidR="00643AD9" w:rsidRPr="00CF082B">
              <w:rPr>
                <w:rFonts w:ascii="Times New Roman" w:hAnsi="Times New Roman" w:cs="Times New Roman"/>
                <w:sz w:val="26"/>
                <w:szCs w:val="26"/>
              </w:rPr>
              <w:t>đấ</w:t>
            </w:r>
            <w:r w:rsidRPr="00CF082B">
              <w:rPr>
                <w:rFonts w:ascii="Times New Roman" w:hAnsi="Times New Roman" w:cs="Times New Roman"/>
                <w:sz w:val="26"/>
                <w:szCs w:val="26"/>
              </w:rPr>
              <w:t>t đèn.</w:t>
            </w:r>
          </w:p>
        </w:tc>
        <w:tc>
          <w:tcPr>
            <w:tcW w:w="3686" w:type="dxa"/>
            <w:shd w:val="clear" w:color="auto" w:fill="auto"/>
          </w:tcPr>
          <w:p w:rsidR="0069308E" w:rsidRPr="00CF082B" w:rsidRDefault="006930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69308E"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308E" w:rsidRPr="00CF082B">
              <w:rPr>
                <w:rFonts w:ascii="Times New Roman" w:hAnsi="Times New Roman" w:cs="Times New Roman"/>
                <w:sz w:val="26"/>
                <w:szCs w:val="26"/>
              </w:rPr>
              <w:t>Mũ vải;</w:t>
            </w:r>
          </w:p>
          <w:p w:rsidR="0069308E"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308E" w:rsidRPr="00CF082B">
              <w:rPr>
                <w:rFonts w:ascii="Times New Roman" w:hAnsi="Times New Roman" w:cs="Times New Roman"/>
                <w:sz w:val="26"/>
                <w:szCs w:val="26"/>
              </w:rPr>
              <w:t>Giầy vải bạt thấp cổ;</w:t>
            </w:r>
          </w:p>
          <w:p w:rsidR="0069308E"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308E" w:rsidRPr="00CF082B">
              <w:rPr>
                <w:rFonts w:ascii="Times New Roman" w:hAnsi="Times New Roman" w:cs="Times New Roman"/>
                <w:sz w:val="26"/>
                <w:szCs w:val="26"/>
              </w:rPr>
              <w:t>Khẩu trang lọc bụi;</w:t>
            </w:r>
          </w:p>
          <w:p w:rsidR="0069308E"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308E" w:rsidRPr="00CF082B">
              <w:rPr>
                <w:rFonts w:ascii="Times New Roman" w:hAnsi="Times New Roman" w:cs="Times New Roman"/>
                <w:sz w:val="26"/>
                <w:szCs w:val="26"/>
              </w:rPr>
              <w:t>Mặt nạ hàn điện;</w:t>
            </w:r>
          </w:p>
          <w:p w:rsidR="0069308E"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9308E" w:rsidRPr="00CF082B">
              <w:rPr>
                <w:rFonts w:ascii="Times New Roman" w:hAnsi="Times New Roman" w:cs="Times New Roman"/>
                <w:sz w:val="26"/>
                <w:szCs w:val="26"/>
              </w:rPr>
              <w:t>Xà phòng.</w:t>
            </w:r>
          </w:p>
        </w:tc>
        <w:tc>
          <w:tcPr>
            <w:tcW w:w="1967" w:type="dxa"/>
            <w:shd w:val="clear" w:color="auto" w:fill="auto"/>
          </w:tcPr>
          <w:p w:rsidR="0069308E" w:rsidRPr="00CF082B" w:rsidRDefault="0069308E"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107</w:t>
            </w:r>
          </w:p>
        </w:tc>
        <w:tc>
          <w:tcPr>
            <w:tcW w:w="2670" w:type="dxa"/>
            <w:shd w:val="clear" w:color="auto" w:fill="auto"/>
          </w:tcPr>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007177B9" w:rsidRPr="00CF082B">
              <w:rPr>
                <w:rFonts w:ascii="Times New Roman" w:hAnsi="Times New Roman" w:cs="Times New Roman"/>
                <w:sz w:val="26"/>
                <w:szCs w:val="26"/>
              </w:rPr>
              <w:t xml:space="preserve"> vỏ thùng đ</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đèn, dập nắp, cuộn tôn;</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54F1" w:rsidRPr="00CF082B">
              <w:rPr>
                <w:rFonts w:ascii="Times New Roman" w:hAnsi="Times New Roman" w:cs="Times New Roman"/>
                <w:sz w:val="26"/>
                <w:szCs w:val="26"/>
              </w:rPr>
              <w:t>Kéo sắt đánh rỉ que hàn, cắt lõ</w:t>
            </w:r>
            <w:r w:rsidR="007177B9" w:rsidRPr="00CF082B">
              <w:rPr>
                <w:rFonts w:ascii="Times New Roman" w:hAnsi="Times New Roman" w:cs="Times New Roman"/>
                <w:sz w:val="26"/>
                <w:szCs w:val="26"/>
              </w:rPr>
              <w:t>i que hàn;</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Trộn ướt, ép bánh chất bọc que hàn;</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ép que hàn;</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chế Axêtylen.</w:t>
            </w:r>
          </w:p>
        </w:tc>
        <w:tc>
          <w:tcPr>
            <w:tcW w:w="3686" w:type="dxa"/>
            <w:shd w:val="clear" w:color="auto" w:fill="auto"/>
          </w:tcPr>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 hoặc mũ chống ch</w:t>
            </w:r>
            <w:r w:rsidRPr="00CF082B">
              <w:rPr>
                <w:rFonts w:ascii="Times New Roman" w:hAnsi="Times New Roman" w:cs="Times New Roman"/>
                <w:sz w:val="26"/>
                <w:szCs w:val="26"/>
              </w:rPr>
              <w:t>ấn</w:t>
            </w:r>
            <w:r w:rsidR="007177B9" w:rsidRPr="00CF082B">
              <w:rPr>
                <w:rFonts w:ascii="Times New Roman" w:hAnsi="Times New Roman" w:cs="Times New Roman"/>
                <w:sz w:val="26"/>
                <w:szCs w:val="26"/>
              </w:rPr>
              <w:t xml:space="preserve"> thương sọ não;</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108</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Bao gói, vào hộp que hàn.</w:t>
            </w:r>
          </w:p>
        </w:tc>
        <w:tc>
          <w:tcPr>
            <w:tcW w:w="3686" w:type="dxa"/>
            <w:shd w:val="clear" w:color="auto" w:fill="auto"/>
          </w:tcPr>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sợi;</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109</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thùng que hàn.</w:t>
            </w:r>
          </w:p>
        </w:tc>
        <w:tc>
          <w:tcPr>
            <w:tcW w:w="3686" w:type="dxa"/>
            <w:shd w:val="clear" w:color="auto" w:fill="auto"/>
          </w:tcPr>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43A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643AD9" w:rsidRPr="00CF082B">
        <w:trPr>
          <w:trHeight w:val="20"/>
        </w:trPr>
        <w:tc>
          <w:tcPr>
            <w:tcW w:w="8948" w:type="dxa"/>
            <w:gridSpan w:val="4"/>
            <w:shd w:val="clear" w:color="auto" w:fill="auto"/>
          </w:tcPr>
          <w:p w:rsidR="00643AD9" w:rsidRPr="00CF082B" w:rsidRDefault="00643AD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XVII.7. Sơn - Mực in</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110</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180CF4" w:rsidRPr="00CF082B">
              <w:rPr>
                <w:rFonts w:ascii="Times New Roman" w:hAnsi="Times New Roman" w:cs="Times New Roman"/>
                <w:sz w:val="26"/>
                <w:szCs w:val="26"/>
              </w:rPr>
              <w:t>ấ</w:t>
            </w:r>
            <w:r w:rsidRPr="00CF082B">
              <w:rPr>
                <w:rFonts w:ascii="Times New Roman" w:hAnsi="Times New Roman" w:cs="Times New Roman"/>
                <w:sz w:val="26"/>
                <w:szCs w:val="26"/>
              </w:rPr>
              <w:t>u nhựa ankyd, n</w:t>
            </w:r>
            <w:r w:rsidR="00180CF4" w:rsidRPr="00CF082B">
              <w:rPr>
                <w:rFonts w:ascii="Times New Roman" w:hAnsi="Times New Roman" w:cs="Times New Roman"/>
                <w:sz w:val="26"/>
                <w:szCs w:val="26"/>
              </w:rPr>
              <w:t>ấ</w:t>
            </w:r>
            <w:r w:rsidRPr="00CF082B">
              <w:rPr>
                <w:rFonts w:ascii="Times New Roman" w:hAnsi="Times New Roman" w:cs="Times New Roman"/>
                <w:sz w:val="26"/>
                <w:szCs w:val="26"/>
              </w:rPr>
              <w:t>u keo mực in.</w:t>
            </w:r>
          </w:p>
        </w:tc>
        <w:tc>
          <w:tcPr>
            <w:tcW w:w="3686" w:type="dxa"/>
            <w:shd w:val="clear" w:color="auto" w:fill="auto"/>
          </w:tcPr>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111</w:t>
            </w:r>
          </w:p>
        </w:tc>
        <w:tc>
          <w:tcPr>
            <w:tcW w:w="2670" w:type="dxa"/>
            <w:shd w:val="clear" w:color="auto" w:fill="auto"/>
          </w:tcPr>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Xử lý nguyên li</w:t>
            </w:r>
            <w:r w:rsidR="00C508C1" w:rsidRPr="00CF082B">
              <w:rPr>
                <w:rFonts w:ascii="Times New Roman" w:hAnsi="Times New Roman" w:cs="Times New Roman"/>
                <w:sz w:val="26"/>
                <w:szCs w:val="26"/>
              </w:rPr>
              <w:t>ệu sản xuất sơn, mực in (sàng sấ</w:t>
            </w:r>
            <w:r w:rsidR="007177B9" w:rsidRPr="00CF082B">
              <w:rPr>
                <w:rFonts w:ascii="Times New Roman" w:hAnsi="Times New Roman" w:cs="Times New Roman"/>
                <w:sz w:val="26"/>
                <w:szCs w:val="26"/>
              </w:rPr>
              <w:t>y hóa chất, lọc dầu);</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Nghiền sơn, nghiền mực;</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Pha sơn, lọc sơn, đóng hộp.</w:t>
            </w:r>
          </w:p>
        </w:tc>
        <w:tc>
          <w:tcPr>
            <w:tcW w:w="3686" w:type="dxa"/>
            <w:shd w:val="clear" w:color="auto" w:fill="auto"/>
          </w:tcPr>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phổ thông;</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112</w:t>
            </w:r>
          </w:p>
        </w:tc>
        <w:tc>
          <w:tcPr>
            <w:tcW w:w="2670" w:type="dxa"/>
            <w:shd w:val="clear" w:color="auto" w:fill="auto"/>
          </w:tcPr>
          <w:p w:rsidR="007177B9" w:rsidRPr="00CF082B" w:rsidRDefault="00B54E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Trộn, khuấ</w:t>
            </w:r>
            <w:r w:rsidR="007177B9" w:rsidRPr="00CF082B">
              <w:rPr>
                <w:rFonts w:ascii="Times New Roman" w:hAnsi="Times New Roman" w:cs="Times New Roman"/>
                <w:sz w:val="26"/>
                <w:szCs w:val="26"/>
              </w:rPr>
              <w:t>y sơn cơ giới (muối, ủ sơn).</w:t>
            </w:r>
          </w:p>
        </w:tc>
        <w:tc>
          <w:tcPr>
            <w:tcW w:w="3686" w:type="dxa"/>
            <w:shd w:val="clear" w:color="auto" w:fill="auto"/>
          </w:tcPr>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Giày vải bạt cao cổ;</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113</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Nghiên cứu, ch</w:t>
            </w:r>
            <w:r w:rsidR="00180CF4"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tạo</w:t>
            </w:r>
            <w:r w:rsidR="00180CF4" w:rsidRPr="00CF082B">
              <w:rPr>
                <w:rFonts w:ascii="Times New Roman" w:hAnsi="Times New Roman" w:cs="Times New Roman"/>
                <w:sz w:val="26"/>
                <w:szCs w:val="26"/>
              </w:rPr>
              <w:t xml:space="preserve"> các loại mực đặc biệt.</w:t>
            </w:r>
          </w:p>
        </w:tc>
        <w:tc>
          <w:tcPr>
            <w:tcW w:w="368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Bán mặt nạ phòng độc chuyên dùng;</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chống các vật văng bắn;</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cao su;</w:t>
            </w:r>
          </w:p>
          <w:p w:rsidR="00180CF4" w:rsidRPr="00CF082B" w:rsidRDefault="00180C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180CF4" w:rsidRPr="00CF082B">
        <w:trPr>
          <w:trHeight w:val="20"/>
        </w:trPr>
        <w:tc>
          <w:tcPr>
            <w:tcW w:w="8948" w:type="dxa"/>
            <w:gridSpan w:val="4"/>
            <w:shd w:val="clear" w:color="auto" w:fill="auto"/>
          </w:tcPr>
          <w:p w:rsidR="00180CF4" w:rsidRPr="00CF082B" w:rsidRDefault="00180CF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XVII.8. Bột giặt - Ch</w:t>
            </w:r>
            <w:r w:rsidR="00BB0E77" w:rsidRPr="00CF082B">
              <w:rPr>
                <w:rFonts w:ascii="Times New Roman" w:hAnsi="Times New Roman" w:cs="Times New Roman"/>
                <w:b/>
                <w:sz w:val="26"/>
                <w:szCs w:val="26"/>
              </w:rPr>
              <w:t>ấ</w:t>
            </w:r>
            <w:r w:rsidRPr="00CF082B">
              <w:rPr>
                <w:rFonts w:ascii="Times New Roman" w:hAnsi="Times New Roman" w:cs="Times New Roman"/>
                <w:b/>
                <w:sz w:val="26"/>
                <w:szCs w:val="26"/>
              </w:rPr>
              <w:t>t t</w:t>
            </w:r>
            <w:r w:rsidR="00BB0E77" w:rsidRPr="00CF082B">
              <w:rPr>
                <w:rFonts w:ascii="Times New Roman" w:hAnsi="Times New Roman" w:cs="Times New Roman"/>
                <w:b/>
                <w:sz w:val="26"/>
                <w:szCs w:val="26"/>
              </w:rPr>
              <w:t>ẩ</w:t>
            </w:r>
            <w:r w:rsidRPr="00CF082B">
              <w:rPr>
                <w:rFonts w:ascii="Times New Roman" w:hAnsi="Times New Roman" w:cs="Times New Roman"/>
                <w:b/>
                <w:sz w:val="26"/>
                <w:szCs w:val="26"/>
              </w:rPr>
              <w:t>y rửa</w:t>
            </w: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114</w:t>
            </w:r>
          </w:p>
        </w:tc>
        <w:tc>
          <w:tcPr>
            <w:tcW w:w="2670" w:type="dxa"/>
            <w:shd w:val="clear" w:color="auto" w:fill="auto"/>
          </w:tcPr>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i liệu, pha ch</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 xml:space="preserve"> hóa chất sản xuất bột giặt;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Sunphô hóa tạo kem trung tính sản xuất bột giặt.</w:t>
            </w:r>
          </w:p>
        </w:tc>
        <w:tc>
          <w:tcPr>
            <w:tcW w:w="3686" w:type="dxa"/>
            <w:shd w:val="clear" w:color="auto" w:fill="auto"/>
          </w:tcPr>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115</w:t>
            </w:r>
          </w:p>
        </w:tc>
        <w:tc>
          <w:tcPr>
            <w:tcW w:w="2670" w:type="dxa"/>
            <w:shd w:val="clear" w:color="auto" w:fill="auto"/>
          </w:tcPr>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Sàng, phun, sấ</w:t>
            </w:r>
            <w:r w:rsidR="007177B9" w:rsidRPr="00CF082B">
              <w:rPr>
                <w:rFonts w:ascii="Times New Roman" w:hAnsi="Times New Roman" w:cs="Times New Roman"/>
                <w:sz w:val="26"/>
                <w:szCs w:val="26"/>
              </w:rPr>
              <w:t>y, vận chuyển thành phẩm bột giặt, bốc xếp bột giặt trong phân xưởng.</w:t>
            </w:r>
          </w:p>
        </w:tc>
        <w:tc>
          <w:tcPr>
            <w:tcW w:w="3686" w:type="dxa"/>
            <w:shd w:val="clear" w:color="auto" w:fill="auto"/>
          </w:tcPr>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các vật văng bắn;</w:t>
            </w:r>
          </w:p>
          <w:p w:rsidR="007177B9" w:rsidRPr="00CF082B" w:rsidRDefault="00345DF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116</w:t>
            </w:r>
          </w:p>
        </w:tc>
        <w:tc>
          <w:tcPr>
            <w:tcW w:w="2670"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Cân, đóng gói bột giặt.</w:t>
            </w:r>
          </w:p>
        </w:tc>
        <w:tc>
          <w:tcPr>
            <w:tcW w:w="3686" w:type="dxa"/>
            <w:shd w:val="clear" w:color="auto" w:fill="auto"/>
          </w:tcPr>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91B41"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491B41"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choàng chống nóng, nắng, bụi;</w:t>
            </w:r>
          </w:p>
          <w:p w:rsidR="00491B41"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sợi;</w:t>
            </w:r>
          </w:p>
          <w:p w:rsidR="00491B41"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 chống trơn trượt;</w:t>
            </w:r>
          </w:p>
          <w:p w:rsidR="00491B41"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91B41" w:rsidRPr="00CF082B" w:rsidRDefault="00FA0A3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w:t>
            </w:r>
            <w:r w:rsidR="00491B41" w:rsidRPr="00CF082B">
              <w:rPr>
                <w:rFonts w:ascii="Times New Roman" w:hAnsi="Times New Roman" w:cs="Times New Roman"/>
                <w:sz w:val="26"/>
                <w:szCs w:val="26"/>
              </w:rPr>
              <w:t xml:space="preserve">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25"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117</w:t>
            </w:r>
          </w:p>
        </w:tc>
        <w:tc>
          <w:tcPr>
            <w:tcW w:w="2670" w:type="dxa"/>
            <w:shd w:val="clear" w:color="auto" w:fill="auto"/>
          </w:tcPr>
          <w:p w:rsidR="007177B9" w:rsidRPr="00CF082B" w:rsidRDefault="004014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xuất các loại chất tẩy rử</w:t>
            </w:r>
            <w:r w:rsidR="007177B9" w:rsidRPr="00CF082B">
              <w:rPr>
                <w:rFonts w:ascii="Times New Roman" w:hAnsi="Times New Roman" w:cs="Times New Roman"/>
                <w:sz w:val="26"/>
                <w:szCs w:val="26"/>
              </w:rPr>
              <w:t>a có tiếp xúc hóa chất, hơi khí độc.</w:t>
            </w:r>
          </w:p>
        </w:tc>
        <w:tc>
          <w:tcPr>
            <w:tcW w:w="3686" w:type="dxa"/>
            <w:shd w:val="clear" w:color="auto" w:fill="auto"/>
          </w:tcPr>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 chuyên dụng;</w:t>
            </w:r>
          </w:p>
          <w:p w:rsidR="007177B9" w:rsidRPr="00CF082B" w:rsidRDefault="00491B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67"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39" w:name="muc_18"/>
      <w:r w:rsidRPr="00CF082B">
        <w:rPr>
          <w:rFonts w:ascii="Times New Roman" w:hAnsi="Times New Roman" w:cs="Times New Roman"/>
          <w:b/>
          <w:sz w:val="26"/>
          <w:szCs w:val="26"/>
        </w:rPr>
        <w:t>XVIII. SẢN XUẤT GIẤY-DIÊM</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14"/>
        <w:gridCol w:w="2794"/>
        <w:gridCol w:w="3815"/>
        <w:gridCol w:w="2249"/>
      </w:tblGrid>
      <w:tr w:rsidR="007177B9" w:rsidRPr="00CF082B">
        <w:trPr>
          <w:trHeight w:val="20"/>
        </w:trPr>
        <w:tc>
          <w:tcPr>
            <w:tcW w:w="668" w:type="dxa"/>
            <w:shd w:val="clear" w:color="auto" w:fill="auto"/>
            <w:vAlign w:val="center"/>
          </w:tcPr>
          <w:bookmarkEnd w:id="39"/>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7B5E39"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12"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566"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102"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0D46C3" w:rsidRPr="00CF082B">
        <w:trPr>
          <w:trHeight w:val="1741"/>
        </w:trPr>
        <w:tc>
          <w:tcPr>
            <w:tcW w:w="668" w:type="dxa"/>
            <w:shd w:val="clear" w:color="auto" w:fill="auto"/>
          </w:tcPr>
          <w:p w:rsidR="000D46C3" w:rsidRPr="00CF082B" w:rsidRDefault="000D46C3"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12" w:type="dxa"/>
            <w:shd w:val="clear" w:color="auto" w:fill="auto"/>
          </w:tcPr>
          <w:p w:rsidR="000D46C3" w:rsidRPr="00CF082B" w:rsidRDefault="000D46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Kẻ giấy, c</w:t>
            </w:r>
            <w:r w:rsidR="001B28A0" w:rsidRPr="00CF082B">
              <w:rPr>
                <w:rFonts w:ascii="Times New Roman" w:hAnsi="Times New Roman" w:cs="Times New Roman"/>
                <w:sz w:val="26"/>
                <w:szCs w:val="26"/>
              </w:rPr>
              <w:t>ắ</w:t>
            </w:r>
            <w:r w:rsidRPr="00CF082B">
              <w:rPr>
                <w:rFonts w:ascii="Times New Roman" w:hAnsi="Times New Roman" w:cs="Times New Roman"/>
                <w:sz w:val="26"/>
                <w:szCs w:val="26"/>
              </w:rPr>
              <w:t>t xén giấy;</w:t>
            </w:r>
          </w:p>
          <w:p w:rsidR="000D46C3" w:rsidRPr="00CF082B" w:rsidRDefault="000D46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Đem giấy, bao gói giấy.</w:t>
            </w:r>
          </w:p>
        </w:tc>
        <w:tc>
          <w:tcPr>
            <w:tcW w:w="3566" w:type="dxa"/>
            <w:shd w:val="clear" w:color="auto" w:fill="auto"/>
          </w:tcPr>
          <w:p w:rsidR="000D46C3" w:rsidRPr="00CF082B" w:rsidRDefault="000D46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0D46C3" w:rsidRPr="00CF082B" w:rsidRDefault="000D46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0D46C3" w:rsidRPr="00CF082B" w:rsidRDefault="00A40A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D46C3"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0D46C3" w:rsidRPr="00CF082B">
              <w:rPr>
                <w:rFonts w:ascii="Times New Roman" w:hAnsi="Times New Roman" w:cs="Times New Roman"/>
                <w:sz w:val="26"/>
                <w:szCs w:val="26"/>
              </w:rPr>
              <w:t>u trang lọc bụi;</w:t>
            </w:r>
          </w:p>
          <w:p w:rsidR="000D46C3"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D46C3" w:rsidRPr="00CF082B">
              <w:rPr>
                <w:rFonts w:ascii="Times New Roman" w:hAnsi="Times New Roman" w:cs="Times New Roman"/>
                <w:sz w:val="26"/>
                <w:szCs w:val="26"/>
              </w:rPr>
              <w:t>Nút tai chống ồn</w:t>
            </w:r>
            <w:r w:rsidR="000D46C3"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0D46C3" w:rsidRPr="00CF082B">
              <w:rPr>
                <w:rFonts w:ascii="Times New Roman" w:hAnsi="Times New Roman" w:cs="Times New Roman"/>
                <w:sz w:val="26"/>
                <w:szCs w:val="26"/>
                <w:vertAlign w:val="superscript"/>
              </w:rPr>
              <w:t>)</w:t>
            </w:r>
            <w:r w:rsidR="000D46C3" w:rsidRPr="00CF082B">
              <w:rPr>
                <w:rFonts w:ascii="Times New Roman" w:hAnsi="Times New Roman" w:cs="Times New Roman"/>
                <w:sz w:val="26"/>
                <w:szCs w:val="26"/>
              </w:rPr>
              <w:t>;</w:t>
            </w:r>
          </w:p>
          <w:p w:rsidR="000D46C3"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D46C3" w:rsidRPr="00CF082B">
              <w:rPr>
                <w:rFonts w:ascii="Times New Roman" w:hAnsi="Times New Roman" w:cs="Times New Roman"/>
                <w:sz w:val="26"/>
                <w:szCs w:val="26"/>
              </w:rPr>
              <w:t>Xà phòng.</w:t>
            </w:r>
          </w:p>
        </w:tc>
        <w:tc>
          <w:tcPr>
            <w:tcW w:w="2102" w:type="dxa"/>
            <w:shd w:val="clear" w:color="auto" w:fill="auto"/>
          </w:tcPr>
          <w:p w:rsidR="000D46C3" w:rsidRPr="00CF082B" w:rsidRDefault="000D46C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Chỉ trang bị cho người vận hành máy cắt xén giấy.</w:t>
            </w:r>
          </w:p>
        </w:tc>
      </w:tr>
      <w:tr w:rsidR="007177B9" w:rsidRPr="00CF082B">
        <w:trPr>
          <w:trHeight w:val="20"/>
        </w:trPr>
        <w:tc>
          <w:tcPr>
            <w:tcW w:w="6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12" w:type="dxa"/>
            <w:shd w:val="clear" w:color="auto" w:fill="auto"/>
          </w:tcPr>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Nạp nguyên liệu vào nồi nấu, nấu bã mía;</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Tẩy bột, nghiền, rửa, thu hồi bột giấy;</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Sản xu</w:t>
            </w:r>
            <w:r w:rsidR="00814DDB" w:rsidRPr="00CF082B">
              <w:rPr>
                <w:rFonts w:ascii="Times New Roman" w:hAnsi="Times New Roman" w:cs="Times New Roman"/>
                <w:sz w:val="26"/>
                <w:szCs w:val="26"/>
              </w:rPr>
              <w:t>ấ</w:t>
            </w:r>
            <w:r w:rsidR="007177B9" w:rsidRPr="00CF082B">
              <w:rPr>
                <w:rFonts w:ascii="Times New Roman" w:hAnsi="Times New Roman" w:cs="Times New Roman"/>
                <w:sz w:val="26"/>
                <w:szCs w:val="26"/>
              </w:rPr>
              <w:t>t giấy gia lít, giấy ảnh.</w:t>
            </w:r>
          </w:p>
        </w:tc>
        <w:tc>
          <w:tcPr>
            <w:tcW w:w="3566" w:type="dxa"/>
            <w:shd w:val="clear" w:color="auto" w:fill="auto"/>
          </w:tcPr>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10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24BD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724BD7" w:rsidRPr="00CF082B">
              <w:rPr>
                <w:rFonts w:ascii="Times New Roman" w:hAnsi="Times New Roman" w:cs="Times New Roman"/>
                <w:sz w:val="26"/>
                <w:szCs w:val="26"/>
              </w:rPr>
              <w:t xml:space="preserve">g để sử dụng </w:t>
            </w:r>
            <w:r w:rsidRPr="00CF082B">
              <w:rPr>
                <w:rFonts w:ascii="Times New Roman" w:hAnsi="Times New Roman" w:cs="Times New Roman"/>
                <w:sz w:val="26"/>
                <w:szCs w:val="26"/>
              </w:rPr>
              <w:t>khi cần thiết.</w:t>
            </w:r>
          </w:p>
        </w:tc>
      </w:tr>
      <w:tr w:rsidR="007177B9" w:rsidRPr="00CF082B">
        <w:trPr>
          <w:trHeight w:val="20"/>
        </w:trPr>
        <w:tc>
          <w:tcPr>
            <w:tcW w:w="6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1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xeo giấy.</w:t>
            </w:r>
          </w:p>
        </w:tc>
        <w:tc>
          <w:tcPr>
            <w:tcW w:w="3566" w:type="dxa"/>
            <w:shd w:val="clear" w:color="auto" w:fill="auto"/>
          </w:tcPr>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bao tóc;</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724BD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10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24BD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724BD7" w:rsidRPr="00CF082B">
              <w:rPr>
                <w:rFonts w:ascii="Times New Roman" w:hAnsi="Times New Roman" w:cs="Times New Roman"/>
                <w:sz w:val="26"/>
                <w:szCs w:val="26"/>
              </w:rPr>
              <w:t>g</w:t>
            </w:r>
            <w:r w:rsidRPr="00CF082B">
              <w:rPr>
                <w:rFonts w:ascii="Times New Roman" w:hAnsi="Times New Roman" w:cs="Times New Roman"/>
                <w:sz w:val="26"/>
                <w:szCs w:val="26"/>
              </w:rPr>
              <w:t xml:space="preserve"> để sử dụn</w:t>
            </w:r>
            <w:r w:rsidR="00724BD7" w:rsidRPr="00CF082B">
              <w:rPr>
                <w:rFonts w:ascii="Times New Roman" w:hAnsi="Times New Roman" w:cs="Times New Roman"/>
                <w:sz w:val="26"/>
                <w:szCs w:val="26"/>
              </w:rPr>
              <w:t>g</w:t>
            </w:r>
            <w:r w:rsidRPr="00CF082B">
              <w:rPr>
                <w:rFonts w:ascii="Times New Roman" w:hAnsi="Times New Roman" w:cs="Times New Roman"/>
                <w:sz w:val="26"/>
                <w:szCs w:val="26"/>
              </w:rPr>
              <w:t xml:space="preserve"> khi cần thiết.</w:t>
            </w:r>
          </w:p>
        </w:tc>
      </w:tr>
      <w:tr w:rsidR="007177B9" w:rsidRPr="00CF082B">
        <w:trPr>
          <w:trHeight w:val="20"/>
        </w:trPr>
        <w:tc>
          <w:tcPr>
            <w:tcW w:w="6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12" w:type="dxa"/>
            <w:shd w:val="clear" w:color="auto" w:fill="auto"/>
          </w:tcPr>
          <w:p w:rsidR="007177B9" w:rsidRPr="00CF082B" w:rsidRDefault="001C68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nan, ố</w:t>
            </w:r>
            <w:r w:rsidR="007177B9" w:rsidRPr="00CF082B">
              <w:rPr>
                <w:rFonts w:ascii="Times New Roman" w:hAnsi="Times New Roman" w:cs="Times New Roman"/>
                <w:sz w:val="26"/>
                <w:szCs w:val="26"/>
              </w:rPr>
              <w:t>ng đáy diêm, que diêm, vào tai thanh la két, bao kiệm diêm, sấy khô, xén giấy, kiểm tra que diêm.</w:t>
            </w:r>
          </w:p>
        </w:tc>
        <w:tc>
          <w:tcPr>
            <w:tcW w:w="3566" w:type="dxa"/>
            <w:shd w:val="clear" w:color="auto" w:fill="auto"/>
          </w:tcPr>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10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12" w:type="dxa"/>
            <w:shd w:val="clear" w:color="auto" w:fill="auto"/>
          </w:tcPr>
          <w:p w:rsidR="007177B9" w:rsidRPr="00CF082B" w:rsidRDefault="00B83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Nghiề</w:t>
            </w:r>
            <w:r w:rsidR="007177B9" w:rsidRPr="00CF082B">
              <w:rPr>
                <w:rFonts w:ascii="Times New Roman" w:hAnsi="Times New Roman" w:cs="Times New Roman"/>
                <w:sz w:val="26"/>
                <w:szCs w:val="26"/>
              </w:rPr>
              <w:t>n hóa ch</w:t>
            </w:r>
            <w:r w:rsidR="003326CC" w:rsidRPr="00CF082B">
              <w:rPr>
                <w:rFonts w:ascii="Times New Roman" w:hAnsi="Times New Roman" w:cs="Times New Roman"/>
                <w:sz w:val="26"/>
                <w:szCs w:val="26"/>
              </w:rPr>
              <w:t>ấ</w:t>
            </w:r>
            <w:r w:rsidR="007177B9" w:rsidRPr="00CF082B">
              <w:rPr>
                <w:rFonts w:ascii="Times New Roman" w:hAnsi="Times New Roman" w:cs="Times New Roman"/>
                <w:sz w:val="26"/>
                <w:szCs w:val="26"/>
              </w:rPr>
              <w:t>t, n</w:t>
            </w:r>
            <w:r w:rsidR="003326CC" w:rsidRPr="00CF082B">
              <w:rPr>
                <w:rFonts w:ascii="Times New Roman" w:hAnsi="Times New Roman" w:cs="Times New Roman"/>
                <w:sz w:val="26"/>
                <w:szCs w:val="26"/>
              </w:rPr>
              <w:t>ấ</w:t>
            </w:r>
            <w:r w:rsidR="007177B9" w:rsidRPr="00CF082B">
              <w:rPr>
                <w:rFonts w:ascii="Times New Roman" w:hAnsi="Times New Roman" w:cs="Times New Roman"/>
                <w:sz w:val="26"/>
                <w:szCs w:val="26"/>
              </w:rPr>
              <w:t>u dầu làm diêm, chấm thuốc diêm, nấu hồ làm diêm.</w:t>
            </w:r>
          </w:p>
        </w:tc>
        <w:tc>
          <w:tcPr>
            <w:tcW w:w="3566" w:type="dxa"/>
            <w:shd w:val="clear" w:color="auto" w:fill="auto"/>
          </w:tcPr>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w:t>
            </w:r>
            <w:r w:rsidRPr="00CF082B">
              <w:rPr>
                <w:rFonts w:ascii="Times New Roman" w:hAnsi="Times New Roman" w:cs="Times New Roman"/>
                <w:sz w:val="26"/>
                <w:szCs w:val="26"/>
              </w:rPr>
              <w:t>ổ</w:t>
            </w:r>
            <w:r w:rsidR="007177B9" w:rsidRPr="00CF082B">
              <w:rPr>
                <w:rFonts w:ascii="Times New Roman" w:hAnsi="Times New Roman" w:cs="Times New Roman"/>
                <w:sz w:val="26"/>
                <w:szCs w:val="26"/>
              </w:rPr>
              <w:t xml:space="preserve"> thông;</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332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10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1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Đứng máy bỏ bao, dán nhãn, phong chục.</w:t>
            </w:r>
          </w:p>
        </w:tc>
        <w:tc>
          <w:tcPr>
            <w:tcW w:w="3566" w:type="dxa"/>
            <w:shd w:val="clear" w:color="auto" w:fill="auto"/>
          </w:tcPr>
          <w:p w:rsidR="007177B9" w:rsidRPr="00CF082B" w:rsidRDefault="00FE77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E77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FE77A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102"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D64CD4" w:rsidP="005C0294">
      <w:pPr>
        <w:spacing w:before="120"/>
        <w:jc w:val="center"/>
        <w:rPr>
          <w:rFonts w:ascii="Times New Roman" w:hAnsi="Times New Roman" w:cs="Times New Roman"/>
          <w:b/>
          <w:sz w:val="26"/>
          <w:szCs w:val="26"/>
        </w:rPr>
      </w:pPr>
      <w:bookmarkStart w:id="40" w:name="muc_19"/>
      <w:r w:rsidRPr="00CF082B">
        <w:rPr>
          <w:rFonts w:ascii="Times New Roman" w:hAnsi="Times New Roman" w:cs="Times New Roman"/>
          <w:b/>
          <w:sz w:val="26"/>
          <w:szCs w:val="26"/>
        </w:rPr>
        <w:t>XIX. SẢN XUẤ</w:t>
      </w:r>
      <w:r w:rsidR="00B93AA9" w:rsidRPr="00CF082B">
        <w:rPr>
          <w:rFonts w:ascii="Times New Roman" w:hAnsi="Times New Roman" w:cs="Times New Roman"/>
          <w:b/>
          <w:sz w:val="26"/>
          <w:szCs w:val="26"/>
        </w:rPr>
        <w:t>T TẠP PHẨM</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99"/>
        <w:gridCol w:w="2781"/>
        <w:gridCol w:w="3797"/>
        <w:gridCol w:w="2295"/>
      </w:tblGrid>
      <w:tr w:rsidR="007177B9" w:rsidRPr="00CF082B">
        <w:trPr>
          <w:trHeight w:val="20"/>
        </w:trPr>
        <w:tc>
          <w:tcPr>
            <w:tcW w:w="677" w:type="dxa"/>
            <w:shd w:val="clear" w:color="auto" w:fill="auto"/>
            <w:vAlign w:val="center"/>
          </w:tcPr>
          <w:bookmarkEnd w:id="40"/>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D64CD4"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93"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677"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222"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Dập n</w:t>
            </w:r>
            <w:r w:rsidR="00D64CD4" w:rsidRPr="00CF082B">
              <w:rPr>
                <w:rFonts w:ascii="Times New Roman" w:hAnsi="Times New Roman" w:cs="Times New Roman"/>
                <w:sz w:val="26"/>
                <w:szCs w:val="26"/>
              </w:rPr>
              <w:t>ắ</w:t>
            </w:r>
            <w:r w:rsidRPr="00CF082B">
              <w:rPr>
                <w:rFonts w:ascii="Times New Roman" w:hAnsi="Times New Roman" w:cs="Times New Roman"/>
                <w:sz w:val="26"/>
                <w:szCs w:val="26"/>
              </w:rPr>
              <w:t>p bút máy, dập ống bọc vecsi, dập ngòi, xẻ rãnh ngòi bút, làm lưỡi gà.</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Điện phân đ</w:t>
            </w:r>
            <w:r w:rsidR="00D64CD4" w:rsidRPr="00CF082B">
              <w:rPr>
                <w:rFonts w:ascii="Times New Roman" w:hAnsi="Times New Roman" w:cs="Times New Roman"/>
                <w:sz w:val="26"/>
                <w:szCs w:val="26"/>
              </w:rPr>
              <w:t>ố</w:t>
            </w:r>
            <w:r w:rsidRPr="00CF082B">
              <w:rPr>
                <w:rFonts w:ascii="Times New Roman" w:hAnsi="Times New Roman" w:cs="Times New Roman"/>
                <w:sz w:val="26"/>
                <w:szCs w:val="26"/>
              </w:rPr>
              <w:t>t t</w:t>
            </w:r>
            <w:r w:rsidR="00D64CD4" w:rsidRPr="00CF082B">
              <w:rPr>
                <w:rFonts w:ascii="Times New Roman" w:hAnsi="Times New Roman" w:cs="Times New Roman"/>
                <w:sz w:val="26"/>
                <w:szCs w:val="26"/>
              </w:rPr>
              <w:t>ẩ</w:t>
            </w:r>
            <w:r w:rsidRPr="00CF082B">
              <w:rPr>
                <w:rFonts w:ascii="Times New Roman" w:hAnsi="Times New Roman" w:cs="Times New Roman"/>
                <w:sz w:val="26"/>
                <w:szCs w:val="26"/>
              </w:rPr>
              <w:t>y ngòi bút, cân gói mực, pha chế mực, tráng mực ru băng, rửa chai lọ, rửa nhựa tái sinh.</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Yếm hoặc tạp dề chống ướt, b</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n;</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Đánh bóng ngòi bút, đánh bóng nhựa, trộn nhựa, cán ép nhựa gói mực.</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Bao gói thành ph</w:t>
            </w:r>
            <w:r w:rsidR="00D64CD4" w:rsidRPr="00CF082B">
              <w:rPr>
                <w:rFonts w:ascii="Times New Roman" w:hAnsi="Times New Roman" w:cs="Times New Roman"/>
                <w:sz w:val="26"/>
                <w:szCs w:val="26"/>
              </w:rPr>
              <w:t>ẩ</w:t>
            </w:r>
            <w:r w:rsidRPr="00CF082B">
              <w:rPr>
                <w:rFonts w:ascii="Times New Roman" w:hAnsi="Times New Roman" w:cs="Times New Roman"/>
                <w:sz w:val="26"/>
                <w:szCs w:val="26"/>
              </w:rPr>
              <w:t>m, dán nhãn.</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D64CD4" w:rsidRPr="00CF082B">
              <w:rPr>
                <w:rFonts w:ascii="Times New Roman" w:hAnsi="Times New Roman" w:cs="Times New Roman"/>
                <w:sz w:val="26"/>
                <w:szCs w:val="26"/>
              </w:rPr>
              <w:t>ấ</w:t>
            </w:r>
            <w:r w:rsidRPr="00CF082B">
              <w:rPr>
                <w:rFonts w:ascii="Times New Roman" w:hAnsi="Times New Roman" w:cs="Times New Roman"/>
                <w:sz w:val="26"/>
                <w:szCs w:val="26"/>
              </w:rPr>
              <w:t>u men, nghi</w:t>
            </w:r>
            <w:r w:rsidR="00D64CD4" w:rsidRPr="00CF082B">
              <w:rPr>
                <w:rFonts w:ascii="Times New Roman" w:hAnsi="Times New Roman" w:cs="Times New Roman"/>
                <w:sz w:val="26"/>
                <w:szCs w:val="26"/>
              </w:rPr>
              <w:t>ề</w:t>
            </w:r>
            <w:r w:rsidRPr="00CF082B">
              <w:rPr>
                <w:rFonts w:ascii="Times New Roman" w:hAnsi="Times New Roman" w:cs="Times New Roman"/>
                <w:sz w:val="26"/>
                <w:szCs w:val="26"/>
              </w:rPr>
              <w:t>n men, đốt lò nung.</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77"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93"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Tạo hình tráng men, phun hoa khắc bản.</w:t>
            </w:r>
          </w:p>
        </w:tc>
        <w:tc>
          <w:tcPr>
            <w:tcW w:w="3677"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222"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D4474B" w:rsidP="005C0294">
      <w:pPr>
        <w:spacing w:before="120"/>
        <w:jc w:val="center"/>
        <w:rPr>
          <w:rFonts w:ascii="Times New Roman" w:hAnsi="Times New Roman" w:cs="Times New Roman"/>
          <w:b/>
          <w:sz w:val="26"/>
          <w:szCs w:val="26"/>
        </w:rPr>
      </w:pPr>
      <w:bookmarkStart w:id="41" w:name="muc_20"/>
      <w:r w:rsidRPr="00CF082B">
        <w:rPr>
          <w:rFonts w:ascii="Times New Roman" w:hAnsi="Times New Roman" w:cs="Times New Roman"/>
          <w:b/>
          <w:sz w:val="26"/>
          <w:szCs w:val="26"/>
        </w:rPr>
        <w:t>XX. SẢN XUẤ</w:t>
      </w:r>
      <w:r w:rsidR="00D64CD4" w:rsidRPr="00CF082B">
        <w:rPr>
          <w:rFonts w:ascii="Times New Roman" w:hAnsi="Times New Roman" w:cs="Times New Roman"/>
          <w:b/>
          <w:sz w:val="26"/>
          <w:szCs w:val="26"/>
        </w:rPr>
        <w:t>T THỦY TINH - GỐM SỨ</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27"/>
        <w:gridCol w:w="2777"/>
        <w:gridCol w:w="3831"/>
        <w:gridCol w:w="2237"/>
      </w:tblGrid>
      <w:tr w:rsidR="007177B9" w:rsidRPr="00CF082B">
        <w:trPr>
          <w:trHeight w:val="20"/>
        </w:trPr>
        <w:tc>
          <w:tcPr>
            <w:tcW w:w="680" w:type="dxa"/>
            <w:shd w:val="clear" w:color="auto" w:fill="auto"/>
            <w:vAlign w:val="center"/>
          </w:tcPr>
          <w:bookmarkEnd w:id="41"/>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D64CD4"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596"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581"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91"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nguyên liệu, pha trộn nguyên liệu, vận</w:t>
            </w:r>
            <w:r w:rsidR="00D64CD4" w:rsidRPr="00CF082B">
              <w:rPr>
                <w:rFonts w:ascii="Times New Roman" w:hAnsi="Times New Roman" w:cs="Times New Roman"/>
                <w:sz w:val="26"/>
                <w:szCs w:val="26"/>
              </w:rPr>
              <w:t xml:space="preserve"> </w:t>
            </w:r>
            <w:r w:rsidRPr="00CF082B">
              <w:rPr>
                <w:rFonts w:ascii="Times New Roman" w:hAnsi="Times New Roman" w:cs="Times New Roman"/>
                <w:sz w:val="26"/>
                <w:szCs w:val="26"/>
              </w:rPr>
              <w:t>chuy</w:t>
            </w:r>
            <w:r w:rsidR="00D64CD4" w:rsidRPr="00CF082B">
              <w:rPr>
                <w:rFonts w:ascii="Times New Roman" w:hAnsi="Times New Roman" w:cs="Times New Roman"/>
                <w:sz w:val="26"/>
                <w:szCs w:val="26"/>
              </w:rPr>
              <w:t>ể</w:t>
            </w:r>
            <w:r w:rsidRPr="00CF082B">
              <w:rPr>
                <w:rFonts w:ascii="Times New Roman" w:hAnsi="Times New Roman" w:cs="Times New Roman"/>
                <w:sz w:val="26"/>
                <w:szCs w:val="26"/>
              </w:rPr>
              <w:t>n thủy tinh, vận hành máy công nghệ sản xuất thủy tinh.</w:t>
            </w:r>
          </w:p>
        </w:tc>
        <w:tc>
          <w:tcPr>
            <w:tcW w:w="3581"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thấp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96"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Nấ</w:t>
            </w:r>
            <w:r w:rsidR="007177B9" w:rsidRPr="00CF082B">
              <w:rPr>
                <w:rFonts w:ascii="Times New Roman" w:hAnsi="Times New Roman" w:cs="Times New Roman"/>
                <w:sz w:val="26"/>
                <w:szCs w:val="26"/>
              </w:rPr>
              <w:t xml:space="preserve">u, kéo </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hoặc kính thủy tinh.</w:t>
            </w:r>
          </w:p>
        </w:tc>
        <w:tc>
          <w:tcPr>
            <w:tcW w:w="3581" w:type="dxa"/>
            <w:shd w:val="clear" w:color="auto" w:fill="auto"/>
          </w:tcPr>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w:t>
            </w:r>
            <w:r w:rsidR="00694B31"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chấn thương cơ học;</w:t>
            </w:r>
          </w:p>
          <w:p w:rsidR="007177B9" w:rsidRPr="00CF082B" w:rsidRDefault="00D64CD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mũ và găng tay chố</w:t>
            </w:r>
            <w:r w:rsidR="00694B31"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nóng chuyên dùng</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94B3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694B31"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xử lí sự cố </w:t>
            </w:r>
            <w:r w:rsidR="00694B31" w:rsidRPr="00CF082B">
              <w:rPr>
                <w:rFonts w:ascii="Times New Roman" w:hAnsi="Times New Roman" w:cs="Times New Roman"/>
                <w:sz w:val="26"/>
                <w:szCs w:val="26"/>
              </w:rPr>
              <w:t>ở</w:t>
            </w:r>
            <w:r w:rsidRPr="00CF082B">
              <w:rPr>
                <w:rFonts w:ascii="Times New Roman" w:hAnsi="Times New Roman" w:cs="Times New Roman"/>
                <w:sz w:val="26"/>
                <w:szCs w:val="26"/>
              </w:rPr>
              <w:t xml:space="preserve"> lò nấu hoặc máy kéo kính.</w:t>
            </w: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694B31" w:rsidRPr="00CF082B">
              <w:rPr>
                <w:rFonts w:ascii="Times New Roman" w:hAnsi="Times New Roman" w:cs="Times New Roman"/>
                <w:sz w:val="26"/>
                <w:szCs w:val="26"/>
              </w:rPr>
              <w:t>ắ</w:t>
            </w:r>
            <w:r w:rsidRPr="00CF082B">
              <w:rPr>
                <w:rFonts w:ascii="Times New Roman" w:hAnsi="Times New Roman" w:cs="Times New Roman"/>
                <w:sz w:val="26"/>
                <w:szCs w:val="26"/>
              </w:rPr>
              <w:t>t bẻ, phân loại và đóng hòm kính.</w:t>
            </w:r>
          </w:p>
        </w:tc>
        <w:tc>
          <w:tcPr>
            <w:tcW w:w="3581" w:type="dxa"/>
            <w:shd w:val="clear" w:color="auto" w:fill="auto"/>
          </w:tcPr>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694B3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622CB" w:rsidRPr="00CF082B">
              <w:rPr>
                <w:rFonts w:ascii="Times New Roman" w:hAnsi="Times New Roman" w:cs="Times New Roman"/>
                <w:sz w:val="26"/>
                <w:szCs w:val="26"/>
              </w:rPr>
              <w:t>Kính trắng chống bụi hoặc chống</w:t>
            </w:r>
            <w:r w:rsidR="007177B9" w:rsidRPr="00CF082B">
              <w:rPr>
                <w:rFonts w:ascii="Times New Roman" w:hAnsi="Times New Roman" w:cs="Times New Roman"/>
                <w:sz w:val="26"/>
                <w:szCs w:val="26"/>
              </w:rPr>
              <w:t xml:space="preserve"> chấn thương cơ học;</w:t>
            </w:r>
          </w:p>
          <w:p w:rsidR="00B77802" w:rsidRPr="00CF082B" w:rsidRDefault="00B778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96" w:type="dxa"/>
            <w:shd w:val="clear" w:color="auto" w:fill="auto"/>
          </w:tcPr>
          <w:p w:rsidR="007177B9" w:rsidRPr="00CF082B" w:rsidRDefault="00EE16D3"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Phun nề</w:t>
            </w:r>
            <w:r w:rsidR="007177B9" w:rsidRPr="00CF082B">
              <w:rPr>
                <w:rFonts w:ascii="Times New Roman" w:hAnsi="Times New Roman" w:cs="Times New Roman"/>
                <w:sz w:val="26"/>
                <w:szCs w:val="26"/>
              </w:rPr>
              <w:t>n vỏ phích, phun sơn vỏ phích, chấn lưu, rút khí chân không bóng đèn, hàn thiếc đèn, cắt thủy ngân, pha tráng bột huỳnh quang, xử lý các loại tụ đèn, đổ nhựa đường chấn lưu.</w:t>
            </w:r>
          </w:p>
        </w:tc>
        <w:tc>
          <w:tcPr>
            <w:tcW w:w="3581" w:type="dxa"/>
            <w:shd w:val="clear" w:color="auto" w:fill="auto"/>
          </w:tcPr>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96" w:type="dxa"/>
            <w:shd w:val="clear" w:color="auto" w:fill="auto"/>
          </w:tcPr>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w:t>
            </w:r>
            <w:r w:rsidR="007177B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7177B9" w:rsidRPr="00CF082B">
              <w:rPr>
                <w:rFonts w:ascii="Times New Roman" w:hAnsi="Times New Roman" w:cs="Times New Roman"/>
                <w:sz w:val="26"/>
                <w:szCs w:val="26"/>
              </w:rPr>
              <w:t>n các loại máy nén, máy áp lực, sản xuất loa đèn, cắt đầu bóng đèn, thổi phích, thổi bóng đèn, lắp vỏ phích.</w:t>
            </w:r>
          </w:p>
        </w:tc>
        <w:tc>
          <w:tcPr>
            <w:tcW w:w="3581" w:type="dxa"/>
            <w:shd w:val="clear" w:color="auto" w:fill="auto"/>
          </w:tcPr>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Xử lý nước, mạ bạc phích, rửa sấy bóng đèn, kiểm nghiệm phích.</w:t>
            </w:r>
          </w:p>
        </w:tc>
        <w:tc>
          <w:tcPr>
            <w:tcW w:w="3581" w:type="dxa"/>
            <w:shd w:val="clear" w:color="auto" w:fill="auto"/>
          </w:tcPr>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A833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A83342" w:rsidRPr="00CF082B">
              <w:rPr>
                <w:rFonts w:ascii="Times New Roman" w:hAnsi="Times New Roman" w:cs="Times New Roman"/>
                <w:sz w:val="26"/>
                <w:szCs w:val="26"/>
              </w:rPr>
              <w:t>ắ</w:t>
            </w:r>
            <w:r w:rsidRPr="00CF082B">
              <w:rPr>
                <w:rFonts w:ascii="Times New Roman" w:hAnsi="Times New Roman" w:cs="Times New Roman"/>
                <w:sz w:val="26"/>
                <w:szCs w:val="26"/>
              </w:rPr>
              <w:t>m dây tóc, ki</w:t>
            </w:r>
            <w:r w:rsidR="00326B5F" w:rsidRPr="00CF082B">
              <w:rPr>
                <w:rFonts w:ascii="Times New Roman" w:hAnsi="Times New Roman" w:cs="Times New Roman"/>
                <w:sz w:val="26"/>
                <w:szCs w:val="26"/>
              </w:rPr>
              <w:t>ể</w:t>
            </w:r>
            <w:r w:rsidRPr="00CF082B">
              <w:rPr>
                <w:rFonts w:ascii="Times New Roman" w:hAnsi="Times New Roman" w:cs="Times New Roman"/>
                <w:sz w:val="26"/>
                <w:szCs w:val="26"/>
              </w:rPr>
              <w:t>m tra đui, sấy dây tóc, ghép và điều chỉnh chấn lưu.</w:t>
            </w:r>
          </w:p>
        </w:tc>
        <w:tc>
          <w:tcPr>
            <w:tcW w:w="3581" w:type="dxa"/>
            <w:shd w:val="clear" w:color="auto" w:fill="auto"/>
          </w:tcPr>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Dép nhựa có quai hậu;</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96" w:type="dxa"/>
            <w:shd w:val="clear" w:color="auto" w:fill="auto"/>
          </w:tcPr>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Gia công nguyên liệu, trộn phối liệu;</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Sấy khuôn.</w:t>
            </w:r>
          </w:p>
        </w:tc>
        <w:tc>
          <w:tcPr>
            <w:tcW w:w="3581" w:type="dxa"/>
            <w:shd w:val="clear" w:color="auto" w:fill="auto"/>
          </w:tcPr>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326B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96" w:type="dxa"/>
            <w:shd w:val="clear" w:color="auto" w:fill="auto"/>
          </w:tcPr>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Tạo hình sản ph</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m: đổ rót các loại sản ph</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m gốm sứ (gồm cả sứ vệ sinh), khuôn thạch cao;</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Đốt lò nung gốm sứ.</w:t>
            </w:r>
          </w:p>
        </w:tc>
        <w:tc>
          <w:tcPr>
            <w:tcW w:w="3581" w:type="dxa"/>
            <w:shd w:val="clear" w:color="auto" w:fill="auto"/>
          </w:tcPr>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 hoặc giầy vải bạt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trơn trượt;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C154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tạo hình sản phẩm.</w:t>
            </w: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Vẽ hoa, tô màu.</w:t>
            </w:r>
          </w:p>
        </w:tc>
        <w:tc>
          <w:tcPr>
            <w:tcW w:w="3581" w:type="dxa"/>
            <w:shd w:val="clear" w:color="auto" w:fill="auto"/>
          </w:tcPr>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Dép nhựa có quai hậu;</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680"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59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Phân loại, đóng gói các sản phẩm, gốm sứ (bao gồm cả sứ vệ sinh).</w:t>
            </w:r>
          </w:p>
        </w:tc>
        <w:tc>
          <w:tcPr>
            <w:tcW w:w="3581" w:type="dxa"/>
            <w:shd w:val="clear" w:color="auto" w:fill="auto"/>
          </w:tcPr>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Giầy vải bạt cao cổ chống </w:t>
            </w:r>
            <w:r w:rsidRPr="00CF082B">
              <w:rPr>
                <w:rFonts w:ascii="Times New Roman" w:hAnsi="Times New Roman" w:cs="Times New Roman"/>
                <w:sz w:val="26"/>
                <w:szCs w:val="26"/>
              </w:rPr>
              <w:t>trơn trượt;</w:t>
            </w:r>
          </w:p>
          <w:p w:rsidR="002C1549" w:rsidRPr="00CF082B" w:rsidRDefault="002C15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91"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2C1549" w:rsidP="005C0294">
      <w:pPr>
        <w:spacing w:before="120"/>
        <w:jc w:val="center"/>
        <w:rPr>
          <w:rFonts w:ascii="Times New Roman" w:hAnsi="Times New Roman" w:cs="Times New Roman"/>
          <w:b/>
          <w:sz w:val="26"/>
          <w:szCs w:val="26"/>
        </w:rPr>
      </w:pPr>
      <w:bookmarkStart w:id="42" w:name="muc_21"/>
      <w:r w:rsidRPr="00CF082B">
        <w:rPr>
          <w:rFonts w:ascii="Times New Roman" w:hAnsi="Times New Roman" w:cs="Times New Roman"/>
          <w:b/>
          <w:sz w:val="26"/>
          <w:szCs w:val="26"/>
        </w:rPr>
        <w:t>XXI. SẢN XUẤT VẬT LIỆU XÂY DỰNG</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15"/>
        <w:gridCol w:w="2655"/>
        <w:gridCol w:w="4010"/>
        <w:gridCol w:w="2092"/>
      </w:tblGrid>
      <w:tr w:rsidR="007177B9" w:rsidRPr="00CF082B">
        <w:trPr>
          <w:trHeight w:val="20"/>
        </w:trPr>
        <w:tc>
          <w:tcPr>
            <w:tcW w:w="761" w:type="dxa"/>
            <w:shd w:val="clear" w:color="auto" w:fill="auto"/>
            <w:vAlign w:val="center"/>
          </w:tcPr>
          <w:bookmarkEnd w:id="42"/>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444E02"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482"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49"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56"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D77EC7" w:rsidRPr="00CF082B">
        <w:trPr>
          <w:trHeight w:val="20"/>
        </w:trPr>
        <w:tc>
          <w:tcPr>
            <w:tcW w:w="8948" w:type="dxa"/>
            <w:gridSpan w:val="4"/>
            <w:shd w:val="clear" w:color="auto" w:fill="auto"/>
          </w:tcPr>
          <w:p w:rsidR="00D77EC7" w:rsidRPr="00CF082B" w:rsidRDefault="00D77EC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XXI.1. Tấm lợp - Gạch ngói - Ống sành sứ</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trộn amiăng, xi măng.</w:t>
            </w:r>
          </w:p>
        </w:tc>
        <w:tc>
          <w:tcPr>
            <w:tcW w:w="3749" w:type="dxa"/>
            <w:shd w:val="clear" w:color="auto" w:fill="auto"/>
          </w:tcPr>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chấn thương cơ học;</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039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482"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Vận hành máy cán, tạo sóng </w:t>
            </w:r>
            <w:r w:rsidRPr="00CF082B">
              <w:rPr>
                <w:rFonts w:ascii="Times New Roman" w:hAnsi="Times New Roman" w:cs="Times New Roman"/>
                <w:sz w:val="26"/>
                <w:szCs w:val="26"/>
              </w:rPr>
              <w:t>fi</w:t>
            </w:r>
            <w:r w:rsidR="007177B9" w:rsidRPr="00CF082B">
              <w:rPr>
                <w:rFonts w:ascii="Times New Roman" w:hAnsi="Times New Roman" w:cs="Times New Roman"/>
                <w:sz w:val="26"/>
                <w:szCs w:val="26"/>
              </w:rPr>
              <w:t>brô xi măng;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Tạo tấm </w:t>
            </w:r>
            <w:r w:rsidRPr="00CF082B">
              <w:rPr>
                <w:rFonts w:ascii="Times New Roman" w:hAnsi="Times New Roman" w:cs="Times New Roman"/>
                <w:sz w:val="26"/>
                <w:szCs w:val="26"/>
              </w:rPr>
              <w:t>f</w:t>
            </w:r>
            <w:r w:rsidR="007177B9" w:rsidRPr="00CF082B">
              <w:rPr>
                <w:rFonts w:ascii="Times New Roman" w:hAnsi="Times New Roman" w:cs="Times New Roman"/>
                <w:sz w:val="26"/>
                <w:szCs w:val="26"/>
              </w:rPr>
              <w:t>ibrô xi măng b</w:t>
            </w:r>
            <w:r w:rsidRPr="00CF082B">
              <w:rPr>
                <w:rFonts w:ascii="Times New Roman" w:hAnsi="Times New Roman" w:cs="Times New Roman"/>
                <w:sz w:val="26"/>
                <w:szCs w:val="26"/>
              </w:rPr>
              <w:t>ằ</w:t>
            </w:r>
            <w:r w:rsidR="007177B9" w:rsidRPr="00CF082B">
              <w:rPr>
                <w:rFonts w:ascii="Times New Roman" w:hAnsi="Times New Roman" w:cs="Times New Roman"/>
                <w:sz w:val="26"/>
                <w:szCs w:val="26"/>
              </w:rPr>
              <w:t>ng phương pháp thủ công.</w:t>
            </w:r>
          </w:p>
        </w:tc>
        <w:tc>
          <w:tcPr>
            <w:tcW w:w="3749"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482"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Đào vác đ</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t, làm nhuyễn đất;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Làm đất ở những nơi bùn nước;</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Làm đất đấu;</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Làm dung dịch đất</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sét;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Thường xuyên bê vác dung dịch đất ướt.</w:t>
            </w:r>
          </w:p>
        </w:tc>
        <w:tc>
          <w:tcPr>
            <w:tcW w:w="3749"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su;</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482"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đấ</w:t>
            </w:r>
            <w:r w:rsidR="007177B9" w:rsidRPr="00CF082B">
              <w:rPr>
                <w:rFonts w:ascii="Times New Roman" w:hAnsi="Times New Roman" w:cs="Times New Roman"/>
                <w:sz w:val="26"/>
                <w:szCs w:val="26"/>
              </w:rPr>
              <w:t>t ở các nơi khô ráo: đào đất, xăm đất, xúc đất đổ vào máy nhào luyện, xúc đất lên các phương tiện vận tải.</w:t>
            </w:r>
          </w:p>
        </w:tc>
        <w:tc>
          <w:tcPr>
            <w:tcW w:w="3749"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482"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Đập, nghi</w:t>
            </w:r>
            <w:r w:rsidRPr="00CF082B">
              <w:rPr>
                <w:rFonts w:ascii="Times New Roman" w:hAnsi="Times New Roman" w:cs="Times New Roman"/>
                <w:sz w:val="26"/>
                <w:szCs w:val="26"/>
              </w:rPr>
              <w:t>ề</w:t>
            </w:r>
            <w:r w:rsidR="007177B9" w:rsidRPr="00CF082B">
              <w:rPr>
                <w:rFonts w:ascii="Times New Roman" w:hAnsi="Times New Roman" w:cs="Times New Roman"/>
                <w:sz w:val="26"/>
                <w:szCs w:val="26"/>
              </w:rPr>
              <w:t>n, sàng các loại đất khô (làm thủ</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công);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Điều khiển và phục vụ các loại máy nghiền sàng các loại đất khô.</w:t>
            </w:r>
          </w:p>
        </w:tc>
        <w:tc>
          <w:tcPr>
            <w:tcW w:w="3749"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0692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Làm thủ công ngoài trời cấp nón.</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w:t>
            </w:r>
            <w:r w:rsidR="00706922" w:rsidRPr="00CF082B">
              <w:rPr>
                <w:rFonts w:ascii="Times New Roman" w:hAnsi="Times New Roman" w:cs="Times New Roman"/>
                <w:sz w:val="26"/>
                <w:szCs w:val="26"/>
              </w:rPr>
              <w:t>ề</w:t>
            </w:r>
            <w:r w:rsidRPr="00CF082B">
              <w:rPr>
                <w:rFonts w:ascii="Times New Roman" w:hAnsi="Times New Roman" w:cs="Times New Roman"/>
                <w:sz w:val="26"/>
                <w:szCs w:val="26"/>
              </w:rPr>
              <w:t>n, sàng, trộn ph</w:t>
            </w:r>
            <w:r w:rsidR="00706922" w:rsidRPr="00CF082B">
              <w:rPr>
                <w:rFonts w:ascii="Times New Roman" w:hAnsi="Times New Roman" w:cs="Times New Roman"/>
                <w:sz w:val="26"/>
                <w:szCs w:val="26"/>
              </w:rPr>
              <w:t>ố</w:t>
            </w:r>
            <w:r w:rsidRPr="00CF082B">
              <w:rPr>
                <w:rFonts w:ascii="Times New Roman" w:hAnsi="Times New Roman" w:cs="Times New Roman"/>
                <w:sz w:val="26"/>
                <w:szCs w:val="26"/>
              </w:rPr>
              <w:t>i liệu làm gạch ngói, ống;</w:t>
            </w:r>
          </w:p>
        </w:tc>
        <w:tc>
          <w:tcPr>
            <w:tcW w:w="3749" w:type="dxa"/>
            <w:shd w:val="clear" w:color="auto" w:fill="auto"/>
          </w:tcPr>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06922"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706922"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chống trơn trượt;</w:t>
            </w:r>
          </w:p>
          <w:p w:rsidR="00706922"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706922" w:rsidRPr="00CF082B" w:rsidRDefault="007069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482"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Nghiề</w:t>
            </w:r>
            <w:r w:rsidR="007177B9" w:rsidRPr="00CF082B">
              <w:rPr>
                <w:rFonts w:ascii="Times New Roman" w:hAnsi="Times New Roman" w:cs="Times New Roman"/>
                <w:sz w:val="26"/>
                <w:szCs w:val="26"/>
              </w:rPr>
              <w:t>n, sàng, trộn ph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i liệu làm gạch chịu axít.</w:t>
            </w:r>
          </w:p>
        </w:tc>
        <w:tc>
          <w:tcPr>
            <w:tcW w:w="3749"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chống trơn trượt;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chống axít, kiềm;</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482"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Tạo hình gạch (g</w:t>
            </w:r>
            <w:r w:rsidRPr="00CF082B">
              <w:rPr>
                <w:rFonts w:ascii="Times New Roman" w:hAnsi="Times New Roman" w:cs="Times New Roman"/>
                <w:sz w:val="26"/>
                <w:szCs w:val="26"/>
              </w:rPr>
              <w:t>ồ</w:t>
            </w:r>
            <w:r w:rsidR="007177B9" w:rsidRPr="00CF082B">
              <w:rPr>
                <w:rFonts w:ascii="Times New Roman" w:hAnsi="Times New Roman" w:cs="Times New Roman"/>
                <w:sz w:val="26"/>
                <w:szCs w:val="26"/>
              </w:rPr>
              <w:t>m cả gạch silicát, gạch men), ngói, ống;</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Bảo dưỡng gạch hoa, gạch men (ceramic, granit), ngói xi măng.</w:t>
            </w:r>
          </w:p>
        </w:tc>
        <w:tc>
          <w:tcPr>
            <w:tcW w:w="3749"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0276A" w:rsidRPr="00CF082B">
              <w:rPr>
                <w:rFonts w:ascii="Times New Roman" w:hAnsi="Times New Roman" w:cs="Times New Roman"/>
                <w:sz w:val="26"/>
                <w:szCs w:val="26"/>
              </w:rPr>
              <w:t>Giầy vải bạt chống trơ</w:t>
            </w:r>
            <w:r w:rsidR="007177B9" w:rsidRPr="00CF082B">
              <w:rPr>
                <w:rFonts w:ascii="Times New Roman" w:hAnsi="Times New Roman" w:cs="Times New Roman"/>
                <w:sz w:val="26"/>
                <w:szCs w:val="26"/>
              </w:rPr>
              <w:t>n trượt;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Phun men lên gạch men hoặc ốp lát.</w:t>
            </w:r>
          </w:p>
        </w:tc>
        <w:tc>
          <w:tcPr>
            <w:tcW w:w="3749"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đ</w:t>
            </w:r>
            <w:r w:rsidR="001B1F9C" w:rsidRPr="00CF082B">
              <w:rPr>
                <w:rFonts w:ascii="Times New Roman" w:hAnsi="Times New Roman" w:cs="Times New Roman"/>
                <w:sz w:val="26"/>
                <w:szCs w:val="26"/>
              </w:rPr>
              <w:t>ố</w:t>
            </w:r>
            <w:r w:rsidRPr="00CF082B">
              <w:rPr>
                <w:rFonts w:ascii="Times New Roman" w:hAnsi="Times New Roman" w:cs="Times New Roman"/>
                <w:sz w:val="26"/>
                <w:szCs w:val="26"/>
              </w:rPr>
              <w:t>t lò nung: gạch (gồm cả gạch men hoặc ốp lát), ngói, ống.</w:t>
            </w:r>
          </w:p>
        </w:tc>
        <w:tc>
          <w:tcPr>
            <w:tcW w:w="3749" w:type="dxa"/>
            <w:shd w:val="clear" w:color="auto" w:fill="auto"/>
          </w:tcPr>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1B1F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482"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Mài bóng sản ph</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m gạch men hoặc ốp lát;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Phân loại và đóng gói sản phẩm gạch men hoặc ốp lát.</w:t>
            </w:r>
          </w:p>
        </w:tc>
        <w:tc>
          <w:tcPr>
            <w:tcW w:w="3749"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 chống trơn trượt;</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hoặc bịt tai chống ồn;</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hoặc tạp dề chống ướt, bẩn;</w:t>
            </w:r>
          </w:p>
          <w:p w:rsidR="00625333"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gạch, ngói xi măng, gạch than xỉ.</w:t>
            </w:r>
          </w:p>
        </w:tc>
        <w:tc>
          <w:tcPr>
            <w:tcW w:w="3749"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w:t>
            </w:r>
            <w:r w:rsidR="00625333" w:rsidRPr="00CF082B">
              <w:rPr>
                <w:rFonts w:ascii="Times New Roman" w:hAnsi="Times New Roman" w:cs="Times New Roman"/>
                <w:sz w:val="26"/>
                <w:szCs w:val="26"/>
              </w:rPr>
              <w:t>ố</w:t>
            </w:r>
            <w:r w:rsidRPr="00CF082B">
              <w:rPr>
                <w:rFonts w:ascii="Times New Roman" w:hAnsi="Times New Roman" w:cs="Times New Roman"/>
                <w:sz w:val="26"/>
                <w:szCs w:val="26"/>
              </w:rPr>
              <w:t>c x</w:t>
            </w:r>
            <w:r w:rsidR="00625333" w:rsidRPr="00CF082B">
              <w:rPr>
                <w:rFonts w:ascii="Times New Roman" w:hAnsi="Times New Roman" w:cs="Times New Roman"/>
                <w:sz w:val="26"/>
                <w:szCs w:val="26"/>
              </w:rPr>
              <w:t>ế</w:t>
            </w:r>
            <w:r w:rsidRPr="00CF082B">
              <w:rPr>
                <w:rFonts w:ascii="Times New Roman" w:hAnsi="Times New Roman" w:cs="Times New Roman"/>
                <w:sz w:val="26"/>
                <w:szCs w:val="26"/>
              </w:rPr>
              <w:t xml:space="preserve">p ra vào lò nung hoặc lên xuống các phương tiện vận tải: tấm lợp, gạch ngói (gồm cả gạch men), </w:t>
            </w:r>
            <w:r w:rsidR="00625333" w:rsidRPr="00CF082B">
              <w:rPr>
                <w:rFonts w:ascii="Times New Roman" w:hAnsi="Times New Roman" w:cs="Times New Roman"/>
                <w:sz w:val="26"/>
                <w:szCs w:val="26"/>
              </w:rPr>
              <w:t>ố</w:t>
            </w:r>
            <w:r w:rsidRPr="00CF082B">
              <w:rPr>
                <w:rFonts w:ascii="Times New Roman" w:hAnsi="Times New Roman" w:cs="Times New Roman"/>
                <w:sz w:val="26"/>
                <w:szCs w:val="26"/>
              </w:rPr>
              <w:t>ng.</w:t>
            </w:r>
          </w:p>
        </w:tc>
        <w:tc>
          <w:tcPr>
            <w:tcW w:w="3749"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Đệm vai;</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các loại sản ph</w:t>
            </w:r>
            <w:r w:rsidR="00625333" w:rsidRPr="00CF082B">
              <w:rPr>
                <w:rFonts w:ascii="Times New Roman" w:hAnsi="Times New Roman" w:cs="Times New Roman"/>
                <w:sz w:val="26"/>
                <w:szCs w:val="26"/>
              </w:rPr>
              <w:t>ẩ</w:t>
            </w:r>
            <w:r w:rsidRPr="00CF082B">
              <w:rPr>
                <w:rFonts w:ascii="Times New Roman" w:hAnsi="Times New Roman" w:cs="Times New Roman"/>
                <w:sz w:val="26"/>
                <w:szCs w:val="26"/>
              </w:rPr>
              <w:t>m bê tông đúc sẵn (kể cả bảo dưỡng).</w:t>
            </w:r>
          </w:p>
        </w:tc>
        <w:tc>
          <w:tcPr>
            <w:tcW w:w="3749"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625333" w:rsidRPr="00CF082B">
        <w:trPr>
          <w:trHeight w:val="20"/>
        </w:trPr>
        <w:tc>
          <w:tcPr>
            <w:tcW w:w="8948" w:type="dxa"/>
            <w:gridSpan w:val="4"/>
            <w:shd w:val="clear" w:color="auto" w:fill="auto"/>
          </w:tcPr>
          <w:p w:rsidR="00625333" w:rsidRPr="00CF082B" w:rsidRDefault="00625333"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XXI.2. Cát sỏi</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Cào, xúc cát sỏi ở dưới nước lên thuyền, xà lan lên bãi chứa.</w:t>
            </w:r>
          </w:p>
        </w:tc>
        <w:tc>
          <w:tcPr>
            <w:tcW w:w="3749" w:type="dxa"/>
            <w:shd w:val="clear" w:color="auto" w:fill="auto"/>
          </w:tcPr>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6253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Khai thác cát sỏi ở trên cạn, ở các bãi sông phơi cát sỏi, cào xúc cát sỏi lên bằng thuyền, lên xuống các phương tiện vận tải, thu dọn cát sỏi ở bãi chứa.</w:t>
            </w:r>
          </w:p>
        </w:tc>
        <w:tc>
          <w:tcPr>
            <w:tcW w:w="3749" w:type="dxa"/>
            <w:shd w:val="clear" w:color="auto" w:fill="auto"/>
          </w:tcPr>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Rửa, chọn cát sỏi và đá (máy, thủ công).</w:t>
            </w:r>
          </w:p>
        </w:tc>
        <w:tc>
          <w:tcPr>
            <w:tcW w:w="3749" w:type="dxa"/>
            <w:shd w:val="clear" w:color="auto" w:fill="auto"/>
          </w:tcPr>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dày;</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Tạp dề hoặc yếm chống ướt, bẩn;</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0319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w:t>
            </w:r>
            <w:r w:rsidR="0040319F" w:rsidRPr="00CF082B">
              <w:rPr>
                <w:rFonts w:ascii="Times New Roman" w:hAnsi="Times New Roman" w:cs="Times New Roman"/>
                <w:sz w:val="26"/>
                <w:szCs w:val="26"/>
              </w:rPr>
              <w:t>ề</w:t>
            </w:r>
            <w:r w:rsidRPr="00CF082B">
              <w:rPr>
                <w:rFonts w:ascii="Times New Roman" w:hAnsi="Times New Roman" w:cs="Times New Roman"/>
                <w:sz w:val="26"/>
                <w:szCs w:val="26"/>
              </w:rPr>
              <w:t>u khi</w:t>
            </w:r>
            <w:r w:rsidR="0040319F" w:rsidRPr="00CF082B">
              <w:rPr>
                <w:rFonts w:ascii="Times New Roman" w:hAnsi="Times New Roman" w:cs="Times New Roman"/>
                <w:sz w:val="26"/>
                <w:szCs w:val="26"/>
              </w:rPr>
              <w:t>ể</w:t>
            </w:r>
            <w:r w:rsidRPr="00CF082B">
              <w:rPr>
                <w:rFonts w:ascii="Times New Roman" w:hAnsi="Times New Roman" w:cs="Times New Roman"/>
                <w:sz w:val="26"/>
                <w:szCs w:val="26"/>
              </w:rPr>
              <w:t>n và phục vụ các loại máy nghiền sàng cát sỏi.</w:t>
            </w:r>
          </w:p>
        </w:tc>
        <w:tc>
          <w:tcPr>
            <w:tcW w:w="3749" w:type="dxa"/>
            <w:shd w:val="clear" w:color="auto" w:fill="auto"/>
          </w:tcPr>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40319F"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482" w:type="dxa"/>
            <w:shd w:val="clear" w:color="auto" w:fill="auto"/>
          </w:tcPr>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B4DC9" w:rsidRPr="00CF082B">
              <w:rPr>
                <w:rFonts w:ascii="Times New Roman" w:hAnsi="Times New Roman" w:cs="Times New Roman"/>
                <w:sz w:val="26"/>
                <w:szCs w:val="26"/>
              </w:rPr>
              <w:t>Nghiề</w:t>
            </w:r>
            <w:r w:rsidR="007177B9" w:rsidRPr="00CF082B">
              <w:rPr>
                <w:rFonts w:ascii="Times New Roman" w:hAnsi="Times New Roman" w:cs="Times New Roman"/>
                <w:sz w:val="26"/>
                <w:szCs w:val="26"/>
              </w:rPr>
              <w:t>n sàng cát sỏi thủ công;</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Cân đong cát sỏi, xi măng.</w:t>
            </w:r>
          </w:p>
        </w:tc>
        <w:tc>
          <w:tcPr>
            <w:tcW w:w="3749" w:type="dxa"/>
            <w:shd w:val="clear" w:color="auto" w:fill="auto"/>
          </w:tcPr>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932FC" w:rsidRPr="00CF082B">
              <w:rPr>
                <w:rFonts w:ascii="Times New Roman" w:hAnsi="Times New Roman" w:cs="Times New Roman"/>
                <w:sz w:val="26"/>
                <w:szCs w:val="26"/>
              </w:rPr>
              <w:t>Kính trắng chống bụi hoặc chống</w:t>
            </w:r>
            <w:r w:rsidR="007177B9" w:rsidRPr="00CF082B">
              <w:rPr>
                <w:rFonts w:ascii="Times New Roman" w:hAnsi="Times New Roman" w:cs="Times New Roman"/>
                <w:sz w:val="26"/>
                <w:szCs w:val="26"/>
              </w:rPr>
              <w:t xml:space="preserve"> chấn thương cơ học;</w:t>
            </w:r>
          </w:p>
          <w:p w:rsidR="007177B9" w:rsidRPr="00CF082B" w:rsidRDefault="004031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FA38A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FA38A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FA38A3" w:rsidRPr="00CF082B">
        <w:trPr>
          <w:trHeight w:val="20"/>
        </w:trPr>
        <w:tc>
          <w:tcPr>
            <w:tcW w:w="8948" w:type="dxa"/>
            <w:gridSpan w:val="4"/>
            <w:shd w:val="clear" w:color="auto" w:fill="auto"/>
          </w:tcPr>
          <w:p w:rsidR="00FA38A3" w:rsidRPr="00CF082B" w:rsidRDefault="00FA38A3"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XXI.3. Đá</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sửa chữa và bảo dưỡng máy đập (đập hàm, đập búa).</w:t>
            </w:r>
          </w:p>
        </w:tc>
        <w:tc>
          <w:tcPr>
            <w:tcW w:w="3749" w:type="dxa"/>
            <w:shd w:val="clear" w:color="auto" w:fill="auto"/>
          </w:tcPr>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Đập đá dăm, vận chuyển đá dăm.</w:t>
            </w:r>
          </w:p>
        </w:tc>
        <w:tc>
          <w:tcPr>
            <w:tcW w:w="3749" w:type="dxa"/>
            <w:shd w:val="clear" w:color="auto" w:fill="auto"/>
          </w:tcPr>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515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và sửa chữa máy nhai đá, nghiền đá.</w:t>
            </w:r>
          </w:p>
        </w:tc>
        <w:tc>
          <w:tcPr>
            <w:tcW w:w="3749" w:type="dxa"/>
            <w:shd w:val="clear" w:color="auto" w:fill="auto"/>
          </w:tcPr>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w:t>
            </w:r>
            <w:r w:rsidR="007177B9" w:rsidRPr="00CF082B">
              <w:rPr>
                <w:rFonts w:ascii="Times New Roman" w:hAnsi="Times New Roman" w:cs="Times New Roman"/>
                <w:sz w:val="26"/>
                <w:szCs w:val="26"/>
              </w:rPr>
              <w:t>g chấn thương cơ học;</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6F06C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w:t>
            </w:r>
            <w:r w:rsidRPr="00CF082B">
              <w:rPr>
                <w:rFonts w:ascii="Times New Roman" w:hAnsi="Times New Roman" w:cs="Times New Roman"/>
                <w:sz w:val="26"/>
                <w:szCs w:val="26"/>
              </w:rPr>
              <w:t>ò</w:t>
            </w:r>
            <w:r w:rsidR="007177B9" w:rsidRPr="00CF082B">
              <w:rPr>
                <w:rFonts w:ascii="Times New Roman" w:hAnsi="Times New Roman" w:cs="Times New Roman"/>
                <w:sz w:val="26"/>
                <w:szCs w:val="26"/>
              </w:rPr>
              <w:t>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w:t>
            </w:r>
            <w:r w:rsidR="006F06CC" w:rsidRPr="00CF082B">
              <w:rPr>
                <w:rFonts w:ascii="Times New Roman" w:hAnsi="Times New Roman" w:cs="Times New Roman"/>
                <w:sz w:val="26"/>
                <w:szCs w:val="26"/>
              </w:rPr>
              <w:t>ể</w:t>
            </w:r>
            <w:r w:rsidRPr="00CF082B">
              <w:rPr>
                <w:rFonts w:ascii="Times New Roman" w:hAnsi="Times New Roman" w:cs="Times New Roman"/>
                <w:sz w:val="26"/>
                <w:szCs w:val="26"/>
              </w:rPr>
              <w:t>n đá, b</w:t>
            </w:r>
            <w:r w:rsidR="006F06CC" w:rsidRPr="00CF082B">
              <w:rPr>
                <w:rFonts w:ascii="Times New Roman" w:hAnsi="Times New Roman" w:cs="Times New Roman"/>
                <w:sz w:val="26"/>
                <w:szCs w:val="26"/>
              </w:rPr>
              <w:t>ố</w:t>
            </w:r>
            <w:r w:rsidRPr="00CF082B">
              <w:rPr>
                <w:rFonts w:ascii="Times New Roman" w:hAnsi="Times New Roman" w:cs="Times New Roman"/>
                <w:sz w:val="26"/>
                <w:szCs w:val="26"/>
              </w:rPr>
              <w:t>c đá bỏ vào máy nhai đá, nghiền đá, chuyển đá rời khỏi khu vực nghiền đá, nhai đá.</w:t>
            </w:r>
          </w:p>
        </w:tc>
        <w:tc>
          <w:tcPr>
            <w:tcW w:w="3749" w:type="dxa"/>
            <w:shd w:val="clear" w:color="auto" w:fill="auto"/>
          </w:tcPr>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chấn thương cơ học;</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Ig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482" w:type="dxa"/>
            <w:shd w:val="clear" w:color="auto" w:fill="auto"/>
          </w:tcPr>
          <w:p w:rsidR="007177B9" w:rsidRPr="00CF082B" w:rsidRDefault="002749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Đục đá phiế</w:t>
            </w:r>
            <w:r w:rsidR="007177B9" w:rsidRPr="00CF082B">
              <w:rPr>
                <w:rFonts w:ascii="Times New Roman" w:hAnsi="Times New Roman" w:cs="Times New Roman"/>
                <w:sz w:val="26"/>
                <w:szCs w:val="26"/>
              </w:rPr>
              <w:t>n, đục đá làm dụng cụ sản xuất, dụng cụ gia đình.</w:t>
            </w:r>
          </w:p>
        </w:tc>
        <w:tc>
          <w:tcPr>
            <w:tcW w:w="3749" w:type="dxa"/>
            <w:shd w:val="clear" w:color="auto" w:fill="auto"/>
          </w:tcPr>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482" w:type="dxa"/>
            <w:shd w:val="clear" w:color="auto" w:fill="auto"/>
          </w:tcPr>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Điêu khắ</w:t>
            </w:r>
            <w:r w:rsidR="007177B9" w:rsidRPr="00CF082B">
              <w:rPr>
                <w:rFonts w:ascii="Times New Roman" w:hAnsi="Times New Roman" w:cs="Times New Roman"/>
                <w:sz w:val="26"/>
                <w:szCs w:val="26"/>
              </w:rPr>
              <w:t>c đá.</w:t>
            </w:r>
          </w:p>
        </w:tc>
        <w:tc>
          <w:tcPr>
            <w:tcW w:w="3749" w:type="dxa"/>
            <w:shd w:val="clear" w:color="auto" w:fill="auto"/>
          </w:tcPr>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choàng;</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5A7B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w:t>
            </w:r>
            <w:r w:rsidR="005A7BA9" w:rsidRPr="00CF082B">
              <w:rPr>
                <w:rFonts w:ascii="Times New Roman" w:hAnsi="Times New Roman" w:cs="Times New Roman"/>
                <w:sz w:val="26"/>
                <w:szCs w:val="26"/>
              </w:rPr>
              <w:t>ề</w:t>
            </w:r>
            <w:r w:rsidRPr="00CF082B">
              <w:rPr>
                <w:rFonts w:ascii="Times New Roman" w:hAnsi="Times New Roman" w:cs="Times New Roman"/>
                <w:sz w:val="26"/>
                <w:szCs w:val="26"/>
              </w:rPr>
              <w:t>u khi</w:t>
            </w:r>
            <w:r w:rsidR="005A7BA9" w:rsidRPr="00CF082B">
              <w:rPr>
                <w:rFonts w:ascii="Times New Roman" w:hAnsi="Times New Roman" w:cs="Times New Roman"/>
                <w:sz w:val="26"/>
                <w:szCs w:val="26"/>
              </w:rPr>
              <w:t>ể</w:t>
            </w:r>
            <w:r w:rsidRPr="00CF082B">
              <w:rPr>
                <w:rFonts w:ascii="Times New Roman" w:hAnsi="Times New Roman" w:cs="Times New Roman"/>
                <w:sz w:val="26"/>
                <w:szCs w:val="26"/>
              </w:rPr>
              <w:t>n máy và phục vụ việc mài thô, mài tinh, đánh bóng đá phiến, đá hoa granitô.</w:t>
            </w:r>
          </w:p>
        </w:tc>
        <w:tc>
          <w:tcPr>
            <w:tcW w:w="3749" w:type="dxa"/>
            <w:shd w:val="clear" w:color="auto" w:fill="auto"/>
          </w:tcPr>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7177B9" w:rsidRPr="00CF082B">
              <w:rPr>
                <w:rFonts w:ascii="Times New Roman" w:hAnsi="Times New Roman" w:cs="Times New Roman"/>
                <w:sz w:val="26"/>
                <w:szCs w:val="26"/>
              </w:rPr>
              <w:t xml:space="preserve"> hoặc tạp dề chống ướt, bẩn;</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Sản </w:t>
            </w:r>
            <w:r w:rsidR="00D65338" w:rsidRPr="00CF082B">
              <w:rPr>
                <w:rFonts w:ascii="Times New Roman" w:hAnsi="Times New Roman" w:cs="Times New Roman"/>
                <w:sz w:val="26"/>
                <w:szCs w:val="26"/>
              </w:rPr>
              <w:t>xuất</w:t>
            </w:r>
            <w:r w:rsidRPr="00CF082B">
              <w:rPr>
                <w:rFonts w:ascii="Times New Roman" w:hAnsi="Times New Roman" w:cs="Times New Roman"/>
                <w:sz w:val="26"/>
                <w:szCs w:val="26"/>
              </w:rPr>
              <w:t xml:space="preserve"> đá c</w:t>
            </w:r>
            <w:r w:rsidR="00462F6F" w:rsidRPr="00CF082B">
              <w:rPr>
                <w:rFonts w:ascii="Times New Roman" w:hAnsi="Times New Roman" w:cs="Times New Roman"/>
                <w:sz w:val="26"/>
                <w:szCs w:val="26"/>
              </w:rPr>
              <w:t>ắ</w:t>
            </w:r>
            <w:r w:rsidRPr="00CF082B">
              <w:rPr>
                <w:rFonts w:ascii="Times New Roman" w:hAnsi="Times New Roman" w:cs="Times New Roman"/>
                <w:sz w:val="26"/>
                <w:szCs w:val="26"/>
              </w:rPr>
              <w:t>t, đá mài.</w:t>
            </w:r>
          </w:p>
        </w:tc>
        <w:tc>
          <w:tcPr>
            <w:tcW w:w="3749" w:type="dxa"/>
            <w:shd w:val="clear" w:color="auto" w:fill="auto"/>
          </w:tcPr>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1498F" w:rsidRPr="00CF082B">
              <w:rPr>
                <w:rFonts w:ascii="Times New Roman" w:hAnsi="Times New Roman" w:cs="Times New Roman"/>
                <w:sz w:val="26"/>
                <w:szCs w:val="26"/>
              </w:rPr>
              <w:t>Kính trắng chống bụi hoặc chống</w:t>
            </w:r>
            <w:r w:rsidR="007177B9" w:rsidRPr="00CF082B">
              <w:rPr>
                <w:rFonts w:ascii="Times New Roman" w:hAnsi="Times New Roman" w:cs="Times New Roman"/>
                <w:sz w:val="26"/>
                <w:szCs w:val="26"/>
              </w:rPr>
              <w:t xml:space="preserve"> chấn thương cơ học;</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462F6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482" w:type="dxa"/>
            <w:shd w:val="clear" w:color="auto" w:fill="auto"/>
          </w:tcPr>
          <w:p w:rsidR="007177B9" w:rsidRPr="00CF082B" w:rsidRDefault="00733EA5"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w:t>
            </w:r>
            <w:r w:rsidR="007177B9" w:rsidRPr="00CF082B">
              <w:rPr>
                <w:rFonts w:ascii="Times New Roman" w:hAnsi="Times New Roman" w:cs="Times New Roman"/>
                <w:sz w:val="26"/>
                <w:szCs w:val="26"/>
              </w:rPr>
              <w:t>n và phục vụ máy cưa, cắt đá.</w:t>
            </w:r>
          </w:p>
        </w:tc>
        <w:tc>
          <w:tcPr>
            <w:tcW w:w="3749" w:type="dxa"/>
            <w:shd w:val="clear" w:color="auto" w:fill="auto"/>
          </w:tcPr>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 chống trơn trượt;</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EA3D0A"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482" w:type="dxa"/>
            <w:shd w:val="clear" w:color="auto" w:fill="auto"/>
          </w:tcPr>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Cắ</w:t>
            </w:r>
            <w:r w:rsidR="007177B9" w:rsidRPr="00CF082B">
              <w:rPr>
                <w:rFonts w:ascii="Times New Roman" w:hAnsi="Times New Roman" w:cs="Times New Roman"/>
                <w:sz w:val="26"/>
                <w:szCs w:val="26"/>
              </w:rPr>
              <w:t>t đá thủ công.</w:t>
            </w:r>
          </w:p>
        </w:tc>
        <w:tc>
          <w:tcPr>
            <w:tcW w:w="3749" w:type="dxa"/>
            <w:shd w:val="clear" w:color="auto" w:fill="auto"/>
          </w:tcPr>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482" w:type="dxa"/>
            <w:shd w:val="clear" w:color="auto" w:fill="auto"/>
          </w:tcPr>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Bê vác, chấ</w:t>
            </w:r>
            <w:r w:rsidR="007177B9" w:rsidRPr="00CF082B">
              <w:rPr>
                <w:rFonts w:ascii="Times New Roman" w:hAnsi="Times New Roman" w:cs="Times New Roman"/>
                <w:sz w:val="26"/>
                <w:szCs w:val="26"/>
              </w:rPr>
              <w:t>t x</w:t>
            </w:r>
            <w:r w:rsidRPr="00CF082B">
              <w:rPr>
                <w:rFonts w:ascii="Times New Roman" w:hAnsi="Times New Roman" w:cs="Times New Roman"/>
                <w:sz w:val="26"/>
                <w:szCs w:val="26"/>
              </w:rPr>
              <w:t>ế</w:t>
            </w:r>
            <w:r w:rsidR="007177B9" w:rsidRPr="00CF082B">
              <w:rPr>
                <w:rFonts w:ascii="Times New Roman" w:hAnsi="Times New Roman" w:cs="Times New Roman"/>
                <w:sz w:val="26"/>
                <w:szCs w:val="26"/>
              </w:rPr>
              <w:t>p đá, bốc vác đá lên xuống các phương tiện vận tải.</w:t>
            </w:r>
          </w:p>
        </w:tc>
        <w:tc>
          <w:tcPr>
            <w:tcW w:w="3749" w:type="dxa"/>
            <w:shd w:val="clear" w:color="auto" w:fill="auto"/>
          </w:tcPr>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Đệm vai;</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EA3D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482" w:type="dxa"/>
            <w:shd w:val="clear" w:color="auto" w:fill="auto"/>
          </w:tcPr>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w:t>
            </w:r>
            <w:r w:rsidR="007177B9" w:rsidRPr="00CF082B">
              <w:rPr>
                <w:rFonts w:ascii="Times New Roman" w:hAnsi="Times New Roman" w:cs="Times New Roman"/>
                <w:sz w:val="26"/>
                <w:szCs w:val="26"/>
              </w:rPr>
              <w:t>u khi</w:t>
            </w:r>
            <w:r w:rsidRPr="00CF082B">
              <w:rPr>
                <w:rFonts w:ascii="Times New Roman" w:hAnsi="Times New Roman" w:cs="Times New Roman"/>
                <w:sz w:val="26"/>
                <w:szCs w:val="26"/>
              </w:rPr>
              <w:t>ể</w:t>
            </w:r>
            <w:r w:rsidR="007177B9" w:rsidRPr="00CF082B">
              <w:rPr>
                <w:rFonts w:ascii="Times New Roman" w:hAnsi="Times New Roman" w:cs="Times New Roman"/>
                <w:sz w:val="26"/>
                <w:szCs w:val="26"/>
              </w:rPr>
              <w:t>n các loại máy khoan đá, búa khoan l</w:t>
            </w:r>
            <w:r w:rsidRPr="00CF082B">
              <w:rPr>
                <w:rFonts w:ascii="Times New Roman" w:hAnsi="Times New Roman" w:cs="Times New Roman"/>
                <w:sz w:val="26"/>
                <w:szCs w:val="26"/>
              </w:rPr>
              <w:t>ỗ</w:t>
            </w:r>
            <w:r w:rsidR="007177B9" w:rsidRPr="00CF082B">
              <w:rPr>
                <w:rFonts w:ascii="Times New Roman" w:hAnsi="Times New Roman" w:cs="Times New Roman"/>
                <w:sz w:val="26"/>
                <w:szCs w:val="26"/>
              </w:rPr>
              <w:t xml:space="preserve"> mìn, nhồi thuốc mìn.</w:t>
            </w:r>
          </w:p>
        </w:tc>
        <w:tc>
          <w:tcPr>
            <w:tcW w:w="3749" w:type="dxa"/>
            <w:shd w:val="clear" w:color="auto" w:fill="auto"/>
          </w:tcPr>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cho chấn thương cơ học;</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Dây an toàn chống ngã cao (d</w:t>
            </w:r>
            <w:r w:rsidRPr="00CF082B">
              <w:rPr>
                <w:rFonts w:ascii="Times New Roman" w:hAnsi="Times New Roman" w:cs="Times New Roman"/>
                <w:sz w:val="26"/>
                <w:szCs w:val="26"/>
              </w:rPr>
              <w:t>ây</w:t>
            </w:r>
            <w:r w:rsidR="007177B9" w:rsidRPr="00CF082B">
              <w:rPr>
                <w:rFonts w:ascii="Times New Roman" w:hAnsi="Times New Roman" w:cs="Times New Roman"/>
                <w:sz w:val="26"/>
                <w:szCs w:val="26"/>
              </w:rPr>
              <w:t xml:space="preserve"> thừng to)</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2B05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B055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làm việc trên cao.</w:t>
            </w:r>
          </w:p>
        </w:tc>
      </w:tr>
      <w:tr w:rsidR="00EE6A60" w:rsidRPr="00CF082B">
        <w:trPr>
          <w:trHeight w:val="20"/>
        </w:trPr>
        <w:tc>
          <w:tcPr>
            <w:tcW w:w="8948" w:type="dxa"/>
            <w:gridSpan w:val="4"/>
            <w:shd w:val="clear" w:color="auto" w:fill="auto"/>
          </w:tcPr>
          <w:p w:rsidR="00EE6A60" w:rsidRPr="00CF082B" w:rsidRDefault="00EE6A60"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XXI.4. Vôi</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Ra vào lò vôi.</w:t>
            </w:r>
          </w:p>
        </w:tc>
        <w:tc>
          <w:tcPr>
            <w:tcW w:w="3749" w:type="dxa"/>
            <w:shd w:val="clear" w:color="auto" w:fill="auto"/>
          </w:tcPr>
          <w:p w:rsidR="007177B9"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choàng chống bụi, nón</w:t>
            </w:r>
            <w:r w:rsidR="003E0BD5" w:rsidRPr="00CF082B">
              <w:rPr>
                <w:rFonts w:ascii="Times New Roman" w:hAnsi="Times New Roman" w:cs="Times New Roman"/>
                <w:sz w:val="26"/>
                <w:szCs w:val="26"/>
              </w:rPr>
              <w:t>g</w:t>
            </w:r>
            <w:r w:rsidRPr="00CF082B">
              <w:rPr>
                <w:rFonts w:ascii="Times New Roman" w:hAnsi="Times New Roman" w:cs="Times New Roman"/>
                <w:sz w:val="26"/>
                <w:szCs w:val="26"/>
              </w:rPr>
              <w:t xml:space="preserve"> </w:t>
            </w:r>
            <w:r w:rsidR="003E0BD5" w:rsidRPr="00CF082B">
              <w:rPr>
                <w:rFonts w:ascii="Times New Roman" w:hAnsi="Times New Roman" w:cs="Times New Roman"/>
                <w:sz w:val="26"/>
                <w:szCs w:val="26"/>
              </w:rPr>
              <w:t>,</w:t>
            </w:r>
            <w:r w:rsidRPr="00CF082B">
              <w:rPr>
                <w:rFonts w:ascii="Times New Roman" w:hAnsi="Times New Roman" w:cs="Times New Roman"/>
                <w:sz w:val="26"/>
                <w:szCs w:val="26"/>
              </w:rPr>
              <w:t>nắng;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mặt bông;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482" w:type="dxa"/>
            <w:shd w:val="clear" w:color="auto" w:fill="auto"/>
          </w:tcPr>
          <w:p w:rsidR="007177B9"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Chọn nhặt phân loại vôi, bốc xúc vận chuyển vôi (vôi bột, vôi khô) lên xuống các phương tiện vận tải, ra vào kho.</w:t>
            </w:r>
          </w:p>
          <w:p w:rsidR="007177B9"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Đập, nghiền, sàng vôi khô, vôi bột (thủ công).</w:t>
            </w:r>
          </w:p>
        </w:tc>
        <w:tc>
          <w:tcPr>
            <w:tcW w:w="3749" w:type="dxa"/>
            <w:shd w:val="clear" w:color="auto" w:fill="auto"/>
          </w:tcPr>
          <w:p w:rsidR="007177B9"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choàng chống bụi, nóng, nắng;</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4E535B" w:rsidRPr="00CF082B" w:rsidRDefault="004E53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 và phục vụ máy nghiền, trộn vôi khô, trộn phối liệu vôi cát khô.</w:t>
            </w:r>
          </w:p>
        </w:tc>
        <w:tc>
          <w:tcPr>
            <w:tcW w:w="3749" w:type="dxa"/>
            <w:shd w:val="clear" w:color="auto" w:fill="auto"/>
          </w:tcPr>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A71A6" w:rsidRPr="00CF082B">
              <w:rPr>
                <w:rFonts w:ascii="Times New Roman" w:hAnsi="Times New Roman" w:cs="Times New Roman"/>
                <w:sz w:val="26"/>
                <w:szCs w:val="26"/>
              </w:rPr>
              <w:t>Kính trắng chống bụi hoặc chống</w:t>
            </w:r>
            <w:r w:rsidR="007177B9" w:rsidRPr="00CF082B">
              <w:rPr>
                <w:rFonts w:ascii="Times New Roman" w:hAnsi="Times New Roman" w:cs="Times New Roman"/>
                <w:sz w:val="26"/>
                <w:szCs w:val="26"/>
              </w:rPr>
              <w:t xml:space="preserve"> chấn thương cơ học;</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Khăn mặt bông;</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72EC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72ECB" w:rsidRPr="00CF082B">
        <w:trPr>
          <w:trHeight w:val="20"/>
        </w:trPr>
        <w:tc>
          <w:tcPr>
            <w:tcW w:w="8948" w:type="dxa"/>
            <w:gridSpan w:val="4"/>
            <w:shd w:val="clear" w:color="auto" w:fill="auto"/>
          </w:tcPr>
          <w:p w:rsidR="00772ECB" w:rsidRPr="00CF082B" w:rsidRDefault="00772EC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XXI.5. Xi măng</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482"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sửa chữa, bảo dưỡng các loại</w:t>
            </w:r>
            <w:r w:rsidR="005B27FE" w:rsidRPr="00CF082B">
              <w:rPr>
                <w:rFonts w:ascii="Times New Roman" w:hAnsi="Times New Roman" w:cs="Times New Roman"/>
                <w:sz w:val="26"/>
                <w:szCs w:val="26"/>
              </w:rPr>
              <w:t xml:space="preserve"> bơ</w:t>
            </w:r>
            <w:r w:rsidR="007177B9" w:rsidRPr="00CF082B">
              <w:rPr>
                <w:rFonts w:ascii="Times New Roman" w:hAnsi="Times New Roman" w:cs="Times New Roman"/>
                <w:sz w:val="26"/>
                <w:szCs w:val="26"/>
              </w:rPr>
              <w:t>m;</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sửa chữa, bảo dưỡng cầu trục, cầu rải kho nguyên liệu, than;</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Cấp liệu lò nung.</w:t>
            </w:r>
          </w:p>
        </w:tc>
        <w:tc>
          <w:tcPr>
            <w:tcW w:w="3749"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chống ồn tai;</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482"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khu</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y, trộn nguyên liệu;</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các thiết bị vận chuyển.</w:t>
            </w:r>
          </w:p>
        </w:tc>
        <w:tc>
          <w:tcPr>
            <w:tcW w:w="3749"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w:t>
            </w:r>
            <w:r w:rsidRPr="00CF082B">
              <w:rPr>
                <w:rFonts w:ascii="Times New Roman" w:hAnsi="Times New Roman" w:cs="Times New Roman"/>
                <w:sz w:val="26"/>
                <w:szCs w:val="26"/>
              </w:rPr>
              <w:t>ã</w:t>
            </w:r>
            <w:r w:rsidR="007177B9" w:rsidRPr="00CF082B">
              <w:rPr>
                <w:rFonts w:ascii="Times New Roman" w:hAnsi="Times New Roman" w:cs="Times New Roman"/>
                <w:sz w:val="26"/>
                <w:szCs w:val="26"/>
              </w:rPr>
              <w:t>o;</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7177B9" w:rsidRPr="00CF082B">
              <w:rPr>
                <w:rFonts w:ascii="Times New Roman" w:hAnsi="Times New Roman" w:cs="Times New Roman"/>
                <w:sz w:val="26"/>
                <w:szCs w:val="26"/>
              </w:rPr>
              <w:t>u trang lọc bụi;</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482"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nghiề</w:t>
            </w:r>
            <w:r w:rsidR="007177B9" w:rsidRPr="00CF082B">
              <w:rPr>
                <w:rFonts w:ascii="Times New Roman" w:hAnsi="Times New Roman" w:cs="Times New Roman"/>
                <w:sz w:val="26"/>
                <w:szCs w:val="26"/>
              </w:rPr>
              <w:t>n sấy liên họp (nghiền liệu, nghiền xi măng).</w:t>
            </w:r>
          </w:p>
        </w:tc>
        <w:tc>
          <w:tcPr>
            <w:tcW w:w="3749"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n thương sọ não;</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 xml:space="preserve">ng cao su </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155E61" w:rsidRPr="00CF082B" w:rsidRDefault="00155E6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155E61" w:rsidRPr="00CF082B" w:rsidRDefault="00155E6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EB706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sửa chữa và bảo dưỡng lò nung</w:t>
            </w:r>
          </w:p>
        </w:tc>
        <w:tc>
          <w:tcPr>
            <w:tcW w:w="3749" w:type="dxa"/>
            <w:shd w:val="clear" w:color="auto" w:fill="auto"/>
          </w:tcPr>
          <w:p w:rsidR="007177B9" w:rsidRPr="00CF082B" w:rsidRDefault="00AD6A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n thương sọ não;</w:t>
            </w:r>
          </w:p>
          <w:p w:rsidR="007177B9" w:rsidRPr="00CF082B" w:rsidRDefault="00AD6A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w:t>
            </w:r>
            <w:r w:rsidR="00021434" w:rsidRPr="00CF082B">
              <w:rPr>
                <w:rFonts w:ascii="Times New Roman" w:hAnsi="Times New Roman" w:cs="Times New Roman"/>
                <w:sz w:val="26"/>
                <w:szCs w:val="26"/>
              </w:rPr>
              <w:t>ng</w:t>
            </w:r>
            <w:r w:rsidR="007177B9" w:rsidRPr="00CF082B">
              <w:rPr>
                <w:rFonts w:ascii="Times New Roman" w:hAnsi="Times New Roman" w:cs="Times New Roman"/>
                <w:sz w:val="26"/>
                <w:szCs w:val="26"/>
              </w:rPr>
              <w:t xml:space="preserve"> chấn thương cơ học;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chống bức xạ</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Mặt nạ phòng độc chuyên dùng</w:t>
            </w:r>
            <w:r w:rsidR="007177B9" w:rsidRPr="00CF082B">
              <w:rPr>
                <w:rFonts w:ascii="Times New Roman" w:hAnsi="Times New Roman" w:cs="Times New Roman"/>
                <w:sz w:val="26"/>
                <w:szCs w:val="26"/>
                <w:vertAlign w:val="superscript"/>
              </w:rPr>
              <w:t>(2)</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quần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Quần áo chống nóng </w:t>
            </w:r>
            <w:r w:rsidR="007177B9" w:rsidRPr="00CF082B">
              <w:rPr>
                <w:rFonts w:ascii="Times New Roman" w:hAnsi="Times New Roman" w:cs="Times New Roman"/>
                <w:sz w:val="26"/>
                <w:szCs w:val="26"/>
                <w:vertAlign w:val="superscript"/>
              </w:rPr>
              <w:t>(3)</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 xml:space="preserve">Dây an toàn chống ngã cao </w:t>
            </w:r>
            <w:r w:rsidR="007177B9" w:rsidRPr="00CF082B">
              <w:rPr>
                <w:rFonts w:ascii="Times New Roman" w:hAnsi="Times New Roman" w:cs="Times New Roman"/>
                <w:sz w:val="26"/>
                <w:szCs w:val="26"/>
                <w:vertAlign w:val="superscript"/>
              </w:rPr>
              <w:t>(4)</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 xml:space="preserve"> Trang bị để dùng khi vận hành lò.</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chung để dùng khi cần thiết.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Trang bị để vào kiểm tra lò nung khi mới dừng có nhiệt độ cao.</w:t>
            </w:r>
          </w:p>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21434"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Trang bị để dùng khi sửa chữa.</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482"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Xúc clinke gầ</w:t>
            </w:r>
            <w:r w:rsidR="007177B9" w:rsidRPr="00CF082B">
              <w:rPr>
                <w:rFonts w:ascii="Times New Roman" w:hAnsi="Times New Roman" w:cs="Times New Roman"/>
                <w:sz w:val="26"/>
                <w:szCs w:val="26"/>
              </w:rPr>
              <w:t>m lò.</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cao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 hoặc xà cạp;</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sửa chữa, bảo dưỡng hệ thống lọc bụi (tĩnh điện, tay áo).</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chống ồn tai;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w:t>
            </w:r>
            <w:r w:rsidRPr="00CF082B">
              <w:rPr>
                <w:rFonts w:ascii="Times New Roman" w:hAnsi="Times New Roman" w:cs="Times New Roman"/>
                <w:sz w:val="26"/>
                <w:szCs w:val="26"/>
              </w:rPr>
              <w:t>ổ</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 hoặc xà cạp;</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khi sửa chữa.</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482"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Phân tích cơ lí hóa;</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Rơnghen.</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cao su mỏng;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chống tia Ronghen</w:t>
            </w:r>
            <w:r w:rsidR="004F3FCA" w:rsidRPr="00CF082B">
              <w:rPr>
                <w:rFonts w:ascii="Times New Roman" w:hAnsi="Times New Roman" w:cs="Times New Roman"/>
                <w:sz w:val="26"/>
                <w:szCs w:val="26"/>
              </w:rPr>
              <w:t xml:space="preserve"> và</w:t>
            </w:r>
            <w:r w:rsidR="007177B9" w:rsidRPr="00CF082B">
              <w:rPr>
                <w:rFonts w:ascii="Times New Roman" w:hAnsi="Times New Roman" w:cs="Times New Roman"/>
                <w:sz w:val="26"/>
                <w:szCs w:val="26"/>
              </w:rPr>
              <w:t xml:space="preserve"> phóng xạ</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vào vận hành máy Rơnghen.</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Đóng xi măng vào bao.</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021434"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 chấn thương cơ học;</w:t>
            </w:r>
          </w:p>
          <w:p w:rsidR="00021434"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021434"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021434"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021434"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Tất vải.</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công nghiệp trong nhà máy xi măng.</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 hoặc xà cạp;</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chống chấn thương cơ học;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điện, cơ khí.</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Dây an toàn chống ngã cao;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cách điện</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cách điện</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chống xăng, dầu mỡ;</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2143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theo cấp điện áp để dùng khi cần thiết.</w:t>
            </w: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482"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Bốc vác, vận chuyển xi măng.</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bao tóc;</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Đệm vai;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Tất vải hoặc xà cạp;</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761"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482"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đập búa, hàm, cán ép;</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thiết bị xuất xi măng, clinker;</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dây chuyền sản xuất bao xi măng.</w:t>
            </w:r>
          </w:p>
        </w:tc>
        <w:tc>
          <w:tcPr>
            <w:tcW w:w="3749" w:type="dxa"/>
            <w:shd w:val="clear" w:color="auto" w:fill="auto"/>
          </w:tcPr>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Giày vải thấp cổ:</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02143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FA7F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chống ồn</w:t>
            </w:r>
          </w:p>
          <w:p w:rsidR="007177B9" w:rsidRPr="00CF082B" w:rsidRDefault="00FA7F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bl>
    <w:p w:rsidR="00B93AA9" w:rsidRPr="00CF082B" w:rsidRDefault="00FA7FE4" w:rsidP="005C0294">
      <w:pPr>
        <w:spacing w:before="120"/>
        <w:jc w:val="center"/>
        <w:rPr>
          <w:rFonts w:ascii="Times New Roman" w:hAnsi="Times New Roman" w:cs="Times New Roman"/>
          <w:b/>
          <w:sz w:val="26"/>
          <w:szCs w:val="26"/>
        </w:rPr>
      </w:pPr>
      <w:bookmarkStart w:id="43" w:name="muc_22"/>
      <w:r w:rsidRPr="00CF082B">
        <w:rPr>
          <w:rFonts w:ascii="Times New Roman" w:hAnsi="Times New Roman" w:cs="Times New Roman"/>
          <w:b/>
          <w:sz w:val="26"/>
          <w:szCs w:val="26"/>
        </w:rPr>
        <w:t>XXII. XÂY DỰNG</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08"/>
        <w:gridCol w:w="2889"/>
        <w:gridCol w:w="3983"/>
        <w:gridCol w:w="2092"/>
      </w:tblGrid>
      <w:tr w:rsidR="007177B9" w:rsidRPr="00CF082B">
        <w:trPr>
          <w:trHeight w:val="20"/>
        </w:trPr>
        <w:tc>
          <w:tcPr>
            <w:tcW w:w="568" w:type="dxa"/>
            <w:shd w:val="clear" w:color="auto" w:fill="auto"/>
            <w:vAlign w:val="center"/>
          </w:tcPr>
          <w:bookmarkEnd w:id="43"/>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FA7FE4"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701"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723"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56" w:type="dxa"/>
            <w:shd w:val="clear" w:color="auto" w:fill="auto"/>
            <w:vAlign w:val="center"/>
          </w:tcPr>
          <w:p w:rsidR="007177B9" w:rsidRPr="00CF082B" w:rsidRDefault="007177B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F423A1" w:rsidRPr="00CF082B">
        <w:trPr>
          <w:trHeight w:val="20"/>
        </w:trPr>
        <w:tc>
          <w:tcPr>
            <w:tcW w:w="8948" w:type="dxa"/>
            <w:gridSpan w:val="4"/>
            <w:shd w:val="clear" w:color="auto" w:fill="auto"/>
          </w:tcPr>
          <w:p w:rsidR="00F423A1" w:rsidRPr="00CF082B" w:rsidRDefault="00F423A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XXII.1. Bê tông</w:t>
            </w: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701"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Thợ s</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t công trình;</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Tháo ghép khuôn bê tông, cốt pha ở các công trình xây dựng.</w:t>
            </w:r>
          </w:p>
        </w:tc>
        <w:tc>
          <w:tcPr>
            <w:tcW w:w="3723"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Đệm vai;</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Dây an toàn chống ngã cao;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701"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7177B9" w:rsidRPr="00CF082B">
              <w:rPr>
                <w:rFonts w:ascii="Times New Roman" w:hAnsi="Times New Roman" w:cs="Times New Roman"/>
                <w:sz w:val="26"/>
                <w:szCs w:val="26"/>
              </w:rPr>
              <w:t xml:space="preserve"> và phục vụ nhào trộn ph</w:t>
            </w:r>
            <w:r w:rsidRPr="00CF082B">
              <w:rPr>
                <w:rFonts w:ascii="Times New Roman" w:hAnsi="Times New Roman" w:cs="Times New Roman"/>
                <w:sz w:val="26"/>
                <w:szCs w:val="26"/>
              </w:rPr>
              <w:t>ố</w:t>
            </w:r>
            <w:r w:rsidR="007177B9" w:rsidRPr="00CF082B">
              <w:rPr>
                <w:rFonts w:ascii="Times New Roman" w:hAnsi="Times New Roman" w:cs="Times New Roman"/>
                <w:sz w:val="26"/>
                <w:szCs w:val="26"/>
              </w:rPr>
              <w:t>i liệu làm vữa bê tông, vữa granitô bằng máy.</w:t>
            </w:r>
          </w:p>
        </w:tc>
        <w:tc>
          <w:tcPr>
            <w:tcW w:w="3723"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Quần áo lao động phổ thông;</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rPr>
              <w: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D3AD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701"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Trộn vữa bê tông, trộn phối liệu làm granitô, xúc chuyển đầm đổ bê tông theo phương pháp thủ công.</w:t>
            </w:r>
          </w:p>
        </w:tc>
        <w:tc>
          <w:tcPr>
            <w:tcW w:w="3723"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r w:rsidR="007177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177B9" w:rsidRPr="00CF082B">
              <w:rPr>
                <w:rFonts w:ascii="Times New Roman" w:hAnsi="Times New Roman" w:cs="Times New Roman"/>
                <w:sz w:val="26"/>
                <w:szCs w:val="26"/>
                <w:vertAlign w:val="superscript"/>
              </w:rPr>
              <w:t>)</w:t>
            </w:r>
            <w:r w:rsidR="007177B9" w:rsidRPr="00CF082B">
              <w:rPr>
                <w:rFonts w:ascii="Times New Roman" w:hAnsi="Times New Roman" w:cs="Times New Roman"/>
                <w:sz w:val="26"/>
                <w:szCs w:val="26"/>
              </w:rPr>
              <w: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D3AD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B93AA9" w:rsidRPr="00CF082B">
        <w:trPr>
          <w:trHeight w:val="20"/>
        </w:trPr>
        <w:tc>
          <w:tcPr>
            <w:tcW w:w="568"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701"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Phá bê tông.</w:t>
            </w:r>
          </w:p>
        </w:tc>
        <w:tc>
          <w:tcPr>
            <w:tcW w:w="3723" w:type="dxa"/>
            <w:shd w:val="clear" w:color="auto" w:fill="auto"/>
          </w:tcPr>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B93AA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B93AA9" w:rsidRPr="00CF082B">
              <w:rPr>
                <w:rFonts w:ascii="Times New Roman" w:hAnsi="Times New Roman" w:cs="Times New Roman"/>
                <w:sz w:val="26"/>
                <w:szCs w:val="26"/>
              </w:rPr>
              <w:t>;</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Kính trắng chống bụi hoặc chống chấn thương cơ học;</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thấp cổ;</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Dây an toàn chống ngã cao;</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Khẩu trang lọc bụi;</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56" w:type="dxa"/>
            <w:shd w:val="clear" w:color="auto" w:fill="auto"/>
          </w:tcPr>
          <w:p w:rsidR="00B93AA9" w:rsidRPr="00CF082B" w:rsidRDefault="00B93AA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701"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Tháo ghép khuôn bê tông ở các xí nghiệp, cơ sở làm bê tông đúc sẵn.</w:t>
            </w:r>
          </w:p>
        </w:tc>
        <w:tc>
          <w:tcPr>
            <w:tcW w:w="3723"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Dây an toàn chống ngã cao;</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701"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7177B9" w:rsidRPr="00CF082B">
              <w:rPr>
                <w:rFonts w:ascii="Times New Roman" w:hAnsi="Times New Roman" w:cs="Times New Roman"/>
                <w:sz w:val="26"/>
                <w:szCs w:val="26"/>
              </w:rPr>
              <w:t xml:space="preserve"> máy phun xi măng, phun vữa, phun cát..</w:t>
            </w:r>
          </w:p>
        </w:tc>
        <w:tc>
          <w:tcPr>
            <w:tcW w:w="3723" w:type="dxa"/>
            <w:shd w:val="clear" w:color="auto" w:fill="auto"/>
          </w:tcPr>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w:t>
            </w:r>
            <w:r w:rsidR="007177B9" w:rsidRPr="00CF082B">
              <w:rPr>
                <w:rFonts w:ascii="Times New Roman" w:hAnsi="Times New Roman" w:cs="Times New Roman"/>
                <w:sz w:val="26"/>
                <w:szCs w:val="26"/>
              </w:rPr>
              <w:t xml:space="preserve"> chấn thương cơ học;</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634CD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634CD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634CD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634CD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701"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7177B9" w:rsidRPr="00CF082B">
              <w:rPr>
                <w:rFonts w:ascii="Times New Roman" w:hAnsi="Times New Roman" w:cs="Times New Roman"/>
                <w:sz w:val="26"/>
                <w:szCs w:val="26"/>
              </w:rPr>
              <w:t xml:space="preserve"> máy đ</w:t>
            </w:r>
            <w:r w:rsidR="00634CD9" w:rsidRPr="00CF082B">
              <w:rPr>
                <w:rFonts w:ascii="Times New Roman" w:hAnsi="Times New Roman" w:cs="Times New Roman"/>
                <w:sz w:val="26"/>
                <w:szCs w:val="26"/>
              </w:rPr>
              <w:t>ầ</w:t>
            </w:r>
            <w:r w:rsidR="007177B9" w:rsidRPr="00CF082B">
              <w:rPr>
                <w:rFonts w:ascii="Times New Roman" w:hAnsi="Times New Roman" w:cs="Times New Roman"/>
                <w:sz w:val="26"/>
                <w:szCs w:val="26"/>
              </w:rPr>
              <w:t>m rung bê tông, granitô (đầm áp lực).</w:t>
            </w:r>
          </w:p>
        </w:tc>
        <w:tc>
          <w:tcPr>
            <w:tcW w:w="3723" w:type="dxa"/>
            <w:shd w:val="clear" w:color="auto" w:fill="auto"/>
          </w:tcPr>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701" w:type="dxa"/>
            <w:shd w:val="clear" w:color="auto" w:fill="auto"/>
          </w:tcPr>
          <w:p w:rsidR="007177B9"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7177B9" w:rsidRPr="00CF082B">
              <w:rPr>
                <w:rFonts w:ascii="Times New Roman" w:hAnsi="Times New Roman" w:cs="Times New Roman"/>
                <w:sz w:val="26"/>
                <w:szCs w:val="26"/>
              </w:rPr>
              <w:t xml:space="preserve"> và phục vụ việc quay li tâm (bằng máy).</w:t>
            </w:r>
          </w:p>
        </w:tc>
        <w:tc>
          <w:tcPr>
            <w:tcW w:w="3723" w:type="dxa"/>
            <w:shd w:val="clear" w:color="auto" w:fill="auto"/>
          </w:tcPr>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vải;</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thấp cổ;</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Nút tai chống ồn;</w:t>
            </w:r>
          </w:p>
          <w:p w:rsidR="007177B9" w:rsidRPr="00CF082B" w:rsidRDefault="00634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701" w:type="dxa"/>
            <w:shd w:val="clear" w:color="auto" w:fill="auto"/>
          </w:tcPr>
          <w:p w:rsidR="007177B9" w:rsidRPr="00CF082B" w:rsidRDefault="007177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Tưới nước dưỡng hộ bê tông, granitô.</w:t>
            </w:r>
          </w:p>
        </w:tc>
        <w:tc>
          <w:tcPr>
            <w:tcW w:w="3723" w:type="dxa"/>
            <w:shd w:val="clear" w:color="auto" w:fill="auto"/>
          </w:tcPr>
          <w:p w:rsidR="007177B9" w:rsidRPr="00CF082B" w:rsidRDefault="00F554A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F554A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r w:rsidR="007177B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7177B9" w:rsidRPr="00CF082B" w:rsidRDefault="00F554A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177B9" w:rsidRPr="00CF082B">
              <w:rPr>
                <w:rFonts w:ascii="Times New Roman" w:hAnsi="Times New Roman" w:cs="Times New Roman"/>
                <w:sz w:val="26"/>
                <w:szCs w:val="26"/>
              </w:rPr>
              <w:t>ng cao su;</w:t>
            </w:r>
          </w:p>
          <w:p w:rsidR="007177B9" w:rsidRPr="00CF082B" w:rsidRDefault="00F554A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F554A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7138A3" w:rsidRPr="00CF082B">
              <w:rPr>
                <w:rFonts w:ascii="Times New Roman" w:hAnsi="Times New Roman" w:cs="Times New Roman"/>
                <w:sz w:val="26"/>
                <w:szCs w:val="26"/>
              </w:rPr>
              <w:t>Thay bằ</w:t>
            </w:r>
            <w:r w:rsidR="007177B9" w:rsidRPr="00CF082B">
              <w:rPr>
                <w:rFonts w:ascii="Times New Roman" w:hAnsi="Times New Roman" w:cs="Times New Roman"/>
                <w:sz w:val="26"/>
                <w:szCs w:val="26"/>
              </w:rPr>
              <w:t>ng mũ. nón lá chống mưa n</w:t>
            </w:r>
            <w:r w:rsidRPr="00CF082B">
              <w:rPr>
                <w:rFonts w:ascii="Times New Roman" w:hAnsi="Times New Roman" w:cs="Times New Roman"/>
                <w:sz w:val="26"/>
                <w:szCs w:val="26"/>
              </w:rPr>
              <w:t>ắ</w:t>
            </w:r>
            <w:r w:rsidR="007177B9" w:rsidRPr="00CF082B">
              <w:rPr>
                <w:rFonts w:ascii="Times New Roman" w:hAnsi="Times New Roman" w:cs="Times New Roman"/>
                <w:sz w:val="26"/>
                <w:szCs w:val="26"/>
              </w:rPr>
              <w:t>ng cho người sản xuất bê tông đúc sẵn.</w:t>
            </w:r>
          </w:p>
        </w:tc>
      </w:tr>
      <w:tr w:rsidR="00F554AF" w:rsidRPr="00CF082B">
        <w:trPr>
          <w:trHeight w:val="20"/>
        </w:trPr>
        <w:tc>
          <w:tcPr>
            <w:tcW w:w="8948" w:type="dxa"/>
            <w:gridSpan w:val="4"/>
            <w:shd w:val="clear" w:color="auto" w:fill="auto"/>
          </w:tcPr>
          <w:p w:rsidR="00F554AF" w:rsidRPr="00CF082B" w:rsidRDefault="00F554A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XXII.2. Cầu phà đường</w:t>
            </w: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701"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Cuốc đá, phá đá hộc, phá đá ở thác ghềnh, phá đá mở đường;</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Đào đắp, gia cố nền đường.</w:t>
            </w:r>
          </w:p>
        </w:tc>
        <w:tc>
          <w:tcPr>
            <w:tcW w:w="3723"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chống chấn thương sọ não;</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7177B9" w:rsidRPr="00CF082B">
              <w:rPr>
                <w:rFonts w:ascii="Times New Roman" w:hAnsi="Times New Roman" w:cs="Times New Roman"/>
                <w:sz w:val="26"/>
                <w:szCs w:val="26"/>
              </w:rPr>
              <w:t xml:space="preserve"> trượt;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Ghệt vải bạt;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7177B9" w:rsidRPr="00CF082B">
              <w:rPr>
                <w:rFonts w:ascii="Times New Roman" w:hAnsi="Times New Roman" w:cs="Times New Roman"/>
                <w:sz w:val="26"/>
                <w:szCs w:val="26"/>
              </w:rPr>
              <w:t xml:space="preserve"> chấn thương cơ học;</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701"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Giao nhận nhựa đường;</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Lái xe chở nhựa đường.</w:t>
            </w:r>
          </w:p>
        </w:tc>
        <w:tc>
          <w:tcPr>
            <w:tcW w:w="3723"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7177B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7177B9" w:rsidRPr="00CF082B">
              <w:rPr>
                <w:rFonts w:ascii="Times New Roman" w:hAnsi="Times New Roman" w:cs="Times New Roman"/>
                <w:sz w:val="26"/>
                <w:szCs w:val="26"/>
              </w:rPr>
              <w: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Mũ, nón lá chống mưa nắng;</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Khẩu trang lọc bụi;</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Áo mưa;</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Yếm da;</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Găng tay vải bạt;</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Giầy da thấp cổ;</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Xà phòng.</w:t>
            </w:r>
          </w:p>
        </w:tc>
        <w:tc>
          <w:tcPr>
            <w:tcW w:w="1956" w:type="dxa"/>
            <w:shd w:val="clear" w:color="auto" w:fill="auto"/>
          </w:tcPr>
          <w:p w:rsidR="007177B9" w:rsidRPr="00CF082B" w:rsidRDefault="007177B9" w:rsidP="005C0294">
            <w:pPr>
              <w:spacing w:before="120"/>
              <w:rPr>
                <w:rFonts w:ascii="Times New Roman" w:hAnsi="Times New Roman" w:cs="Times New Roman"/>
                <w:sz w:val="26"/>
                <w:szCs w:val="26"/>
              </w:rPr>
            </w:pPr>
          </w:p>
        </w:tc>
      </w:tr>
      <w:tr w:rsidR="007177B9" w:rsidRPr="00CF082B">
        <w:trPr>
          <w:trHeight w:val="20"/>
        </w:trPr>
        <w:tc>
          <w:tcPr>
            <w:tcW w:w="568" w:type="dxa"/>
            <w:shd w:val="clear" w:color="auto" w:fill="auto"/>
          </w:tcPr>
          <w:p w:rsidR="007177B9" w:rsidRPr="00CF082B" w:rsidRDefault="007177B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701"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máy n</w:t>
            </w:r>
            <w:r w:rsidRPr="00CF082B">
              <w:rPr>
                <w:rFonts w:ascii="Times New Roman" w:hAnsi="Times New Roman" w:cs="Times New Roman"/>
                <w:sz w:val="26"/>
                <w:szCs w:val="26"/>
              </w:rPr>
              <w:t>ấ</w:t>
            </w:r>
            <w:r w:rsidR="007177B9" w:rsidRPr="00CF082B">
              <w:rPr>
                <w:rFonts w:ascii="Times New Roman" w:hAnsi="Times New Roman" w:cs="Times New Roman"/>
                <w:sz w:val="26"/>
                <w:szCs w:val="26"/>
              </w:rPr>
              <w:t>u nhựa nhũ tương, máy sấy nhựa D506;</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Vận hành trống đẩy</w:t>
            </w: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đá;</w:t>
            </w:r>
          </w:p>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177B9" w:rsidRPr="00CF082B">
              <w:rPr>
                <w:rFonts w:ascii="Times New Roman" w:hAnsi="Times New Roman" w:cs="Times New Roman"/>
                <w:sz w:val="26"/>
                <w:szCs w:val="26"/>
              </w:rPr>
              <w:t>Nấu và rải nhựa đường.</w:t>
            </w:r>
          </w:p>
        </w:tc>
        <w:tc>
          <w:tcPr>
            <w:tcW w:w="3723"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nón lá chống mưa nắng.</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w:t>
            </w:r>
          </w:p>
          <w:p w:rsidR="00B635AD"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77429D" w:rsidRPr="00CF082B" w:rsidRDefault="007742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choàng chống bụi, nóng nắng (1,2m x</w:t>
            </w:r>
            <w:r w:rsidR="006121FB" w:rsidRPr="00CF082B">
              <w:rPr>
                <w:rFonts w:ascii="Times New Roman" w:hAnsi="Times New Roman" w:cs="Times New Roman"/>
                <w:sz w:val="26"/>
                <w:szCs w:val="26"/>
              </w:rPr>
              <w:t xml:space="preserve"> </w:t>
            </w:r>
            <w:r w:rsidRPr="00CF082B">
              <w:rPr>
                <w:rFonts w:ascii="Times New Roman" w:hAnsi="Times New Roman" w:cs="Times New Roman"/>
                <w:sz w:val="26"/>
                <w:szCs w:val="26"/>
              </w:rPr>
              <w:t>0,8m);</w:t>
            </w:r>
          </w:p>
          <w:p w:rsidR="0077429D" w:rsidRPr="00CF082B" w:rsidRDefault="007742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7177B9" w:rsidRPr="00CF082B" w:rsidRDefault="00B635A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701" w:type="dxa"/>
            <w:shd w:val="clear" w:color="auto" w:fill="auto"/>
          </w:tcPr>
          <w:p w:rsidR="00EB724F" w:rsidRPr="00CF082B" w:rsidRDefault="007742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D3ADF"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máy rải thảm bê tông nhựa nóng, bù, san, té đá mặt đường theo máy rải thảm bê tông nhựa nóng;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Phục vụ (làm thủ công) ở các trạm trộn bê tông nhựa nóng.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Rải đá, xếp đá, đầm đá mặt đường vá, chữa đường đá, đường nhựa.</w:t>
            </w:r>
          </w:p>
        </w:tc>
        <w:tc>
          <w:tcPr>
            <w:tcW w:w="3723" w:type="dxa"/>
            <w:shd w:val="clear" w:color="auto" w:fill="auto"/>
          </w:tcPr>
          <w:p w:rsidR="00EB724F" w:rsidRPr="00CF082B" w:rsidRDefault="007742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lao động phổ thông;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 xml:space="preserve">Khăn choàng chống bụi, </w:t>
            </w:r>
            <w:r w:rsidRPr="00CF082B">
              <w:rPr>
                <w:rFonts w:ascii="Times New Roman" w:hAnsi="Times New Roman" w:cs="Times New Roman"/>
                <w:sz w:val="26"/>
                <w:szCs w:val="26"/>
              </w:rPr>
              <w:t>nóng</w:t>
            </w:r>
            <w:r w:rsidR="00EB724F" w:rsidRPr="00CF082B">
              <w:rPr>
                <w:rFonts w:ascii="Times New Roman" w:hAnsi="Times New Roman" w:cs="Times New Roman"/>
                <w:sz w:val="26"/>
                <w:szCs w:val="26"/>
              </w:rPr>
              <w:t xml:space="preserve"> nắng (</w:t>
            </w:r>
            <w:r w:rsidRPr="00CF082B">
              <w:rPr>
                <w:rFonts w:ascii="Times New Roman" w:hAnsi="Times New Roman" w:cs="Times New Roman"/>
                <w:sz w:val="26"/>
                <w:szCs w:val="26"/>
              </w:rPr>
              <w:t>1</w:t>
            </w:r>
            <w:r w:rsidR="00EB724F" w:rsidRPr="00CF082B">
              <w:rPr>
                <w:rFonts w:ascii="Times New Roman" w:hAnsi="Times New Roman" w:cs="Times New Roman"/>
                <w:sz w:val="26"/>
                <w:szCs w:val="26"/>
              </w:rPr>
              <w:t>,2mx</w:t>
            </w:r>
            <w:r w:rsidRPr="00CF082B">
              <w:rPr>
                <w:rFonts w:ascii="Times New Roman" w:hAnsi="Times New Roman" w:cs="Times New Roman"/>
                <w:sz w:val="26"/>
                <w:szCs w:val="26"/>
              </w:rPr>
              <w:t>1</w:t>
            </w:r>
            <w:r w:rsidR="00EB724F" w:rsidRPr="00CF082B">
              <w:rPr>
                <w:rFonts w:ascii="Times New Roman" w:hAnsi="Times New Roman" w:cs="Times New Roman"/>
                <w:sz w:val="26"/>
                <w:szCs w:val="26"/>
              </w:rPr>
              <w:t>,8m);</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da cao cổ hoặc giầy vải b</w:t>
            </w:r>
            <w:r w:rsidRPr="00CF082B">
              <w:rPr>
                <w:rFonts w:ascii="Times New Roman" w:hAnsi="Times New Roman" w:cs="Times New Roman"/>
                <w:sz w:val="26"/>
                <w:szCs w:val="26"/>
              </w:rPr>
              <w:t>ạt</w:t>
            </w:r>
            <w:r w:rsidR="00EB724F" w:rsidRPr="00CF082B">
              <w:rPr>
                <w:rFonts w:ascii="Times New Roman" w:hAnsi="Times New Roman" w:cs="Times New Roman"/>
                <w:sz w:val="26"/>
                <w:szCs w:val="26"/>
              </w:rPr>
              <w:t xml:space="preserve"> cao cổ đế da;</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máy lu (máy lu hơi nước và máy lu điêden).</w:t>
            </w:r>
          </w:p>
        </w:tc>
        <w:tc>
          <w:tcPr>
            <w:tcW w:w="3723" w:type="dxa"/>
            <w:shd w:val="clear" w:color="auto" w:fill="auto"/>
          </w:tcPr>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701" w:type="dxa"/>
            <w:shd w:val="clear" w:color="auto" w:fill="auto"/>
          </w:tcPr>
          <w:p w:rsidR="00EB724F"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máy trộn bê tông nhựa nóng.</w:t>
            </w:r>
          </w:p>
        </w:tc>
        <w:tc>
          <w:tcPr>
            <w:tcW w:w="3723" w:type="dxa"/>
            <w:shd w:val="clear" w:color="auto" w:fill="auto"/>
          </w:tcPr>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84627" w:rsidRPr="00CF082B">
              <w:rPr>
                <w:rFonts w:ascii="Times New Roman" w:hAnsi="Times New Roman" w:cs="Times New Roman"/>
                <w:sz w:val="26"/>
                <w:szCs w:val="26"/>
              </w:rPr>
              <w:t>Áo quần</w:t>
            </w:r>
            <w:r w:rsidR="00EB724F" w:rsidRPr="00CF082B">
              <w:rPr>
                <w:rFonts w:ascii="Times New Roman" w:hAnsi="Times New Roman" w:cs="Times New Roman"/>
                <w:sz w:val="26"/>
                <w:szCs w:val="26"/>
              </w:rPr>
              <w:t xml:space="preserve"> vải bạt mỏng;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Khăn choàng chống bụi, nón</w:t>
            </w:r>
            <w:r w:rsidRPr="00CF082B">
              <w:rPr>
                <w:rFonts w:ascii="Times New Roman" w:hAnsi="Times New Roman" w:cs="Times New Roman"/>
                <w:sz w:val="26"/>
                <w:szCs w:val="26"/>
              </w:rPr>
              <w:t>g,</w:t>
            </w:r>
            <w:r w:rsidR="00EB724F" w:rsidRPr="00CF082B">
              <w:rPr>
                <w:rFonts w:ascii="Times New Roman" w:hAnsi="Times New Roman" w:cs="Times New Roman"/>
                <w:sz w:val="26"/>
                <w:szCs w:val="26"/>
              </w:rPr>
              <w:t xml:space="preserve"> nắng (</w:t>
            </w:r>
            <w:r w:rsidRPr="00CF082B">
              <w:rPr>
                <w:rFonts w:ascii="Times New Roman" w:hAnsi="Times New Roman" w:cs="Times New Roman"/>
                <w:sz w:val="26"/>
                <w:szCs w:val="26"/>
              </w:rPr>
              <w:t>1</w:t>
            </w:r>
            <w:r w:rsidR="00EB724F" w:rsidRPr="00CF082B">
              <w:rPr>
                <w:rFonts w:ascii="Times New Roman" w:hAnsi="Times New Roman" w:cs="Times New Roman"/>
                <w:sz w:val="26"/>
                <w:szCs w:val="26"/>
              </w:rPr>
              <w:t>,2m x</w:t>
            </w:r>
            <w:r w:rsidRPr="00CF082B">
              <w:rPr>
                <w:rFonts w:ascii="Times New Roman" w:hAnsi="Times New Roman" w:cs="Times New Roman"/>
                <w:sz w:val="26"/>
                <w:szCs w:val="26"/>
              </w:rPr>
              <w:t>1</w:t>
            </w:r>
            <w:r w:rsidR="00EB724F" w:rsidRPr="00CF082B">
              <w:rPr>
                <w:rFonts w:ascii="Times New Roman" w:hAnsi="Times New Roman" w:cs="Times New Roman"/>
                <w:sz w:val="26"/>
                <w:szCs w:val="26"/>
              </w:rPr>
              <w:t>,8m);</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chống bức xạ;</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EB724F" w:rsidRPr="00CF082B">
              <w:rPr>
                <w:rFonts w:ascii="Times New Roman" w:hAnsi="Times New Roman" w:cs="Times New Roman"/>
                <w:sz w:val="26"/>
                <w:szCs w:val="26"/>
              </w:rPr>
              <w:t xml:space="preserve"> trượt;</w:t>
            </w:r>
          </w:p>
          <w:p w:rsidR="00EB724F" w:rsidRPr="00CF082B" w:rsidRDefault="00CE7EC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dựng duy tu, bảo dưỡng nhà ga, đường lăn máy bay, đường băng, sân đỗ.</w:t>
            </w:r>
          </w:p>
        </w:tc>
        <w:tc>
          <w:tcPr>
            <w:tcW w:w="3723" w:type="dxa"/>
            <w:shd w:val="clear" w:color="auto" w:fill="auto"/>
          </w:tcPr>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chống rét</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ngắn c</w:t>
            </w:r>
            <w:r w:rsidRPr="00CF082B">
              <w:rPr>
                <w:rFonts w:ascii="Times New Roman" w:hAnsi="Times New Roman" w:cs="Times New Roman"/>
                <w:sz w:val="26"/>
                <w:szCs w:val="26"/>
              </w:rPr>
              <w:t>ổ</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60FB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ở vùng rét.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701" w:type="dxa"/>
            <w:shd w:val="clear" w:color="auto" w:fill="auto"/>
          </w:tcPr>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Thợ s</w:t>
            </w:r>
            <w:r w:rsidRPr="00CF082B">
              <w:rPr>
                <w:rFonts w:ascii="Times New Roman" w:hAnsi="Times New Roman" w:cs="Times New Roman"/>
                <w:sz w:val="26"/>
                <w:szCs w:val="26"/>
              </w:rPr>
              <w:t>ắ</w:t>
            </w:r>
            <w:r w:rsidR="00EB724F" w:rsidRPr="00CF082B">
              <w:rPr>
                <w:rFonts w:ascii="Times New Roman" w:hAnsi="Times New Roman" w:cs="Times New Roman"/>
                <w:sz w:val="26"/>
                <w:szCs w:val="26"/>
              </w:rPr>
              <w:t>t làm và sửa chữa cầu sắt;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Uốn sắt bê tông cầu;</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Cạo rỉ sơn cầu sắt.</w:t>
            </w:r>
          </w:p>
        </w:tc>
        <w:tc>
          <w:tcPr>
            <w:tcW w:w="3723" w:type="dxa"/>
            <w:shd w:val="clear" w:color="auto" w:fill="auto"/>
          </w:tcPr>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Đệm vai;</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Phao cứu sinh</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960FB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60FB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sử dụng khi làm việc trên mặt nước hoặc trên cao.</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701" w:type="dxa"/>
            <w:shd w:val="clear" w:color="auto" w:fill="auto"/>
          </w:tcPr>
          <w:p w:rsidR="00EB724F" w:rsidRPr="00CF082B" w:rsidRDefault="00CD009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Tán ri vê cầ</w:t>
            </w:r>
            <w:r w:rsidR="00EB724F" w:rsidRPr="00CF082B">
              <w:rPr>
                <w:rFonts w:ascii="Times New Roman" w:hAnsi="Times New Roman" w:cs="Times New Roman"/>
                <w:sz w:val="26"/>
                <w:szCs w:val="26"/>
              </w:rPr>
              <w:t>u.</w:t>
            </w:r>
          </w:p>
        </w:tc>
        <w:tc>
          <w:tcPr>
            <w:tcW w:w="3723" w:type="dxa"/>
            <w:shd w:val="clear" w:color="auto" w:fill="auto"/>
          </w:tcPr>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EB724F" w:rsidRPr="00CF082B">
              <w:rPr>
                <w:rFonts w:ascii="Times New Roman" w:hAnsi="Times New Roman" w:cs="Times New Roman"/>
                <w:sz w:val="26"/>
                <w:szCs w:val="26"/>
              </w:rPr>
              <w:t>ng chấn thương sọ não;</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Bịt tai chống ồn;</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cao cổ;</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Phao cứu sinh</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4287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s</w:t>
            </w:r>
            <w:r w:rsidR="00142870" w:rsidRPr="00CF082B">
              <w:rPr>
                <w:rFonts w:ascii="Times New Roman" w:hAnsi="Times New Roman" w:cs="Times New Roman"/>
                <w:sz w:val="26"/>
                <w:szCs w:val="26"/>
              </w:rPr>
              <w:t>ử</w:t>
            </w:r>
            <w:r w:rsidRPr="00CF082B">
              <w:rPr>
                <w:rFonts w:ascii="Times New Roman" w:hAnsi="Times New Roman" w:cs="Times New Roman"/>
                <w:sz w:val="26"/>
                <w:szCs w:val="26"/>
              </w:rPr>
              <w:t xml:space="preserve"> dụng khi làm việc trên mặt nước hoặc trên cao.</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kích kéo.</w:t>
            </w:r>
          </w:p>
        </w:tc>
        <w:tc>
          <w:tcPr>
            <w:tcW w:w="3723" w:type="dxa"/>
            <w:shd w:val="clear" w:color="auto" w:fill="auto"/>
          </w:tcPr>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Đệm vai;</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cao cổ;</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701" w:type="dxa"/>
            <w:shd w:val="clear" w:color="auto" w:fill="auto"/>
          </w:tcPr>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Trực ti</w:t>
            </w:r>
            <w:r w:rsidRPr="00CF082B">
              <w:rPr>
                <w:rFonts w:ascii="Times New Roman" w:hAnsi="Times New Roman" w:cs="Times New Roman"/>
                <w:sz w:val="26"/>
                <w:szCs w:val="26"/>
              </w:rPr>
              <w:t>ế</w:t>
            </w:r>
            <w:r w:rsidR="00EB724F" w:rsidRPr="00CF082B">
              <w:rPr>
                <w:rFonts w:ascii="Times New Roman" w:hAnsi="Times New Roman" w:cs="Times New Roman"/>
                <w:sz w:val="26"/>
                <w:szCs w:val="26"/>
              </w:rPr>
              <w:t>p chỉ huy thi công và sửa chữa cầu đường;</w:t>
            </w:r>
          </w:p>
          <w:p w:rsidR="00EB724F" w:rsidRPr="00CF082B" w:rsidRDefault="001428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Trực tiếp hướng dẫn chỉ đạo công việc ở trạm trộn bê tông nhựa nóng.</w:t>
            </w:r>
          </w:p>
        </w:tc>
        <w:tc>
          <w:tcPr>
            <w:tcW w:w="3723" w:type="dxa"/>
            <w:shd w:val="clear" w:color="auto" w:fill="auto"/>
          </w:tcPr>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quản,</w:t>
            </w:r>
            <w:r w:rsidR="00185764" w:rsidRPr="00CF082B">
              <w:rPr>
                <w:rFonts w:ascii="Times New Roman" w:hAnsi="Times New Roman" w:cs="Times New Roman"/>
                <w:sz w:val="26"/>
                <w:szCs w:val="26"/>
              </w:rPr>
              <w:t xml:space="preserve"> sửa chữa, tháo lắp,</w:t>
            </w:r>
            <w:r w:rsidRPr="00CF082B">
              <w:rPr>
                <w:rFonts w:ascii="Times New Roman" w:hAnsi="Times New Roman" w:cs="Times New Roman"/>
                <w:sz w:val="26"/>
                <w:szCs w:val="26"/>
              </w:rPr>
              <w:t xml:space="preserve"> tát nước, thủy thủ bến phà.</w:t>
            </w:r>
          </w:p>
        </w:tc>
        <w:tc>
          <w:tcPr>
            <w:tcW w:w="3723" w:type="dxa"/>
            <w:shd w:val="clear" w:color="auto" w:fill="auto"/>
          </w:tcPr>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r w:rsidRPr="00CF082B">
              <w:rPr>
                <w:rFonts w:ascii="Times New Roman" w:hAnsi="Times New Roman" w:cs="Times New Roman"/>
                <w:sz w:val="26"/>
                <w:szCs w:val="26"/>
              </w:rPr>
              <w:t>;</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Phao cứu sinh</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18576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8576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lặn.</w:t>
            </w:r>
          </w:p>
        </w:tc>
        <w:tc>
          <w:tcPr>
            <w:tcW w:w="3723" w:type="dxa"/>
            <w:shd w:val="clear" w:color="auto" w:fill="auto"/>
          </w:tcPr>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chống lạnh</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sợi</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Tất chống rét</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 xml:space="preserve">Khăn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g chống rét</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đùi, áo cổ vuông</w:t>
            </w:r>
            <w:r w:rsidR="00EB724F" w:rsidRPr="00CF082B">
              <w:rPr>
                <w:rFonts w:ascii="Times New Roman" w:hAnsi="Times New Roman" w:cs="Times New Roman"/>
                <w:sz w:val="26"/>
                <w:szCs w:val="26"/>
                <w:vertAlign w:val="superscript"/>
              </w:rPr>
              <w:t>(2)</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lao động phổ thông</w:t>
            </w:r>
            <w:r w:rsidR="00EB724F" w:rsidRPr="00CF082B">
              <w:rPr>
                <w:rFonts w:ascii="Times New Roman" w:hAnsi="Times New Roman" w:cs="Times New Roman"/>
                <w:sz w:val="26"/>
                <w:szCs w:val="26"/>
                <w:vertAlign w:val="superscript"/>
              </w:rPr>
              <w:t>(3)</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r w:rsidR="00EB724F" w:rsidRPr="00CF082B">
              <w:rPr>
                <w:rFonts w:ascii="Times New Roman" w:hAnsi="Times New Roman" w:cs="Times New Roman"/>
                <w:sz w:val="26"/>
                <w:szCs w:val="26"/>
                <w:vertAlign w:val="superscript"/>
              </w:rPr>
              <w:t>(3)</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r w:rsidR="00EB724F" w:rsidRPr="00CF082B">
              <w:rPr>
                <w:rFonts w:ascii="Times New Roman" w:hAnsi="Times New Roman" w:cs="Times New Roman"/>
                <w:sz w:val="26"/>
                <w:szCs w:val="26"/>
                <w:vertAlign w:val="superscript"/>
              </w:rPr>
              <w:t>(3)</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Bộ quần áo thợ lặn</w:t>
            </w:r>
            <w:r w:rsidR="00EB724F" w:rsidRPr="00CF082B">
              <w:rPr>
                <w:rFonts w:ascii="Times New Roman" w:hAnsi="Times New Roman" w:cs="Times New Roman"/>
                <w:sz w:val="26"/>
                <w:szCs w:val="26"/>
                <w:vertAlign w:val="superscript"/>
              </w:rPr>
              <w:t>(4)</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Bình dưỡng khí</w:t>
            </w:r>
            <w:r w:rsidR="00EB724F" w:rsidRPr="00CF082B">
              <w:rPr>
                <w:rFonts w:ascii="Times New Roman" w:hAnsi="Times New Roman" w:cs="Times New Roman"/>
                <w:sz w:val="26"/>
                <w:szCs w:val="26"/>
                <w:vertAlign w:val="superscript"/>
              </w:rPr>
              <w:t>(4)</w:t>
            </w:r>
            <w:r w:rsidR="00EB724F" w:rsidRPr="00CF082B">
              <w:rPr>
                <w:rFonts w:ascii="Times New Roman" w:hAnsi="Times New Roman" w:cs="Times New Roman"/>
                <w:sz w:val="26"/>
                <w:szCs w:val="26"/>
              </w:rPr>
              <w:t>;</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Trang bị chung để dùng khi lặn có dụng cụ.</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Trang bị để dùng khi lặn vo.</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 xml:space="preserve">Trang bị để dùng khi làm các công việc lao động khác ngoài thời gian </w:t>
            </w:r>
            <w:r w:rsidRPr="00CF082B">
              <w:rPr>
                <w:rFonts w:ascii="Times New Roman" w:hAnsi="Times New Roman" w:cs="Times New Roman"/>
                <w:sz w:val="26"/>
                <w:szCs w:val="26"/>
              </w:rPr>
              <w:t>l</w:t>
            </w:r>
            <w:r w:rsidR="00EB724F" w:rsidRPr="00CF082B">
              <w:rPr>
                <w:rFonts w:ascii="Times New Roman" w:hAnsi="Times New Roman" w:cs="Times New Roman"/>
                <w:sz w:val="26"/>
                <w:szCs w:val="26"/>
              </w:rPr>
              <w:t>ặn và phục vụ lặn.</w:t>
            </w:r>
          </w:p>
          <w:p w:rsidR="00EB724F" w:rsidRPr="00CF082B" w:rsidRDefault="00257BD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Trang bị chung để sử dụng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Điện thoại viên, dây hiệu viên phục vụ lặn.</w:t>
            </w:r>
          </w:p>
        </w:tc>
        <w:tc>
          <w:tcPr>
            <w:tcW w:w="3723" w:type="dxa"/>
            <w:shd w:val="clear" w:color="auto" w:fill="auto"/>
          </w:tcPr>
          <w:p w:rsidR="00EB724F" w:rsidRPr="00CF082B" w:rsidRDefault="00BD5D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BD5D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EB724F" w:rsidRPr="00CF082B">
              <w:rPr>
                <w:rFonts w:ascii="Times New Roman" w:hAnsi="Times New Roman" w:cs="Times New Roman"/>
                <w:sz w:val="26"/>
                <w:szCs w:val="26"/>
              </w:rPr>
              <w:t>ng mưa nắng;</w:t>
            </w:r>
          </w:p>
          <w:p w:rsidR="00EB724F" w:rsidRPr="00CF082B" w:rsidRDefault="00BD5D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BD5D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BD5D23" w:rsidRPr="00CF082B" w:rsidRDefault="00BD5D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C12175" w:rsidRPr="00CF082B">
        <w:trPr>
          <w:trHeight w:val="20"/>
        </w:trPr>
        <w:tc>
          <w:tcPr>
            <w:tcW w:w="8948" w:type="dxa"/>
            <w:gridSpan w:val="4"/>
            <w:shd w:val="clear" w:color="auto" w:fill="auto"/>
          </w:tcPr>
          <w:p w:rsidR="00C12175" w:rsidRPr="00CF082B" w:rsidRDefault="00C12175"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XXII.3. Điều khiển máy, thiết bị thi công</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701" w:type="dxa"/>
            <w:shd w:val="clear" w:color="auto" w:fill="auto"/>
          </w:tcPr>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D3ADF"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máy đóng cọc;</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Điều khiển máy bơm hút bùn nước lưu động ở các công trường xây dựng, khai thác.</w:t>
            </w:r>
          </w:p>
        </w:tc>
        <w:tc>
          <w:tcPr>
            <w:tcW w:w="3723" w:type="dxa"/>
            <w:shd w:val="clear" w:color="auto" w:fill="auto"/>
          </w:tcPr>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8325A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8325A4"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701" w:type="dxa"/>
            <w:shd w:val="clear" w:color="auto" w:fill="auto"/>
          </w:tcPr>
          <w:p w:rsidR="00EB724F"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các loại máy đào đất, san đất, đầm, xúc, ngoạm đất cho công trường xây dựng.</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701"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D3ADF"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tời điện, tời vận thăng, máy vận thăng thiên xa;</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Điều khiển tời quay tay;</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Chuyên móc cáp, móc các cấu kiện, móc cáp phục vụ xây l</w:t>
            </w:r>
            <w:r w:rsidRPr="00CF082B">
              <w:rPr>
                <w:rFonts w:ascii="Times New Roman" w:hAnsi="Times New Roman" w:cs="Times New Roman"/>
                <w:sz w:val="26"/>
                <w:szCs w:val="26"/>
              </w:rPr>
              <w:t>ắ</w:t>
            </w:r>
            <w:r w:rsidR="00EB724F" w:rsidRPr="00CF082B">
              <w:rPr>
                <w:rFonts w:ascii="Times New Roman" w:hAnsi="Times New Roman" w:cs="Times New Roman"/>
                <w:sz w:val="26"/>
                <w:szCs w:val="26"/>
              </w:rPr>
              <w:t>p.</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701" w:type="dxa"/>
            <w:shd w:val="clear" w:color="auto" w:fill="auto"/>
          </w:tcPr>
          <w:p w:rsidR="00EB724F"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EB724F" w:rsidRPr="00CF082B">
              <w:rPr>
                <w:rFonts w:ascii="Times New Roman" w:hAnsi="Times New Roman" w:cs="Times New Roman"/>
                <w:sz w:val="26"/>
                <w:szCs w:val="26"/>
              </w:rPr>
              <w:t xml:space="preserve"> các loại máy thi công khác.</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vải;</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19018A" w:rsidRPr="00CF082B">
        <w:trPr>
          <w:trHeight w:val="20"/>
        </w:trPr>
        <w:tc>
          <w:tcPr>
            <w:tcW w:w="8948" w:type="dxa"/>
            <w:gridSpan w:val="4"/>
            <w:shd w:val="clear" w:color="auto" w:fill="auto"/>
          </w:tcPr>
          <w:p w:rsidR="0019018A" w:rsidRPr="00CF082B" w:rsidRDefault="0019018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XXII.4. Xây lắp, sửa chữa và phục vụ thi công</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Đào móng, đào hào, đào giếng, san bãi, san nền.</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Phụ n</w:t>
            </w:r>
            <w:r w:rsidR="0019018A" w:rsidRPr="00CF082B">
              <w:rPr>
                <w:rFonts w:ascii="Times New Roman" w:hAnsi="Times New Roman" w:cs="Times New Roman"/>
                <w:sz w:val="26"/>
                <w:szCs w:val="26"/>
              </w:rPr>
              <w:t>ề</w:t>
            </w:r>
            <w:r w:rsidRPr="00CF082B">
              <w:rPr>
                <w:rFonts w:ascii="Times New Roman" w:hAnsi="Times New Roman" w:cs="Times New Roman"/>
                <w:sz w:val="26"/>
                <w:szCs w:val="26"/>
              </w:rPr>
              <w:t>.</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trắng chống bụi hoặc chống chấn thương cơ học;</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 xml:space="preserve"> Trang bị chung để sử dụng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dựng, sửa chữa công trình.</w:t>
            </w:r>
          </w:p>
        </w:tc>
        <w:tc>
          <w:tcPr>
            <w:tcW w:w="3723" w:type="dxa"/>
            <w:shd w:val="clear" w:color="auto" w:fill="auto"/>
          </w:tcPr>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19018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trắng chống bụi hoặc chống chấn thương cơ học;</w:t>
            </w:r>
          </w:p>
          <w:p w:rsidR="000732B2"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0732B2"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732B2"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732B2"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0732B2"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9018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sửa chữa lò nung, lò sấy, lò hơi.</w:t>
            </w:r>
          </w:p>
        </w:tc>
        <w:tc>
          <w:tcPr>
            <w:tcW w:w="3723" w:type="dxa"/>
            <w:shd w:val="clear" w:color="auto" w:fill="auto"/>
          </w:tcPr>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lao động phổ thông;</w:t>
            </w:r>
          </w:p>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EB724F" w:rsidRPr="00CF082B">
              <w:rPr>
                <w:rFonts w:ascii="Times New Roman" w:hAnsi="Times New Roman" w:cs="Times New Roman"/>
                <w:sz w:val="26"/>
                <w:szCs w:val="26"/>
              </w:rPr>
              <w:t xml:space="preserve"> trượt;</w:t>
            </w:r>
          </w:p>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0732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701"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sửa chữa ố</w:t>
            </w:r>
            <w:r w:rsidR="00EB724F" w:rsidRPr="00CF082B">
              <w:rPr>
                <w:rFonts w:ascii="Times New Roman" w:hAnsi="Times New Roman" w:cs="Times New Roman"/>
                <w:sz w:val="26"/>
                <w:szCs w:val="26"/>
              </w:rPr>
              <w:t>ng khói lò cao.</w:t>
            </w:r>
          </w:p>
        </w:tc>
        <w:tc>
          <w:tcPr>
            <w:tcW w:w="3723" w:type="dxa"/>
            <w:shd w:val="clear" w:color="auto" w:fill="auto"/>
          </w:tcPr>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chống lạnh</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lạnh</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B6151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6151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Cấp khi làm việc trên cao về mùa rét.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đặt đường c</w:t>
            </w:r>
            <w:r w:rsidR="00890300" w:rsidRPr="00CF082B">
              <w:rPr>
                <w:rFonts w:ascii="Times New Roman" w:hAnsi="Times New Roman" w:cs="Times New Roman"/>
                <w:sz w:val="26"/>
                <w:szCs w:val="26"/>
              </w:rPr>
              <w:t>ố</w:t>
            </w:r>
            <w:r w:rsidRPr="00CF082B">
              <w:rPr>
                <w:rFonts w:ascii="Times New Roman" w:hAnsi="Times New Roman" w:cs="Times New Roman"/>
                <w:sz w:val="26"/>
                <w:szCs w:val="26"/>
              </w:rPr>
              <w:t>ng ngầm.</w:t>
            </w:r>
          </w:p>
        </w:tc>
        <w:tc>
          <w:tcPr>
            <w:tcW w:w="3723"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Đệm vai;</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89030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đủ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bảo quản, sửa chữa: cống nhỏ, ngõ nghẽn, hàm ếch.</w:t>
            </w:r>
          </w:p>
        </w:tc>
        <w:tc>
          <w:tcPr>
            <w:tcW w:w="3723"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Trang bị chung đủ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701"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Sơn tường và cạo tường quét vôi;</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Đục tường.</w:t>
            </w:r>
          </w:p>
        </w:tc>
        <w:tc>
          <w:tcPr>
            <w:tcW w:w="3723" w:type="dxa"/>
            <w:shd w:val="clear" w:color="auto" w:fill="auto"/>
          </w:tcPr>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EB724F" w:rsidRPr="00CF082B">
              <w:rPr>
                <w:rFonts w:ascii="Times New Roman" w:hAnsi="Times New Roman" w:cs="Times New Roman"/>
                <w:sz w:val="26"/>
                <w:szCs w:val="26"/>
              </w:rPr>
              <w:t xml:space="preserve"> </w:t>
            </w:r>
            <w:r w:rsidR="00070487" w:rsidRPr="00CF082B">
              <w:rPr>
                <w:rFonts w:ascii="Times New Roman" w:hAnsi="Times New Roman" w:cs="Times New Roman"/>
                <w:sz w:val="26"/>
                <w:szCs w:val="26"/>
              </w:rPr>
              <w:t>chấn thương</w:t>
            </w:r>
            <w:r w:rsidR="00EB724F" w:rsidRPr="00CF082B">
              <w:rPr>
                <w:rFonts w:ascii="Times New Roman" w:hAnsi="Times New Roman" w:cs="Times New Roman"/>
                <w:sz w:val="26"/>
                <w:szCs w:val="26"/>
              </w:rPr>
              <w:t xml:space="preserve"> cơ học;</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8903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9030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w:t>
            </w:r>
            <w:r w:rsidR="00890300" w:rsidRPr="00CF082B">
              <w:rPr>
                <w:rFonts w:ascii="Times New Roman" w:hAnsi="Times New Roman" w:cs="Times New Roman"/>
                <w:sz w:val="26"/>
                <w:szCs w:val="26"/>
              </w:rPr>
              <w:t>g</w:t>
            </w:r>
            <w:r w:rsidRPr="00CF082B">
              <w:rPr>
                <w:rFonts w:ascii="Times New Roman" w:hAnsi="Times New Roman" w:cs="Times New Roman"/>
                <w:sz w:val="26"/>
                <w:szCs w:val="26"/>
              </w:rPr>
              <w:t xml:space="preserve"> đ</w:t>
            </w:r>
            <w:r w:rsidR="00890300"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701" w:type="dxa"/>
            <w:shd w:val="clear" w:color="auto" w:fill="auto"/>
          </w:tcPr>
          <w:p w:rsidR="00EB724F" w:rsidRPr="00CF082B" w:rsidRDefault="00885680"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Trát trầ</w:t>
            </w:r>
            <w:r w:rsidR="00EB724F" w:rsidRPr="00CF082B">
              <w:rPr>
                <w:rFonts w:ascii="Times New Roman" w:hAnsi="Times New Roman" w:cs="Times New Roman"/>
                <w:sz w:val="26"/>
                <w:szCs w:val="26"/>
              </w:rPr>
              <w:t>n theo l</w:t>
            </w:r>
            <w:r w:rsidRPr="00CF082B">
              <w:rPr>
                <w:rFonts w:ascii="Times New Roman" w:hAnsi="Times New Roman" w:cs="Times New Roman"/>
                <w:sz w:val="26"/>
                <w:szCs w:val="26"/>
              </w:rPr>
              <w:t>ố</w:t>
            </w:r>
            <w:r w:rsidR="00EB724F" w:rsidRPr="00CF082B">
              <w:rPr>
                <w:rFonts w:ascii="Times New Roman" w:hAnsi="Times New Roman" w:cs="Times New Roman"/>
                <w:sz w:val="26"/>
                <w:szCs w:val="26"/>
              </w:rPr>
              <w:t>i vãi</w:t>
            </w:r>
            <w:r w:rsidRPr="00CF082B">
              <w:rPr>
                <w:rFonts w:ascii="Times New Roman" w:hAnsi="Times New Roman" w:cs="Times New Roman"/>
                <w:sz w:val="26"/>
                <w:szCs w:val="26"/>
              </w:rPr>
              <w:t xml:space="preserve"> bằng tay.</w:t>
            </w:r>
          </w:p>
        </w:tc>
        <w:tc>
          <w:tcPr>
            <w:tcW w:w="3723"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Pr="00CF082B">
              <w:rPr>
                <w:rFonts w:ascii="Times New Roman" w:hAnsi="Times New Roman" w:cs="Times New Roman"/>
                <w:sz w:val="26"/>
                <w:szCs w:val="26"/>
              </w:rPr>
              <w:t>;</w:t>
            </w:r>
          </w:p>
          <w:p w:rsidR="00885680"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85680"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885680" w:rsidRPr="00CF082B">
              <w:rPr>
                <w:rFonts w:ascii="Times New Roman" w:hAnsi="Times New Roman" w:cs="Times New Roman"/>
                <w:sz w:val="26"/>
                <w:szCs w:val="26"/>
              </w:rPr>
              <w:t>ng ch</w:t>
            </w:r>
            <w:r w:rsidRPr="00CF082B">
              <w:rPr>
                <w:rFonts w:ascii="Times New Roman" w:hAnsi="Times New Roman" w:cs="Times New Roman"/>
                <w:sz w:val="26"/>
                <w:szCs w:val="26"/>
              </w:rPr>
              <w:t>ấ</w:t>
            </w:r>
            <w:r w:rsidR="00885680" w:rsidRPr="00CF082B">
              <w:rPr>
                <w:rFonts w:ascii="Times New Roman" w:hAnsi="Times New Roman" w:cs="Times New Roman"/>
                <w:sz w:val="26"/>
                <w:szCs w:val="26"/>
              </w:rPr>
              <w:t>n thương sọ não;</w:t>
            </w:r>
          </w:p>
          <w:p w:rsidR="00885680"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85680"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885680" w:rsidRPr="00CF082B">
              <w:rPr>
                <w:rFonts w:ascii="Times New Roman" w:hAnsi="Times New Roman" w:cs="Times New Roman"/>
                <w:sz w:val="26"/>
                <w:szCs w:val="26"/>
              </w:rPr>
              <w:t xml:space="preserve"> chấn thương cơ học;</w:t>
            </w:r>
          </w:p>
          <w:p w:rsidR="00885680"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85680" w:rsidRPr="00CF082B">
              <w:rPr>
                <w:rFonts w:ascii="Times New Roman" w:hAnsi="Times New Roman" w:cs="Times New Roman"/>
                <w:sz w:val="26"/>
                <w:szCs w:val="26"/>
              </w:rPr>
              <w:t>Găng tay vải bạt;</w:t>
            </w:r>
          </w:p>
          <w:p w:rsidR="00885680"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85680" w:rsidRPr="00CF082B">
              <w:rPr>
                <w:rFonts w:ascii="Times New Roman" w:hAnsi="Times New Roman" w:cs="Times New Roman"/>
                <w:sz w:val="26"/>
                <w:szCs w:val="26"/>
              </w:rPr>
              <w:t>Giầy vải bạt thấp cổ;</w:t>
            </w:r>
          </w:p>
          <w:p w:rsidR="00885680"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85680"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Đào, l</w:t>
            </w:r>
            <w:r w:rsidR="00CA681A" w:rsidRPr="00CF082B">
              <w:rPr>
                <w:rFonts w:ascii="Times New Roman" w:hAnsi="Times New Roman" w:cs="Times New Roman"/>
                <w:sz w:val="26"/>
                <w:szCs w:val="26"/>
              </w:rPr>
              <w:t>ắ</w:t>
            </w:r>
            <w:r w:rsidRPr="00CF082B">
              <w:rPr>
                <w:rFonts w:ascii="Times New Roman" w:hAnsi="Times New Roman" w:cs="Times New Roman"/>
                <w:sz w:val="26"/>
                <w:szCs w:val="26"/>
              </w:rPr>
              <w:t>p đặt, sửa chữa đường ống.</w:t>
            </w:r>
          </w:p>
        </w:tc>
        <w:tc>
          <w:tcPr>
            <w:tcW w:w="3723" w:type="dxa"/>
            <w:shd w:val="clear" w:color="auto" w:fill="auto"/>
          </w:tcPr>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Đệm vai;</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 xml:space="preserve">Phao cứu sinh </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86F9B" w:rsidRPr="00CF082B">
              <w:rPr>
                <w:rFonts w:ascii="Times New Roman" w:hAnsi="Times New Roman" w:cs="Times New Roman"/>
                <w:sz w:val="26"/>
                <w:szCs w:val="26"/>
              </w:rPr>
              <w:t>Kính trắng chống bụi hoặc chống</w:t>
            </w:r>
            <w:r w:rsidR="00EB724F" w:rsidRPr="00CF082B">
              <w:rPr>
                <w:rFonts w:ascii="Times New Roman" w:hAnsi="Times New Roman" w:cs="Times New Roman"/>
                <w:sz w:val="26"/>
                <w:szCs w:val="26"/>
              </w:rPr>
              <w:t xml:space="preserve"> chấn thương cơ học;</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A681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đủ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701" w:type="dxa"/>
            <w:shd w:val="clear" w:color="auto" w:fill="auto"/>
          </w:tcPr>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Chuyên làm việc bảo ôn, chống thấm;</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Đào, lắp đặt, sửa chữa đường ống hơi, ống dẫn nước;</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Đào, lắp, sửa chữa đường ống sành sứ.</w:t>
            </w:r>
          </w:p>
        </w:tc>
        <w:tc>
          <w:tcPr>
            <w:tcW w:w="3723" w:type="dxa"/>
            <w:shd w:val="clear" w:color="auto" w:fill="auto"/>
          </w:tcPr>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chống chấn thương sọ não;</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Đệm vai;</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Áo mưa;</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EB724F" w:rsidRPr="00CF082B">
              <w:rPr>
                <w:rFonts w:ascii="Times New Roman" w:hAnsi="Times New Roman" w:cs="Times New Roman"/>
                <w:sz w:val="26"/>
                <w:szCs w:val="26"/>
              </w:rPr>
              <w:t xml:space="preserve"> chấn thương cơ học;</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Dây an toàn chống ngã cao</w:t>
            </w:r>
            <w:r w:rsidR="00EB724F"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rPr>
              <w: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(l) Trang bị chung đủ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Mài, đẽo, đập (thủ công) các loại gạch</w:t>
            </w:r>
          </w:p>
        </w:tc>
        <w:tc>
          <w:tcPr>
            <w:tcW w:w="3723" w:type="dxa"/>
            <w:shd w:val="clear" w:color="auto" w:fill="auto"/>
          </w:tcPr>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EB724F" w:rsidRPr="00CF082B">
              <w:rPr>
                <w:rFonts w:ascii="Times New Roman" w:hAnsi="Times New Roman" w:cs="Times New Roman"/>
                <w:sz w:val="26"/>
                <w:szCs w:val="26"/>
              </w:rPr>
              <w:t xml:space="preserve"> chấn thương cơ học;</w:t>
            </w:r>
          </w:p>
          <w:p w:rsidR="00EB724F" w:rsidRPr="00CF082B" w:rsidRDefault="00CA68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trộn bê tum, n</w:t>
            </w:r>
            <w:r w:rsidR="00AE7700" w:rsidRPr="00CF082B">
              <w:rPr>
                <w:rFonts w:ascii="Times New Roman" w:hAnsi="Times New Roman" w:cs="Times New Roman"/>
                <w:sz w:val="26"/>
                <w:szCs w:val="26"/>
              </w:rPr>
              <w:t>ấ</w:t>
            </w:r>
            <w:r w:rsidRPr="00CF082B">
              <w:rPr>
                <w:rFonts w:ascii="Times New Roman" w:hAnsi="Times New Roman" w:cs="Times New Roman"/>
                <w:sz w:val="26"/>
                <w:szCs w:val="26"/>
              </w:rPr>
              <w:t>u bê tum, quét bê tum.</w:t>
            </w:r>
          </w:p>
        </w:tc>
        <w:tc>
          <w:tcPr>
            <w:tcW w:w="3723" w:type="dxa"/>
            <w:shd w:val="clear" w:color="auto" w:fill="auto"/>
          </w:tcPr>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Quần áo lao động phổ thông;</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Mũ, nón lá chống mưa nắng;</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EB724F" w:rsidRPr="00CF082B">
              <w:rPr>
                <w:rFonts w:ascii="Times New Roman" w:hAnsi="Times New Roman" w:cs="Times New Roman"/>
                <w:sz w:val="26"/>
                <w:szCs w:val="26"/>
              </w:rPr>
              <w:t>ng cao su</w:t>
            </w:r>
            <w:r w:rsidR="00EB724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EB724F" w:rsidRPr="00CF082B">
              <w:rPr>
                <w:rFonts w:ascii="Times New Roman" w:hAnsi="Times New Roman" w:cs="Times New Roman"/>
                <w:sz w:val="26"/>
                <w:szCs w:val="26"/>
                <w:vertAlign w:val="superscript"/>
              </w:rPr>
              <w:t>)</w:t>
            </w:r>
            <w:r w:rsidR="00EB724F" w:rsidRPr="00CF082B">
              <w:rPr>
                <w:rFonts w:ascii="Times New Roman" w:hAnsi="Times New Roman" w:cs="Times New Roman"/>
                <w:sz w:val="26"/>
                <w:szCs w:val="26"/>
              </w:rPr>
              <w:t>;</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Khẩu trang lọc bụi;</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E770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EB724F" w:rsidRPr="00CF082B">
        <w:trPr>
          <w:trHeight w:val="20"/>
        </w:trPr>
        <w:tc>
          <w:tcPr>
            <w:tcW w:w="568" w:type="dxa"/>
            <w:shd w:val="clear" w:color="auto" w:fill="auto"/>
          </w:tcPr>
          <w:p w:rsidR="00EB724F" w:rsidRPr="00CF082B" w:rsidRDefault="00EB724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701" w:type="dxa"/>
            <w:shd w:val="clear" w:color="auto" w:fill="auto"/>
          </w:tcPr>
          <w:p w:rsidR="00EB724F" w:rsidRPr="00CF082B" w:rsidRDefault="00EB72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AE7700" w:rsidRPr="00CF082B">
              <w:rPr>
                <w:rFonts w:ascii="Times New Roman" w:hAnsi="Times New Roman" w:cs="Times New Roman"/>
                <w:sz w:val="26"/>
                <w:szCs w:val="26"/>
              </w:rPr>
              <w:t>ắ</w:t>
            </w:r>
            <w:r w:rsidRPr="00CF082B">
              <w:rPr>
                <w:rFonts w:ascii="Times New Roman" w:hAnsi="Times New Roman" w:cs="Times New Roman"/>
                <w:sz w:val="26"/>
                <w:szCs w:val="26"/>
              </w:rPr>
              <w:t>t kính, l</w:t>
            </w:r>
            <w:r w:rsidR="00AE7700" w:rsidRPr="00CF082B">
              <w:rPr>
                <w:rFonts w:ascii="Times New Roman" w:hAnsi="Times New Roman" w:cs="Times New Roman"/>
                <w:sz w:val="26"/>
                <w:szCs w:val="26"/>
              </w:rPr>
              <w:t>ắ</w:t>
            </w:r>
            <w:r w:rsidRPr="00CF082B">
              <w:rPr>
                <w:rFonts w:ascii="Times New Roman" w:hAnsi="Times New Roman" w:cs="Times New Roman"/>
                <w:sz w:val="26"/>
                <w:szCs w:val="26"/>
              </w:rPr>
              <w:t>p kính và trát mát tít.</w:t>
            </w:r>
          </w:p>
        </w:tc>
        <w:tc>
          <w:tcPr>
            <w:tcW w:w="3723" w:type="dxa"/>
            <w:shd w:val="clear" w:color="auto" w:fill="auto"/>
          </w:tcPr>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EB724F"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EB724F" w:rsidRPr="00CF082B">
              <w:rPr>
                <w:rFonts w:ascii="Times New Roman" w:hAnsi="Times New Roman" w:cs="Times New Roman"/>
                <w:sz w:val="26"/>
                <w:szCs w:val="26"/>
              </w:rPr>
              <w:t>;</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Giầy vải bạt thấp cổ;</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Găng tay vải bạt;</w:t>
            </w:r>
          </w:p>
          <w:p w:rsidR="00EB724F" w:rsidRPr="00CF082B" w:rsidRDefault="00AE770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B724F" w:rsidRPr="00CF082B">
              <w:rPr>
                <w:rFonts w:ascii="Times New Roman" w:hAnsi="Times New Roman" w:cs="Times New Roman"/>
                <w:sz w:val="26"/>
                <w:szCs w:val="26"/>
              </w:rPr>
              <w:t>Xà phòng.</w:t>
            </w:r>
          </w:p>
        </w:tc>
        <w:tc>
          <w:tcPr>
            <w:tcW w:w="1956" w:type="dxa"/>
            <w:shd w:val="clear" w:color="auto" w:fill="auto"/>
          </w:tcPr>
          <w:p w:rsidR="00EB724F" w:rsidRPr="00CF082B" w:rsidRDefault="00EB724F" w:rsidP="005C0294">
            <w:pPr>
              <w:spacing w:before="120"/>
              <w:rPr>
                <w:rFonts w:ascii="Times New Roman" w:hAnsi="Times New Roman" w:cs="Times New Roman"/>
                <w:sz w:val="26"/>
                <w:szCs w:val="26"/>
              </w:rPr>
            </w:pPr>
          </w:p>
        </w:tc>
      </w:tr>
      <w:tr w:rsidR="00337DA0" w:rsidRPr="00CF082B">
        <w:trPr>
          <w:trHeight w:val="2791"/>
        </w:trPr>
        <w:tc>
          <w:tcPr>
            <w:tcW w:w="568" w:type="dxa"/>
            <w:shd w:val="clear" w:color="auto" w:fill="auto"/>
          </w:tcPr>
          <w:p w:rsidR="00337DA0" w:rsidRPr="00CF082B" w:rsidRDefault="00337DA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701" w:type="dxa"/>
            <w:shd w:val="clear" w:color="auto" w:fill="auto"/>
          </w:tcPr>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vì kèo; làm nhà gỗ, tre, lán trại; làm giàn giáo, tháo dỡ giàn giáo.</w:t>
            </w:r>
          </w:p>
        </w:tc>
        <w:tc>
          <w:tcPr>
            <w:tcW w:w="3723" w:type="dxa"/>
            <w:shd w:val="clear" w:color="auto" w:fill="auto"/>
          </w:tcPr>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Phao cứu sinh</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56" w:type="dxa"/>
            <w:shd w:val="clear" w:color="auto" w:fill="auto"/>
          </w:tcPr>
          <w:p w:rsidR="00337DA0" w:rsidRPr="00CF082B" w:rsidRDefault="00337DA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1E0B81" w:rsidRPr="00CF082B">
        <w:trPr>
          <w:trHeight w:val="20"/>
        </w:trPr>
        <w:tc>
          <w:tcPr>
            <w:tcW w:w="568"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701"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sửa chữa các dụng cụ phục vụ các công trường xây dựng, sản xuất vật liệu xây dựng.</w:t>
            </w:r>
          </w:p>
        </w:tc>
        <w:tc>
          <w:tcPr>
            <w:tcW w:w="3723" w:type="dxa"/>
            <w:shd w:val="clear" w:color="auto" w:fill="auto"/>
          </w:tcPr>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56"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568"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701"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w:t>
            </w:r>
            <w:r w:rsidR="00347B57" w:rsidRPr="00CF082B">
              <w:rPr>
                <w:rFonts w:ascii="Times New Roman" w:hAnsi="Times New Roman" w:cs="Times New Roman"/>
                <w:sz w:val="26"/>
                <w:szCs w:val="26"/>
              </w:rPr>
              <w:t>ấ</w:t>
            </w:r>
            <w:r w:rsidRPr="00CF082B">
              <w:rPr>
                <w:rFonts w:ascii="Times New Roman" w:hAnsi="Times New Roman" w:cs="Times New Roman"/>
                <w:sz w:val="26"/>
                <w:szCs w:val="26"/>
              </w:rPr>
              <w:t>t cờ hiệu trên công trường.</w:t>
            </w:r>
          </w:p>
        </w:tc>
        <w:tc>
          <w:tcPr>
            <w:tcW w:w="3723" w:type="dxa"/>
            <w:shd w:val="clear" w:color="auto" w:fill="auto"/>
          </w:tcPr>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chống bức xạ;</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347B5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56" w:type="dxa"/>
            <w:shd w:val="clear" w:color="auto" w:fill="auto"/>
          </w:tcPr>
          <w:p w:rsidR="001E0B81" w:rsidRPr="00CF082B" w:rsidRDefault="001E0B81"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44" w:name="muc_23"/>
      <w:r w:rsidRPr="00CF082B">
        <w:rPr>
          <w:rFonts w:ascii="Times New Roman" w:hAnsi="Times New Roman" w:cs="Times New Roman"/>
          <w:b/>
          <w:sz w:val="26"/>
          <w:szCs w:val="26"/>
        </w:rPr>
        <w:t>XXIII. THỦY LỢI</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27"/>
        <w:gridCol w:w="2778"/>
        <w:gridCol w:w="3824"/>
        <w:gridCol w:w="2243"/>
      </w:tblGrid>
      <w:tr w:rsidR="001E0B81" w:rsidRPr="00CF082B">
        <w:trPr>
          <w:trHeight w:val="20"/>
        </w:trPr>
        <w:tc>
          <w:tcPr>
            <w:tcW w:w="679" w:type="dxa"/>
            <w:shd w:val="clear" w:color="auto" w:fill="auto"/>
            <w:vAlign w:val="center"/>
          </w:tcPr>
          <w:bookmarkEnd w:id="44"/>
          <w:p w:rsidR="001E0B81" w:rsidRPr="00CF082B" w:rsidRDefault="001E0B8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84495C"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597" w:type="dxa"/>
            <w:shd w:val="clear" w:color="auto" w:fill="auto"/>
            <w:vAlign w:val="center"/>
          </w:tcPr>
          <w:p w:rsidR="001E0B81" w:rsidRPr="00CF082B" w:rsidRDefault="001E0B8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575" w:type="dxa"/>
            <w:shd w:val="clear" w:color="auto" w:fill="auto"/>
            <w:vAlign w:val="center"/>
          </w:tcPr>
          <w:p w:rsidR="001E0B81" w:rsidRPr="00CF082B" w:rsidRDefault="001E0B8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97" w:type="dxa"/>
            <w:shd w:val="clear" w:color="auto" w:fill="auto"/>
            <w:vAlign w:val="center"/>
          </w:tcPr>
          <w:p w:rsidR="001E0B81" w:rsidRPr="00CF082B" w:rsidRDefault="001E0B81"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597" w:type="dxa"/>
            <w:shd w:val="clear" w:color="auto" w:fill="auto"/>
          </w:tcPr>
          <w:p w:rsidR="001E0B81" w:rsidRPr="00CF082B" w:rsidRDefault="00EE44DE"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Trắc</w:t>
            </w:r>
            <w:r w:rsidR="001E0B81" w:rsidRPr="00CF082B">
              <w:rPr>
                <w:rFonts w:ascii="Times New Roman" w:hAnsi="Times New Roman" w:cs="Times New Roman"/>
                <w:sz w:val="26"/>
                <w:szCs w:val="26"/>
              </w:rPr>
              <w:t xml:space="preserve"> địa phục vụ cho việc lập bản đồ qui hoạch hoặc thiết kế các công trình thủy lợi.</w:t>
            </w:r>
          </w:p>
        </w:tc>
        <w:tc>
          <w:tcPr>
            <w:tcW w:w="3575" w:type="dxa"/>
            <w:shd w:val="clear" w:color="auto" w:fill="auto"/>
          </w:tcPr>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và mũ chống lạnh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8449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84495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tại vùng rét.</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597" w:type="dxa"/>
            <w:shd w:val="clear" w:color="auto" w:fill="auto"/>
          </w:tcPr>
          <w:p w:rsidR="001E0B81" w:rsidRPr="00CF082B" w:rsidRDefault="009D3C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E44DE" w:rsidRPr="00CF082B">
              <w:rPr>
                <w:rFonts w:ascii="Times New Roman" w:hAnsi="Times New Roman" w:cs="Times New Roman"/>
                <w:sz w:val="26"/>
                <w:szCs w:val="26"/>
              </w:rPr>
              <w:t>Trắc</w:t>
            </w:r>
            <w:r w:rsidR="001E0B81" w:rsidRPr="00CF082B">
              <w:rPr>
                <w:rFonts w:ascii="Times New Roman" w:hAnsi="Times New Roman" w:cs="Times New Roman"/>
                <w:sz w:val="26"/>
                <w:szCs w:val="26"/>
              </w:rPr>
              <w:t xml:space="preserve"> địa phục vụ đo đạc khối lượng dự toán nghiệm thu các công trình thủy lợi, cắm tàu nạo vét sông ngòi;</w:t>
            </w:r>
          </w:p>
          <w:p w:rsidR="001E0B81" w:rsidRPr="00CF082B" w:rsidRDefault="009D3C2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Trắc địa đo đạc độ sâu lòng sông, dự toán khối lượng các công trình đê điều của các đ</w:t>
            </w:r>
            <w:r w:rsidRPr="00CF082B">
              <w:rPr>
                <w:rFonts w:ascii="Times New Roman" w:hAnsi="Times New Roman" w:cs="Times New Roman"/>
                <w:sz w:val="26"/>
                <w:szCs w:val="26"/>
              </w:rPr>
              <w:t>ộ</w:t>
            </w:r>
            <w:r w:rsidR="001E0B81" w:rsidRPr="00CF082B">
              <w:rPr>
                <w:rFonts w:ascii="Times New Roman" w:hAnsi="Times New Roman" w:cs="Times New Roman"/>
                <w:sz w:val="26"/>
                <w:szCs w:val="26"/>
              </w:rPr>
              <w:t>i khảo sát đê.</w:t>
            </w:r>
          </w:p>
        </w:tc>
        <w:tc>
          <w:tcPr>
            <w:tcW w:w="3575" w:type="dxa"/>
            <w:shd w:val="clear" w:color="auto" w:fill="auto"/>
          </w:tcPr>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Tất chống vắt hoặc đỉa</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9203A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nơi có vắt hoặc đỉa.</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để sử dụng khi cần thiết.</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5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tàu thuy</w:t>
            </w:r>
            <w:r w:rsidR="00A65617" w:rsidRPr="00CF082B">
              <w:rPr>
                <w:rFonts w:ascii="Times New Roman" w:hAnsi="Times New Roman" w:cs="Times New Roman"/>
                <w:sz w:val="26"/>
                <w:szCs w:val="26"/>
              </w:rPr>
              <w:t>ề</w:t>
            </w:r>
            <w:r w:rsidRPr="00CF082B">
              <w:rPr>
                <w:rFonts w:ascii="Times New Roman" w:hAnsi="Times New Roman" w:cs="Times New Roman"/>
                <w:sz w:val="26"/>
                <w:szCs w:val="26"/>
              </w:rPr>
              <w:t>n, ca nô ở các ụ đà.</w:t>
            </w:r>
          </w:p>
        </w:tc>
        <w:tc>
          <w:tcPr>
            <w:tcW w:w="3575" w:type="dxa"/>
            <w:shd w:val="clear" w:color="auto" w:fill="auto"/>
          </w:tcPr>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Đệm vai;</w:t>
            </w:r>
          </w:p>
          <w:p w:rsidR="001E0B81"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A65617" w:rsidRPr="00CF082B">
        <w:trPr>
          <w:trHeight w:val="3021"/>
        </w:trPr>
        <w:tc>
          <w:tcPr>
            <w:tcW w:w="679" w:type="dxa"/>
            <w:shd w:val="clear" w:color="auto" w:fill="auto"/>
          </w:tcPr>
          <w:p w:rsidR="00A65617" w:rsidRPr="00CF082B" w:rsidRDefault="00A65617"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597" w:type="dxa"/>
            <w:shd w:val="clear" w:color="auto" w:fill="auto"/>
          </w:tcPr>
          <w:p w:rsidR="00A65617"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Quản lí công trình điều hòa phân ph</w:t>
            </w:r>
            <w:r w:rsidR="006121FB" w:rsidRPr="00CF082B">
              <w:rPr>
                <w:rFonts w:ascii="Times New Roman" w:hAnsi="Times New Roman" w:cs="Times New Roman"/>
                <w:sz w:val="26"/>
                <w:szCs w:val="26"/>
              </w:rPr>
              <w:t>ố</w:t>
            </w:r>
            <w:r w:rsidRPr="00CF082B">
              <w:rPr>
                <w:rFonts w:ascii="Times New Roman" w:hAnsi="Times New Roman" w:cs="Times New Roman"/>
                <w:sz w:val="26"/>
                <w:szCs w:val="26"/>
              </w:rPr>
              <w:t>i nước, cạo hà, cạo gỉ sắt, lau chùi dây cáp, đóng cửa cống.</w:t>
            </w:r>
          </w:p>
        </w:tc>
        <w:tc>
          <w:tcPr>
            <w:tcW w:w="3575" w:type="dxa"/>
            <w:shd w:val="clear" w:color="auto" w:fill="auto"/>
          </w:tcPr>
          <w:p w:rsidR="00A65617"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65617"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A65617"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A65617" w:rsidRPr="00CF082B">
              <w:rPr>
                <w:rFonts w:ascii="Times New Roman" w:hAnsi="Times New Roman" w:cs="Times New Roman"/>
                <w:sz w:val="26"/>
                <w:szCs w:val="26"/>
              </w:rPr>
              <w:t>ng;</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65617" w:rsidRPr="00CF082B">
              <w:rPr>
                <w:rFonts w:ascii="Times New Roman" w:hAnsi="Times New Roman" w:cs="Times New Roman"/>
                <w:sz w:val="26"/>
                <w:szCs w:val="26"/>
              </w:rPr>
              <w:t>Găng tay vải bạt;</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65617" w:rsidRPr="00CF082B">
              <w:rPr>
                <w:rFonts w:ascii="Times New Roman" w:hAnsi="Times New Roman" w:cs="Times New Roman"/>
                <w:sz w:val="26"/>
                <w:szCs w:val="26"/>
              </w:rPr>
              <w:t>Giầy vải bạt ngắn cổ;</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C93FD4" w:rsidRPr="00CF082B">
              <w:rPr>
                <w:rFonts w:ascii="Times New Roman" w:hAnsi="Times New Roman" w:cs="Times New Roman"/>
                <w:sz w:val="26"/>
                <w:szCs w:val="26"/>
              </w:rPr>
              <w:t>Kính trắng chống bụi hoặc chống</w:t>
            </w:r>
            <w:r w:rsidR="00A65617" w:rsidRPr="00CF082B">
              <w:rPr>
                <w:rFonts w:ascii="Times New Roman" w:hAnsi="Times New Roman" w:cs="Times New Roman"/>
                <w:sz w:val="26"/>
                <w:szCs w:val="26"/>
              </w:rPr>
              <w:t xml:space="preserve"> chấn thương cơ học</w:t>
            </w:r>
            <w:r w:rsidR="00A65617" w:rsidRPr="00CF082B">
              <w:rPr>
                <w:rFonts w:ascii="Times New Roman" w:hAnsi="Times New Roman" w:cs="Times New Roman"/>
                <w:sz w:val="26"/>
                <w:szCs w:val="26"/>
                <w:vertAlign w:val="superscript"/>
              </w:rPr>
              <w:t>(1)</w:t>
            </w:r>
            <w:r w:rsidR="00A65617" w:rsidRPr="00CF082B">
              <w:rPr>
                <w:rFonts w:ascii="Times New Roman" w:hAnsi="Times New Roman" w:cs="Times New Roman"/>
                <w:sz w:val="26"/>
                <w:szCs w:val="26"/>
              </w:rPr>
              <w:t>;</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65617" w:rsidRPr="00CF082B">
              <w:rPr>
                <w:rFonts w:ascii="Times New Roman" w:hAnsi="Times New Roman" w:cs="Times New Roman"/>
                <w:sz w:val="26"/>
                <w:szCs w:val="26"/>
              </w:rPr>
              <w:t>Áo mưa;</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A65617" w:rsidRPr="00CF082B">
              <w:rPr>
                <w:rFonts w:ascii="Times New Roman" w:hAnsi="Times New Roman" w:cs="Times New Roman"/>
                <w:sz w:val="26"/>
                <w:szCs w:val="26"/>
              </w:rPr>
              <w:t>ng cao su</w:t>
            </w:r>
            <w:r w:rsidR="00A65617" w:rsidRPr="00CF082B">
              <w:rPr>
                <w:rFonts w:ascii="Times New Roman" w:hAnsi="Times New Roman" w:cs="Times New Roman"/>
                <w:sz w:val="26"/>
                <w:szCs w:val="26"/>
                <w:vertAlign w:val="superscript"/>
              </w:rPr>
              <w:t>(2)</w:t>
            </w:r>
            <w:r w:rsidR="00A65617" w:rsidRPr="00CF082B">
              <w:rPr>
                <w:rFonts w:ascii="Times New Roman" w:hAnsi="Times New Roman" w:cs="Times New Roman"/>
                <w:sz w:val="26"/>
                <w:szCs w:val="26"/>
              </w:rPr>
              <w:t>;</w:t>
            </w:r>
          </w:p>
          <w:p w:rsidR="00A65617"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65617" w:rsidRPr="00CF082B">
              <w:rPr>
                <w:rFonts w:ascii="Times New Roman" w:hAnsi="Times New Roman" w:cs="Times New Roman"/>
                <w:sz w:val="26"/>
                <w:szCs w:val="26"/>
              </w:rPr>
              <w:t>Xà phòng.</w:t>
            </w:r>
          </w:p>
        </w:tc>
        <w:tc>
          <w:tcPr>
            <w:tcW w:w="2097" w:type="dxa"/>
            <w:shd w:val="clear" w:color="auto" w:fill="auto"/>
          </w:tcPr>
          <w:p w:rsidR="00A65617"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khi cạo rỉ sắt.</w:t>
            </w:r>
          </w:p>
          <w:p w:rsidR="00A65617" w:rsidRPr="00CF082B" w:rsidRDefault="00A6561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sử dụng khi cần thiết.</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597" w:type="dxa"/>
            <w:shd w:val="clear" w:color="auto" w:fill="auto"/>
          </w:tcPr>
          <w:p w:rsidR="001E0B81"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Quản lí, sửa chữa đê, kè, cống;</w:t>
            </w:r>
          </w:p>
          <w:p w:rsidR="001E0B81" w:rsidRPr="00CF082B" w:rsidRDefault="00E05EA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Trồng và chăm sóc cây chắn sóng, chống sói mòn công trình thủy lợi;</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Đào đắp, vận chuyển đ</w:t>
            </w:r>
            <w:r w:rsidRPr="00CF082B">
              <w:rPr>
                <w:rFonts w:ascii="Times New Roman" w:hAnsi="Times New Roman" w:cs="Times New Roman"/>
                <w:sz w:val="26"/>
                <w:szCs w:val="26"/>
              </w:rPr>
              <w:t>ấ</w:t>
            </w:r>
            <w:r w:rsidR="001E0B81" w:rsidRPr="00CF082B">
              <w:rPr>
                <w:rFonts w:ascii="Times New Roman" w:hAnsi="Times New Roman" w:cs="Times New Roman"/>
                <w:sz w:val="26"/>
                <w:szCs w:val="26"/>
              </w:rPr>
              <w:t>t đá, vật liệu xây dựng, bảo vệ các công trình thủy lợi (kênh, mương, đê, bờ bao).</w:t>
            </w:r>
          </w:p>
        </w:tc>
        <w:tc>
          <w:tcPr>
            <w:tcW w:w="3575" w:type="dxa"/>
            <w:shd w:val="clear" w:color="auto" w:fill="auto"/>
          </w:tcPr>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w:t>
            </w:r>
            <w:r w:rsidR="005E1E84" w:rsidRPr="00CF082B">
              <w:rPr>
                <w:rFonts w:ascii="Times New Roman" w:hAnsi="Times New Roman" w:cs="Times New Roman"/>
                <w:sz w:val="26"/>
                <w:szCs w:val="26"/>
              </w:rPr>
              <w:t>ó</w:t>
            </w:r>
            <w:r w:rsidR="001E0B81" w:rsidRPr="00CF082B">
              <w:rPr>
                <w:rFonts w:ascii="Times New Roman" w:hAnsi="Times New Roman" w:cs="Times New Roman"/>
                <w:sz w:val="26"/>
                <w:szCs w:val="26"/>
              </w:rPr>
              <w:t>n lá chống mưa nắng;</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5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Thủy thủ, thuy</w:t>
            </w:r>
            <w:r w:rsidR="00C04419" w:rsidRPr="00CF082B">
              <w:rPr>
                <w:rFonts w:ascii="Times New Roman" w:hAnsi="Times New Roman" w:cs="Times New Roman"/>
                <w:sz w:val="26"/>
                <w:szCs w:val="26"/>
              </w:rPr>
              <w:t>ề</w:t>
            </w:r>
            <w:r w:rsidRPr="00CF082B">
              <w:rPr>
                <w:rFonts w:ascii="Times New Roman" w:hAnsi="Times New Roman" w:cs="Times New Roman"/>
                <w:sz w:val="26"/>
                <w:szCs w:val="26"/>
              </w:rPr>
              <w:t>n viên, kĩ thuật viên, thợ điện, thợ máy tàu công trình thủy lợi.</w:t>
            </w:r>
          </w:p>
        </w:tc>
        <w:tc>
          <w:tcPr>
            <w:tcW w:w="3575" w:type="dxa"/>
            <w:shd w:val="clear" w:color="auto" w:fill="auto"/>
          </w:tcPr>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và mũ chống lạnh</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cao su;</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C0441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vùng rét.</w:t>
            </w:r>
          </w:p>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dùng khi cần thiết.</w:t>
            </w: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5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khoan khảo sát địa chất công trình thủy lợi;</w:t>
            </w:r>
          </w:p>
        </w:tc>
        <w:tc>
          <w:tcPr>
            <w:tcW w:w="3575" w:type="dxa"/>
            <w:shd w:val="clear" w:color="auto" w:fill="auto"/>
          </w:tcPr>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w:t>
            </w:r>
            <w:r w:rsidRPr="00CF082B">
              <w:rPr>
                <w:rFonts w:ascii="Times New Roman" w:hAnsi="Times New Roman" w:cs="Times New Roman"/>
                <w:sz w:val="26"/>
                <w:szCs w:val="26"/>
              </w:rPr>
              <w:t>ã</w:t>
            </w:r>
            <w:r w:rsidR="001E0B81" w:rsidRPr="00CF082B">
              <w:rPr>
                <w:rFonts w:ascii="Times New Roman" w:hAnsi="Times New Roman" w:cs="Times New Roman"/>
                <w:sz w:val="26"/>
                <w:szCs w:val="26"/>
              </w:rPr>
              <w:t>o;</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lạnh;</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lạnh;</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Tất chống vắt;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5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Khoan phụt vữa, xi măng, sét các công trình thủy lợi, gia cố nền móng, chống thấm nền móng và thân công trình thủy lợi.</w:t>
            </w:r>
          </w:p>
        </w:tc>
        <w:tc>
          <w:tcPr>
            <w:tcW w:w="3575" w:type="dxa"/>
            <w:shd w:val="clear" w:color="auto" w:fill="auto"/>
          </w:tcPr>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 xml:space="preserve">ơn </w:t>
            </w:r>
            <w:r w:rsidR="001E0B81" w:rsidRPr="00CF082B">
              <w:rPr>
                <w:rFonts w:ascii="Times New Roman" w:hAnsi="Times New Roman" w:cs="Times New Roman"/>
                <w:sz w:val="26"/>
                <w:szCs w:val="26"/>
              </w:rPr>
              <w:t>trượt;</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lạnh;</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lạnh;</w:t>
            </w:r>
          </w:p>
          <w:p w:rsidR="001E0B81" w:rsidRPr="00CF082B" w:rsidRDefault="00DD272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79"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597"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Đo địa ch</w:t>
            </w:r>
            <w:r w:rsidR="006934C9" w:rsidRPr="00CF082B">
              <w:rPr>
                <w:rFonts w:ascii="Times New Roman" w:hAnsi="Times New Roman" w:cs="Times New Roman"/>
                <w:sz w:val="26"/>
                <w:szCs w:val="26"/>
              </w:rPr>
              <w:t>ấ</w:t>
            </w:r>
            <w:r w:rsidRPr="00CF082B">
              <w:rPr>
                <w:rFonts w:ascii="Times New Roman" w:hAnsi="Times New Roman" w:cs="Times New Roman"/>
                <w:sz w:val="26"/>
                <w:szCs w:val="26"/>
              </w:rPr>
              <w:t>n, nổ mìn, đập búa tạo độ rung.</w:t>
            </w:r>
          </w:p>
        </w:tc>
        <w:tc>
          <w:tcPr>
            <w:tcW w:w="3575" w:type="dxa"/>
            <w:shd w:val="clear" w:color="auto" w:fill="auto"/>
          </w:tcPr>
          <w:p w:rsidR="001E0B81" w:rsidRPr="00CF082B" w:rsidRDefault="006934C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6934C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 chống trơn trượt;</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chống lạnh;</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lạnh;</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5A5E43" w:rsidRPr="00CF082B" w:rsidRDefault="005A5E4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97" w:type="dxa"/>
            <w:shd w:val="clear" w:color="auto" w:fill="auto"/>
          </w:tcPr>
          <w:p w:rsidR="001E0B81" w:rsidRPr="00CF082B" w:rsidRDefault="001E0B81" w:rsidP="005C0294">
            <w:pPr>
              <w:spacing w:before="120"/>
              <w:rPr>
                <w:rFonts w:ascii="Times New Roman" w:hAnsi="Times New Roman" w:cs="Times New Roman"/>
                <w:sz w:val="26"/>
                <w:szCs w:val="26"/>
              </w:rPr>
            </w:pPr>
          </w:p>
        </w:tc>
      </w:tr>
    </w:tbl>
    <w:p w:rsidR="00B93AA9" w:rsidRPr="00CF082B" w:rsidRDefault="00B93AA9" w:rsidP="005C0294">
      <w:pPr>
        <w:spacing w:before="120"/>
        <w:jc w:val="center"/>
        <w:rPr>
          <w:rFonts w:ascii="Times New Roman" w:hAnsi="Times New Roman" w:cs="Times New Roman"/>
          <w:b/>
          <w:sz w:val="26"/>
          <w:szCs w:val="26"/>
        </w:rPr>
      </w:pPr>
      <w:bookmarkStart w:id="45" w:name="muc_24"/>
      <w:r w:rsidRPr="00CF082B">
        <w:rPr>
          <w:rFonts w:ascii="Times New Roman" w:hAnsi="Times New Roman" w:cs="Times New Roman"/>
          <w:b/>
          <w:sz w:val="26"/>
          <w:szCs w:val="26"/>
        </w:rPr>
        <w:t>XXIV. GIAO THÔNG VẬN TẢI</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730"/>
        <w:gridCol w:w="2858"/>
        <w:gridCol w:w="3917"/>
        <w:gridCol w:w="2067"/>
      </w:tblGrid>
      <w:tr w:rsidR="00B93AA9" w:rsidRPr="00CF082B">
        <w:trPr>
          <w:trHeight w:val="20"/>
        </w:trPr>
        <w:tc>
          <w:tcPr>
            <w:tcW w:w="682" w:type="dxa"/>
            <w:shd w:val="clear" w:color="auto" w:fill="auto"/>
            <w:vAlign w:val="center"/>
          </w:tcPr>
          <w:bookmarkEnd w:id="45"/>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C75CD3"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672"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662"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1932" w:type="dxa"/>
            <w:shd w:val="clear" w:color="auto" w:fill="auto"/>
            <w:vAlign w:val="center"/>
          </w:tcPr>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C75CD3" w:rsidRPr="00CF082B">
        <w:trPr>
          <w:trHeight w:val="20"/>
        </w:trPr>
        <w:tc>
          <w:tcPr>
            <w:tcW w:w="8948" w:type="dxa"/>
            <w:gridSpan w:val="4"/>
            <w:shd w:val="clear" w:color="auto" w:fill="auto"/>
          </w:tcPr>
          <w:p w:rsidR="00C75CD3" w:rsidRPr="00CF082B" w:rsidRDefault="00C75CD3"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XXIV.l. Đường s</w:t>
            </w:r>
            <w:r w:rsidR="00411149" w:rsidRPr="00CF082B">
              <w:rPr>
                <w:rFonts w:ascii="Times New Roman" w:hAnsi="Times New Roman" w:cs="Times New Roman"/>
                <w:b/>
                <w:sz w:val="26"/>
                <w:szCs w:val="26"/>
              </w:rPr>
              <w:t>ắ</w:t>
            </w:r>
            <w:r w:rsidRPr="00CF082B">
              <w:rPr>
                <w:rFonts w:ascii="Times New Roman" w:hAnsi="Times New Roman" w:cs="Times New Roman"/>
                <w:b/>
                <w:sz w:val="26"/>
                <w:szCs w:val="26"/>
              </w:rPr>
              <w:t>t</w:t>
            </w:r>
          </w:p>
        </w:tc>
      </w:tr>
      <w:tr w:rsidR="00B93AA9" w:rsidRPr="00CF082B">
        <w:trPr>
          <w:trHeight w:val="20"/>
        </w:trPr>
        <w:tc>
          <w:tcPr>
            <w:tcW w:w="682"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672" w:type="dxa"/>
            <w:shd w:val="clear" w:color="auto" w:fill="auto"/>
          </w:tcPr>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Lái tàu, phụ lái tàu;</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Lái ô tô ray;</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Lái goòng.</w:t>
            </w:r>
          </w:p>
        </w:tc>
        <w:tc>
          <w:tcPr>
            <w:tcW w:w="3662" w:type="dxa"/>
            <w:shd w:val="clear" w:color="auto" w:fill="auto"/>
          </w:tcPr>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r w:rsidR="00B93AA9"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rPr>
              <w:t>;</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chống xăng, dầu mỡ;</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 vải bạt;</w:t>
            </w:r>
          </w:p>
          <w:p w:rsidR="00B93AA9" w:rsidRPr="00CF082B" w:rsidRDefault="004111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không cấp đồng phục.</w:t>
            </w:r>
          </w:p>
        </w:tc>
      </w:tr>
      <w:tr w:rsidR="00B93AA9" w:rsidRPr="00CF082B">
        <w:trPr>
          <w:trHeight w:val="20"/>
        </w:trPr>
        <w:tc>
          <w:tcPr>
            <w:tcW w:w="682"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67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Trưởng, phó tàu;</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Hành lý viên giao nhận hàng hóa theo tàu;</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Trực ban chạy tàu ga;</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Phục vụ hành khách, hàng hóa trên tàu và dưới ga (nhân viên ăn uống, khách vận và hóa vận);</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Chỉ đạo xếp dỡ;</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Phục vụ giao tiếp hành khách, hàng hóa, toa xe và phiên dịch tại ga biên giới liên vận quốc tế.</w:t>
            </w:r>
          </w:p>
        </w:tc>
        <w:tc>
          <w:tcPr>
            <w:tcW w:w="366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vải;</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 vải bạt;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Trang bị khi không cấp đồng phục.</w:t>
            </w:r>
          </w:p>
        </w:tc>
      </w:tr>
      <w:tr w:rsidR="00B93AA9" w:rsidRPr="00CF082B">
        <w:trPr>
          <w:trHeight w:val="20"/>
        </w:trPr>
        <w:tc>
          <w:tcPr>
            <w:tcW w:w="682"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67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Á</w:t>
            </w:r>
            <w:r w:rsidR="00B93AA9" w:rsidRPr="00CF082B">
              <w:rPr>
                <w:rFonts w:ascii="Times New Roman" w:hAnsi="Times New Roman" w:cs="Times New Roman"/>
                <w:sz w:val="26"/>
                <w:szCs w:val="26"/>
              </w:rPr>
              <w:t>p tải kỹ thuật trên tàu (kỹ thuật điện hoặc kỹ thuật toa xe).</w:t>
            </w:r>
          </w:p>
        </w:tc>
        <w:tc>
          <w:tcPr>
            <w:tcW w:w="366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 xml:space="preserve">Quần áo lao động phổ thông </w:t>
            </w:r>
            <w:r w:rsidR="00B93AA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cách điện hoặc găng tay vải bạt;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Nút tai chống ồn;</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 vải bạt;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224D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không cấp đồn</w:t>
            </w:r>
            <w:r w:rsidR="000224DC" w:rsidRPr="00CF082B">
              <w:rPr>
                <w:rFonts w:ascii="Times New Roman" w:hAnsi="Times New Roman" w:cs="Times New Roman"/>
                <w:sz w:val="26"/>
                <w:szCs w:val="26"/>
              </w:rPr>
              <w:t>g</w:t>
            </w:r>
            <w:r w:rsidRPr="00CF082B">
              <w:rPr>
                <w:rFonts w:ascii="Times New Roman" w:hAnsi="Times New Roman" w:cs="Times New Roman"/>
                <w:sz w:val="26"/>
                <w:szCs w:val="26"/>
              </w:rPr>
              <w:t xml:space="preserve"> phục.</w:t>
            </w:r>
          </w:p>
        </w:tc>
      </w:tr>
      <w:tr w:rsidR="00B93AA9" w:rsidRPr="00CF082B">
        <w:trPr>
          <w:trHeight w:val="20"/>
        </w:trPr>
        <w:tc>
          <w:tcPr>
            <w:tcW w:w="682" w:type="dxa"/>
            <w:shd w:val="clear" w:color="auto" w:fill="auto"/>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67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Khám xe làm việc ở các ga, trạm;</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Kiểm tra, trực giải quyết trở ngại thông tin tín hiệu ở các ga, trạm.</w:t>
            </w:r>
          </w:p>
        </w:tc>
        <w:tc>
          <w:tcPr>
            <w:tcW w:w="3662" w:type="dxa"/>
            <w:shd w:val="clear" w:color="auto" w:fill="auto"/>
          </w:tcPr>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Quần áo lao động phổ thông</w:t>
            </w:r>
            <w:r w:rsidR="00B93AA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93AA9" w:rsidRPr="00CF082B">
              <w:rPr>
                <w:rFonts w:ascii="Times New Roman" w:hAnsi="Times New Roman" w:cs="Times New Roman"/>
                <w:sz w:val="26"/>
                <w:szCs w:val="26"/>
                <w:vertAlign w:val="superscript"/>
              </w:rPr>
              <w:t>)</w:t>
            </w:r>
            <w:r w:rsidR="00B93AA9" w:rsidRPr="00CF082B">
              <w:rPr>
                <w:rFonts w:ascii="Times New Roman" w:hAnsi="Times New Roman" w:cs="Times New Roman"/>
                <w:sz w:val="26"/>
                <w:szCs w:val="26"/>
              </w:rPr>
              <w: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Mũ chống chấn thương sọ não;</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Găng tay vải bạt;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Giầy vải bạt hoặc ủng cao su;</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Áo mưa vải bạt;</w:t>
            </w:r>
          </w:p>
          <w:p w:rsidR="00B93AA9" w:rsidRPr="00CF082B" w:rsidRDefault="000224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93AA9" w:rsidRPr="00CF082B">
              <w:rPr>
                <w:rFonts w:ascii="Times New Roman" w:hAnsi="Times New Roman" w:cs="Times New Roman"/>
                <w:sz w:val="26"/>
                <w:szCs w:val="26"/>
              </w:rPr>
              <w:t>Xà phòng,</w:t>
            </w:r>
          </w:p>
        </w:tc>
        <w:tc>
          <w:tcPr>
            <w:tcW w:w="1932" w:type="dxa"/>
            <w:shd w:val="clear" w:color="auto" w:fill="auto"/>
          </w:tcPr>
          <w:p w:rsidR="00B93AA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khi không cấp đồng phục.</w:t>
            </w:r>
          </w:p>
        </w:tc>
      </w:tr>
      <w:tr w:rsidR="00083B91" w:rsidRPr="00CF082B">
        <w:trPr>
          <w:trHeight w:val="1971"/>
        </w:trPr>
        <w:tc>
          <w:tcPr>
            <w:tcW w:w="682" w:type="dxa"/>
            <w:shd w:val="clear" w:color="auto" w:fill="auto"/>
          </w:tcPr>
          <w:p w:rsidR="00083B91" w:rsidRPr="00CF082B" w:rsidRDefault="00083B9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672" w:type="dxa"/>
            <w:shd w:val="clear" w:color="auto" w:fill="auto"/>
          </w:tcPr>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Lâm tu chỉnh bi đầu máy, toa xe.</w:t>
            </w:r>
          </w:p>
        </w:tc>
        <w:tc>
          <w:tcPr>
            <w:tcW w:w="3662" w:type="dxa"/>
            <w:shd w:val="clear" w:color="auto" w:fill="auto"/>
          </w:tcPr>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chống xăng, dầu mỡ (giầy da, giầy vải chống xăng, dầu, mỡ);</w:t>
            </w:r>
          </w:p>
          <w:p w:rsidR="00083B9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083B91" w:rsidRPr="00CF082B" w:rsidRDefault="00083B9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Nguội sửa chữa, bảo quản, lắp ráp các loại phụ tùng đầu máy, toa xe.</w:t>
            </w:r>
          </w:p>
        </w:tc>
        <w:tc>
          <w:tcPr>
            <w:tcW w:w="3662" w:type="dxa"/>
            <w:shd w:val="clear" w:color="auto" w:fill="auto"/>
          </w:tcPr>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chống chấn thương cơ học;</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083B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83B9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Nguội sửa chữa, bảo dưỡng, lắp ráp các loại máy, thiết bị có nhiều dầu mỡ: giá chuyển hướng, đầu đấm móc nối, hệ thống hãm đầu máy và toa xe, máy bơm dầu, các thiết bị chứa dầu.</w:t>
            </w:r>
          </w:p>
        </w:tc>
        <w:tc>
          <w:tcPr>
            <w:tcW w:w="3662" w:type="dxa"/>
            <w:shd w:val="clear" w:color="auto" w:fill="auto"/>
          </w:tcPr>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chống xăng, dầu mỡ;</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chống chấn thương cơ học;</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chống ồn;</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672" w:type="dxa"/>
            <w:shd w:val="clear" w:color="auto" w:fill="auto"/>
          </w:tcPr>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Nguội sửa chữa, bảo dưỡng, vận hành các loại máy diezen, máy phát điện, máy nén gió, nguồn điện;</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Sửa chữa, bảo dưỡng máy điều hòa không khí lắp trên đầu máy, toa xe</w:t>
            </w:r>
          </w:p>
        </w:tc>
        <w:tc>
          <w:tcPr>
            <w:tcW w:w="3662" w:type="dxa"/>
            <w:shd w:val="clear" w:color="auto" w:fill="auto"/>
          </w:tcPr>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chống xăng, dầu mỡ;</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cách điện</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cách điện</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chống ồn;</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để dùng khi cần thiết.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khi làm việc ngoài trời.</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Trưởng d</w:t>
            </w:r>
            <w:r w:rsidR="0036635C" w:rsidRPr="00CF082B">
              <w:rPr>
                <w:rFonts w:ascii="Times New Roman" w:hAnsi="Times New Roman" w:cs="Times New Roman"/>
                <w:sz w:val="26"/>
                <w:szCs w:val="26"/>
              </w:rPr>
              <w:t>ồ</w:t>
            </w:r>
            <w:r w:rsidRPr="00CF082B">
              <w:rPr>
                <w:rFonts w:ascii="Times New Roman" w:hAnsi="Times New Roman" w:cs="Times New Roman"/>
                <w:sz w:val="26"/>
                <w:szCs w:val="26"/>
              </w:rPr>
              <w:t>n, ghép n</w:t>
            </w:r>
            <w:r w:rsidR="0036635C" w:rsidRPr="00CF082B">
              <w:rPr>
                <w:rFonts w:ascii="Times New Roman" w:hAnsi="Times New Roman" w:cs="Times New Roman"/>
                <w:sz w:val="26"/>
                <w:szCs w:val="26"/>
              </w:rPr>
              <w:t>ố</w:t>
            </w:r>
            <w:r w:rsidRPr="00CF082B">
              <w:rPr>
                <w:rFonts w:ascii="Times New Roman" w:hAnsi="Times New Roman" w:cs="Times New Roman"/>
                <w:sz w:val="26"/>
                <w:szCs w:val="26"/>
              </w:rPr>
              <w:t>i đầu máy, toa xe, dẫn máy.</w:t>
            </w:r>
          </w:p>
        </w:tc>
        <w:tc>
          <w:tcPr>
            <w:tcW w:w="3662" w:type="dxa"/>
            <w:shd w:val="clear" w:color="auto" w:fill="auto"/>
          </w:tcPr>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w:t>
            </w:r>
            <w:r w:rsidRPr="00CF082B">
              <w:rPr>
                <w:rFonts w:ascii="Times New Roman" w:hAnsi="Times New Roman" w:cs="Times New Roman"/>
                <w:sz w:val="26"/>
                <w:szCs w:val="26"/>
              </w:rPr>
              <w:t>ã</w:t>
            </w:r>
            <w:r w:rsidR="001E0B81" w:rsidRPr="00CF082B">
              <w:rPr>
                <w:rFonts w:ascii="Times New Roman" w:hAnsi="Times New Roman" w:cs="Times New Roman"/>
                <w:sz w:val="26"/>
                <w:szCs w:val="26"/>
              </w:rPr>
              <w:t>o;</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p>
          <w:p w:rsidR="001E0B81" w:rsidRPr="00CF082B" w:rsidRDefault="003663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36635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không cấp đồng phục.</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Gác ghi, gác đường ngang, gác cầu chung.</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Quần áo lao động phổ thông </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chống xăng, dầu mỡ;</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6324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không cấp đồng phục</w:t>
            </w:r>
          </w:p>
        </w:tc>
      </w:tr>
      <w:tr w:rsidR="00163244" w:rsidRPr="00CF082B">
        <w:trPr>
          <w:trHeight w:val="1741"/>
        </w:trPr>
        <w:tc>
          <w:tcPr>
            <w:tcW w:w="682" w:type="dxa"/>
            <w:shd w:val="clear" w:color="auto" w:fill="auto"/>
          </w:tcPr>
          <w:p w:rsidR="00163244" w:rsidRPr="00CF082B" w:rsidRDefault="00163244"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672" w:type="dxa"/>
            <w:shd w:val="clear" w:color="auto" w:fill="auto"/>
          </w:tcPr>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Tuần đường, cầu, hầm, gác hầm.</w:t>
            </w:r>
          </w:p>
        </w:tc>
        <w:tc>
          <w:tcPr>
            <w:tcW w:w="3662" w:type="dxa"/>
            <w:shd w:val="clear" w:color="auto" w:fill="auto"/>
          </w:tcPr>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p>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w:t>
            </w:r>
          </w:p>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 vải bạt;</w:t>
            </w:r>
          </w:p>
          <w:p w:rsidR="00163244"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163244" w:rsidRPr="00CF082B" w:rsidRDefault="00163244"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Đại tu, duy tu c</w:t>
            </w:r>
            <w:r w:rsidR="00163244" w:rsidRPr="00CF082B">
              <w:rPr>
                <w:rFonts w:ascii="Times New Roman" w:hAnsi="Times New Roman" w:cs="Times New Roman"/>
                <w:sz w:val="26"/>
                <w:szCs w:val="26"/>
              </w:rPr>
              <w:t>ầ</w:t>
            </w:r>
            <w:r w:rsidRPr="00CF082B">
              <w:rPr>
                <w:rFonts w:ascii="Times New Roman" w:hAnsi="Times New Roman" w:cs="Times New Roman"/>
                <w:sz w:val="26"/>
                <w:szCs w:val="26"/>
              </w:rPr>
              <w:t>u, đường sắt, thông tin tín hiệu, kiến trúc.</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Đệm vai;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N</w:t>
            </w:r>
            <w:r w:rsidR="00163244" w:rsidRPr="00CF082B">
              <w:rPr>
                <w:rFonts w:ascii="Times New Roman" w:hAnsi="Times New Roman" w:cs="Times New Roman"/>
                <w:sz w:val="26"/>
                <w:szCs w:val="26"/>
              </w:rPr>
              <w:t>ấ</w:t>
            </w:r>
            <w:r w:rsidRPr="00CF082B">
              <w:rPr>
                <w:rFonts w:ascii="Times New Roman" w:hAnsi="Times New Roman" w:cs="Times New Roman"/>
                <w:sz w:val="26"/>
                <w:szCs w:val="26"/>
              </w:rPr>
              <w:t>u ăn phục vụ tại các đội, cung cầu và cung đường.</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Yếm hoặc tạp dề chống ướt bẩn;</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 vải bạt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6324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w:t>
            </w:r>
            <w:r w:rsidR="00163244"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Hóa nghiệm.</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1E0B81"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 trắng;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chống chấn thương cơ học;</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cao su</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 xml:space="preserve"> Trang bị chung đ</w:t>
            </w:r>
            <w:r w:rsidRPr="00CF082B">
              <w:rPr>
                <w:rFonts w:ascii="Times New Roman" w:hAnsi="Times New Roman" w:cs="Times New Roman"/>
                <w:sz w:val="26"/>
                <w:szCs w:val="26"/>
              </w:rPr>
              <w:t>ể</w:t>
            </w:r>
            <w:r w:rsidR="001E0B81" w:rsidRPr="00CF082B">
              <w:rPr>
                <w:rFonts w:ascii="Times New Roman" w:hAnsi="Times New Roman" w:cs="Times New Roman"/>
                <w:sz w:val="26"/>
                <w:szCs w:val="26"/>
              </w:rPr>
              <w:t xml:space="preserve">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67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Lồ</w:t>
            </w:r>
            <w:r w:rsidR="001E0B81" w:rsidRPr="00CF082B">
              <w:rPr>
                <w:rFonts w:ascii="Times New Roman" w:hAnsi="Times New Roman" w:cs="Times New Roman"/>
                <w:sz w:val="26"/>
                <w:szCs w:val="26"/>
              </w:rPr>
              <w:t>ng bánh xe lửa.</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67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Sửa chữa chi ti</w:t>
            </w:r>
            <w:r w:rsidRPr="00CF082B">
              <w:rPr>
                <w:rFonts w:ascii="Times New Roman" w:hAnsi="Times New Roman" w:cs="Times New Roman"/>
                <w:sz w:val="26"/>
                <w:szCs w:val="26"/>
              </w:rPr>
              <w:t>ế</w:t>
            </w:r>
            <w:r w:rsidR="001E0B81" w:rsidRPr="00CF082B">
              <w:rPr>
                <w:rFonts w:ascii="Times New Roman" w:hAnsi="Times New Roman" w:cs="Times New Roman"/>
                <w:sz w:val="26"/>
                <w:szCs w:val="26"/>
              </w:rPr>
              <w:t>t, phụ tùng, đệm ghế toa xe;</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Mộc lắp ráp, sửa chữa toa xe.</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chống chấn thương cơ học;</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w:t>
            </w:r>
            <w:r w:rsidR="00163244" w:rsidRPr="00CF082B">
              <w:rPr>
                <w:rFonts w:ascii="Times New Roman" w:hAnsi="Times New Roman" w:cs="Times New Roman"/>
                <w:sz w:val="26"/>
                <w:szCs w:val="26"/>
              </w:rPr>
              <w:t>ấ</w:t>
            </w:r>
            <w:r w:rsidRPr="00CF082B">
              <w:rPr>
                <w:rFonts w:ascii="Times New Roman" w:hAnsi="Times New Roman" w:cs="Times New Roman"/>
                <w:sz w:val="26"/>
                <w:szCs w:val="26"/>
              </w:rPr>
              <w:t>p nước đ</w:t>
            </w:r>
            <w:r w:rsidR="00163244" w:rsidRPr="00CF082B">
              <w:rPr>
                <w:rFonts w:ascii="Times New Roman" w:hAnsi="Times New Roman" w:cs="Times New Roman"/>
                <w:sz w:val="26"/>
                <w:szCs w:val="26"/>
              </w:rPr>
              <w:t>ầ</w:t>
            </w:r>
            <w:r w:rsidRPr="00CF082B">
              <w:rPr>
                <w:rFonts w:ascii="Times New Roman" w:hAnsi="Times New Roman" w:cs="Times New Roman"/>
                <w:sz w:val="26"/>
                <w:szCs w:val="26"/>
              </w:rPr>
              <w:t>u máy, toa xe. Kỹ thuật viên nh</w:t>
            </w:r>
            <w:r w:rsidR="00163244" w:rsidRPr="00CF082B">
              <w:rPr>
                <w:rFonts w:ascii="Times New Roman" w:hAnsi="Times New Roman" w:cs="Times New Roman"/>
                <w:sz w:val="26"/>
                <w:szCs w:val="26"/>
              </w:rPr>
              <w:t>iệt lực, đội trưởng lái máy, điể</w:t>
            </w:r>
            <w:r w:rsidRPr="00CF082B">
              <w:rPr>
                <w:rFonts w:ascii="Times New Roman" w:hAnsi="Times New Roman" w:cs="Times New Roman"/>
                <w:sz w:val="26"/>
                <w:szCs w:val="26"/>
              </w:rPr>
              <w:t>m xe thương vụ.</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67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Lau, quét rửa toa xe;</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Vệ sinh công nghiệp trong nhà xưởng;</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Vệ sinh sân ga, nhà kho, bến bãi.</w:t>
            </w:r>
          </w:p>
        </w:tc>
        <w:tc>
          <w:tcPr>
            <w:tcW w:w="3662" w:type="dxa"/>
            <w:shd w:val="clear" w:color="auto" w:fill="auto"/>
          </w:tcPr>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 hoặc giầy vải;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 hoặc găng tay c</w:t>
            </w:r>
            <w:r w:rsidRPr="00CF082B">
              <w:rPr>
                <w:rFonts w:ascii="Times New Roman" w:hAnsi="Times New Roman" w:cs="Times New Roman"/>
                <w:sz w:val="26"/>
                <w:szCs w:val="26"/>
              </w:rPr>
              <w:t xml:space="preserve">ao </w:t>
            </w:r>
            <w:r w:rsidR="001E0B81" w:rsidRPr="00CF082B">
              <w:rPr>
                <w:rFonts w:ascii="Times New Roman" w:hAnsi="Times New Roman" w:cs="Times New Roman"/>
                <w:sz w:val="26"/>
                <w:szCs w:val="26"/>
              </w:rPr>
              <w:t>su;</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 vải bạt;</w:t>
            </w:r>
          </w:p>
          <w:p w:rsidR="001E0B81" w:rsidRPr="00CF082B" w:rsidRDefault="001632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63244" w:rsidRPr="00CF082B">
        <w:trPr>
          <w:trHeight w:val="20"/>
        </w:trPr>
        <w:tc>
          <w:tcPr>
            <w:tcW w:w="8948" w:type="dxa"/>
            <w:gridSpan w:val="4"/>
            <w:shd w:val="clear" w:color="auto" w:fill="auto"/>
          </w:tcPr>
          <w:p w:rsidR="00163244" w:rsidRPr="00CF082B" w:rsidRDefault="0016324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XXIV.2. Đường bộ</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672" w:type="dxa"/>
            <w:shd w:val="clear" w:color="auto" w:fill="auto"/>
          </w:tcPr>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kiêm sửa chữa các loại xe con, xe chở khách;</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kiêm sửa chữa xe tang, xe cứu thương;</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kiêm sửa chữa xe điều chuyển hàng đặc biệt (tiền, vàng, đá quý).</w:t>
            </w:r>
          </w:p>
        </w:tc>
        <w:tc>
          <w:tcPr>
            <w:tcW w:w="3662" w:type="dxa"/>
            <w:shd w:val="clear" w:color="auto" w:fill="auto"/>
          </w:tcPr>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chống trơn trượt;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Chiếu cá nhân;</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xăng, dầu, mỡ;</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các loại xe ôtô, môtô ba bánh có thùng hoặc hòm chở hàng.</w:t>
            </w:r>
          </w:p>
        </w:tc>
        <w:tc>
          <w:tcPr>
            <w:tcW w:w="3662" w:type="dxa"/>
            <w:shd w:val="clear" w:color="auto" w:fill="auto"/>
          </w:tcPr>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bảo hiểm đi mô tô</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đi môtô</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Chiếu cá nhân</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để dùng khi lái xe không mui.</w:t>
            </w:r>
          </w:p>
          <w:p w:rsidR="001E0B81" w:rsidRPr="00CF082B" w:rsidRDefault="00A5577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lái xe kiêm sửa chữa.</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Phụ xe: bán vé và chất xếp hàng hóa đi theo xe khách.</w:t>
            </w:r>
          </w:p>
        </w:tc>
        <w:tc>
          <w:tcPr>
            <w:tcW w:w="3662" w:type="dxa"/>
            <w:shd w:val="clear" w:color="auto" w:fill="auto"/>
          </w:tcPr>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672" w:type="dxa"/>
            <w:shd w:val="clear" w:color="auto" w:fill="auto"/>
          </w:tcPr>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vận tải:</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các loại xe vận tải hàng hóa, nguyên vật liệu, trang thiết bị, thực phẩm.</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Phụ lái, áp tải các loại xe vận tải hàng hóa nguyên vật liệu.</w:t>
            </w:r>
          </w:p>
        </w:tc>
        <w:tc>
          <w:tcPr>
            <w:tcW w:w="3662" w:type="dxa"/>
            <w:shd w:val="clear" w:color="auto" w:fill="auto"/>
          </w:tcPr>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Khăn mặt bông;</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Chiếu cá nhân</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7F69E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F69E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lái xe kiêm sửa chữa.</w:t>
            </w:r>
          </w:p>
        </w:tc>
      </w:tr>
      <w:tr w:rsidR="0060585E" w:rsidRPr="00CF082B">
        <w:trPr>
          <w:trHeight w:val="3491"/>
        </w:trPr>
        <w:tc>
          <w:tcPr>
            <w:tcW w:w="682" w:type="dxa"/>
            <w:shd w:val="clear" w:color="auto" w:fill="auto"/>
          </w:tcPr>
          <w:p w:rsidR="0060585E" w:rsidRPr="00CF082B" w:rsidRDefault="0060585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672" w:type="dxa"/>
            <w:shd w:val="clear" w:color="auto" w:fill="auto"/>
          </w:tcPr>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phụ lái các xe ô tô thi công hoặc trực tiếp phục vụ trên các công trường xây dựng, thủy lợi, khảo sát địa chất, khai thác vật liệu xây dựng, trong dây chuyền sản xuất bê tông.</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vận tải hạng nặng từ 10 tấn trở lên.</w:t>
            </w:r>
          </w:p>
        </w:tc>
        <w:tc>
          <w:tcPr>
            <w:tcW w:w="3662" w:type="dxa"/>
            <w:shd w:val="clear" w:color="auto" w:fill="auto"/>
          </w:tcPr>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chống hóa chất;</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Giấy vải bạt thấp cổ;</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Nịt bụng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Chiếu cá nhân</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 có mũ</w:t>
            </w: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Cho loại xe trên 10 tấn.</w:t>
            </w:r>
          </w:p>
          <w:p w:rsidR="0060585E" w:rsidRPr="00CF082B" w:rsidRDefault="0060585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lái xe kiêm sửa chữa.</w:t>
            </w:r>
          </w:p>
          <w:p w:rsidR="0060585E" w:rsidRPr="00CF082B" w:rsidRDefault="0005560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60585E" w:rsidRPr="00CF082B">
              <w:rPr>
                <w:rFonts w:ascii="Times New Roman" w:hAnsi="Times New Roman" w:cs="Times New Roman"/>
                <w:sz w:val="26"/>
                <w:szCs w:val="26"/>
              </w:rPr>
              <w:t>Trang bị cho lái xe không mui.</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Đội trưởng, đội phó, nhân viên kĩ thuật thường</w:t>
            </w:r>
            <w:r w:rsidR="002451FD" w:rsidRPr="00CF082B">
              <w:rPr>
                <w:rFonts w:ascii="Times New Roman" w:hAnsi="Times New Roman" w:cs="Times New Roman"/>
                <w:sz w:val="26"/>
                <w:szCs w:val="26"/>
              </w:rPr>
              <w:t xml:space="preserve"> </w:t>
            </w:r>
            <w:r w:rsidRPr="00CF082B">
              <w:rPr>
                <w:rFonts w:ascii="Times New Roman" w:hAnsi="Times New Roman" w:cs="Times New Roman"/>
                <w:sz w:val="26"/>
                <w:szCs w:val="26"/>
              </w:rPr>
              <w:t>xuyên đi theo xe để hướng dẫn công tác hoặc trực tiếp lái xe.</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67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May đệm ôtô, máy kéo;</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Vá săm, đắp lốp ôtô.</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Sửa xe, bơm </w:t>
            </w:r>
            <w:r w:rsidR="007C0315" w:rsidRPr="00CF082B">
              <w:rPr>
                <w:rFonts w:ascii="Times New Roman" w:hAnsi="Times New Roman" w:cs="Times New Roman"/>
                <w:sz w:val="26"/>
                <w:szCs w:val="26"/>
              </w:rPr>
              <w:t>dầu</w:t>
            </w:r>
            <w:r w:rsidRPr="00CF082B">
              <w:rPr>
                <w:rFonts w:ascii="Times New Roman" w:hAnsi="Times New Roman" w:cs="Times New Roman"/>
                <w:sz w:val="26"/>
                <w:szCs w:val="26"/>
              </w:rPr>
              <w:t xml:space="preserve"> mỡ và lau chùi xe ôtô.</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ôtô lưu động theo các tổ đội, đoàn xe.</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hóa chất;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Chiếu cá nhân;</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67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w:t>
            </w:r>
            <w:r w:rsidR="001E0B81" w:rsidRPr="00CF082B">
              <w:rPr>
                <w:rFonts w:ascii="Times New Roman" w:hAnsi="Times New Roman" w:cs="Times New Roman"/>
                <w:sz w:val="26"/>
                <w:szCs w:val="26"/>
              </w:rPr>
              <w:t>m tra an toàn xe ôtô, khám xe ôtô.</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67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Vận hành, sửa chữa, bảo dưỡng các thiết bị của hầm đường bộ;</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Giám sát đảm bảo giao thông, vệ sinh trong hầm đường bộ.</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Giầy chống xăng, dầu, mỡ, a </w:t>
            </w:r>
            <w:r w:rsidRPr="00CF082B">
              <w:rPr>
                <w:rFonts w:ascii="Times New Roman" w:hAnsi="Times New Roman" w:cs="Times New Roman"/>
                <w:sz w:val="26"/>
                <w:szCs w:val="26"/>
              </w:rPr>
              <w:t xml:space="preserve">xít </w:t>
            </w:r>
            <w:r w:rsidR="001E0B81" w:rsidRPr="00CF082B">
              <w:rPr>
                <w:rFonts w:ascii="Times New Roman" w:hAnsi="Times New Roman" w:cs="Times New Roman"/>
                <w:sz w:val="26"/>
                <w:szCs w:val="26"/>
              </w:rPr>
              <w:t>(giầy da, giầy vải chống xăng, d</w:t>
            </w:r>
            <w:r w:rsidRPr="00CF082B">
              <w:rPr>
                <w:rFonts w:ascii="Times New Roman" w:hAnsi="Times New Roman" w:cs="Times New Roman"/>
                <w:sz w:val="26"/>
                <w:szCs w:val="26"/>
              </w:rPr>
              <w:t>ầu</w:t>
            </w:r>
            <w:r w:rsidR="001E0B81" w:rsidRPr="00CF082B">
              <w:rPr>
                <w:rFonts w:ascii="Times New Roman" w:hAnsi="Times New Roman" w:cs="Times New Roman"/>
                <w:sz w:val="26"/>
                <w:szCs w:val="26"/>
              </w:rPr>
              <w:t xml:space="preserve"> mỡ, a xít);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Khẩu trang lọc bụi (dùng than </w:t>
            </w:r>
            <w:r w:rsidRPr="00CF082B">
              <w:rPr>
                <w:rFonts w:ascii="Times New Roman" w:hAnsi="Times New Roman" w:cs="Times New Roman"/>
                <w:sz w:val="26"/>
                <w:szCs w:val="26"/>
              </w:rPr>
              <w:t xml:space="preserve">hoạt </w:t>
            </w:r>
            <w:r w:rsidR="001E0B81" w:rsidRPr="00CF082B">
              <w:rPr>
                <w:rFonts w:ascii="Times New Roman" w:hAnsi="Times New Roman" w:cs="Times New Roman"/>
                <w:sz w:val="26"/>
                <w:szCs w:val="26"/>
              </w:rPr>
              <w:t>tính);</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Chụp tai, nút tai chống ồn;</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B747E" w:rsidRPr="00CF082B">
              <w:rPr>
                <w:rFonts w:ascii="Times New Roman" w:hAnsi="Times New Roman" w:cs="Times New Roman"/>
                <w:sz w:val="26"/>
                <w:szCs w:val="26"/>
              </w:rPr>
              <w:t>Kính trắng chống bụi hoặc chố</w:t>
            </w:r>
            <w:r w:rsidR="00FE5EC0" w:rsidRPr="00CF082B">
              <w:rPr>
                <w:rFonts w:ascii="Times New Roman" w:hAnsi="Times New Roman" w:cs="Times New Roman"/>
                <w:sz w:val="26"/>
                <w:szCs w:val="26"/>
              </w:rPr>
              <w:t>ng</w:t>
            </w:r>
            <w:r w:rsidR="001E0B81" w:rsidRPr="00CF082B">
              <w:rPr>
                <w:rFonts w:ascii="Times New Roman" w:hAnsi="Times New Roman" w:cs="Times New Roman"/>
                <w:sz w:val="26"/>
                <w:szCs w:val="26"/>
              </w:rPr>
              <w:t xml:space="preserve"> chấn thương cơ học;</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cách điện</w:t>
            </w:r>
            <w:r w:rsidR="001E0B8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cách điện</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chống axit, kiềm;</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chống vi khuẩn (bằng giấy chuyên dụng);</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2451FD"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vệ h</w:t>
            </w:r>
            <w:r w:rsidR="002451FD" w:rsidRPr="00CF082B">
              <w:rPr>
                <w:rFonts w:ascii="Times New Roman" w:hAnsi="Times New Roman" w:cs="Times New Roman"/>
                <w:sz w:val="26"/>
                <w:szCs w:val="26"/>
              </w:rPr>
              <w:t>ầ</w:t>
            </w:r>
            <w:r w:rsidRPr="00CF082B">
              <w:rPr>
                <w:rFonts w:ascii="Times New Roman" w:hAnsi="Times New Roman" w:cs="Times New Roman"/>
                <w:sz w:val="26"/>
                <w:szCs w:val="26"/>
              </w:rPr>
              <w:t>m đường bộ.</w:t>
            </w:r>
          </w:p>
        </w:tc>
        <w:tc>
          <w:tcPr>
            <w:tcW w:w="3662" w:type="dxa"/>
            <w:shd w:val="clear" w:color="auto" w:fill="auto"/>
          </w:tcPr>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 (dùng than h</w:t>
            </w:r>
            <w:r w:rsidRPr="00CF082B">
              <w:rPr>
                <w:rFonts w:ascii="Times New Roman" w:hAnsi="Times New Roman" w:cs="Times New Roman"/>
                <w:sz w:val="26"/>
                <w:szCs w:val="26"/>
              </w:rPr>
              <w:t>oạt</w:t>
            </w:r>
            <w:r w:rsidR="001E0B81" w:rsidRPr="00CF082B">
              <w:rPr>
                <w:rFonts w:ascii="Times New Roman" w:hAnsi="Times New Roman" w:cs="Times New Roman"/>
                <w:sz w:val="26"/>
                <w:szCs w:val="26"/>
              </w:rPr>
              <w:t xml:space="preserve"> tính);</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Chụp tai, nút tai chống ồn;</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1E0B81" w:rsidRPr="00CF082B">
              <w:rPr>
                <w:rFonts w:ascii="Times New Roman" w:hAnsi="Times New Roman" w:cs="Times New Roman"/>
                <w:sz w:val="26"/>
                <w:szCs w:val="26"/>
              </w:rPr>
              <w:t xml:space="preserve"> chấn thương cơ học;</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2451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451F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2451FD"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Phòng cháy, chữa cháy và cứu hộ, cứu nạn hầm đường bộ.</w:t>
            </w:r>
          </w:p>
        </w:tc>
        <w:tc>
          <w:tcPr>
            <w:tcW w:w="3662" w:type="dxa"/>
            <w:shd w:val="clear" w:color="auto" w:fill="auto"/>
          </w:tcPr>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chống nóng, chống cháy;</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nóng, ch</w:t>
            </w:r>
            <w:r w:rsidRPr="00CF082B">
              <w:rPr>
                <w:rFonts w:ascii="Times New Roman" w:hAnsi="Times New Roman" w:cs="Times New Roman"/>
                <w:sz w:val="26"/>
                <w:szCs w:val="26"/>
              </w:rPr>
              <w:t>ố</w:t>
            </w:r>
            <w:r w:rsidR="001E0B81" w:rsidRPr="00CF082B">
              <w:rPr>
                <w:rFonts w:ascii="Times New Roman" w:hAnsi="Times New Roman" w:cs="Times New Roman"/>
                <w:sz w:val="26"/>
                <w:szCs w:val="26"/>
              </w:rPr>
              <w:t>ng cháy</w:t>
            </w:r>
            <w:r w:rsidRPr="00CF082B">
              <w:rPr>
                <w:rFonts w:ascii="Times New Roman" w:hAnsi="Times New Roman" w:cs="Times New Roman"/>
                <w:sz w:val="26"/>
                <w:szCs w:val="26"/>
              </w:rPr>
              <w:t>;</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 (dùng than h</w:t>
            </w:r>
            <w:r w:rsidRPr="00CF082B">
              <w:rPr>
                <w:rFonts w:ascii="Times New Roman" w:hAnsi="Times New Roman" w:cs="Times New Roman"/>
                <w:sz w:val="26"/>
                <w:szCs w:val="26"/>
              </w:rPr>
              <w:t xml:space="preserve">oạt </w:t>
            </w:r>
            <w:r w:rsidR="001E0B81" w:rsidRPr="00CF082B">
              <w:rPr>
                <w:rFonts w:ascii="Times New Roman" w:hAnsi="Times New Roman" w:cs="Times New Roman"/>
                <w:sz w:val="26"/>
                <w:szCs w:val="26"/>
              </w:rPr>
              <w:t>tính);</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Mặt nạ chống hơi độc;</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nóng, chống chá</w:t>
            </w:r>
            <w:r w:rsidRPr="00CF082B">
              <w:rPr>
                <w:rFonts w:ascii="Times New Roman" w:hAnsi="Times New Roman" w:cs="Times New Roman"/>
                <w:sz w:val="26"/>
                <w:szCs w:val="26"/>
              </w:rPr>
              <w:t>y;</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Chụp tai, nút tai chống ồn;</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1E0B81" w:rsidRPr="00CF082B">
              <w:rPr>
                <w:rFonts w:ascii="Times New Roman" w:hAnsi="Times New Roman" w:cs="Times New Roman"/>
                <w:sz w:val="26"/>
                <w:szCs w:val="26"/>
              </w:rPr>
              <w:t xml:space="preserve"> chấn thương cơ học;</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Găng tay cách điện </w:t>
            </w:r>
            <w:r w:rsidR="001E0B8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1E0B81" w:rsidRPr="00CF082B">
              <w:rPr>
                <w:rFonts w:ascii="Times New Roman" w:hAnsi="Times New Roman" w:cs="Times New Roman"/>
                <w:sz w:val="26"/>
                <w:szCs w:val="26"/>
              </w:rPr>
              <w:t>;</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vi khuẩn;</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BA4EC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A4EC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BA4ECA"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w:t>
            </w:r>
            <w:r w:rsidR="00BA4ECA"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 phí c</w:t>
            </w:r>
            <w:r w:rsidR="00775FF5" w:rsidRPr="00CF082B">
              <w:rPr>
                <w:rFonts w:ascii="Times New Roman" w:hAnsi="Times New Roman" w:cs="Times New Roman"/>
                <w:sz w:val="26"/>
                <w:szCs w:val="26"/>
              </w:rPr>
              <w:t>ầ</w:t>
            </w:r>
            <w:r w:rsidRPr="00CF082B">
              <w:rPr>
                <w:rFonts w:ascii="Times New Roman" w:hAnsi="Times New Roman" w:cs="Times New Roman"/>
                <w:sz w:val="26"/>
                <w:szCs w:val="26"/>
              </w:rPr>
              <w:t>u đường bộ, thu cước phà.</w:t>
            </w:r>
          </w:p>
        </w:tc>
        <w:tc>
          <w:tcPr>
            <w:tcW w:w="3662" w:type="dxa"/>
            <w:shd w:val="clear" w:color="auto" w:fill="auto"/>
          </w:tcPr>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lạnh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 h</w:t>
            </w:r>
            <w:r w:rsidRPr="00CF082B">
              <w:rPr>
                <w:rFonts w:ascii="Times New Roman" w:hAnsi="Times New Roman" w:cs="Times New Roman"/>
                <w:sz w:val="26"/>
                <w:szCs w:val="26"/>
              </w:rPr>
              <w:t>oặc</w:t>
            </w:r>
            <w:r w:rsidR="001E0B81" w:rsidRPr="00CF082B">
              <w:rPr>
                <w:rFonts w:ascii="Times New Roman" w:hAnsi="Times New Roman" w:cs="Times New Roman"/>
                <w:sz w:val="26"/>
                <w:szCs w:val="26"/>
              </w:rPr>
              <w:t xml:space="preserve"> mũ kepi;</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 (dùng than hoạt</w:t>
            </w:r>
            <w:r w:rsidR="001E0B81" w:rsidRPr="00CF082B">
              <w:rPr>
                <w:rFonts w:ascii="Times New Roman" w:hAnsi="Times New Roman" w:cs="Times New Roman"/>
                <w:sz w:val="26"/>
                <w:szCs w:val="26"/>
              </w:rPr>
              <w:t xml:space="preserve"> tính);</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Chụp tai, nút tai chống ồn;</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56F1F" w:rsidRPr="00CF082B">
              <w:rPr>
                <w:rFonts w:ascii="Times New Roman" w:hAnsi="Times New Roman" w:cs="Times New Roman"/>
                <w:sz w:val="26"/>
                <w:szCs w:val="26"/>
              </w:rPr>
              <w:t>Kính trắng chống bụi hoặc chống</w:t>
            </w:r>
            <w:r w:rsidR="001E0B81" w:rsidRPr="00CF082B">
              <w:rPr>
                <w:rFonts w:ascii="Times New Roman" w:hAnsi="Times New Roman" w:cs="Times New Roman"/>
                <w:sz w:val="26"/>
                <w:szCs w:val="26"/>
              </w:rPr>
              <w:t xml:space="preserve"> chấn thương cơ học;</w:t>
            </w:r>
          </w:p>
          <w:p w:rsidR="00962D03" w:rsidRPr="00CF082B" w:rsidRDefault="00962D0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962D03" w:rsidRPr="00CF082B" w:rsidRDefault="00962D0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962D03" w:rsidRPr="00CF082B" w:rsidRDefault="00962D0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tc>
        <w:tc>
          <w:tcPr>
            <w:tcW w:w="1932" w:type="dxa"/>
            <w:shd w:val="clear" w:color="auto" w:fill="auto"/>
          </w:tcPr>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làm việc ở vùng rét.</w:t>
            </w:r>
          </w:p>
          <w:p w:rsidR="001E0B81" w:rsidRPr="00CF082B" w:rsidRDefault="00775FF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Tu</w:t>
            </w:r>
            <w:r w:rsidR="001F0BC0" w:rsidRPr="00CF082B">
              <w:rPr>
                <w:rFonts w:ascii="Times New Roman" w:hAnsi="Times New Roman" w:cs="Times New Roman"/>
                <w:sz w:val="26"/>
                <w:szCs w:val="26"/>
              </w:rPr>
              <w:t>ầ</w:t>
            </w:r>
            <w:r w:rsidRPr="00CF082B">
              <w:rPr>
                <w:rFonts w:ascii="Times New Roman" w:hAnsi="Times New Roman" w:cs="Times New Roman"/>
                <w:sz w:val="26"/>
                <w:szCs w:val="26"/>
              </w:rPr>
              <w:t>n tra c</w:t>
            </w:r>
            <w:r w:rsidR="001F0BC0" w:rsidRPr="00CF082B">
              <w:rPr>
                <w:rFonts w:ascii="Times New Roman" w:hAnsi="Times New Roman" w:cs="Times New Roman"/>
                <w:sz w:val="26"/>
                <w:szCs w:val="26"/>
              </w:rPr>
              <w:t>ầ</w:t>
            </w:r>
            <w:r w:rsidRPr="00CF082B">
              <w:rPr>
                <w:rFonts w:ascii="Times New Roman" w:hAnsi="Times New Roman" w:cs="Times New Roman"/>
                <w:sz w:val="26"/>
                <w:szCs w:val="26"/>
              </w:rPr>
              <w:t>u đường bộ.</w:t>
            </w:r>
          </w:p>
        </w:tc>
        <w:tc>
          <w:tcPr>
            <w:tcW w:w="3662" w:type="dxa"/>
            <w:shd w:val="clear" w:color="auto" w:fill="auto"/>
          </w:tcPr>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Mũ chống chấn thương sọ não, </w:t>
            </w:r>
            <w:r w:rsidRPr="00CF082B">
              <w:rPr>
                <w:rFonts w:ascii="Times New Roman" w:hAnsi="Times New Roman" w:cs="Times New Roman"/>
                <w:sz w:val="26"/>
                <w:szCs w:val="26"/>
              </w:rPr>
              <w:t>mũ</w:t>
            </w:r>
            <w:r w:rsidR="001E0B81" w:rsidRPr="00CF082B">
              <w:rPr>
                <w:rFonts w:ascii="Times New Roman" w:hAnsi="Times New Roman" w:cs="Times New Roman"/>
                <w:sz w:val="26"/>
                <w:szCs w:val="26"/>
              </w:rPr>
              <w:t xml:space="preserve"> vải hoặc nón lá;</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 (dùng than h</w:t>
            </w:r>
            <w:r w:rsidRPr="00CF082B">
              <w:rPr>
                <w:rFonts w:ascii="Times New Roman" w:hAnsi="Times New Roman" w:cs="Times New Roman"/>
                <w:sz w:val="26"/>
                <w:szCs w:val="26"/>
              </w:rPr>
              <w:t xml:space="preserve">oạt </w:t>
            </w:r>
            <w:r w:rsidR="001E0B81" w:rsidRPr="00CF082B">
              <w:rPr>
                <w:rFonts w:ascii="Times New Roman" w:hAnsi="Times New Roman" w:cs="Times New Roman"/>
                <w:sz w:val="26"/>
                <w:szCs w:val="26"/>
              </w:rPr>
              <w:t>tính);</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đeo an toàn</w:t>
            </w:r>
            <w:r w:rsidR="001E0B81" w:rsidRPr="00CF082B">
              <w:rPr>
                <w:rFonts w:ascii="Times New Roman" w:hAnsi="Times New Roman" w:cs="Times New Roman"/>
                <w:sz w:val="26"/>
                <w:szCs w:val="26"/>
                <w:vertAlign w:val="superscript"/>
              </w:rPr>
              <w:t>(1)</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3465F" w:rsidRPr="00CF082B">
              <w:rPr>
                <w:rFonts w:ascii="Times New Roman" w:hAnsi="Times New Roman" w:cs="Times New Roman"/>
                <w:sz w:val="26"/>
                <w:szCs w:val="26"/>
              </w:rPr>
              <w:t>Kính trắng chống bụi hoặc chống</w:t>
            </w:r>
            <w:r w:rsidR="001E0B81" w:rsidRPr="00CF082B">
              <w:rPr>
                <w:rFonts w:ascii="Times New Roman" w:hAnsi="Times New Roman" w:cs="Times New Roman"/>
                <w:sz w:val="26"/>
                <w:szCs w:val="26"/>
              </w:rPr>
              <w:t xml:space="preserve"> chấn thương cơ học;</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1F0B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dựng, sửa chữa cầu đường bộ.</w:t>
            </w:r>
          </w:p>
        </w:tc>
        <w:tc>
          <w:tcPr>
            <w:tcW w:w="3662" w:type="dxa"/>
            <w:shd w:val="clear" w:color="auto" w:fill="auto"/>
          </w:tcPr>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Mũ chống chấn thương sọ não, </w:t>
            </w:r>
            <w:r w:rsidRPr="00CF082B">
              <w:rPr>
                <w:rFonts w:ascii="Times New Roman" w:hAnsi="Times New Roman" w:cs="Times New Roman"/>
                <w:sz w:val="26"/>
                <w:szCs w:val="26"/>
              </w:rPr>
              <w:t>mũ</w:t>
            </w:r>
            <w:r w:rsidR="001E0B81" w:rsidRPr="00CF082B">
              <w:rPr>
                <w:rFonts w:ascii="Times New Roman" w:hAnsi="Times New Roman" w:cs="Times New Roman"/>
                <w:sz w:val="26"/>
                <w:szCs w:val="26"/>
              </w:rPr>
              <w:t xml:space="preserve"> vải hoặc nón lá;</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mầu chống bức xạ</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đeo an toàn</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40777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570D" w:rsidRPr="00CF082B">
              <w:rPr>
                <w:rFonts w:ascii="Times New Roman" w:hAnsi="Times New Roman" w:cs="Times New Roman"/>
                <w:sz w:val="26"/>
                <w:szCs w:val="26"/>
              </w:rPr>
              <w:t>Đệ</w:t>
            </w:r>
            <w:r w:rsidR="001E0B81" w:rsidRPr="00CF082B">
              <w:rPr>
                <w:rFonts w:ascii="Times New Roman" w:hAnsi="Times New Roman" w:cs="Times New Roman"/>
                <w:sz w:val="26"/>
                <w:szCs w:val="26"/>
              </w:rPr>
              <w:t>m vai</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0777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407773"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Chỉ huy, kỹ thuật viên giám sát thi công tại </w:t>
            </w:r>
            <w:r w:rsidR="00003ADF" w:rsidRPr="00CF082B">
              <w:rPr>
                <w:rFonts w:ascii="Times New Roman" w:hAnsi="Times New Roman" w:cs="Times New Roman"/>
                <w:sz w:val="26"/>
                <w:szCs w:val="26"/>
              </w:rPr>
              <w:t>c</w:t>
            </w:r>
            <w:r w:rsidRPr="00CF082B">
              <w:rPr>
                <w:rFonts w:ascii="Times New Roman" w:hAnsi="Times New Roman" w:cs="Times New Roman"/>
                <w:sz w:val="26"/>
                <w:szCs w:val="26"/>
              </w:rPr>
              <w:t>ác công trình xây dựng, sửa chữa cầu, đường bộ.</w:t>
            </w:r>
          </w:p>
        </w:tc>
        <w:tc>
          <w:tcPr>
            <w:tcW w:w="3662" w:type="dxa"/>
            <w:shd w:val="clear" w:color="auto" w:fill="auto"/>
          </w:tcPr>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đeo an toàn</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03ADF"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003ADF"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Thí nghiệm vật liệu xây dựng công trình giao thông.</w:t>
            </w:r>
          </w:p>
        </w:tc>
        <w:tc>
          <w:tcPr>
            <w:tcW w:w="3662" w:type="dxa"/>
            <w:shd w:val="clear" w:color="auto" w:fill="auto"/>
          </w:tcPr>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 (dùng than h</w:t>
            </w:r>
            <w:r w:rsidRPr="00CF082B">
              <w:rPr>
                <w:rFonts w:ascii="Times New Roman" w:hAnsi="Times New Roman" w:cs="Times New Roman"/>
                <w:sz w:val="26"/>
                <w:szCs w:val="26"/>
              </w:rPr>
              <w:t xml:space="preserve">oạt </w:t>
            </w:r>
            <w:r w:rsidR="001E0B81" w:rsidRPr="00CF082B">
              <w:rPr>
                <w:rFonts w:ascii="Times New Roman" w:hAnsi="Times New Roman" w:cs="Times New Roman"/>
                <w:sz w:val="26"/>
                <w:szCs w:val="26"/>
              </w:rPr>
              <w:t>tính);</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cao su);</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1E0B81" w:rsidRPr="00CF082B">
              <w:rPr>
                <w:rFonts w:ascii="Times New Roman" w:hAnsi="Times New Roman" w:cs="Times New Roman"/>
                <w:sz w:val="26"/>
                <w:szCs w:val="26"/>
              </w:rPr>
              <w:t xml:space="preserve"> chấn thương cơ học;</w:t>
            </w:r>
          </w:p>
          <w:p w:rsidR="001E0B81"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003ADF" w:rsidRPr="00CF082B">
        <w:trPr>
          <w:trHeight w:val="20"/>
        </w:trPr>
        <w:tc>
          <w:tcPr>
            <w:tcW w:w="8948" w:type="dxa"/>
            <w:gridSpan w:val="4"/>
            <w:shd w:val="clear" w:color="auto" w:fill="auto"/>
          </w:tcPr>
          <w:p w:rsidR="00003ADF" w:rsidRPr="00CF082B" w:rsidRDefault="00003AD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XXIV.3. Đường thủy</w:t>
            </w:r>
          </w:p>
        </w:tc>
      </w:tr>
      <w:tr w:rsidR="00003ADF" w:rsidRPr="00CF082B">
        <w:trPr>
          <w:trHeight w:val="2791"/>
        </w:trPr>
        <w:tc>
          <w:tcPr>
            <w:tcW w:w="682" w:type="dxa"/>
            <w:shd w:val="clear" w:color="auto" w:fill="auto"/>
          </w:tcPr>
          <w:p w:rsidR="00003ADF" w:rsidRPr="00CF082B" w:rsidRDefault="00003AD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672" w:type="dxa"/>
            <w:shd w:val="clear" w:color="auto" w:fill="auto"/>
          </w:tcPr>
          <w:p w:rsidR="00003ADF"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tàu, thuyền trưởng, thuy</w:t>
            </w:r>
            <w:r w:rsidR="008C3B9F" w:rsidRPr="00CF082B">
              <w:rPr>
                <w:rFonts w:ascii="Times New Roman" w:hAnsi="Times New Roman" w:cs="Times New Roman"/>
                <w:sz w:val="26"/>
                <w:szCs w:val="26"/>
              </w:rPr>
              <w:t>ề</w:t>
            </w:r>
            <w:r w:rsidRPr="00CF082B">
              <w:rPr>
                <w:rFonts w:ascii="Times New Roman" w:hAnsi="Times New Roman" w:cs="Times New Roman"/>
                <w:sz w:val="26"/>
                <w:szCs w:val="26"/>
              </w:rPr>
              <w:t>n phó, chính trị viên, quản trị trưởng tàu vận tải, tàu công trình, tàu cấp cứu biển;</w:t>
            </w:r>
          </w:p>
          <w:p w:rsidR="00003ADF"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Thủy thủ các loại tàu biển (trừ tàu cá).</w:t>
            </w:r>
          </w:p>
        </w:tc>
        <w:tc>
          <w:tcPr>
            <w:tcW w:w="3662" w:type="dxa"/>
            <w:shd w:val="clear" w:color="auto" w:fill="auto"/>
          </w:tcPr>
          <w:p w:rsidR="00003ADF"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Mũ chống chấn thương sọ não</w:t>
            </w:r>
            <w:r w:rsidR="00003AD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003ADF" w:rsidRPr="00CF082B">
              <w:rPr>
                <w:rFonts w:ascii="Times New Roman" w:hAnsi="Times New Roman" w:cs="Times New Roman"/>
                <w:sz w:val="26"/>
                <w:szCs w:val="26"/>
                <w:vertAlign w:val="superscript"/>
              </w:rPr>
              <w:t>)</w:t>
            </w:r>
            <w:r w:rsidR="00003ADF" w:rsidRPr="00CF082B">
              <w:rPr>
                <w:rFonts w:ascii="Times New Roman" w:hAnsi="Times New Roman" w:cs="Times New Roman"/>
                <w:sz w:val="26"/>
                <w:szCs w:val="26"/>
              </w:rPr>
              <w:t>;</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Quần áo và mũ chống lạnh</w:t>
            </w:r>
            <w:r w:rsidR="00003ADF" w:rsidRPr="00CF082B">
              <w:rPr>
                <w:rFonts w:ascii="Times New Roman" w:hAnsi="Times New Roman" w:cs="Times New Roman"/>
                <w:sz w:val="26"/>
                <w:szCs w:val="26"/>
                <w:vertAlign w:val="superscript"/>
              </w:rPr>
              <w:t>(1)</w:t>
            </w:r>
            <w:r w:rsidR="00003ADF" w:rsidRPr="00CF082B">
              <w:rPr>
                <w:rFonts w:ascii="Times New Roman" w:hAnsi="Times New Roman" w:cs="Times New Roman"/>
                <w:sz w:val="26"/>
                <w:szCs w:val="26"/>
              </w:rPr>
              <w:t>;</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Áo mưa;</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Giầy cao su</w:t>
            </w:r>
            <w:r w:rsidR="00003AD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003ADF" w:rsidRPr="00CF082B">
              <w:rPr>
                <w:rFonts w:ascii="Times New Roman" w:hAnsi="Times New Roman" w:cs="Times New Roman"/>
                <w:sz w:val="26"/>
                <w:szCs w:val="26"/>
                <w:vertAlign w:val="superscript"/>
              </w:rPr>
              <w:t>)</w:t>
            </w:r>
            <w:r w:rsidR="00003ADF" w:rsidRPr="00CF082B">
              <w:rPr>
                <w:rFonts w:ascii="Times New Roman" w:hAnsi="Times New Roman" w:cs="Times New Roman"/>
                <w:sz w:val="26"/>
                <w:szCs w:val="26"/>
              </w:rPr>
              <w:t>;</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Phao cứu sinh</w:t>
            </w:r>
            <w:r w:rsidR="00003ADF" w:rsidRPr="00CF082B">
              <w:rPr>
                <w:rFonts w:ascii="Times New Roman" w:hAnsi="Times New Roman" w:cs="Times New Roman"/>
                <w:sz w:val="26"/>
                <w:szCs w:val="26"/>
                <w:vertAlign w:val="superscript"/>
              </w:rPr>
              <w:t>(2)</w:t>
            </w:r>
            <w:r w:rsidR="00003ADF" w:rsidRPr="00CF082B">
              <w:rPr>
                <w:rFonts w:ascii="Times New Roman" w:hAnsi="Times New Roman" w:cs="Times New Roman"/>
                <w:sz w:val="26"/>
                <w:szCs w:val="26"/>
              </w:rPr>
              <w:t>;</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Găng tay vải bạt;</w:t>
            </w:r>
          </w:p>
          <w:p w:rsidR="00003ADF" w:rsidRPr="00CF082B" w:rsidRDefault="008C3B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03ADF" w:rsidRPr="00CF082B">
              <w:rPr>
                <w:rFonts w:ascii="Times New Roman" w:hAnsi="Times New Roman" w:cs="Times New Roman"/>
                <w:sz w:val="26"/>
                <w:szCs w:val="26"/>
              </w:rPr>
              <w:t>Xà phòng.</w:t>
            </w:r>
          </w:p>
        </w:tc>
        <w:tc>
          <w:tcPr>
            <w:tcW w:w="1932" w:type="dxa"/>
            <w:shd w:val="clear" w:color="auto" w:fill="auto"/>
          </w:tcPr>
          <w:p w:rsidR="00003ADF"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Đã trang bị</w:t>
            </w:r>
            <w:r w:rsidR="008C3B9F" w:rsidRPr="00CF082B">
              <w:rPr>
                <w:rFonts w:ascii="Times New Roman" w:hAnsi="Times New Roman" w:cs="Times New Roman"/>
                <w:sz w:val="26"/>
                <w:szCs w:val="26"/>
              </w:rPr>
              <w:t xml:space="preserve"> </w:t>
            </w:r>
            <w:r w:rsidRPr="00CF082B">
              <w:rPr>
                <w:rFonts w:ascii="Times New Roman" w:hAnsi="Times New Roman" w:cs="Times New Roman"/>
                <w:sz w:val="26"/>
                <w:szCs w:val="26"/>
              </w:rPr>
              <w:t>đồng phục thì không trang bị nữa.</w:t>
            </w:r>
          </w:p>
          <w:p w:rsidR="00003ADF" w:rsidRPr="00CF082B" w:rsidRDefault="00003AD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Thuyền trưởng, thuyền phó, thủy thủ làm việc trên phương tiện thủy nội địa.</w:t>
            </w:r>
          </w:p>
        </w:tc>
        <w:tc>
          <w:tcPr>
            <w:tcW w:w="3662" w:type="dxa"/>
            <w:shd w:val="clear" w:color="auto" w:fill="auto"/>
          </w:tcPr>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lạnh</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vùn</w:t>
            </w:r>
            <w:r w:rsidRPr="00CF082B">
              <w:rPr>
                <w:rFonts w:ascii="Times New Roman" w:hAnsi="Times New Roman" w:cs="Times New Roman"/>
                <w:sz w:val="26"/>
                <w:szCs w:val="26"/>
              </w:rPr>
              <w:t>g</w:t>
            </w:r>
            <w:r w:rsidR="001E0B81" w:rsidRPr="00CF082B">
              <w:rPr>
                <w:rFonts w:ascii="Times New Roman" w:hAnsi="Times New Roman" w:cs="Times New Roman"/>
                <w:sz w:val="26"/>
                <w:szCs w:val="26"/>
              </w:rPr>
              <w:t xml:space="preserve"> khí hậu rét.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Máy trưởng, máy phó, thợ máy, thợ chấm dầu, kỹ thuật viên các loại máy trên tàu biển. Máy trưởng, máy phó, thợ máy phương tiện thủy nội địa.</w:t>
            </w:r>
          </w:p>
        </w:tc>
        <w:tc>
          <w:tcPr>
            <w:tcW w:w="3662" w:type="dxa"/>
            <w:shd w:val="clear" w:color="auto" w:fill="auto"/>
          </w:tcPr>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chống xăng, dầu mỡ;</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Bịt tai chống ồn;</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cách điện;</w:t>
            </w:r>
          </w:p>
          <w:p w:rsidR="001E0B81" w:rsidRPr="00CF082B" w:rsidRDefault="005741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cách điện.</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741B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điện làm việc trên các loại tàu biển, tàu sông (kể cả tàu vận tải và tàu công trình thủy).</w:t>
            </w:r>
          </w:p>
        </w:tc>
        <w:tc>
          <w:tcPr>
            <w:tcW w:w="366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cách điện</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cách điện</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A267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5A2678" w:rsidRPr="00CF082B">
              <w:rPr>
                <w:rFonts w:ascii="Times New Roman" w:hAnsi="Times New Roman" w:cs="Times New Roman"/>
                <w:sz w:val="26"/>
                <w:szCs w:val="26"/>
              </w:rPr>
              <w:t xml:space="preserve"> Trang bị chung</w:t>
            </w:r>
            <w:r w:rsidRPr="00CF082B">
              <w:rPr>
                <w:rFonts w:ascii="Times New Roman" w:hAnsi="Times New Roman" w:cs="Times New Roman"/>
                <w:sz w:val="26"/>
                <w:szCs w:val="26"/>
              </w:rPr>
              <w:t xml:space="preserve">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67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Hoa tiêu (hướng dẫ</w:t>
            </w:r>
            <w:r w:rsidR="001E0B81" w:rsidRPr="00CF082B">
              <w:rPr>
                <w:rFonts w:ascii="Times New Roman" w:hAnsi="Times New Roman" w:cs="Times New Roman"/>
                <w:sz w:val="26"/>
                <w:szCs w:val="26"/>
              </w:rPr>
              <w:t>n tàu ra, vào cảng).</w:t>
            </w:r>
          </w:p>
        </w:tc>
        <w:tc>
          <w:tcPr>
            <w:tcW w:w="366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67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Vô tuyên điện trên tàu biển;</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Phiên dịch trên tàu biển.</w:t>
            </w:r>
          </w:p>
        </w:tc>
        <w:tc>
          <w:tcPr>
            <w:tcW w:w="366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Nếu được trang bị đồng phục th</w:t>
            </w:r>
            <w:r w:rsidR="00122B7B" w:rsidRPr="00CF082B">
              <w:rPr>
                <w:rFonts w:ascii="Times New Roman" w:hAnsi="Times New Roman" w:cs="Times New Roman"/>
                <w:sz w:val="26"/>
                <w:szCs w:val="26"/>
              </w:rPr>
              <w:t>ì</w:t>
            </w:r>
            <w:r w:rsidR="001E0B81" w:rsidRPr="00CF082B">
              <w:rPr>
                <w:rFonts w:ascii="Times New Roman" w:hAnsi="Times New Roman" w:cs="Times New Roman"/>
                <w:sz w:val="26"/>
                <w:szCs w:val="26"/>
              </w:rPr>
              <w:t xml:space="preserve"> thôi.</w:t>
            </w:r>
          </w:p>
          <w:p w:rsidR="001E0B81" w:rsidRPr="00CF082B" w:rsidRDefault="005A267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672" w:type="dxa"/>
            <w:shd w:val="clear" w:color="auto" w:fill="auto"/>
          </w:tcPr>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trên tàu biể</w:t>
            </w:r>
            <w:r w:rsidR="001E0B81" w:rsidRPr="00CF082B">
              <w:rPr>
                <w:rFonts w:ascii="Times New Roman" w:hAnsi="Times New Roman" w:cs="Times New Roman"/>
                <w:sz w:val="26"/>
                <w:szCs w:val="26"/>
              </w:rPr>
              <w:t>n.</w:t>
            </w:r>
          </w:p>
        </w:tc>
        <w:tc>
          <w:tcPr>
            <w:tcW w:w="3662" w:type="dxa"/>
            <w:shd w:val="clear" w:color="auto" w:fill="auto"/>
          </w:tcPr>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085F2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67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Thợ đèn đảo: bảo quản, sửa chữa và gác đèn đảo (kể cả thợ máy điện);</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Bảo quản, sửa chữa và thay đèn biển, đèn cửa sông giáp biển.</w:t>
            </w:r>
          </w:p>
        </w:tc>
        <w:tc>
          <w:tcPr>
            <w:tcW w:w="366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và mũ chống lạnh;</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(3)</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1E0B81" w:rsidRPr="00CF082B">
              <w:rPr>
                <w:rFonts w:ascii="Times New Roman" w:hAnsi="Times New Roman" w:cs="Times New Roman"/>
                <w:sz w:val="26"/>
                <w:szCs w:val="26"/>
              </w:rPr>
              <w:t xml:space="preserve"> dùng khi cần thiết.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để dùng khi đi tuần tra, canh gác.</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để dùng chung.</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ở các trạm hàng giăng thả phao, thắp đèn, cầm biển báo.</w:t>
            </w:r>
          </w:p>
        </w:tc>
        <w:tc>
          <w:tcPr>
            <w:tcW w:w="366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ngoài trời.</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Duy tu đường sông: phá bãi bồi, thanh thải các chướng ngại vật ven sông.</w:t>
            </w:r>
          </w:p>
        </w:tc>
        <w:tc>
          <w:tcPr>
            <w:tcW w:w="3662" w:type="dxa"/>
            <w:shd w:val="clear" w:color="auto" w:fill="auto"/>
          </w:tcPr>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505BB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47</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Cạo hà, cạo gỉ và sơn phao đèn biển; cạo hà, cạo gỉ các loại tàu biển, tàu sông.</w:t>
            </w:r>
          </w:p>
        </w:tc>
        <w:tc>
          <w:tcPr>
            <w:tcW w:w="3662" w:type="dxa"/>
            <w:shd w:val="clear" w:color="auto" w:fill="auto"/>
          </w:tcPr>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Khăn choàng chống bụi, nó</w:t>
            </w:r>
            <w:r w:rsidRPr="00CF082B">
              <w:rPr>
                <w:rFonts w:ascii="Times New Roman" w:hAnsi="Times New Roman" w:cs="Times New Roman"/>
                <w:sz w:val="26"/>
                <w:szCs w:val="26"/>
              </w:rPr>
              <w:t>ng</w:t>
            </w:r>
            <w:r w:rsidR="001E0B81" w:rsidRPr="00CF082B">
              <w:rPr>
                <w:rFonts w:ascii="Times New Roman" w:hAnsi="Times New Roman" w:cs="Times New Roman"/>
                <w:sz w:val="26"/>
                <w:szCs w:val="26"/>
              </w:rPr>
              <w:t xml:space="preserve"> nắng (</w:t>
            </w:r>
            <w:r w:rsidRPr="00CF082B">
              <w:rPr>
                <w:rFonts w:ascii="Times New Roman" w:hAnsi="Times New Roman" w:cs="Times New Roman"/>
                <w:sz w:val="26"/>
                <w:szCs w:val="26"/>
              </w:rPr>
              <w:t>1,2m x</w:t>
            </w:r>
            <w:r w:rsidR="001E0B81" w:rsidRPr="00CF082B">
              <w:rPr>
                <w:rFonts w:ascii="Times New Roman" w:hAnsi="Times New Roman" w:cs="Times New Roman"/>
                <w:sz w:val="26"/>
                <w:szCs w:val="26"/>
              </w:rPr>
              <w:t xml:space="preserve"> </w:t>
            </w:r>
            <w:r w:rsidRPr="00CF082B">
              <w:rPr>
                <w:rFonts w:ascii="Times New Roman" w:hAnsi="Times New Roman" w:cs="Times New Roman"/>
                <w:sz w:val="26"/>
                <w:szCs w:val="26"/>
              </w:rPr>
              <w:t>1</w:t>
            </w:r>
            <w:r w:rsidR="001E0B81" w:rsidRPr="00CF082B">
              <w:rPr>
                <w:rFonts w:ascii="Times New Roman" w:hAnsi="Times New Roman" w:cs="Times New Roman"/>
                <w:sz w:val="26"/>
                <w:szCs w:val="26"/>
              </w:rPr>
              <w:t>,8m);</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130E9" w:rsidRPr="00CF082B">
              <w:rPr>
                <w:rFonts w:ascii="Times New Roman" w:hAnsi="Times New Roman" w:cs="Times New Roman"/>
                <w:sz w:val="26"/>
                <w:szCs w:val="26"/>
              </w:rPr>
              <w:t>Kính trắng chống bụi hoặc chống</w:t>
            </w:r>
            <w:r w:rsidR="001E0B81" w:rsidRPr="00CF082B">
              <w:rPr>
                <w:rFonts w:ascii="Times New Roman" w:hAnsi="Times New Roman" w:cs="Times New Roman"/>
                <w:sz w:val="26"/>
                <w:szCs w:val="26"/>
              </w:rPr>
              <w:t xml:space="preserve"> chấn thương cơ học;</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cao cổ chống trơn</w:t>
            </w:r>
            <w:r w:rsidR="001E0B81" w:rsidRPr="00CF082B">
              <w:rPr>
                <w:rFonts w:ascii="Times New Roman" w:hAnsi="Times New Roman" w:cs="Times New Roman"/>
                <w:sz w:val="26"/>
                <w:szCs w:val="26"/>
              </w:rPr>
              <w:t xml:space="preserve"> trượt;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Bịt tai chống ồn</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9B22D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gõ cạo gỉ b</w:t>
            </w:r>
            <w:r w:rsidR="009B22DC" w:rsidRPr="00CF082B">
              <w:rPr>
                <w:rFonts w:ascii="Times New Roman" w:hAnsi="Times New Roman" w:cs="Times New Roman"/>
                <w:sz w:val="26"/>
                <w:szCs w:val="26"/>
              </w:rPr>
              <w:t>ằ</w:t>
            </w:r>
            <w:r w:rsidRPr="00CF082B">
              <w:rPr>
                <w:rFonts w:ascii="Times New Roman" w:hAnsi="Times New Roman" w:cs="Times New Roman"/>
                <w:sz w:val="26"/>
                <w:szCs w:val="26"/>
              </w:rPr>
              <w:t>ng máy.</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48</w:t>
            </w:r>
          </w:p>
        </w:tc>
        <w:tc>
          <w:tcPr>
            <w:tcW w:w="2672" w:type="dxa"/>
            <w:shd w:val="clear" w:color="auto" w:fill="auto"/>
          </w:tcPr>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Làm nhiệm vụ buộc, cởi dây tàu thuyền ở bến cảng;</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Xây dựng và sửa chữa các công trình đèn đảo, đèn biển.</w:t>
            </w:r>
          </w:p>
        </w:tc>
        <w:tc>
          <w:tcPr>
            <w:tcW w:w="3662" w:type="dxa"/>
            <w:shd w:val="clear" w:color="auto" w:fill="auto"/>
          </w:tcPr>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49</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Lao động ụ đà, xưởng sửa chữa phương tiện thủy nội địa.</w:t>
            </w:r>
          </w:p>
        </w:tc>
        <w:tc>
          <w:tcPr>
            <w:tcW w:w="3662" w:type="dxa"/>
            <w:shd w:val="clear" w:color="auto" w:fill="auto"/>
          </w:tcPr>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9B22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9B22DC" w:rsidRPr="00CF082B" w:rsidRDefault="004E28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B22DC" w:rsidRPr="00CF082B">
              <w:rPr>
                <w:rFonts w:ascii="Times New Roman" w:hAnsi="Times New Roman" w:cs="Times New Roman"/>
                <w:sz w:val="26"/>
                <w:szCs w:val="26"/>
              </w:rPr>
              <w:t>Đệm vai;</w:t>
            </w:r>
          </w:p>
          <w:p w:rsidR="009B22DC" w:rsidRPr="00CF082B" w:rsidRDefault="004E28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B22DC"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50</w:t>
            </w:r>
          </w:p>
        </w:tc>
        <w:tc>
          <w:tcPr>
            <w:tcW w:w="2672" w:type="dxa"/>
            <w:shd w:val="clear" w:color="auto" w:fill="auto"/>
          </w:tcPr>
          <w:p w:rsidR="001E0B81" w:rsidRPr="00CF082B" w:rsidRDefault="004E28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64DED" w:rsidRPr="00CF082B">
              <w:rPr>
                <w:rFonts w:ascii="Times New Roman" w:hAnsi="Times New Roman" w:cs="Times New Roman"/>
                <w:sz w:val="26"/>
                <w:szCs w:val="26"/>
              </w:rPr>
              <w:t>Vận tải thuyề</w:t>
            </w:r>
            <w:r w:rsidR="001E0B81" w:rsidRPr="00CF082B">
              <w:rPr>
                <w:rFonts w:ascii="Times New Roman" w:hAnsi="Times New Roman" w:cs="Times New Roman"/>
                <w:sz w:val="26"/>
                <w:szCs w:val="26"/>
              </w:rPr>
              <w:t>n thủ công;</w:t>
            </w:r>
          </w:p>
          <w:p w:rsidR="001E0B81" w:rsidRPr="00CF082B" w:rsidRDefault="004E283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Vận hành ca nô, th</w:t>
            </w:r>
            <w:r w:rsidRPr="00CF082B">
              <w:rPr>
                <w:rFonts w:ascii="Times New Roman" w:hAnsi="Times New Roman" w:cs="Times New Roman"/>
                <w:sz w:val="26"/>
                <w:szCs w:val="26"/>
              </w:rPr>
              <w:t>u</w:t>
            </w:r>
            <w:r w:rsidR="001E0B81" w:rsidRPr="00CF082B">
              <w:rPr>
                <w:rFonts w:ascii="Times New Roman" w:hAnsi="Times New Roman" w:cs="Times New Roman"/>
                <w:sz w:val="26"/>
                <w:szCs w:val="26"/>
              </w:rPr>
              <w:t>yền phà, bè mảng.</w:t>
            </w:r>
          </w:p>
        </w:tc>
        <w:tc>
          <w:tcPr>
            <w:tcW w:w="366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Mũ, nón lá </w:t>
            </w:r>
            <w:r w:rsidR="00070487" w:rsidRPr="00CF082B">
              <w:rPr>
                <w:rFonts w:ascii="Times New Roman" w:hAnsi="Times New Roman" w:cs="Times New Roman"/>
                <w:sz w:val="26"/>
                <w:szCs w:val="26"/>
              </w:rPr>
              <w:t>chống</w:t>
            </w:r>
            <w:r w:rsidR="001E0B81" w:rsidRPr="00CF082B">
              <w:rPr>
                <w:rFonts w:ascii="Times New Roman" w:hAnsi="Times New Roman" w:cs="Times New Roman"/>
                <w:sz w:val="26"/>
                <w:szCs w:val="26"/>
              </w:rPr>
              <w:t xml:space="preserve"> mưa nắng;</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thấp cổ;</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51</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Hướng dẫn người xe qua phà, cầu phao.</w:t>
            </w:r>
          </w:p>
        </w:tc>
        <w:tc>
          <w:tcPr>
            <w:tcW w:w="366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52</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khảo sát đường thủy nội địa</w:t>
            </w:r>
          </w:p>
        </w:tc>
        <w:tc>
          <w:tcPr>
            <w:tcW w:w="366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w:t>
            </w:r>
            <w:r w:rsidR="00770257" w:rsidRPr="00CF082B">
              <w:rPr>
                <w:rFonts w:ascii="Times New Roman" w:hAnsi="Times New Roman" w:cs="Times New Roman"/>
                <w:sz w:val="26"/>
                <w:szCs w:val="26"/>
              </w:rPr>
              <w:t>vải dầy</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và mũ chống lạnh;</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Tất chống vắt đỉa;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E258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đi khảo sát.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53</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quản lý đường thủy nội địa.</w:t>
            </w:r>
          </w:p>
        </w:tc>
        <w:tc>
          <w:tcPr>
            <w:tcW w:w="366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w:t>
            </w:r>
            <w:r w:rsidR="00770257" w:rsidRPr="00CF082B">
              <w:rPr>
                <w:rFonts w:ascii="Times New Roman" w:hAnsi="Times New Roman" w:cs="Times New Roman"/>
                <w:sz w:val="26"/>
                <w:szCs w:val="26"/>
              </w:rPr>
              <w:t>vải dầy</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và mũ ch</w:t>
            </w:r>
            <w:r w:rsidRPr="00CF082B">
              <w:rPr>
                <w:rFonts w:ascii="Times New Roman" w:hAnsi="Times New Roman" w:cs="Times New Roman"/>
                <w:sz w:val="26"/>
                <w:szCs w:val="26"/>
              </w:rPr>
              <w:t>ố</w:t>
            </w:r>
            <w:r w:rsidR="001E0B81" w:rsidRPr="00CF082B">
              <w:rPr>
                <w:rFonts w:ascii="Times New Roman" w:hAnsi="Times New Roman" w:cs="Times New Roman"/>
                <w:sz w:val="26"/>
                <w:szCs w:val="26"/>
              </w:rPr>
              <w:t>ng lạnh;</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nón lá chống mưa nắng;</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Tất chống vắt đỉa;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1E0B81" w:rsidRPr="00CF082B">
              <w:rPr>
                <w:rFonts w:ascii="Times New Roman" w:hAnsi="Times New Roman" w:cs="Times New Roman"/>
                <w:sz w:val="26"/>
                <w:szCs w:val="26"/>
              </w:rPr>
              <w:t xml:space="preserve">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54</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sản xuất và lắp đặt báo hiệu đường thủy.</w:t>
            </w:r>
          </w:p>
        </w:tc>
        <w:tc>
          <w:tcPr>
            <w:tcW w:w="3662" w:type="dxa"/>
            <w:shd w:val="clear" w:color="auto" w:fill="auto"/>
          </w:tcPr>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w:t>
            </w:r>
            <w:r w:rsidR="00770257" w:rsidRPr="00CF082B">
              <w:rPr>
                <w:rFonts w:ascii="Times New Roman" w:hAnsi="Times New Roman" w:cs="Times New Roman"/>
                <w:sz w:val="26"/>
                <w:szCs w:val="26"/>
              </w:rPr>
              <w:t>vải dầy</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1E0B81" w:rsidRPr="00CF082B">
              <w:rPr>
                <w:rFonts w:ascii="Times New Roman" w:hAnsi="Times New Roman" w:cs="Times New Roman"/>
                <w:sz w:val="26"/>
                <w:szCs w:val="26"/>
              </w:rPr>
              <w:t xml:space="preserve"> chấn thương cơ học</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Bịt tai chống ồn </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da;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Tất chống vắt đỉa;</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E25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Pr="00CF082B">
              <w:rPr>
                <w:rFonts w:ascii="Times New Roman" w:hAnsi="Times New Roman" w:cs="Times New Roman"/>
                <w:sz w:val="26"/>
                <w:szCs w:val="26"/>
              </w:rPr>
              <w:t xml:space="preserve"> hoặc tạp dề cao su cho axít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D52A0B"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E258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w:t>
            </w:r>
            <w:r w:rsidR="00AE2581" w:rsidRPr="00CF082B">
              <w:rPr>
                <w:rFonts w:ascii="Times New Roman" w:hAnsi="Times New Roman" w:cs="Times New Roman"/>
                <w:sz w:val="26"/>
                <w:szCs w:val="26"/>
              </w:rPr>
              <w:t>u</w:t>
            </w:r>
            <w:r w:rsidRPr="00CF082B">
              <w:rPr>
                <w:rFonts w:ascii="Times New Roman" w:hAnsi="Times New Roman" w:cs="Times New Roman"/>
                <w:sz w:val="26"/>
                <w:szCs w:val="26"/>
              </w:rPr>
              <w:t>ng để dùng khi cần thiết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55</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Thuy</w:t>
            </w:r>
            <w:r w:rsidR="00D52A0B" w:rsidRPr="00CF082B">
              <w:rPr>
                <w:rFonts w:ascii="Times New Roman" w:hAnsi="Times New Roman" w:cs="Times New Roman"/>
                <w:sz w:val="26"/>
                <w:szCs w:val="26"/>
              </w:rPr>
              <w:t>ề</w:t>
            </w:r>
            <w:r w:rsidRPr="00CF082B">
              <w:rPr>
                <w:rFonts w:ascii="Times New Roman" w:hAnsi="Times New Roman" w:cs="Times New Roman"/>
                <w:sz w:val="26"/>
                <w:szCs w:val="26"/>
              </w:rPr>
              <w:t>n trưởng, Máy trưởng làm việc trên tàu công tác quản lý đường thủy nội địa</w:t>
            </w:r>
          </w:p>
        </w:tc>
        <w:tc>
          <w:tcPr>
            <w:tcW w:w="3662" w:type="dxa"/>
            <w:shd w:val="clear" w:color="auto" w:fill="auto"/>
          </w:tcPr>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w:t>
            </w:r>
            <w:r w:rsidR="00770257" w:rsidRPr="00CF082B">
              <w:rPr>
                <w:rFonts w:ascii="Times New Roman" w:hAnsi="Times New Roman" w:cs="Times New Roman"/>
                <w:sz w:val="26"/>
                <w:szCs w:val="26"/>
              </w:rPr>
              <w:t>vải dầy</w:t>
            </w:r>
            <w:r w:rsidR="001E0B81" w:rsidRPr="00CF082B">
              <w:rPr>
                <w:rFonts w:ascii="Times New Roman" w:hAnsi="Times New Roman" w:cs="Times New Roman"/>
                <w:sz w:val="26"/>
                <w:szCs w:val="26"/>
              </w:rPr>
              <w:t>;</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Mũ chống chấn thương sọ não, </w:t>
            </w:r>
            <w:r w:rsidRPr="00CF082B">
              <w:rPr>
                <w:rFonts w:ascii="Times New Roman" w:hAnsi="Times New Roman" w:cs="Times New Roman"/>
                <w:sz w:val="26"/>
                <w:szCs w:val="26"/>
              </w:rPr>
              <w:t>Mũ</w:t>
            </w:r>
            <w:r w:rsidR="001E0B81" w:rsidRPr="00CF082B">
              <w:rPr>
                <w:rFonts w:ascii="Times New Roman" w:hAnsi="Times New Roman" w:cs="Times New Roman"/>
                <w:sz w:val="26"/>
                <w:szCs w:val="26"/>
              </w:rPr>
              <w:t xml:space="preserve"> chống lạnh;</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Dép nhựa có quai hậu;</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Phao cứu sinh;</w:t>
            </w:r>
          </w:p>
          <w:p w:rsidR="001E0B81" w:rsidRPr="00CF082B" w:rsidRDefault="00D52A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D52A0B" w:rsidRPr="00CF082B">
        <w:trPr>
          <w:trHeight w:val="20"/>
        </w:trPr>
        <w:tc>
          <w:tcPr>
            <w:tcW w:w="8948" w:type="dxa"/>
            <w:gridSpan w:val="4"/>
            <w:shd w:val="clear" w:color="auto" w:fill="auto"/>
          </w:tcPr>
          <w:p w:rsidR="00D52A0B" w:rsidRPr="00CF082B" w:rsidRDefault="00D52A0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XXIV.4. Đường hàng không</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công nghiệp máy bay.</w:t>
            </w:r>
          </w:p>
        </w:tc>
        <w:tc>
          <w:tcPr>
            <w:tcW w:w="3662" w:type="dxa"/>
            <w:shd w:val="clear" w:color="auto" w:fill="auto"/>
          </w:tcPr>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 h</w:t>
            </w:r>
            <w:r w:rsidRPr="00CF082B">
              <w:rPr>
                <w:rFonts w:ascii="Times New Roman" w:hAnsi="Times New Roman" w:cs="Times New Roman"/>
                <w:sz w:val="26"/>
                <w:szCs w:val="26"/>
              </w:rPr>
              <w:t>oặc</w:t>
            </w:r>
            <w:r w:rsidR="001E0B81" w:rsidRPr="00CF082B">
              <w:rPr>
                <w:rFonts w:ascii="Times New Roman" w:hAnsi="Times New Roman" w:cs="Times New Roman"/>
                <w:sz w:val="26"/>
                <w:szCs w:val="26"/>
              </w:rPr>
              <w:t xml:space="preserve"> mũ vải;</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chống trơn trượt;</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choàng chống ướt bẩn;</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cao su chuyên dùng;</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hoặc bịt tai chống ồn</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quần chống rét</w:t>
            </w:r>
            <w:r w:rsidR="001E0B81" w:rsidRPr="00CF082B">
              <w:rPr>
                <w:rFonts w:ascii="Times New Roman" w:hAnsi="Times New Roman" w:cs="Times New Roman"/>
                <w:sz w:val="26"/>
                <w:szCs w:val="26"/>
                <w:vertAlign w:val="superscript"/>
              </w:rPr>
              <w:t>(3)</w:t>
            </w:r>
            <w:r w:rsidR="001E0B81" w:rsidRPr="00CF082B">
              <w:rPr>
                <w:rFonts w:ascii="Times New Roman" w:hAnsi="Times New Roman" w:cs="Times New Roman"/>
                <w:sz w:val="26"/>
                <w:szCs w:val="26"/>
              </w:rPr>
              <w:t>;</w:t>
            </w:r>
          </w:p>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AB2FB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phải tiếp xúc với độ ồn cao.</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ơ vùng rét.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57</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quét dọn trên máy bay.</w:t>
            </w:r>
          </w:p>
        </w:tc>
        <w:tc>
          <w:tcPr>
            <w:tcW w:w="3662" w:type="dxa"/>
            <w:shd w:val="clear" w:color="auto" w:fill="auto"/>
          </w:tcPr>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th</w:t>
            </w:r>
            <w:r w:rsidRPr="00CF082B">
              <w:rPr>
                <w:rFonts w:ascii="Times New Roman" w:hAnsi="Times New Roman" w:cs="Times New Roman"/>
                <w:sz w:val="26"/>
                <w:szCs w:val="26"/>
              </w:rPr>
              <w:t>ấ</w:t>
            </w:r>
            <w:r w:rsidR="001E0B81" w:rsidRPr="00CF082B">
              <w:rPr>
                <w:rFonts w:ascii="Times New Roman" w:hAnsi="Times New Roman" w:cs="Times New Roman"/>
                <w:sz w:val="26"/>
                <w:szCs w:val="26"/>
              </w:rPr>
              <w:t>p cổ;</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cao su;</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hoặc bịt tai chống ồn;</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lạnh</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Dép nhựa quai hậu</w:t>
            </w:r>
            <w:r w:rsidRPr="00CF082B">
              <w:rPr>
                <w:rFonts w:ascii="Times New Roman" w:hAnsi="Times New Roman" w:cs="Times New Roman"/>
                <w:sz w:val="26"/>
                <w:szCs w:val="26"/>
              </w:rPr>
              <w:t xml:space="preserve"> </w:t>
            </w:r>
            <w:r w:rsidRPr="00CF082B">
              <w:rPr>
                <w:rFonts w:ascii="Times New Roman" w:hAnsi="Times New Roman" w:cs="Times New Roman"/>
                <w:sz w:val="26"/>
                <w:szCs w:val="26"/>
                <w:vertAlign w:val="superscript"/>
              </w:rPr>
              <w:t>(1)(3)</w:t>
            </w:r>
            <w:r w:rsidRPr="00CF082B">
              <w:rPr>
                <w:rFonts w:ascii="Times New Roman" w:hAnsi="Times New Roman" w:cs="Times New Roman"/>
                <w:sz w:val="26"/>
                <w:szCs w:val="26"/>
              </w:rPr>
              <w:t>;</w:t>
            </w:r>
          </w:p>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6B080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vùng rét.</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Sử dụng khi trời mưa.</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58</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Hút rửa bu</w:t>
            </w:r>
            <w:r w:rsidR="00AD1214" w:rsidRPr="00CF082B">
              <w:rPr>
                <w:rFonts w:ascii="Times New Roman" w:hAnsi="Times New Roman" w:cs="Times New Roman"/>
                <w:sz w:val="26"/>
                <w:szCs w:val="26"/>
              </w:rPr>
              <w:t>ồ</w:t>
            </w:r>
            <w:r w:rsidRPr="00CF082B">
              <w:rPr>
                <w:rFonts w:ascii="Times New Roman" w:hAnsi="Times New Roman" w:cs="Times New Roman"/>
                <w:sz w:val="26"/>
                <w:szCs w:val="26"/>
              </w:rPr>
              <w:t>ng vệ sinh ở máy bay.</w:t>
            </w:r>
          </w:p>
        </w:tc>
        <w:tc>
          <w:tcPr>
            <w:tcW w:w="3662" w:type="dxa"/>
            <w:shd w:val="clear" w:color="auto" w:fill="auto"/>
          </w:tcPr>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thấp cổ;</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cao su;</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hoặc bịt tai chống ồn;</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chống lạnh</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AD121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ở vùng rét.</w:t>
            </w:r>
          </w:p>
        </w:tc>
      </w:tr>
      <w:tr w:rsidR="00AD1214" w:rsidRPr="00CF082B">
        <w:trPr>
          <w:trHeight w:val="2441"/>
        </w:trPr>
        <w:tc>
          <w:tcPr>
            <w:tcW w:w="682" w:type="dxa"/>
            <w:shd w:val="clear" w:color="auto" w:fill="auto"/>
          </w:tcPr>
          <w:p w:rsidR="00AD1214" w:rsidRPr="00CF082B" w:rsidRDefault="00AD1214"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59</w:t>
            </w:r>
          </w:p>
        </w:tc>
        <w:tc>
          <w:tcPr>
            <w:tcW w:w="2672" w:type="dxa"/>
            <w:shd w:val="clear" w:color="auto" w:fill="auto"/>
          </w:tcPr>
          <w:p w:rsidR="00AD1214"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Giặt thảm máy bay.</w:t>
            </w:r>
          </w:p>
        </w:tc>
        <w:tc>
          <w:tcPr>
            <w:tcW w:w="3662" w:type="dxa"/>
            <w:shd w:val="clear" w:color="auto" w:fill="auto"/>
          </w:tcPr>
          <w:p w:rsidR="00AD1214" w:rsidRPr="00CF082B" w:rsidRDefault="00AD12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1214" w:rsidRPr="00CF082B">
              <w:rPr>
                <w:rFonts w:ascii="Times New Roman" w:hAnsi="Times New Roman" w:cs="Times New Roman"/>
                <w:sz w:val="26"/>
                <w:szCs w:val="26"/>
              </w:rPr>
              <w:t>Mũ vải;</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1214" w:rsidRPr="00CF082B">
              <w:rPr>
                <w:rFonts w:ascii="Times New Roman" w:hAnsi="Times New Roman" w:cs="Times New Roman"/>
                <w:sz w:val="26"/>
                <w:szCs w:val="26"/>
              </w:rPr>
              <w:t>Khẩu trang lọc bụi;</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1214" w:rsidRPr="00CF082B">
              <w:rPr>
                <w:rFonts w:ascii="Times New Roman" w:hAnsi="Times New Roman" w:cs="Times New Roman"/>
                <w:sz w:val="26"/>
                <w:szCs w:val="26"/>
              </w:rPr>
              <w:t>Găng tay chống ướt, bẩn;</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AD1214" w:rsidRPr="00CF082B">
              <w:rPr>
                <w:rFonts w:ascii="Times New Roman" w:hAnsi="Times New Roman" w:cs="Times New Roman"/>
                <w:sz w:val="26"/>
                <w:szCs w:val="26"/>
              </w:rPr>
              <w:t>ng cao su hoặc giầy cao su;</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1214" w:rsidRPr="00CF082B">
              <w:rPr>
                <w:rFonts w:ascii="Times New Roman" w:hAnsi="Times New Roman" w:cs="Times New Roman"/>
                <w:sz w:val="26"/>
                <w:szCs w:val="26"/>
              </w:rPr>
              <w:t>Yếm chống ướt, bẩn;</w:t>
            </w:r>
          </w:p>
          <w:p w:rsidR="00AD1214" w:rsidRPr="00CF082B" w:rsidRDefault="006942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D1214" w:rsidRPr="00CF082B">
              <w:rPr>
                <w:rFonts w:ascii="Times New Roman" w:hAnsi="Times New Roman" w:cs="Times New Roman"/>
                <w:sz w:val="26"/>
                <w:szCs w:val="26"/>
              </w:rPr>
              <w:t>Xà phòng.</w:t>
            </w:r>
          </w:p>
        </w:tc>
        <w:tc>
          <w:tcPr>
            <w:tcW w:w="1932" w:type="dxa"/>
            <w:shd w:val="clear" w:color="auto" w:fill="auto"/>
          </w:tcPr>
          <w:p w:rsidR="00AD1214" w:rsidRPr="00CF082B" w:rsidRDefault="00AD1214" w:rsidP="005C0294">
            <w:pPr>
              <w:spacing w:before="120"/>
              <w:rPr>
                <w:rFonts w:ascii="Times New Roman" w:hAnsi="Times New Roman" w:cs="Times New Roman"/>
                <w:sz w:val="26"/>
                <w:szCs w:val="26"/>
              </w:rPr>
            </w:pP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60</w:t>
            </w:r>
          </w:p>
        </w:tc>
        <w:tc>
          <w:tcPr>
            <w:tcW w:w="2672" w:type="dxa"/>
            <w:shd w:val="clear" w:color="auto" w:fill="auto"/>
          </w:tcPr>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các loại xe đặc chủng phục vụ bay;</w:t>
            </w:r>
          </w:p>
          <w:p w:rsidR="006C720C"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dẫn đường máy bay, xe đầu kéo máy bay;</w:t>
            </w:r>
          </w:p>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thang, xe tải chở hàng;</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phục vụ chở người ngoài sân đỗ máy bay;</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Lái xe thùng cung ứng, giao nhận suất ăn cho hành khách trên máy bay.</w:t>
            </w:r>
          </w:p>
        </w:tc>
        <w:tc>
          <w:tcPr>
            <w:tcW w:w="3662" w:type="dxa"/>
            <w:shd w:val="clear" w:color="auto" w:fill="auto"/>
          </w:tcPr>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cao cố chống trơn trượt;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hoặc bịt tai chống ồn</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quần chống rét</w:t>
            </w:r>
            <w:r w:rsidR="001E0B81" w:rsidRPr="00CF082B">
              <w:rPr>
                <w:rFonts w:ascii="Times New Roman" w:hAnsi="Times New Roman" w:cs="Times New Roman"/>
                <w:sz w:val="26"/>
                <w:szCs w:val="26"/>
                <w:vertAlign w:val="superscript"/>
              </w:rPr>
              <w:t>(3)</w:t>
            </w:r>
            <w:r w:rsidR="001E0B81" w:rsidRPr="00CF082B">
              <w:rPr>
                <w:rFonts w:ascii="Times New Roman" w:hAnsi="Times New Roman" w:cs="Times New Roman"/>
                <w:sz w:val="26"/>
                <w:szCs w:val="26"/>
              </w:rPr>
              <w: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Dép nhựa quai hậu</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 (4)</w:t>
            </w:r>
            <w:r w:rsidR="001E0B81" w:rsidRPr="00CF082B">
              <w:rPr>
                <w:rFonts w:ascii="Times New Roman" w:hAnsi="Times New Roman" w:cs="Times New Roman"/>
                <w:sz w:val="26"/>
                <w:szCs w:val="26"/>
              </w:rPr>
              <w:t>;</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p w:rsidR="001E0B81" w:rsidRPr="00CF082B" w:rsidRDefault="006C720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khi làm việc phải tiếp xúc với độ ồn cao.</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vùng rét.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Sử dụng khi trời mưa.</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61</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sửa chữa, vận hành trang thiết bị bay mặt đất.</w:t>
            </w:r>
          </w:p>
        </w:tc>
        <w:tc>
          <w:tcPr>
            <w:tcW w:w="3662" w:type="dxa"/>
            <w:shd w:val="clear" w:color="auto" w:fill="auto"/>
          </w:tcPr>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cao su chống dầu;</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mũi sắt chống trơn trượt;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chống dầu;</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26C1F" w:rsidRPr="00CF082B">
              <w:rPr>
                <w:rFonts w:ascii="Times New Roman" w:hAnsi="Times New Roman" w:cs="Times New Roman"/>
                <w:sz w:val="26"/>
                <w:szCs w:val="26"/>
              </w:rPr>
              <w:t>Kính trắng chống bụi hoặc chống</w:t>
            </w:r>
            <w:r w:rsidR="001E0B81" w:rsidRPr="00CF082B">
              <w:rPr>
                <w:rFonts w:ascii="Times New Roman" w:hAnsi="Times New Roman" w:cs="Times New Roman"/>
                <w:sz w:val="26"/>
                <w:szCs w:val="26"/>
              </w:rPr>
              <w:t xml:space="preserve"> chấn thương cơ học;</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len có gai;</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chống ồn;</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chống rét</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1E0B81" w:rsidRPr="00CF082B" w:rsidRDefault="00F818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EA163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khi làm việc ở vùng rét.</w:t>
            </w:r>
          </w:p>
          <w:p w:rsidR="001E0B81" w:rsidRPr="00CF082B" w:rsidRDefault="00EA163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 xml:space="preserve"> Trang bị tập thể đ</w:t>
            </w:r>
            <w:r w:rsidR="004E2A4C" w:rsidRPr="00CF082B">
              <w:rPr>
                <w:rFonts w:ascii="Times New Roman" w:hAnsi="Times New Roman" w:cs="Times New Roman"/>
                <w:sz w:val="26"/>
                <w:szCs w:val="26"/>
              </w:rPr>
              <w:t>ể</w:t>
            </w:r>
            <w:r w:rsidR="001E0B81" w:rsidRPr="00CF082B">
              <w:rPr>
                <w:rFonts w:ascii="Times New Roman" w:hAnsi="Times New Roman" w:cs="Times New Roman"/>
                <w:sz w:val="26"/>
                <w:szCs w:val="26"/>
              </w:rPr>
              <w:t xml:space="preserve"> làm ngoài sân bay.</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62</w:t>
            </w:r>
          </w:p>
        </w:tc>
        <w:tc>
          <w:tcPr>
            <w:tcW w:w="2672" w:type="dxa"/>
            <w:shd w:val="clear" w:color="auto" w:fill="auto"/>
          </w:tcPr>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Lắ</w:t>
            </w:r>
            <w:r w:rsidR="001E0B81" w:rsidRPr="00CF082B">
              <w:rPr>
                <w:rFonts w:ascii="Times New Roman" w:hAnsi="Times New Roman" w:cs="Times New Roman"/>
                <w:sz w:val="26"/>
                <w:szCs w:val="26"/>
              </w:rPr>
              <w:t>p đặt, vận hành, bảo dưỡng thiết bị trung tâm.</w:t>
            </w:r>
          </w:p>
        </w:tc>
        <w:tc>
          <w:tcPr>
            <w:tcW w:w="3662" w:type="dxa"/>
            <w:shd w:val="clear" w:color="auto" w:fill="auto"/>
          </w:tcPr>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chống trơn trượt cách điệ</w:t>
            </w:r>
            <w:r w:rsidRPr="00CF082B">
              <w:rPr>
                <w:rFonts w:ascii="Times New Roman" w:hAnsi="Times New Roman" w:cs="Times New Roman"/>
                <w:sz w:val="26"/>
                <w:szCs w:val="26"/>
              </w:rPr>
              <w:t>n;</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Kính màu chống bức xạ</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cao su cách điện;</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chống ồn</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89313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CB66A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 xml:space="preserve"> Trang bị chung để dùng khi cần thiết.</w:t>
            </w:r>
          </w:p>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khi làm việc phải tiếp xúc với độ ồn cao.</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63</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bảo dưỡng thiết bị đo lường, kiểm chuẩn.</w:t>
            </w:r>
          </w:p>
        </w:tc>
        <w:tc>
          <w:tcPr>
            <w:tcW w:w="3662" w:type="dxa"/>
            <w:shd w:val="clear" w:color="auto" w:fill="auto"/>
          </w:tcPr>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Khẩu trang lọc bụi;</w:t>
            </w:r>
          </w:p>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chống trơn trượt;</w:t>
            </w:r>
          </w:p>
          <w:p w:rsidR="001E0B81" w:rsidRPr="00CF082B" w:rsidRDefault="00046F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1E0B81" w:rsidP="005C0294">
            <w:pPr>
              <w:spacing w:before="120"/>
              <w:rPr>
                <w:rFonts w:ascii="Times New Roman" w:hAnsi="Times New Roman" w:cs="Times New Roman"/>
                <w:sz w:val="26"/>
                <w:szCs w:val="26"/>
              </w:rPr>
            </w:pPr>
          </w:p>
        </w:tc>
      </w:tr>
      <w:tr w:rsidR="00F7535E" w:rsidRPr="00CF082B">
        <w:trPr>
          <w:trHeight w:val="20"/>
        </w:trPr>
        <w:tc>
          <w:tcPr>
            <w:tcW w:w="682" w:type="dxa"/>
            <w:shd w:val="clear" w:color="auto" w:fill="auto"/>
          </w:tcPr>
          <w:p w:rsidR="00F7535E" w:rsidRPr="00CF082B" w:rsidRDefault="00F7535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64</w:t>
            </w:r>
          </w:p>
        </w:tc>
        <w:tc>
          <w:tcPr>
            <w:tcW w:w="2672" w:type="dxa"/>
            <w:shd w:val="clear" w:color="auto" w:fill="auto"/>
          </w:tcPr>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Thợ bơm xăng dầu, thu nạp dầu thải cho máy bay;</w:t>
            </w:r>
          </w:p>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tra nạp xăng dầu cho máy bay;</w:t>
            </w:r>
          </w:p>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Hóa nghiệm, viết phiếu tại sân đỗ máy bay.</w:t>
            </w:r>
          </w:p>
        </w:tc>
        <w:tc>
          <w:tcPr>
            <w:tcW w:w="3662" w:type="dxa"/>
            <w:shd w:val="clear" w:color="auto" w:fill="auto"/>
          </w:tcPr>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F7535E" w:rsidRPr="00CF082B" w:rsidRDefault="008D37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Nút tai hoặc bịt tai ch</w:t>
            </w:r>
            <w:r w:rsidRPr="00CF082B">
              <w:rPr>
                <w:rFonts w:ascii="Times New Roman" w:hAnsi="Times New Roman" w:cs="Times New Roman"/>
                <w:sz w:val="26"/>
                <w:szCs w:val="26"/>
              </w:rPr>
              <w:t>ố</w:t>
            </w:r>
            <w:r w:rsidR="00F7535E" w:rsidRPr="00CF082B">
              <w:rPr>
                <w:rFonts w:ascii="Times New Roman" w:hAnsi="Times New Roman" w:cs="Times New Roman"/>
                <w:sz w:val="26"/>
                <w:szCs w:val="26"/>
              </w:rPr>
              <w:t xml:space="preserve">ng </w:t>
            </w:r>
            <w:r w:rsidRPr="00CF082B">
              <w:rPr>
                <w:rFonts w:ascii="Times New Roman" w:hAnsi="Times New Roman" w:cs="Times New Roman"/>
                <w:sz w:val="26"/>
                <w:szCs w:val="26"/>
              </w:rPr>
              <w:t>ồ</w:t>
            </w:r>
            <w:r w:rsidR="00F7535E" w:rsidRPr="00CF082B">
              <w:rPr>
                <w:rFonts w:ascii="Times New Roman" w:hAnsi="Times New Roman" w:cs="Times New Roman"/>
                <w:sz w:val="26"/>
                <w:szCs w:val="26"/>
              </w:rPr>
              <w:t>n;</w:t>
            </w:r>
          </w:p>
          <w:p w:rsidR="00F7535E" w:rsidRPr="00CF082B" w:rsidRDefault="008D37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Khẩu trang lọc bụi;</w:t>
            </w:r>
          </w:p>
          <w:p w:rsidR="00F7535E" w:rsidRPr="00CF082B" w:rsidRDefault="008D37B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Giầy vải bạt thấp cổ hoặc dép q</w:t>
            </w:r>
            <w:r w:rsidR="0065541D" w:rsidRPr="00CF082B">
              <w:rPr>
                <w:rFonts w:ascii="Times New Roman" w:hAnsi="Times New Roman" w:cs="Times New Roman"/>
                <w:sz w:val="26"/>
                <w:szCs w:val="26"/>
              </w:rPr>
              <w:t>uai</w:t>
            </w:r>
            <w:r w:rsidR="00F7535E" w:rsidRPr="00CF082B">
              <w:rPr>
                <w:rFonts w:ascii="Times New Roman" w:hAnsi="Times New Roman" w:cs="Times New Roman"/>
                <w:sz w:val="26"/>
                <w:szCs w:val="26"/>
              </w:rPr>
              <w:t xml:space="preserve"> hậu;</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Áo mưa;</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Áo phản quang;</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Găng tay chống xăng, dầu, mỡ</w:t>
            </w:r>
            <w:r w:rsidR="00F7535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F7535E" w:rsidRPr="00CF082B">
              <w:rPr>
                <w:rFonts w:ascii="Times New Roman" w:hAnsi="Times New Roman" w:cs="Times New Roman"/>
                <w:sz w:val="26"/>
                <w:szCs w:val="26"/>
                <w:vertAlign w:val="superscript"/>
              </w:rPr>
              <w:t>)</w:t>
            </w:r>
            <w:r w:rsidR="00F7535E" w:rsidRPr="00CF082B">
              <w:rPr>
                <w:rFonts w:ascii="Times New Roman" w:hAnsi="Times New Roman" w:cs="Times New Roman"/>
                <w:sz w:val="26"/>
                <w:szCs w:val="26"/>
              </w:rPr>
              <w:t>;</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F7535E" w:rsidRPr="00CF082B">
              <w:rPr>
                <w:rFonts w:ascii="Times New Roman" w:hAnsi="Times New Roman" w:cs="Times New Roman"/>
                <w:sz w:val="26"/>
                <w:szCs w:val="26"/>
              </w:rPr>
              <w:t>ng cao su chống dầu</w:t>
            </w:r>
            <w:r w:rsidR="00F7535E" w:rsidRPr="00CF082B">
              <w:rPr>
                <w:rFonts w:ascii="Times New Roman" w:hAnsi="Times New Roman" w:cs="Times New Roman"/>
                <w:sz w:val="26"/>
                <w:szCs w:val="26"/>
                <w:vertAlign w:val="superscript"/>
              </w:rPr>
              <w:t>(1)</w:t>
            </w:r>
            <w:r w:rsidR="00F7535E" w:rsidRPr="00CF082B">
              <w:rPr>
                <w:rFonts w:ascii="Times New Roman" w:hAnsi="Times New Roman" w:cs="Times New Roman"/>
                <w:sz w:val="26"/>
                <w:szCs w:val="26"/>
              </w:rPr>
              <w:t>;</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Quần áo chống lạnh</w:t>
            </w:r>
            <w:r w:rsidR="00F7535E" w:rsidRPr="00CF082B">
              <w:rPr>
                <w:rFonts w:ascii="Times New Roman" w:hAnsi="Times New Roman" w:cs="Times New Roman"/>
                <w:sz w:val="26"/>
                <w:szCs w:val="26"/>
                <w:vertAlign w:val="superscript"/>
              </w:rPr>
              <w:t>(2)</w:t>
            </w:r>
            <w:r w:rsidR="00F7535E" w:rsidRPr="00CF082B">
              <w:rPr>
                <w:rFonts w:ascii="Times New Roman" w:hAnsi="Times New Roman" w:cs="Times New Roman"/>
                <w:sz w:val="26"/>
                <w:szCs w:val="26"/>
              </w:rPr>
              <w:t>;</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35E" w:rsidRPr="00CF082B">
              <w:rPr>
                <w:rFonts w:ascii="Times New Roman" w:hAnsi="Times New Roman" w:cs="Times New Roman"/>
                <w:sz w:val="26"/>
                <w:szCs w:val="26"/>
              </w:rPr>
              <w:t>Xà phòng.</w:t>
            </w:r>
          </w:p>
        </w:tc>
        <w:tc>
          <w:tcPr>
            <w:tcW w:w="1932" w:type="dxa"/>
            <w:shd w:val="clear" w:color="auto" w:fill="auto"/>
          </w:tcPr>
          <w:p w:rsidR="00F7535E" w:rsidRPr="00CF082B" w:rsidRDefault="00F7535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khi làm</w:t>
            </w:r>
            <w:r w:rsidR="0065541D" w:rsidRPr="00CF082B">
              <w:rPr>
                <w:rFonts w:ascii="Times New Roman" w:hAnsi="Times New Roman" w:cs="Times New Roman"/>
                <w:sz w:val="26"/>
                <w:szCs w:val="26"/>
              </w:rPr>
              <w:t xml:space="preserve"> </w:t>
            </w:r>
            <w:r w:rsidRPr="00CF082B">
              <w:rPr>
                <w:rFonts w:ascii="Times New Roman" w:hAnsi="Times New Roman" w:cs="Times New Roman"/>
                <w:sz w:val="26"/>
                <w:szCs w:val="26"/>
              </w:rPr>
              <w:t>việc phải ti</w:t>
            </w:r>
            <w:r w:rsidR="0065541D" w:rsidRPr="00CF082B">
              <w:rPr>
                <w:rFonts w:ascii="Times New Roman" w:hAnsi="Times New Roman" w:cs="Times New Roman"/>
                <w:sz w:val="26"/>
                <w:szCs w:val="26"/>
              </w:rPr>
              <w:t>ế</w:t>
            </w:r>
            <w:r w:rsidRPr="00CF082B">
              <w:rPr>
                <w:rFonts w:ascii="Times New Roman" w:hAnsi="Times New Roman" w:cs="Times New Roman"/>
                <w:sz w:val="26"/>
                <w:szCs w:val="26"/>
              </w:rPr>
              <w:t>p xúc với dầu mỡ.</w:t>
            </w:r>
          </w:p>
          <w:p w:rsidR="00F7535E" w:rsidRPr="00CF082B" w:rsidRDefault="0065541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7535E" w:rsidRPr="00CF082B">
              <w:rPr>
                <w:rFonts w:ascii="Times New Roman" w:hAnsi="Times New Roman" w:cs="Times New Roman"/>
                <w:sz w:val="26"/>
                <w:szCs w:val="26"/>
                <w:vertAlign w:val="superscript"/>
              </w:rPr>
              <w:t>2)</w:t>
            </w:r>
            <w:r w:rsidR="00F7535E" w:rsidRPr="00CF082B">
              <w:rPr>
                <w:rFonts w:ascii="Times New Roman" w:hAnsi="Times New Roman" w:cs="Times New Roman"/>
                <w:sz w:val="26"/>
                <w:szCs w:val="26"/>
              </w:rPr>
              <w:t xml:space="preserve"> Trang bị cho người làm việc ở vùng rét.</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65</w:t>
            </w:r>
          </w:p>
        </w:tc>
        <w:tc>
          <w:tcPr>
            <w:tcW w:w="2672" w:type="dxa"/>
            <w:shd w:val="clear" w:color="auto" w:fill="auto"/>
          </w:tcPr>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Giám sát, đi</w:t>
            </w:r>
            <w:r w:rsidRPr="00CF082B">
              <w:rPr>
                <w:rFonts w:ascii="Times New Roman" w:hAnsi="Times New Roman" w:cs="Times New Roman"/>
                <w:sz w:val="26"/>
                <w:szCs w:val="26"/>
              </w:rPr>
              <w:t>ề</w:t>
            </w:r>
            <w:r w:rsidR="001E0B81" w:rsidRPr="00CF082B">
              <w:rPr>
                <w:rFonts w:ascii="Times New Roman" w:hAnsi="Times New Roman" w:cs="Times New Roman"/>
                <w:sz w:val="26"/>
                <w:szCs w:val="26"/>
              </w:rPr>
              <w:t>u hành dịch vụ mặt đất;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Điều hành, th</w:t>
            </w:r>
            <w:r w:rsidRPr="00CF082B">
              <w:rPr>
                <w:rFonts w:ascii="Times New Roman" w:hAnsi="Times New Roman" w:cs="Times New Roman"/>
                <w:sz w:val="26"/>
                <w:szCs w:val="26"/>
              </w:rPr>
              <w:t>ố</w:t>
            </w:r>
            <w:r w:rsidR="001E0B81" w:rsidRPr="00CF082B">
              <w:rPr>
                <w:rFonts w:ascii="Times New Roman" w:hAnsi="Times New Roman" w:cs="Times New Roman"/>
                <w:sz w:val="26"/>
                <w:szCs w:val="26"/>
              </w:rPr>
              <w:t>ng kê tại sân đ</w:t>
            </w:r>
            <w:r w:rsidRPr="00CF082B">
              <w:rPr>
                <w:rFonts w:ascii="Times New Roman" w:hAnsi="Times New Roman" w:cs="Times New Roman"/>
                <w:sz w:val="26"/>
                <w:szCs w:val="26"/>
              </w:rPr>
              <w:t>ỗ</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Hướng dẫn hành khách đi, đến bằng máy bay;</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Giao nhận, làm tải và giám sát bốc xếp hàng h</w:t>
            </w:r>
            <w:r w:rsidRPr="00CF082B">
              <w:rPr>
                <w:rFonts w:ascii="Times New Roman" w:hAnsi="Times New Roman" w:cs="Times New Roman"/>
                <w:sz w:val="26"/>
                <w:szCs w:val="26"/>
              </w:rPr>
              <w:t>óa</w:t>
            </w:r>
            <w:r w:rsidR="001E0B81" w:rsidRPr="00CF082B">
              <w:rPr>
                <w:rFonts w:ascii="Times New Roman" w:hAnsi="Times New Roman" w:cs="Times New Roman"/>
                <w:sz w:val="26"/>
                <w:szCs w:val="26"/>
              </w:rPr>
              <w:t xml:space="preserve"> lên xuống máy bay.</w:t>
            </w:r>
          </w:p>
        </w:tc>
        <w:tc>
          <w:tcPr>
            <w:tcW w:w="3662" w:type="dxa"/>
            <w:shd w:val="clear" w:color="auto" w:fill="auto"/>
          </w:tcPr>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Quần áo lao động phổ thông</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da cao cổ;</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Nút tai hoặc bịt tai chống ồn;</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và mũ chống lạnh</w:t>
            </w: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vertAlign w:val="superscript"/>
              </w:rPr>
              <w:t>3)</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Dép nhựa quai hậu</w:t>
            </w: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vertAlign w:val="superscript"/>
              </w:rPr>
              <w:t>4)</w:t>
            </w:r>
            <w:r w:rsidR="001E0B81" w:rsidRPr="00CF082B">
              <w:rPr>
                <w:rFonts w:ascii="Times New Roman" w:hAnsi="Times New Roman" w:cs="Times New Roman"/>
                <w:sz w:val="26"/>
                <w:szCs w:val="26"/>
              </w:rPr>
              <w: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Nếu đã được trang bị đồng phục thì thôi.</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ở vùng rét.</w:t>
            </w:r>
          </w:p>
          <w:p w:rsidR="001E0B81" w:rsidRPr="00CF082B" w:rsidRDefault="00A2475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vertAlign w:val="superscript"/>
              </w:rPr>
              <w:t>4)</w:t>
            </w:r>
            <w:r w:rsidR="001E0B81" w:rsidRPr="00CF082B">
              <w:rPr>
                <w:rFonts w:ascii="Times New Roman" w:hAnsi="Times New Roman" w:cs="Times New Roman"/>
                <w:sz w:val="26"/>
                <w:szCs w:val="26"/>
              </w:rPr>
              <w:t xml:space="preserve"> Sử dụng khi trời mưa.</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66</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Cung ứng vật tư khí tài máy bay.</w:t>
            </w:r>
          </w:p>
        </w:tc>
        <w:tc>
          <w:tcPr>
            <w:tcW w:w="3662" w:type="dxa"/>
            <w:shd w:val="clear" w:color="auto" w:fill="auto"/>
          </w:tcPr>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1E0B81" w:rsidRPr="00CF082B">
              <w:rPr>
                <w:rFonts w:ascii="Times New Roman" w:hAnsi="Times New Roman" w:cs="Times New Roman"/>
                <w:sz w:val="26"/>
                <w:szCs w:val="26"/>
              </w:rPr>
              <w:t>ng chấn thương sọ não;</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sợi;</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mưa;</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Dép nhựa quai hậu</w:t>
            </w:r>
            <w:r w:rsidR="001E0B81" w:rsidRPr="00CF082B">
              <w:rPr>
                <w:rFonts w:ascii="Times New Roman" w:hAnsi="Times New Roman" w:cs="Times New Roman"/>
                <w:sz w:val="26"/>
                <w:szCs w:val="26"/>
                <w:vertAlign w:val="superscript"/>
              </w:rPr>
              <w:t>(1) (2)</w:t>
            </w:r>
            <w:r w:rsidR="001E0B81" w:rsidRPr="00CF082B">
              <w:rPr>
                <w:rFonts w:ascii="Times New Roman" w:hAnsi="Times New Roman" w:cs="Times New Roman"/>
                <w:sz w:val="26"/>
                <w:szCs w:val="26"/>
              </w:rPr>
              <w: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Sử dụng khi trời mưa.</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67</w:t>
            </w:r>
          </w:p>
        </w:tc>
        <w:tc>
          <w:tcPr>
            <w:tcW w:w="2672" w:type="dxa"/>
            <w:shd w:val="clear" w:color="auto" w:fill="auto"/>
          </w:tcPr>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Thợ sơn máy bay và các thiết bị khác;</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Thợ mạ chi tiết.</w:t>
            </w:r>
          </w:p>
        </w:tc>
        <w:tc>
          <w:tcPr>
            <w:tcW w:w="3662" w:type="dxa"/>
            <w:shd w:val="clear" w:color="auto" w:fill="auto"/>
          </w:tcPr>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chống chấn thương sọ não h</w:t>
            </w:r>
            <w:r w:rsidRPr="00CF082B">
              <w:rPr>
                <w:rFonts w:ascii="Times New Roman" w:hAnsi="Times New Roman" w:cs="Times New Roman"/>
                <w:sz w:val="26"/>
                <w:szCs w:val="26"/>
              </w:rPr>
              <w:t>oặc</w:t>
            </w:r>
            <w:r w:rsidR="001E0B81" w:rsidRPr="00CF082B">
              <w:rPr>
                <w:rFonts w:ascii="Times New Roman" w:hAnsi="Times New Roman" w:cs="Times New Roman"/>
                <w:sz w:val="26"/>
                <w:szCs w:val="26"/>
              </w:rPr>
              <w:t xml:space="preserve"> mũ vải;</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Giầy vải bạt cao c</w:t>
            </w:r>
            <w:r w:rsidRPr="00CF082B">
              <w:rPr>
                <w:rFonts w:ascii="Times New Roman" w:hAnsi="Times New Roman" w:cs="Times New Roman"/>
                <w:sz w:val="26"/>
                <w:szCs w:val="26"/>
              </w:rPr>
              <w:t>ổ</w:t>
            </w:r>
            <w:r w:rsidR="001E0B81" w:rsidRPr="00CF082B">
              <w:rPr>
                <w:rFonts w:ascii="Times New Roman" w:hAnsi="Times New Roman" w:cs="Times New Roman"/>
                <w:sz w:val="26"/>
                <w:szCs w:val="26"/>
              </w:rPr>
              <w:t xml:space="preserve"> chống tr</w:t>
            </w:r>
            <w:r w:rsidRPr="00CF082B">
              <w:rPr>
                <w:rFonts w:ascii="Times New Roman" w:hAnsi="Times New Roman" w:cs="Times New Roman"/>
                <w:sz w:val="26"/>
                <w:szCs w:val="26"/>
              </w:rPr>
              <w:t>ơn</w:t>
            </w:r>
            <w:r w:rsidR="001E0B81" w:rsidRPr="00CF082B">
              <w:rPr>
                <w:rFonts w:ascii="Times New Roman" w:hAnsi="Times New Roman" w:cs="Times New Roman"/>
                <w:sz w:val="26"/>
                <w:szCs w:val="26"/>
              </w:rPr>
              <w:t xml:space="preserve"> trượt;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Bán mặt nạ phòng độc chuy</w:t>
            </w:r>
            <w:r w:rsidRPr="00CF082B">
              <w:rPr>
                <w:rFonts w:ascii="Times New Roman" w:hAnsi="Times New Roman" w:cs="Times New Roman"/>
                <w:sz w:val="26"/>
                <w:szCs w:val="26"/>
              </w:rPr>
              <w:t>ên</w:t>
            </w:r>
            <w:r w:rsidR="001E0B81" w:rsidRPr="00CF082B">
              <w:rPr>
                <w:rFonts w:ascii="Times New Roman" w:hAnsi="Times New Roman" w:cs="Times New Roman"/>
                <w:sz w:val="26"/>
                <w:szCs w:val="26"/>
              </w:rPr>
              <w:t xml:space="preserve"> dùng;</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Găng tay cao su chống </w:t>
            </w:r>
            <w:r w:rsidR="00722669" w:rsidRPr="00CF082B">
              <w:rPr>
                <w:rFonts w:ascii="Times New Roman" w:hAnsi="Times New Roman" w:cs="Times New Roman"/>
                <w:sz w:val="26"/>
                <w:szCs w:val="26"/>
              </w:rPr>
              <w:t>hóa chất</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chuyên dùng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9E35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E0B81" w:rsidRPr="00CF082B">
              <w:rPr>
                <w:rFonts w:ascii="Times New Roman" w:hAnsi="Times New Roman" w:cs="Times New Roman"/>
                <w:sz w:val="26"/>
                <w:szCs w:val="26"/>
              </w:rPr>
              <w:t>ng chống axít, kiềm</w:t>
            </w:r>
            <w:r w:rsidR="001E0B81"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vertAlign w:val="superscript"/>
              </w:rPr>
              <w:t>)</w:t>
            </w:r>
            <w:r w:rsidR="001E0B81" w:rsidRPr="00CF082B">
              <w:rPr>
                <w:rFonts w:ascii="Times New Roman" w:hAnsi="Times New Roman" w:cs="Times New Roman"/>
                <w:sz w:val="26"/>
                <w:szCs w:val="26"/>
              </w:rPr>
              <w:t>;</w:t>
            </w:r>
          </w:p>
          <w:p w:rsidR="001E0B81" w:rsidRPr="00CF082B" w:rsidRDefault="00B954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Yếm hoặc tạp dề chống h</w:t>
            </w:r>
            <w:r w:rsidRPr="00CF082B">
              <w:rPr>
                <w:rFonts w:ascii="Times New Roman" w:hAnsi="Times New Roman" w:cs="Times New Roman"/>
                <w:sz w:val="26"/>
                <w:szCs w:val="26"/>
              </w:rPr>
              <w:t>óa</w:t>
            </w:r>
            <w:r w:rsidR="001E0B81" w:rsidRPr="00CF082B">
              <w:rPr>
                <w:rFonts w:ascii="Times New Roman" w:hAnsi="Times New Roman" w:cs="Times New Roman"/>
                <w:sz w:val="26"/>
                <w:szCs w:val="26"/>
              </w:rPr>
              <w:t xml:space="preserve"> </w:t>
            </w:r>
            <w:r w:rsidRPr="00CF082B">
              <w:rPr>
                <w:rFonts w:ascii="Times New Roman" w:hAnsi="Times New Roman" w:cs="Times New Roman"/>
                <w:sz w:val="26"/>
                <w:szCs w:val="26"/>
              </w:rPr>
              <w:t xml:space="preserve">chất </w:t>
            </w:r>
            <w:r w:rsidR="001E0B81" w:rsidRPr="00CF082B">
              <w:rPr>
                <w:rFonts w:ascii="Times New Roman" w:hAnsi="Times New Roman" w:cs="Times New Roman"/>
                <w:sz w:val="26"/>
                <w:szCs w:val="26"/>
              </w:rPr>
              <w:t>chuyên dùng</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B954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Dây an toàn chống ngã cao</w:t>
            </w:r>
            <w:r w:rsidR="001E0B81"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w:t>
            </w:r>
          </w:p>
          <w:p w:rsidR="001E0B81" w:rsidRPr="00CF082B" w:rsidRDefault="00B954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Áo phản quang</w:t>
            </w:r>
            <w:r w:rsidR="001E0B81" w:rsidRPr="00CF082B">
              <w:rPr>
                <w:rFonts w:ascii="Times New Roman" w:hAnsi="Times New Roman" w:cs="Times New Roman"/>
                <w:sz w:val="26"/>
                <w:szCs w:val="26"/>
                <w:vertAlign w:val="superscript"/>
              </w:rPr>
              <w:t>(2)</w:t>
            </w:r>
            <w:r w:rsidR="001E0B81" w:rsidRPr="00CF082B">
              <w:rPr>
                <w:rFonts w:ascii="Times New Roman" w:hAnsi="Times New Roman" w:cs="Times New Roman"/>
                <w:sz w:val="26"/>
                <w:szCs w:val="26"/>
              </w:rPr>
              <w:t>;</w:t>
            </w:r>
          </w:p>
          <w:p w:rsidR="001E0B81" w:rsidRPr="00CF082B" w:rsidRDefault="00B954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Xà phòng.</w:t>
            </w:r>
          </w:p>
        </w:tc>
        <w:tc>
          <w:tcPr>
            <w:tcW w:w="1932" w:type="dxa"/>
            <w:shd w:val="clear" w:color="auto" w:fill="auto"/>
          </w:tcPr>
          <w:p w:rsidR="001E0B81" w:rsidRPr="00CF082B" w:rsidRDefault="003D446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 xml:space="preserve">Trang bị chung để dùng khi </w:t>
            </w:r>
            <w:r w:rsidR="00122B7B" w:rsidRPr="00CF082B">
              <w:rPr>
                <w:rFonts w:ascii="Times New Roman" w:hAnsi="Times New Roman" w:cs="Times New Roman"/>
                <w:sz w:val="26"/>
                <w:szCs w:val="26"/>
              </w:rPr>
              <w:t>cần thiết</w:t>
            </w:r>
            <w:r w:rsidR="001E0B81" w:rsidRPr="00CF082B">
              <w:rPr>
                <w:rFonts w:ascii="Times New Roman" w:hAnsi="Times New Roman" w:cs="Times New Roman"/>
                <w:sz w:val="26"/>
                <w:szCs w:val="26"/>
              </w:rPr>
              <w:t>.</w:t>
            </w:r>
          </w:p>
          <w:p w:rsidR="001E0B81" w:rsidRPr="00CF082B" w:rsidRDefault="003D4461"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Trang bị cho người làm việc tại sân đỗ máy bay.</w:t>
            </w:r>
          </w:p>
        </w:tc>
      </w:tr>
      <w:tr w:rsidR="001E0B81" w:rsidRPr="00CF082B">
        <w:trPr>
          <w:trHeight w:val="20"/>
        </w:trPr>
        <w:tc>
          <w:tcPr>
            <w:tcW w:w="682" w:type="dxa"/>
            <w:shd w:val="clear" w:color="auto" w:fill="auto"/>
          </w:tcPr>
          <w:p w:rsidR="001E0B81" w:rsidRPr="00CF082B" w:rsidRDefault="001E0B81"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68</w:t>
            </w:r>
          </w:p>
        </w:tc>
        <w:tc>
          <w:tcPr>
            <w:tcW w:w="2672" w:type="dxa"/>
            <w:shd w:val="clear" w:color="auto" w:fill="auto"/>
          </w:tcPr>
          <w:p w:rsidR="001E0B81" w:rsidRPr="00CF082B" w:rsidRDefault="001E0B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May, vá lợp cánh máy bay.</w:t>
            </w:r>
          </w:p>
        </w:tc>
        <w:tc>
          <w:tcPr>
            <w:tcW w:w="3662" w:type="dxa"/>
            <w:shd w:val="clear" w:color="auto" w:fill="auto"/>
          </w:tcPr>
          <w:p w:rsidR="001E0B81"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1E0B81"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1E0B81" w:rsidRPr="00CF082B">
              <w:rPr>
                <w:rFonts w:ascii="Times New Roman" w:hAnsi="Times New Roman" w:cs="Times New Roman"/>
                <w:sz w:val="26"/>
                <w:szCs w:val="26"/>
              </w:rPr>
              <w:t>;</w:t>
            </w:r>
          </w:p>
          <w:p w:rsidR="001E0B81"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Mũ vải;</w:t>
            </w:r>
          </w:p>
          <w:p w:rsidR="001E0B81"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0B81" w:rsidRPr="00CF082B">
              <w:rPr>
                <w:rFonts w:ascii="Times New Roman" w:hAnsi="Times New Roman" w:cs="Times New Roman"/>
                <w:sz w:val="26"/>
                <w:szCs w:val="26"/>
              </w:rPr>
              <w:t>Găng tay vải bạt;</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Giày vải bạt cao cố chống trơn trượt;</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Dép nhựa quai hậu </w:t>
            </w:r>
            <w:r w:rsidRPr="00CF082B">
              <w:rPr>
                <w:rFonts w:ascii="Times New Roman" w:hAnsi="Times New Roman" w:cs="Times New Roman"/>
                <w:sz w:val="26"/>
                <w:szCs w:val="26"/>
                <w:vertAlign w:val="superscript"/>
              </w:rPr>
              <w:t>(1) (2)</w:t>
            </w:r>
            <w:r w:rsidRPr="00CF082B">
              <w:rPr>
                <w:rFonts w:ascii="Times New Roman" w:hAnsi="Times New Roman" w:cs="Times New Roman"/>
                <w:sz w:val="26"/>
                <w:szCs w:val="26"/>
              </w:rPr>
              <w:t>;</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1E0B81"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1E0B81" w:rsidRPr="00CF082B">
              <w:rPr>
                <w:rFonts w:ascii="Times New Roman" w:hAnsi="Times New Roman" w:cs="Times New Roman"/>
                <w:sz w:val="26"/>
                <w:szCs w:val="26"/>
              </w:rPr>
              <w:t xml:space="preserve"> Trang bị cho người làm việc tại sân đỗ máy bay.</w:t>
            </w:r>
          </w:p>
          <w:p w:rsidR="00026950" w:rsidRPr="00CF082B" w:rsidRDefault="0002695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Sử dụng khi trời mưa.</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69</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cơ giới máy bay.</w:t>
            </w:r>
          </w:p>
        </w:tc>
        <w:tc>
          <w:tcPr>
            <w:tcW w:w="3662" w:type="dxa"/>
            <w:shd w:val="clear" w:color="auto" w:fill="auto"/>
          </w:tcPr>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chống trơn trượt;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cao su ch</w:t>
            </w:r>
            <w:r w:rsidRPr="00CF082B">
              <w:rPr>
                <w:rFonts w:ascii="Times New Roman" w:hAnsi="Times New Roman" w:cs="Times New Roman"/>
                <w:sz w:val="26"/>
                <w:szCs w:val="26"/>
              </w:rPr>
              <w:t>ố</w:t>
            </w:r>
            <w:r w:rsidR="00D1748C" w:rsidRPr="00CF082B">
              <w:rPr>
                <w:rFonts w:ascii="Times New Roman" w:hAnsi="Times New Roman" w:cs="Times New Roman"/>
                <w:sz w:val="26"/>
                <w:szCs w:val="26"/>
              </w:rPr>
              <w:t>ng h</w:t>
            </w:r>
            <w:r w:rsidRPr="00CF082B">
              <w:rPr>
                <w:rFonts w:ascii="Times New Roman" w:hAnsi="Times New Roman" w:cs="Times New Roman"/>
                <w:sz w:val="26"/>
                <w:szCs w:val="26"/>
              </w:rPr>
              <w:t>óa</w:t>
            </w:r>
            <w:r w:rsidR="00D1748C" w:rsidRPr="00CF082B">
              <w:rPr>
                <w:rFonts w:ascii="Times New Roman" w:hAnsi="Times New Roman" w:cs="Times New Roman"/>
                <w:sz w:val="26"/>
                <w:szCs w:val="26"/>
              </w:rPr>
              <w:t xml:space="preserve"> ch</w:t>
            </w:r>
            <w:r w:rsidRPr="00CF082B">
              <w:rPr>
                <w:rFonts w:ascii="Times New Roman" w:hAnsi="Times New Roman" w:cs="Times New Roman"/>
                <w:sz w:val="26"/>
                <w:szCs w:val="26"/>
              </w:rPr>
              <w:t xml:space="preserve">ất </w:t>
            </w:r>
            <w:r w:rsidR="00D1748C" w:rsidRPr="00CF082B">
              <w:rPr>
                <w:rFonts w:ascii="Times New Roman" w:hAnsi="Times New Roman" w:cs="Times New Roman"/>
                <w:sz w:val="26"/>
                <w:szCs w:val="26"/>
              </w:rPr>
              <w:t>chuyên dùng;</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D2130" w:rsidRPr="00CF082B">
              <w:rPr>
                <w:rFonts w:ascii="Times New Roman" w:hAnsi="Times New Roman" w:cs="Times New Roman"/>
                <w:sz w:val="26"/>
                <w:szCs w:val="26"/>
              </w:rPr>
              <w:t>Kính trắng chống bụi hoặc chống</w:t>
            </w:r>
            <w:r w:rsidR="00D1748C" w:rsidRPr="00CF082B">
              <w:rPr>
                <w:rFonts w:ascii="Times New Roman" w:hAnsi="Times New Roman" w:cs="Times New Roman"/>
                <w:sz w:val="26"/>
                <w:szCs w:val="26"/>
              </w:rPr>
              <w:t xml:space="preserve"> chấn thương cơ học;</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hoặc bịt tai chống ồn;</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Dây an toàn chống ngã cao</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Dép nhựa quai hậu</w:t>
            </w:r>
            <w:r w:rsidR="00D1748C" w:rsidRPr="00CF082B">
              <w:rPr>
                <w:rFonts w:ascii="Times New Roman" w:hAnsi="Times New Roman" w:cs="Times New Roman"/>
                <w:sz w:val="26"/>
                <w:szCs w:val="26"/>
                <w:vertAlign w:val="superscript"/>
              </w:rPr>
              <w:t>(2) (4)</w:t>
            </w:r>
            <w:r w:rsidR="00D1748C" w:rsidRPr="00CF082B">
              <w:rPr>
                <w:rFonts w:ascii="Times New Roman" w:hAnsi="Times New Roman" w:cs="Times New Roman"/>
                <w:sz w:val="26"/>
                <w:szCs w:val="26"/>
              </w:rPr>
              <w:t>;</w:t>
            </w:r>
          </w:p>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AD3C4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chung để dùng khi cần thiết.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tại sân đỗ máy bay.</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 xml:space="preserve"> Trang bị cho người làm việc ngoài trời.</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4)</w:t>
            </w:r>
            <w:r w:rsidR="00D1748C" w:rsidRPr="00CF082B">
              <w:rPr>
                <w:rFonts w:ascii="Times New Roman" w:hAnsi="Times New Roman" w:cs="Times New Roman"/>
                <w:sz w:val="26"/>
                <w:szCs w:val="26"/>
              </w:rPr>
              <w:t xml:space="preserve"> Sử dụng khi trời mưa.</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70</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Thợ đặc </w:t>
            </w:r>
            <w:r w:rsidR="00770257" w:rsidRPr="00CF082B">
              <w:rPr>
                <w:rFonts w:ascii="Times New Roman" w:hAnsi="Times New Roman" w:cs="Times New Roman"/>
                <w:sz w:val="26"/>
                <w:szCs w:val="26"/>
              </w:rPr>
              <w:t>thiết</w:t>
            </w:r>
            <w:r w:rsidRPr="00CF082B">
              <w:rPr>
                <w:rFonts w:ascii="Times New Roman" w:hAnsi="Times New Roman" w:cs="Times New Roman"/>
                <w:sz w:val="26"/>
                <w:szCs w:val="26"/>
              </w:rPr>
              <w:t xml:space="preserve"> máy bay (thợ điện, đồng hồ).</w:t>
            </w:r>
          </w:p>
        </w:tc>
        <w:tc>
          <w:tcPr>
            <w:tcW w:w="3662" w:type="dxa"/>
            <w:shd w:val="clear" w:color="auto" w:fill="auto"/>
          </w:tcPr>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chống trơn trượt;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cách điện;</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D1748C" w:rsidRPr="00CF082B">
              <w:rPr>
                <w:rFonts w:ascii="Times New Roman" w:hAnsi="Times New Roman" w:cs="Times New Roman"/>
                <w:sz w:val="26"/>
                <w:szCs w:val="26"/>
              </w:rPr>
              <w:t xml:space="preserve"> chấn thương cơ học;</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hoặc bịt tai chống ồn</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chống lạnh</w:t>
            </w:r>
            <w:r w:rsidR="00D1748C" w:rsidRPr="00CF082B">
              <w:rPr>
                <w:rFonts w:ascii="Times New Roman" w:hAnsi="Times New Roman" w:cs="Times New Roman"/>
                <w:sz w:val="26"/>
                <w:szCs w:val="26"/>
                <w:vertAlign w:val="superscript"/>
              </w:rPr>
              <w:t>(4)</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Dép nhựa quai hậu</w:t>
            </w:r>
            <w:r w:rsidRPr="00CF082B">
              <w:rPr>
                <w:rFonts w:ascii="Times New Roman" w:hAnsi="Times New Roman" w:cs="Times New Roman"/>
                <w:sz w:val="26"/>
                <w:szCs w:val="26"/>
              </w:rPr>
              <w:t xml:space="preserve"> </w:t>
            </w: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 xml:space="preserve">2) </w:t>
            </w: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5)</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F446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khi làm việc phải tiếp xúc với độ ồn cao.</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 xml:space="preserve"> Trang bị cho người làm việc tại sân đồ máy bay.</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ngoài trời.</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ở vùng rét.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(5)</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Sử dụng khi trời mưa.</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71</w:t>
            </w:r>
          </w:p>
        </w:tc>
        <w:tc>
          <w:tcPr>
            <w:tcW w:w="2672" w:type="dxa"/>
            <w:shd w:val="clear" w:color="auto" w:fill="auto"/>
          </w:tcPr>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điều hành khai thác bay;</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hướng dẫn máy bay vào sân đỗ;</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bảo trì đường băng, sân đỗ máy bay.</w:t>
            </w:r>
          </w:p>
        </w:tc>
        <w:tc>
          <w:tcPr>
            <w:tcW w:w="3662" w:type="dxa"/>
            <w:shd w:val="clear" w:color="auto" w:fill="auto"/>
          </w:tcPr>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F75918" w:rsidRPr="00CF082B">
              <w:rPr>
                <w:rFonts w:ascii="Times New Roman" w:hAnsi="Times New Roman" w:cs="Times New Roman"/>
                <w:sz w:val="26"/>
                <w:szCs w:val="26"/>
              </w:rPr>
              <w:t>Áo mưa</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chống rét</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Bịt tai chống ồn</w:t>
            </w: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(3)</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khi làm việc ở vùng rét.</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khi làm việc phải tiếp xúc với độ ồn cao.</w:t>
            </w:r>
          </w:p>
          <w:p w:rsidR="00D1748C" w:rsidRPr="00CF082B" w:rsidRDefault="001F446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nhân viên hướng d</w:t>
            </w:r>
            <w:r w:rsidRPr="00CF082B">
              <w:rPr>
                <w:rFonts w:ascii="Times New Roman" w:hAnsi="Times New Roman" w:cs="Times New Roman"/>
                <w:sz w:val="26"/>
                <w:szCs w:val="26"/>
              </w:rPr>
              <w:t>ẫ</w:t>
            </w:r>
            <w:r w:rsidR="00D1748C" w:rsidRPr="00CF082B">
              <w:rPr>
                <w:rFonts w:ascii="Times New Roman" w:hAnsi="Times New Roman" w:cs="Times New Roman"/>
                <w:sz w:val="26"/>
                <w:szCs w:val="26"/>
              </w:rPr>
              <w:t>n máy bay vào sân đ</w:t>
            </w:r>
            <w:r w:rsidRPr="00CF082B">
              <w:rPr>
                <w:rFonts w:ascii="Times New Roman" w:hAnsi="Times New Roman" w:cs="Times New Roman"/>
                <w:sz w:val="26"/>
                <w:szCs w:val="26"/>
              </w:rPr>
              <w:t>ỗ</w:t>
            </w:r>
            <w:r w:rsidR="00D1748C" w:rsidRPr="00CF082B">
              <w:rPr>
                <w:rFonts w:ascii="Times New Roman" w:hAnsi="Times New Roman" w:cs="Times New Roman"/>
                <w:sz w:val="26"/>
                <w:szCs w:val="26"/>
              </w:rPr>
              <w: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72</w:t>
            </w:r>
          </w:p>
        </w:tc>
        <w:tc>
          <w:tcPr>
            <w:tcW w:w="2672" w:type="dxa"/>
            <w:shd w:val="clear" w:color="auto" w:fill="auto"/>
          </w:tcPr>
          <w:p w:rsidR="00D1748C" w:rsidRPr="00CF082B" w:rsidRDefault="002312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Thợ vô tuy</w:t>
            </w:r>
            <w:r w:rsidRPr="00CF082B">
              <w:rPr>
                <w:rFonts w:ascii="Times New Roman" w:hAnsi="Times New Roman" w:cs="Times New Roman"/>
                <w:sz w:val="26"/>
                <w:szCs w:val="26"/>
              </w:rPr>
              <w:t>ế</w:t>
            </w:r>
            <w:r w:rsidR="00D1748C" w:rsidRPr="00CF082B">
              <w:rPr>
                <w:rFonts w:ascii="Times New Roman" w:hAnsi="Times New Roman" w:cs="Times New Roman"/>
                <w:sz w:val="26"/>
                <w:szCs w:val="26"/>
              </w:rPr>
              <w:t>n, ra đa;</w:t>
            </w:r>
          </w:p>
          <w:p w:rsidR="00D1748C" w:rsidRPr="00CF082B" w:rsidRDefault="0023129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phòng hiệu</w:t>
            </w:r>
            <w:r w:rsidRPr="00CF082B">
              <w:rPr>
                <w:rFonts w:ascii="Times New Roman" w:hAnsi="Times New Roman" w:cs="Times New Roman"/>
                <w:sz w:val="26"/>
                <w:szCs w:val="26"/>
              </w:rPr>
              <w:t xml:space="preserve"> chu</w:t>
            </w:r>
            <w:r w:rsidR="003349F7" w:rsidRPr="00CF082B">
              <w:rPr>
                <w:rFonts w:ascii="Times New Roman" w:hAnsi="Times New Roman" w:cs="Times New Roman"/>
                <w:sz w:val="26"/>
                <w:szCs w:val="26"/>
              </w:rPr>
              <w:t>ẩ</w:t>
            </w:r>
            <w:r w:rsidRPr="00CF082B">
              <w:rPr>
                <w:rFonts w:ascii="Times New Roman" w:hAnsi="Times New Roman" w:cs="Times New Roman"/>
                <w:sz w:val="26"/>
                <w:szCs w:val="26"/>
              </w:rPr>
              <w:t>n đo lường.</w:t>
            </w:r>
          </w:p>
        </w:tc>
        <w:tc>
          <w:tcPr>
            <w:tcW w:w="3662" w:type="dxa"/>
            <w:shd w:val="clear" w:color="auto" w:fill="auto"/>
          </w:tcPr>
          <w:p w:rsidR="0023129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23129C"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Găng tay vải bạt;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Giầy da thấp cổ;</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Kính chống bức xạ;</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Găng tay cách điện</w:t>
            </w:r>
            <w:r w:rsidR="0023129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23129C" w:rsidRPr="00CF082B">
              <w:rPr>
                <w:rFonts w:ascii="Times New Roman" w:hAnsi="Times New Roman" w:cs="Times New Roman"/>
                <w:sz w:val="26"/>
                <w:szCs w:val="26"/>
                <w:vertAlign w:val="superscript"/>
              </w:rPr>
              <w:t>)</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Bộ quần áo chống điện từ trường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r w:rsidR="0023129C" w:rsidRPr="00CF082B">
              <w:rPr>
                <w:rFonts w:ascii="Times New Roman" w:hAnsi="Times New Roman" w:cs="Times New Roman"/>
                <w:sz w:val="26"/>
                <w:szCs w:val="26"/>
              </w:rPr>
              <w:t xml:space="preserve"> chống điện từ trường</w:t>
            </w:r>
            <w:r w:rsidR="0023129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23129C" w:rsidRPr="00CF082B">
              <w:rPr>
                <w:rFonts w:ascii="Times New Roman" w:hAnsi="Times New Roman" w:cs="Times New Roman"/>
                <w:sz w:val="26"/>
                <w:szCs w:val="26"/>
                <w:vertAlign w:val="superscript"/>
              </w:rPr>
              <w:t>)</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Áo mưa</w:t>
            </w:r>
            <w:r w:rsidR="0023129C" w:rsidRPr="00CF082B">
              <w:rPr>
                <w:rFonts w:ascii="Times New Roman" w:hAnsi="Times New Roman" w:cs="Times New Roman"/>
                <w:sz w:val="26"/>
                <w:szCs w:val="26"/>
                <w:vertAlign w:val="superscript"/>
              </w:rPr>
              <w:t>(2)</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Áo phản quang</w:t>
            </w:r>
            <w:r w:rsidR="0023129C" w:rsidRPr="00CF082B">
              <w:rPr>
                <w:rFonts w:ascii="Times New Roman" w:hAnsi="Times New Roman" w:cs="Times New Roman"/>
                <w:sz w:val="26"/>
                <w:szCs w:val="26"/>
                <w:vertAlign w:val="superscript"/>
              </w:rPr>
              <w:t>(3)</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Quần áo chống lạnh</w:t>
            </w:r>
            <w:r w:rsidR="0023129C" w:rsidRPr="00CF082B">
              <w:rPr>
                <w:rFonts w:ascii="Times New Roman" w:hAnsi="Times New Roman" w:cs="Times New Roman"/>
                <w:sz w:val="26"/>
                <w:szCs w:val="26"/>
                <w:vertAlign w:val="superscript"/>
              </w:rPr>
              <w:t>(4)</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Nút tai hoặc bịt tai chống ồn</w:t>
            </w:r>
            <w:r w:rsidR="0023129C" w:rsidRPr="00CF082B">
              <w:rPr>
                <w:rFonts w:ascii="Times New Roman" w:hAnsi="Times New Roman" w:cs="Times New Roman"/>
                <w:sz w:val="26"/>
                <w:szCs w:val="26"/>
                <w:vertAlign w:val="superscript"/>
              </w:rPr>
              <w:t>(5)</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Dép nhựa quai hậu</w:t>
            </w:r>
            <w:r w:rsidR="0023129C" w:rsidRPr="00CF082B">
              <w:rPr>
                <w:rFonts w:ascii="Times New Roman" w:hAnsi="Times New Roman" w:cs="Times New Roman"/>
                <w:sz w:val="26"/>
                <w:szCs w:val="26"/>
                <w:vertAlign w:val="superscript"/>
              </w:rPr>
              <w:t>(3)(6)</w:t>
            </w:r>
            <w:r w:rsidR="0023129C" w:rsidRPr="00CF082B">
              <w:rPr>
                <w:rFonts w:ascii="Times New Roman" w:hAnsi="Times New Roman" w:cs="Times New Roman"/>
                <w:sz w:val="26"/>
                <w:szCs w:val="26"/>
              </w:rPr>
              <w: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Xà phòng.</w:t>
            </w:r>
          </w:p>
        </w:tc>
        <w:tc>
          <w:tcPr>
            <w:tcW w:w="1932" w:type="dxa"/>
            <w:shd w:val="clear" w:color="auto" w:fill="auto"/>
          </w:tcPr>
          <w:p w:rsidR="0023129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3129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23129C" w:rsidRPr="00CF082B">
              <w:rPr>
                <w:rFonts w:ascii="Times New Roman" w:hAnsi="Times New Roman" w:cs="Times New Roman"/>
                <w:sz w:val="26"/>
                <w:szCs w:val="26"/>
              </w:rPr>
              <w:t>g</w:t>
            </w:r>
            <w:r w:rsidRPr="00CF082B">
              <w:rPr>
                <w:rFonts w:ascii="Times New Roman" w:hAnsi="Times New Roman" w:cs="Times New Roman"/>
                <w:sz w:val="26"/>
                <w:szCs w:val="26"/>
              </w:rPr>
              <w:t xml:space="preserve"> để dùng khi cần</w:t>
            </w:r>
            <w:r w:rsidR="0023129C" w:rsidRPr="00CF082B">
              <w:rPr>
                <w:rFonts w:ascii="Times New Roman" w:hAnsi="Times New Roman" w:cs="Times New Roman"/>
                <w:sz w:val="26"/>
                <w:szCs w:val="26"/>
              </w:rPr>
              <w:t xml:space="preserve"> thiết.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3129C" w:rsidRPr="00CF082B">
              <w:rPr>
                <w:rFonts w:ascii="Times New Roman" w:hAnsi="Times New Roman" w:cs="Times New Roman"/>
                <w:sz w:val="26"/>
                <w:szCs w:val="26"/>
                <w:vertAlign w:val="superscript"/>
              </w:rPr>
              <w:t>2)</w:t>
            </w:r>
            <w:r w:rsidR="0023129C" w:rsidRPr="00CF082B">
              <w:rPr>
                <w:rFonts w:ascii="Times New Roman" w:hAnsi="Times New Roman" w:cs="Times New Roman"/>
                <w:sz w:val="26"/>
                <w:szCs w:val="26"/>
              </w:rPr>
              <w:t xml:space="preserve"> Trang bị cho người làm việc ngoài trời.</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3129C" w:rsidRPr="00CF082B">
              <w:rPr>
                <w:rFonts w:ascii="Times New Roman" w:hAnsi="Times New Roman" w:cs="Times New Roman"/>
                <w:sz w:val="26"/>
                <w:szCs w:val="26"/>
                <w:vertAlign w:val="superscript"/>
              </w:rPr>
              <w:t>3)</w:t>
            </w:r>
            <w:r w:rsidR="0023129C" w:rsidRPr="00CF082B">
              <w:rPr>
                <w:rFonts w:ascii="Times New Roman" w:hAnsi="Times New Roman" w:cs="Times New Roman"/>
                <w:sz w:val="26"/>
                <w:szCs w:val="26"/>
              </w:rPr>
              <w:t xml:space="preserve"> Trang bị cho người làm việc tại sân đỗ máy bay.</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Trang bị cho người làm việc ở vùng rét.</w:t>
            </w:r>
          </w:p>
          <w:p w:rsidR="0023129C" w:rsidRPr="00CF082B" w:rsidRDefault="003349F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(5)</w:t>
            </w: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Trang bị cho người khi làm việc phải tiếp xúc với độ ồn cao.</w:t>
            </w:r>
          </w:p>
          <w:p w:rsidR="00D1748C" w:rsidRPr="00CF082B" w:rsidRDefault="00E75B3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(6)</w:t>
            </w:r>
            <w:r w:rsidRPr="00CF082B">
              <w:rPr>
                <w:rFonts w:ascii="Times New Roman" w:hAnsi="Times New Roman" w:cs="Times New Roman"/>
                <w:sz w:val="26"/>
                <w:szCs w:val="26"/>
              </w:rPr>
              <w:t xml:space="preserve"> </w:t>
            </w:r>
            <w:r w:rsidR="0023129C" w:rsidRPr="00CF082B">
              <w:rPr>
                <w:rFonts w:ascii="Times New Roman" w:hAnsi="Times New Roman" w:cs="Times New Roman"/>
                <w:sz w:val="26"/>
                <w:szCs w:val="26"/>
              </w:rPr>
              <w:t>Sử dụng khi trời mưa.</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73</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Rửa lọc siêu âm máy bay.</w:t>
            </w:r>
          </w:p>
        </w:tc>
        <w:tc>
          <w:tcPr>
            <w:tcW w:w="3662" w:type="dxa"/>
            <w:shd w:val="clear" w:color="auto" w:fill="auto"/>
          </w:tcPr>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chống trơn trượt;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 xml:space="preserve">Găng tay chống </w:t>
            </w:r>
            <w:r w:rsidR="00F303B8" w:rsidRPr="00CF082B">
              <w:rPr>
                <w:rFonts w:ascii="Times New Roman" w:hAnsi="Times New Roman" w:cs="Times New Roman"/>
                <w:sz w:val="26"/>
                <w:szCs w:val="26"/>
              </w:rPr>
              <w:t>hóa chất</w:t>
            </w:r>
            <w:r w:rsidR="00D1748C" w:rsidRPr="00CF082B">
              <w:rPr>
                <w:rFonts w:ascii="Times New Roman" w:hAnsi="Times New Roman" w:cs="Times New Roman"/>
                <w:sz w:val="26"/>
                <w:szCs w:val="26"/>
              </w:rPr>
              <w:t xml:space="preserve"> chu</w:t>
            </w:r>
            <w:r w:rsidRPr="00CF082B">
              <w:rPr>
                <w:rFonts w:ascii="Times New Roman" w:hAnsi="Times New Roman" w:cs="Times New Roman"/>
                <w:sz w:val="26"/>
                <w:szCs w:val="26"/>
              </w:rPr>
              <w:t>yên</w:t>
            </w:r>
            <w:r w:rsidR="00D1748C" w:rsidRPr="00CF082B">
              <w:rPr>
                <w:rFonts w:ascii="Times New Roman" w:hAnsi="Times New Roman" w:cs="Times New Roman"/>
                <w:sz w:val="26"/>
                <w:szCs w:val="26"/>
              </w:rPr>
              <w:t xml:space="preserve"> dùng;</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74</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sửa chữa các đài thu phát sóng siêu cao tần UHF, NDB, ILS vệ tinh vi ba, VOR, DME, VHF, RADAR.</w:t>
            </w:r>
          </w:p>
        </w:tc>
        <w:tc>
          <w:tcPr>
            <w:tcW w:w="3662" w:type="dxa"/>
            <w:shd w:val="clear" w:color="auto" w:fill="auto"/>
          </w:tcPr>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chống điện từ trường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lao động phổ thông;</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chống rét</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đế cao su cách điện;</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ch</w:t>
            </w:r>
            <w:r w:rsidRPr="00CF082B">
              <w:rPr>
                <w:rFonts w:ascii="Times New Roman" w:hAnsi="Times New Roman" w:cs="Times New Roman"/>
                <w:sz w:val="26"/>
                <w:szCs w:val="26"/>
              </w:rPr>
              <w:t>ố</w:t>
            </w:r>
            <w:r w:rsidR="00D1748C" w:rsidRPr="00CF082B">
              <w:rPr>
                <w:rFonts w:ascii="Times New Roman" w:hAnsi="Times New Roman" w:cs="Times New Roman"/>
                <w:sz w:val="26"/>
                <w:szCs w:val="26"/>
              </w:rPr>
              <w:t>ng điện từ trường;</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Bịt tai chống ồn</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chống điện từ trường;</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cách điện;</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r w:rsidR="00D1748C" w:rsidRPr="00CF082B">
              <w:rPr>
                <w:rFonts w:ascii="Times New Roman" w:hAnsi="Times New Roman" w:cs="Times New Roman"/>
                <w:sz w:val="26"/>
                <w:szCs w:val="26"/>
                <w:vertAlign w:val="superscript"/>
              </w:rPr>
              <w:t>(4)</w:t>
            </w:r>
            <w:r w:rsidR="00D1748C" w:rsidRPr="00CF082B">
              <w:rPr>
                <w:rFonts w:ascii="Times New Roman" w:hAnsi="Times New Roman" w:cs="Times New Roman"/>
                <w:sz w:val="26"/>
                <w:szCs w:val="26"/>
              </w:rPr>
              <w: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chung để dùng khi cần thiết.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ngoài trời ở vùng rét.</w:t>
            </w:r>
          </w:p>
          <w:p w:rsidR="00D1748C" w:rsidRPr="00CF082B" w:rsidRDefault="008C457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 xml:space="preserve"> Tran</w:t>
            </w:r>
            <w:r w:rsidRPr="00CF082B">
              <w:rPr>
                <w:rFonts w:ascii="Times New Roman" w:hAnsi="Times New Roman" w:cs="Times New Roman"/>
                <w:sz w:val="26"/>
                <w:szCs w:val="26"/>
              </w:rPr>
              <w:t>g</w:t>
            </w:r>
            <w:r w:rsidR="00D1748C" w:rsidRPr="00CF082B">
              <w:rPr>
                <w:rFonts w:ascii="Times New Roman" w:hAnsi="Times New Roman" w:cs="Times New Roman"/>
                <w:sz w:val="26"/>
                <w:szCs w:val="26"/>
              </w:rPr>
              <w:t xml:space="preserve"> bị cho người khi làm việc phải tiếp xúc với độ ồn cao.</w:t>
            </w:r>
          </w:p>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Trang bị cho bộ phận làm việc ở ngoài trời.</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75</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Vệ sinh công nghiệp.</w:t>
            </w:r>
          </w:p>
        </w:tc>
        <w:tc>
          <w:tcPr>
            <w:tcW w:w="3662" w:type="dxa"/>
            <w:shd w:val="clear" w:color="auto" w:fill="auto"/>
          </w:tcPr>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lao động phổ thông;</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chống rét</w:t>
            </w:r>
            <w:r w:rsidR="00D1748C"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rPr>
              <w:t>;</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 chống dầu</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thấp cổ;</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D1748C" w:rsidRPr="00CF082B">
              <w:rPr>
                <w:rFonts w:ascii="Times New Roman" w:hAnsi="Times New Roman" w:cs="Times New Roman"/>
                <w:sz w:val="26"/>
                <w:szCs w:val="26"/>
              </w:rPr>
              <w:t xml:space="preserve"> chấn thương cơ học;</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ở vùng có rét.</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chung để dùng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76</w:t>
            </w:r>
          </w:p>
        </w:tc>
        <w:tc>
          <w:tcPr>
            <w:tcW w:w="2672" w:type="dxa"/>
            <w:shd w:val="clear" w:color="auto" w:fill="auto"/>
          </w:tcPr>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tìm kiế</w:t>
            </w:r>
            <w:r w:rsidR="00D1748C" w:rsidRPr="00CF082B">
              <w:rPr>
                <w:rFonts w:ascii="Times New Roman" w:hAnsi="Times New Roman" w:cs="Times New Roman"/>
                <w:sz w:val="26"/>
                <w:szCs w:val="26"/>
              </w:rPr>
              <w:t>m, cứu nguy.</w:t>
            </w:r>
          </w:p>
        </w:tc>
        <w:tc>
          <w:tcPr>
            <w:tcW w:w="3662" w:type="dxa"/>
            <w:shd w:val="clear" w:color="auto" w:fill="auto"/>
          </w:tcPr>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chống trơn trượt;</w:t>
            </w:r>
          </w:p>
          <w:p w:rsidR="00F20F46"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F20F46"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F20F46" w:rsidRPr="00CF082B" w:rsidRDefault="00F20F4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77</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B</w:t>
            </w:r>
            <w:r w:rsidR="00F20F46" w:rsidRPr="00CF082B">
              <w:rPr>
                <w:rFonts w:ascii="Times New Roman" w:hAnsi="Times New Roman" w:cs="Times New Roman"/>
                <w:sz w:val="26"/>
                <w:szCs w:val="26"/>
              </w:rPr>
              <w:t>ố</w:t>
            </w:r>
            <w:r w:rsidRPr="00CF082B">
              <w:rPr>
                <w:rFonts w:ascii="Times New Roman" w:hAnsi="Times New Roman" w:cs="Times New Roman"/>
                <w:sz w:val="26"/>
                <w:szCs w:val="26"/>
              </w:rPr>
              <w:t>c x</w:t>
            </w:r>
            <w:r w:rsidR="00F20F46" w:rsidRPr="00CF082B">
              <w:rPr>
                <w:rFonts w:ascii="Times New Roman" w:hAnsi="Times New Roman" w:cs="Times New Roman"/>
                <w:sz w:val="26"/>
                <w:szCs w:val="26"/>
              </w:rPr>
              <w:t>ế</w:t>
            </w:r>
            <w:r w:rsidRPr="00CF082B">
              <w:rPr>
                <w:rFonts w:ascii="Times New Roman" w:hAnsi="Times New Roman" w:cs="Times New Roman"/>
                <w:sz w:val="26"/>
                <w:szCs w:val="26"/>
              </w:rPr>
              <w:t>p, nhận, trả hành lý hoặc hàng hóa.</w:t>
            </w:r>
          </w:p>
        </w:tc>
        <w:tc>
          <w:tcPr>
            <w:tcW w:w="3662" w:type="dxa"/>
            <w:shd w:val="clear" w:color="auto" w:fill="auto"/>
          </w:tcPr>
          <w:p w:rsidR="00D1748C" w:rsidRPr="00CF082B" w:rsidRDefault="00F43CA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F43CA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F43CA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chống rét</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thấp cổ;</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Đệm vai;</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cho người làm việc ở vùng rét.</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chung theo ca trực để dùng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78</w:t>
            </w:r>
          </w:p>
        </w:tc>
        <w:tc>
          <w:tcPr>
            <w:tcW w:w="2672" w:type="dxa"/>
            <w:shd w:val="clear" w:color="auto" w:fill="auto"/>
          </w:tcPr>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Bố</w:t>
            </w:r>
            <w:r w:rsidR="00D1748C" w:rsidRPr="00CF082B">
              <w:rPr>
                <w:rFonts w:ascii="Times New Roman" w:hAnsi="Times New Roman" w:cs="Times New Roman"/>
                <w:sz w:val="26"/>
                <w:szCs w:val="26"/>
              </w:rPr>
              <w:t>c x</w:t>
            </w:r>
            <w:r w:rsidRPr="00CF082B">
              <w:rPr>
                <w:rFonts w:ascii="Times New Roman" w:hAnsi="Times New Roman" w:cs="Times New Roman"/>
                <w:sz w:val="26"/>
                <w:szCs w:val="26"/>
              </w:rPr>
              <w:t>ế</w:t>
            </w:r>
            <w:r w:rsidR="00D1748C" w:rsidRPr="00CF082B">
              <w:rPr>
                <w:rFonts w:ascii="Times New Roman" w:hAnsi="Times New Roman" w:cs="Times New Roman"/>
                <w:sz w:val="26"/>
                <w:szCs w:val="26"/>
              </w:rPr>
              <w:t>p hành lý hoặc hàng h</w:t>
            </w:r>
            <w:r w:rsidRPr="00CF082B">
              <w:rPr>
                <w:rFonts w:ascii="Times New Roman" w:hAnsi="Times New Roman" w:cs="Times New Roman"/>
                <w:sz w:val="26"/>
                <w:szCs w:val="26"/>
              </w:rPr>
              <w:t>óa</w:t>
            </w:r>
            <w:r w:rsidR="00D1748C" w:rsidRPr="00CF082B">
              <w:rPr>
                <w:rFonts w:ascii="Times New Roman" w:hAnsi="Times New Roman" w:cs="Times New Roman"/>
                <w:sz w:val="26"/>
                <w:szCs w:val="26"/>
              </w:rPr>
              <w:t xml:space="preserve"> lên xuống máy bay.</w:t>
            </w:r>
          </w:p>
        </w:tc>
        <w:tc>
          <w:tcPr>
            <w:tcW w:w="3662" w:type="dxa"/>
            <w:shd w:val="clear" w:color="auto" w:fill="auto"/>
          </w:tcPr>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lao động phổ thông;</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len;</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len có gai hở 3 ngón;</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thấp cổ;</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Đệm vai;</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hoặc bịt tai chống ồn;</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chống lạnh</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C974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9747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ở vùng rét.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79</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an ninh hàng không.</w:t>
            </w:r>
          </w:p>
        </w:tc>
        <w:tc>
          <w:tcPr>
            <w:tcW w:w="3662" w:type="dxa"/>
            <w:shd w:val="clear" w:color="auto" w:fill="auto"/>
          </w:tcPr>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chống rét</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sợi;</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cao su chuyên dùng;</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nhựa đi mưa;</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chống ồn</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chống bức xạ</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chống nóng, ch</w:t>
            </w:r>
            <w:r w:rsidRPr="00CF082B">
              <w:rPr>
                <w:rFonts w:ascii="Times New Roman" w:hAnsi="Times New Roman" w:cs="Times New Roman"/>
                <w:sz w:val="26"/>
                <w:szCs w:val="26"/>
              </w:rPr>
              <w:t>ống</w:t>
            </w:r>
            <w:r w:rsidR="00D1748C" w:rsidRPr="00CF082B">
              <w:rPr>
                <w:rFonts w:ascii="Times New Roman" w:hAnsi="Times New Roman" w:cs="Times New Roman"/>
                <w:sz w:val="26"/>
                <w:szCs w:val="26"/>
              </w:rPr>
              <w:t xml:space="preserve"> cháy</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 xml:space="preserve">Giầy da cách điện </w:t>
            </w:r>
            <w:r w:rsidR="00D1748C"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 xml:space="preserve">Mặt nạ phòng độc chuyên dùng </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nón lá chống mưa nắng</w:t>
            </w:r>
            <w:r w:rsidR="00D1748C" w:rsidRPr="00CF082B">
              <w:rPr>
                <w:rFonts w:ascii="Times New Roman" w:hAnsi="Times New Roman" w:cs="Times New Roman"/>
                <w:sz w:val="26"/>
                <w:szCs w:val="26"/>
                <w:vertAlign w:val="superscript"/>
              </w:rPr>
              <w:t>(4)</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khi làm việc ở vùng có rét.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Dùn</w:t>
            </w:r>
            <w:r w:rsidRPr="00CF082B">
              <w:rPr>
                <w:rFonts w:ascii="Times New Roman" w:hAnsi="Times New Roman" w:cs="Times New Roman"/>
                <w:sz w:val="26"/>
                <w:szCs w:val="26"/>
              </w:rPr>
              <w:t>g</w:t>
            </w:r>
            <w:r w:rsidR="00D1748C" w:rsidRPr="00CF082B">
              <w:rPr>
                <w:rFonts w:ascii="Times New Roman" w:hAnsi="Times New Roman" w:cs="Times New Roman"/>
                <w:sz w:val="26"/>
                <w:szCs w:val="26"/>
              </w:rPr>
              <w:t xml:space="preserve"> ch</w:t>
            </w:r>
            <w:r w:rsidR="00C31D48" w:rsidRPr="00CF082B">
              <w:rPr>
                <w:rFonts w:ascii="Times New Roman" w:hAnsi="Times New Roman" w:cs="Times New Roman"/>
                <w:sz w:val="26"/>
                <w:szCs w:val="26"/>
              </w:rPr>
              <w:t>o nhân viên bảo vệ sân đỗ</w:t>
            </w:r>
            <w:r w:rsidR="00D1748C" w:rsidRPr="00CF082B">
              <w:rPr>
                <w:rFonts w:ascii="Times New Roman" w:hAnsi="Times New Roman" w:cs="Times New Roman"/>
                <w:sz w:val="26"/>
                <w:szCs w:val="26"/>
              </w:rPr>
              <w:t>.</w:t>
            </w:r>
          </w:p>
          <w:p w:rsidR="00D1748C" w:rsidRPr="00CF082B" w:rsidRDefault="00CF3E4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 xml:space="preserve"> Chỉ trang bị dùng chung cho nhân viên an ninh, đặc nhiệm.</w:t>
            </w:r>
          </w:p>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Nếu đã được trang bị đồng phục thì thôi.</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80</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ki</w:t>
            </w:r>
            <w:r w:rsidR="00CF3E49" w:rsidRPr="00CF082B">
              <w:rPr>
                <w:rFonts w:ascii="Times New Roman" w:hAnsi="Times New Roman" w:cs="Times New Roman"/>
                <w:sz w:val="26"/>
                <w:szCs w:val="26"/>
              </w:rPr>
              <w:t>ể</w:t>
            </w:r>
            <w:r w:rsidRPr="00CF082B">
              <w:rPr>
                <w:rFonts w:ascii="Times New Roman" w:hAnsi="Times New Roman" w:cs="Times New Roman"/>
                <w:sz w:val="26"/>
                <w:szCs w:val="26"/>
              </w:rPr>
              <w:t>m tra, giám sát an ninh hàng không tại khu bay, sân đỗ máy bay.</w:t>
            </w:r>
          </w:p>
        </w:tc>
        <w:tc>
          <w:tcPr>
            <w:tcW w:w="3662" w:type="dxa"/>
            <w:shd w:val="clear" w:color="auto" w:fill="auto"/>
          </w:tcPr>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chống ồn;</w:t>
            </w:r>
          </w:p>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D1748C" w:rsidRPr="00CF082B">
              <w:rPr>
                <w:rFonts w:ascii="Times New Roman" w:hAnsi="Times New Roman" w:cs="Times New Roman"/>
                <w:sz w:val="26"/>
                <w:szCs w:val="26"/>
              </w:rPr>
              <w:t xml:space="preserve"> trượt;</w:t>
            </w:r>
          </w:p>
          <w:p w:rsidR="00D1748C" w:rsidRPr="00CF082B" w:rsidRDefault="00D408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D4082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cho ca trực để dùng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81</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Nhân viên </w:t>
            </w:r>
            <w:r w:rsidR="00D40829" w:rsidRPr="00CF082B">
              <w:rPr>
                <w:rFonts w:ascii="Times New Roman" w:hAnsi="Times New Roman" w:cs="Times New Roman"/>
                <w:sz w:val="26"/>
                <w:szCs w:val="26"/>
              </w:rPr>
              <w:t>kiểm tra</w:t>
            </w:r>
            <w:r w:rsidRPr="00CF082B">
              <w:rPr>
                <w:rFonts w:ascii="Times New Roman" w:hAnsi="Times New Roman" w:cs="Times New Roman"/>
                <w:sz w:val="26"/>
                <w:szCs w:val="26"/>
              </w:rPr>
              <w:t>, giám sát an toàn hàng không tại khu bay, sân đỗ máy bay.</w:t>
            </w:r>
          </w:p>
        </w:tc>
        <w:tc>
          <w:tcPr>
            <w:tcW w:w="3662" w:type="dxa"/>
            <w:shd w:val="clear" w:color="auto" w:fill="auto"/>
          </w:tcPr>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chống ồn;</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phản quang</w:t>
            </w:r>
            <w:r w:rsidR="00D1748C"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rPr>
              <w:t>;</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D1748C" w:rsidRPr="00CF082B">
              <w:rPr>
                <w:rFonts w:ascii="Times New Roman" w:hAnsi="Times New Roman" w:cs="Times New Roman"/>
                <w:sz w:val="26"/>
                <w:szCs w:val="26"/>
              </w:rPr>
              <w:t xml:space="preserve"> trượt;</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chống điện từ trường</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Bộ quần áo chống điện từ trường</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D1748C" w:rsidRPr="00CF082B" w:rsidRDefault="00E82A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chống chấn thương sọ n</w:t>
            </w:r>
            <w:r w:rsidRPr="00CF082B">
              <w:rPr>
                <w:rFonts w:ascii="Times New Roman" w:hAnsi="Times New Roman" w:cs="Times New Roman"/>
                <w:sz w:val="26"/>
                <w:szCs w:val="26"/>
              </w:rPr>
              <w:t>ão</w:t>
            </w:r>
            <w:r w:rsidR="00D1748C" w:rsidRPr="00CF082B">
              <w:rPr>
                <w:rFonts w:ascii="Times New Roman" w:hAnsi="Times New Roman" w:cs="Times New Roman"/>
                <w:sz w:val="26"/>
                <w:szCs w:val="26"/>
              </w:rPr>
              <w:t xml:space="preserve"> chống điện từ trường</w:t>
            </w:r>
            <w:r w:rsidR="00D1748C"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rPr>
              <w:t>.</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82A5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cho ca trực để dùng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82</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kiểm tra, giám sát môi trường tại khu bay, đỗ sân máy bay.</w:t>
            </w:r>
          </w:p>
        </w:tc>
        <w:tc>
          <w:tcPr>
            <w:tcW w:w="366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F97A97"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D1748C" w:rsidRPr="00CF082B" w:rsidRDefault="00F97A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Nút tai chống ồn;</w:t>
            </w:r>
          </w:p>
          <w:p w:rsidR="00D1748C" w:rsidRPr="00CF082B" w:rsidRDefault="00F97A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F97A9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91E2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cho ca trực đ</w:t>
            </w:r>
            <w:r w:rsidR="00591E2D"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83</w:t>
            </w:r>
          </w:p>
        </w:tc>
        <w:tc>
          <w:tcPr>
            <w:tcW w:w="2672" w:type="dxa"/>
            <w:shd w:val="clear" w:color="auto" w:fill="auto"/>
          </w:tcPr>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cân b</w:t>
            </w:r>
            <w:r w:rsidRPr="00CF082B">
              <w:rPr>
                <w:rFonts w:ascii="Times New Roman" w:hAnsi="Times New Roman" w:cs="Times New Roman"/>
                <w:sz w:val="26"/>
                <w:szCs w:val="26"/>
              </w:rPr>
              <w:t>ằ</w:t>
            </w:r>
            <w:r w:rsidR="00D1748C" w:rsidRPr="00CF082B">
              <w:rPr>
                <w:rFonts w:ascii="Times New Roman" w:hAnsi="Times New Roman" w:cs="Times New Roman"/>
                <w:sz w:val="26"/>
                <w:szCs w:val="26"/>
              </w:rPr>
              <w:t>ng trọng tải;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hướng dẫn chất xếp hành lý.</w:t>
            </w:r>
          </w:p>
        </w:tc>
        <w:tc>
          <w:tcPr>
            <w:tcW w:w="3662" w:type="dxa"/>
            <w:shd w:val="clear" w:color="auto" w:fill="auto"/>
          </w:tcPr>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Bịt tai chống ồn;</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len có gai;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chống trơn trượt;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84</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phòng cháy chữa cháy hàng không.</w:t>
            </w:r>
          </w:p>
        </w:tc>
        <w:tc>
          <w:tcPr>
            <w:tcW w:w="3662" w:type="dxa"/>
            <w:shd w:val="clear" w:color="auto" w:fill="auto"/>
          </w:tcPr>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bảo vệ;</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da cao cổ;</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Mặt nạ phòng độc chuyên dùng;</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Quần áo chống nóng, chống chá</w:t>
            </w:r>
            <w:r w:rsidRPr="00CF082B">
              <w:rPr>
                <w:rFonts w:ascii="Times New Roman" w:hAnsi="Times New Roman" w:cs="Times New Roman"/>
                <w:sz w:val="26"/>
                <w:szCs w:val="26"/>
              </w:rPr>
              <w:t>y;</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85</w:t>
            </w:r>
          </w:p>
        </w:tc>
        <w:tc>
          <w:tcPr>
            <w:tcW w:w="2672" w:type="dxa"/>
            <w:shd w:val="clear" w:color="auto" w:fill="auto"/>
          </w:tcPr>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Nhân viên kho hành lý thất lạc;</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Nh</w:t>
            </w:r>
            <w:r w:rsidRPr="00CF082B">
              <w:rPr>
                <w:rFonts w:ascii="Times New Roman" w:hAnsi="Times New Roman" w:cs="Times New Roman"/>
                <w:sz w:val="26"/>
                <w:szCs w:val="26"/>
              </w:rPr>
              <w:t>â</w:t>
            </w:r>
            <w:r w:rsidR="00D1748C" w:rsidRPr="00CF082B">
              <w:rPr>
                <w:rFonts w:ascii="Times New Roman" w:hAnsi="Times New Roman" w:cs="Times New Roman"/>
                <w:sz w:val="26"/>
                <w:szCs w:val="26"/>
              </w:rPr>
              <w:t>n viên kho vật tư hàng hóa, nguyên vật liệu, trang thiết bị (kể cả giao nhận, bảo quản).</w:t>
            </w:r>
          </w:p>
        </w:tc>
        <w:tc>
          <w:tcPr>
            <w:tcW w:w="3662" w:type="dxa"/>
            <w:shd w:val="clear" w:color="auto" w:fill="auto"/>
          </w:tcPr>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cao su Y tế;</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591E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86</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y t</w:t>
            </w:r>
            <w:r w:rsidR="00F16749" w:rsidRPr="00CF082B">
              <w:rPr>
                <w:rFonts w:ascii="Times New Roman" w:hAnsi="Times New Roman" w:cs="Times New Roman"/>
                <w:sz w:val="26"/>
                <w:szCs w:val="26"/>
              </w:rPr>
              <w:t>ế</w:t>
            </w:r>
            <w:r w:rsidRPr="00CF082B">
              <w:rPr>
                <w:rFonts w:ascii="Times New Roman" w:hAnsi="Times New Roman" w:cs="Times New Roman"/>
                <w:sz w:val="26"/>
                <w:szCs w:val="26"/>
              </w:rPr>
              <w:t xml:space="preserve"> hàng không.</w:t>
            </w:r>
          </w:p>
        </w:tc>
        <w:tc>
          <w:tcPr>
            <w:tcW w:w="3662" w:type="dxa"/>
            <w:shd w:val="clear" w:color="auto" w:fill="auto"/>
          </w:tcPr>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vải </w:t>
            </w:r>
            <w:r w:rsidR="00F303B8" w:rsidRPr="00CF082B">
              <w:rPr>
                <w:rFonts w:ascii="Times New Roman" w:hAnsi="Times New Roman" w:cs="Times New Roman"/>
                <w:sz w:val="26"/>
                <w:szCs w:val="26"/>
              </w:rPr>
              <w:t>trắng</w:t>
            </w:r>
            <w:r w:rsidR="00D1748C" w:rsidRPr="00CF082B">
              <w:rPr>
                <w:rFonts w:ascii="Times New Roman" w:hAnsi="Times New Roman" w:cs="Times New Roman"/>
                <w:sz w:val="26"/>
                <w:szCs w:val="26"/>
              </w:rPr>
              <w:t>;</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 trắng hoặc mũ bao tóc;</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cao su y tế;</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r w:rsidRPr="00CF082B">
              <w:rPr>
                <w:rFonts w:ascii="Times New Roman" w:hAnsi="Times New Roman" w:cs="Times New Roman"/>
                <w:sz w:val="26"/>
                <w:szCs w:val="26"/>
              </w:rPr>
              <w:t>1</w:t>
            </w:r>
            <w:r w:rsidR="00D1748C" w:rsidRPr="00CF082B">
              <w:rPr>
                <w:rFonts w:ascii="Times New Roman" w:hAnsi="Times New Roman" w:cs="Times New Roman"/>
                <w:sz w:val="26"/>
                <w:szCs w:val="26"/>
              </w:rPr>
              <w:t>);</w:t>
            </w:r>
          </w:p>
          <w:p w:rsidR="00D1748C" w:rsidRPr="00CF082B" w:rsidRDefault="00F1674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1674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cho ca trực để sử dụng khi cần thiết.</w:t>
            </w:r>
          </w:p>
        </w:tc>
      </w:tr>
      <w:tr w:rsidR="00F66760" w:rsidRPr="00CF082B">
        <w:trPr>
          <w:trHeight w:val="1398"/>
        </w:trPr>
        <w:tc>
          <w:tcPr>
            <w:tcW w:w="682" w:type="dxa"/>
            <w:shd w:val="clear" w:color="auto" w:fill="auto"/>
          </w:tcPr>
          <w:p w:rsidR="00F66760" w:rsidRPr="00CF082B" w:rsidRDefault="00F6676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87</w:t>
            </w:r>
          </w:p>
        </w:tc>
        <w:tc>
          <w:tcPr>
            <w:tcW w:w="2672" w:type="dxa"/>
            <w:shd w:val="clear" w:color="auto" w:fill="auto"/>
          </w:tcPr>
          <w:p w:rsidR="00F66760"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quản lý ULD (nhân viên quản lý các thùng hàng được vận chuyển bằng xe đầu kéo).</w:t>
            </w:r>
          </w:p>
        </w:tc>
        <w:tc>
          <w:tcPr>
            <w:tcW w:w="3662" w:type="dxa"/>
            <w:shd w:val="clear" w:color="auto" w:fill="auto"/>
          </w:tcPr>
          <w:p w:rsidR="00F66760"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phản quang;</w:t>
            </w:r>
          </w:p>
          <w:p w:rsidR="00F66760"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F66760"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F66760"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tc>
        <w:tc>
          <w:tcPr>
            <w:tcW w:w="1932" w:type="dxa"/>
            <w:shd w:val="clear" w:color="auto" w:fill="auto"/>
          </w:tcPr>
          <w:p w:rsidR="00F66760" w:rsidRPr="00CF082B" w:rsidRDefault="00F66760"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88</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Quan </w:t>
            </w:r>
            <w:r w:rsidR="00EE44DE" w:rsidRPr="00CF082B">
              <w:rPr>
                <w:rFonts w:ascii="Times New Roman" w:hAnsi="Times New Roman" w:cs="Times New Roman"/>
                <w:sz w:val="26"/>
                <w:szCs w:val="26"/>
              </w:rPr>
              <w:t>trắc</w:t>
            </w:r>
            <w:r w:rsidRPr="00CF082B">
              <w:rPr>
                <w:rFonts w:ascii="Times New Roman" w:hAnsi="Times New Roman" w:cs="Times New Roman"/>
                <w:sz w:val="26"/>
                <w:szCs w:val="26"/>
              </w:rPr>
              <w:t xml:space="preserve"> khí tượng hàng không.</w:t>
            </w:r>
          </w:p>
        </w:tc>
        <w:tc>
          <w:tcPr>
            <w:tcW w:w="3662" w:type="dxa"/>
            <w:shd w:val="clear" w:color="auto" w:fill="auto"/>
          </w:tcPr>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Kính chống bức xạ;</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F6676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choàng vải xanh.</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89</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vận hành kiêm sửa chữa, bảo dưỡng máy, thiết bị văn phòng (máy vi tính, photocopy, máy điện thoại, fax).</w:t>
            </w:r>
          </w:p>
        </w:tc>
        <w:tc>
          <w:tcPr>
            <w:tcW w:w="3662" w:type="dxa"/>
            <w:shd w:val="clear" w:color="auto" w:fill="auto"/>
          </w:tcPr>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cao su;</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Bán mặt nạ chuyên dùng</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tc>
        <w:tc>
          <w:tcPr>
            <w:tcW w:w="1932" w:type="dxa"/>
            <w:shd w:val="clear" w:color="auto" w:fill="auto"/>
          </w:tcPr>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Dùng chung khi cần thiết.</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90</w:t>
            </w:r>
          </w:p>
        </w:tc>
        <w:tc>
          <w:tcPr>
            <w:tcW w:w="2672" w:type="dxa"/>
            <w:shd w:val="clear" w:color="auto" w:fill="auto"/>
          </w:tcPr>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kiể</w:t>
            </w:r>
            <w:r w:rsidR="00D1748C" w:rsidRPr="00CF082B">
              <w:rPr>
                <w:rFonts w:ascii="Times New Roman" w:hAnsi="Times New Roman" w:cs="Times New Roman"/>
                <w:sz w:val="26"/>
                <w:szCs w:val="26"/>
              </w:rPr>
              <w:t>m soát các phương tiện mặt đất.</w:t>
            </w:r>
          </w:p>
        </w:tc>
        <w:tc>
          <w:tcPr>
            <w:tcW w:w="3662" w:type="dxa"/>
            <w:shd w:val="clear" w:color="auto" w:fill="auto"/>
          </w:tcPr>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w:t>
            </w:r>
            <w:r w:rsidR="00D1748C" w:rsidRPr="00CF082B">
              <w:rPr>
                <w:rFonts w:ascii="Times New Roman" w:hAnsi="Times New Roman" w:cs="Times New Roman"/>
                <w:sz w:val="26"/>
                <w:szCs w:val="26"/>
              </w:rPr>
              <w:t>o phản quang;</w:t>
            </w:r>
          </w:p>
          <w:p w:rsidR="00D1748C" w:rsidRPr="00CF082B" w:rsidRDefault="00A1789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D1748C" w:rsidRPr="00CF082B">
              <w:rPr>
                <w:rFonts w:ascii="Times New Roman" w:hAnsi="Times New Roman" w:cs="Times New Roman"/>
                <w:sz w:val="26"/>
                <w:szCs w:val="26"/>
              </w:rPr>
              <w:t>ng cao su.</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p>
        </w:tc>
      </w:tr>
      <w:tr w:rsidR="00A17895" w:rsidRPr="00CF082B">
        <w:trPr>
          <w:trHeight w:val="20"/>
        </w:trPr>
        <w:tc>
          <w:tcPr>
            <w:tcW w:w="8948" w:type="dxa"/>
            <w:gridSpan w:val="4"/>
            <w:shd w:val="clear" w:color="auto" w:fill="auto"/>
          </w:tcPr>
          <w:p w:rsidR="00A17895" w:rsidRPr="00CF082B" w:rsidRDefault="00A17895"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XXIV.5. B</w:t>
            </w:r>
            <w:r w:rsidR="00E81103" w:rsidRPr="00CF082B">
              <w:rPr>
                <w:rFonts w:ascii="Times New Roman" w:hAnsi="Times New Roman" w:cs="Times New Roman"/>
                <w:b/>
                <w:sz w:val="26"/>
                <w:szCs w:val="26"/>
              </w:rPr>
              <w:t>ố</w:t>
            </w:r>
            <w:r w:rsidRPr="00CF082B">
              <w:rPr>
                <w:rFonts w:ascii="Times New Roman" w:hAnsi="Times New Roman" w:cs="Times New Roman"/>
                <w:b/>
                <w:sz w:val="26"/>
                <w:szCs w:val="26"/>
              </w:rPr>
              <w:t>c x</w:t>
            </w:r>
            <w:r w:rsidR="00E81103" w:rsidRPr="00CF082B">
              <w:rPr>
                <w:rFonts w:ascii="Times New Roman" w:hAnsi="Times New Roman" w:cs="Times New Roman"/>
                <w:b/>
                <w:sz w:val="26"/>
                <w:szCs w:val="26"/>
              </w:rPr>
              <w:t>ế</w:t>
            </w:r>
            <w:r w:rsidRPr="00CF082B">
              <w:rPr>
                <w:rFonts w:ascii="Times New Roman" w:hAnsi="Times New Roman" w:cs="Times New Roman"/>
                <w:b/>
                <w:sz w:val="26"/>
                <w:szCs w:val="26"/>
              </w:rPr>
              <w:t>p</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91</w:t>
            </w:r>
          </w:p>
        </w:tc>
        <w:tc>
          <w:tcPr>
            <w:tcW w:w="2672" w:type="dxa"/>
            <w:shd w:val="clear" w:color="auto" w:fill="auto"/>
          </w:tcPr>
          <w:p w:rsidR="00D1748C" w:rsidRPr="00CF082B" w:rsidRDefault="00E8110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Lái c</w:t>
            </w:r>
            <w:r w:rsidRPr="00CF082B">
              <w:rPr>
                <w:rFonts w:ascii="Times New Roman" w:hAnsi="Times New Roman" w:cs="Times New Roman"/>
                <w:sz w:val="26"/>
                <w:szCs w:val="26"/>
              </w:rPr>
              <w:t>ẩ</w:t>
            </w:r>
            <w:r w:rsidR="00D1748C" w:rsidRPr="00CF082B">
              <w:rPr>
                <w:rFonts w:ascii="Times New Roman" w:hAnsi="Times New Roman" w:cs="Times New Roman"/>
                <w:sz w:val="26"/>
                <w:szCs w:val="26"/>
              </w:rPr>
              <w:t>u:</w:t>
            </w:r>
          </w:p>
          <w:p w:rsidR="00D1748C" w:rsidRPr="00CF082B" w:rsidRDefault="00E81103"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D1748C" w:rsidRPr="00CF082B">
              <w:rPr>
                <w:rFonts w:ascii="Times New Roman" w:hAnsi="Times New Roman" w:cs="Times New Roman"/>
                <w:sz w:val="26"/>
                <w:szCs w:val="26"/>
              </w:rPr>
              <w:t xml:space="preserve"> Cẩu chân đế, cẩu chuyển, cẩu nổi, cẩu bánh lốp, cẩu bánh xích, cẩu thiếu nhi;</w:t>
            </w:r>
          </w:p>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Lái xe nâng hàng và điều khiển các loại xe cần trục, cầu trục;</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Lái máy kéo bánh lốp, bánh xích.</w:t>
            </w:r>
          </w:p>
        </w:tc>
        <w:tc>
          <w:tcPr>
            <w:tcW w:w="3662" w:type="dxa"/>
            <w:shd w:val="clear" w:color="auto" w:fill="auto"/>
          </w:tcPr>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vải</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Áo mưa;</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thấp cổ;</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mũ chống chấn thương sọ não cho người điều khiển loại xe không có mui che.</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92</w:t>
            </w:r>
          </w:p>
        </w:tc>
        <w:tc>
          <w:tcPr>
            <w:tcW w:w="267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 các loại băng chuyển tải hàng có nhiều bụi bẩn như: than, đất, cát, sỏi, vôi, xi măng (kể cả việc dọn thải tạp chất).</w:t>
            </w:r>
          </w:p>
        </w:tc>
        <w:tc>
          <w:tcPr>
            <w:tcW w:w="3662" w:type="dxa"/>
            <w:shd w:val="clear" w:color="auto" w:fill="auto"/>
          </w:tcPr>
          <w:p w:rsidR="001D130A"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1D130A" w:rsidRPr="00CF082B">
              <w:rPr>
                <w:rFonts w:ascii="Times New Roman" w:hAnsi="Times New Roman" w:cs="Times New Roman"/>
                <w:sz w:val="26"/>
                <w:szCs w:val="26"/>
              </w:rPr>
              <w:t xml:space="preserve"> </w:t>
            </w:r>
            <w:r w:rsidRPr="00CF082B">
              <w:rPr>
                <w:rFonts w:ascii="Times New Roman" w:hAnsi="Times New Roman" w:cs="Times New Roman"/>
                <w:sz w:val="26"/>
                <w:szCs w:val="26"/>
              </w:rPr>
              <w:t>Mũ</w:t>
            </w:r>
            <w:r w:rsidR="001D130A" w:rsidRPr="00CF082B">
              <w:rPr>
                <w:rFonts w:ascii="Times New Roman" w:hAnsi="Times New Roman" w:cs="Times New Roman"/>
                <w:sz w:val="26"/>
                <w:szCs w:val="26"/>
              </w:rPr>
              <w:t xml:space="preserve"> </w:t>
            </w:r>
            <w:r w:rsidRPr="00CF082B">
              <w:rPr>
                <w:rFonts w:ascii="Times New Roman" w:hAnsi="Times New Roman" w:cs="Times New Roman"/>
                <w:sz w:val="26"/>
                <w:szCs w:val="26"/>
              </w:rPr>
              <w:t>vải</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Giầy vải bạt thấp cổ;</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Khăn choàng chống bụi, nó</w:t>
            </w:r>
            <w:r w:rsidRPr="00CF082B">
              <w:rPr>
                <w:rFonts w:ascii="Times New Roman" w:hAnsi="Times New Roman" w:cs="Times New Roman"/>
                <w:sz w:val="26"/>
                <w:szCs w:val="26"/>
              </w:rPr>
              <w:t>ng</w:t>
            </w:r>
            <w:r w:rsidR="00D1748C" w:rsidRPr="00CF082B">
              <w:rPr>
                <w:rFonts w:ascii="Times New Roman" w:hAnsi="Times New Roman" w:cs="Times New Roman"/>
                <w:sz w:val="26"/>
                <w:szCs w:val="26"/>
              </w:rPr>
              <w:t xml:space="preserve"> năng (1,2 </w:t>
            </w:r>
            <w:r w:rsidRPr="00CF082B">
              <w:rPr>
                <w:rFonts w:ascii="Times New Roman" w:hAnsi="Times New Roman" w:cs="Times New Roman"/>
                <w:sz w:val="26"/>
                <w:szCs w:val="26"/>
              </w:rPr>
              <w:t>x</w:t>
            </w:r>
            <w:r w:rsidR="00D1748C" w:rsidRPr="00CF082B">
              <w:rPr>
                <w:rFonts w:ascii="Times New Roman" w:hAnsi="Times New Roman" w:cs="Times New Roman"/>
                <w:sz w:val="26"/>
                <w:szCs w:val="26"/>
              </w:rPr>
              <w:t xml:space="preserve"> 0,8m);</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cách điện</w:t>
            </w:r>
            <w:r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vertAlign w:val="superscript"/>
              </w:rPr>
              <w:t>2)</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Làm việc ngoài trời trang bị thay bằng Mũ, nón lá chống mưa nắng.</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Trang bị chung theo băng chuyền.</w:t>
            </w:r>
          </w:p>
        </w:tc>
      </w:tr>
      <w:tr w:rsidR="00D1748C" w:rsidRPr="00CF082B">
        <w:trPr>
          <w:trHeight w:val="20"/>
        </w:trPr>
        <w:tc>
          <w:tcPr>
            <w:tcW w:w="682" w:type="dxa"/>
            <w:shd w:val="clear" w:color="auto" w:fill="auto"/>
          </w:tcPr>
          <w:p w:rsidR="00D1748C" w:rsidRPr="00CF082B" w:rsidRDefault="00D1748C"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93</w:t>
            </w:r>
          </w:p>
        </w:tc>
        <w:tc>
          <w:tcPr>
            <w:tcW w:w="2672" w:type="dxa"/>
            <w:shd w:val="clear" w:color="auto" w:fill="auto"/>
          </w:tcPr>
          <w:p w:rsidR="00D1748C"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D1748C" w:rsidRPr="00CF082B">
              <w:rPr>
                <w:rFonts w:ascii="Times New Roman" w:hAnsi="Times New Roman" w:cs="Times New Roman"/>
                <w:sz w:val="26"/>
                <w:szCs w:val="26"/>
              </w:rPr>
              <w:t xml:space="preserve"> các loại xe do súc vật kéo và chăm sóc súc vật, có làm nhiệm vụ bốc xếp hàng h</w:t>
            </w:r>
            <w:r w:rsidR="001D130A" w:rsidRPr="00CF082B">
              <w:rPr>
                <w:rFonts w:ascii="Times New Roman" w:hAnsi="Times New Roman" w:cs="Times New Roman"/>
                <w:sz w:val="26"/>
                <w:szCs w:val="26"/>
              </w:rPr>
              <w:t>óa</w:t>
            </w:r>
            <w:r w:rsidR="00D1748C" w:rsidRPr="00CF082B">
              <w:rPr>
                <w:rFonts w:ascii="Times New Roman" w:hAnsi="Times New Roman" w:cs="Times New Roman"/>
                <w:sz w:val="26"/>
                <w:szCs w:val="26"/>
              </w:rPr>
              <w:t xml:space="preserve"> lên xuống các phương tiện đó.</w:t>
            </w:r>
          </w:p>
        </w:tc>
        <w:tc>
          <w:tcPr>
            <w:tcW w:w="3662" w:type="dxa"/>
            <w:shd w:val="clear" w:color="auto" w:fill="auto"/>
          </w:tcPr>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D1748C"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Mũ, nón lá chống mưa nắng;</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Khẩu trang lọc bụi</w:t>
            </w:r>
            <w:r w:rsidR="00D1748C"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Găng tay vải bạt</w:t>
            </w:r>
            <w:r w:rsidR="00D1748C"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vertAlign w:val="superscript"/>
              </w:rPr>
              <w:t>)</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Đệm vai</w:t>
            </w:r>
            <w:r w:rsidR="00D1748C" w:rsidRPr="00CF082B">
              <w:rPr>
                <w:rFonts w:ascii="Times New Roman" w:hAnsi="Times New Roman" w:cs="Times New Roman"/>
                <w:sz w:val="26"/>
                <w:szCs w:val="26"/>
                <w:vertAlign w:val="superscript"/>
              </w:rPr>
              <w:t>(1)</w:t>
            </w:r>
            <w:r w:rsidR="00D1748C" w:rsidRPr="00CF082B">
              <w:rPr>
                <w:rFonts w:ascii="Times New Roman" w:hAnsi="Times New Roman" w:cs="Times New Roman"/>
                <w:sz w:val="26"/>
                <w:szCs w:val="26"/>
              </w:rPr>
              <w:t>;</w:t>
            </w:r>
          </w:p>
          <w:p w:rsidR="00D1748C" w:rsidRPr="00CF082B" w:rsidRDefault="001D130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D1748C" w:rsidRPr="00CF082B">
              <w:rPr>
                <w:rFonts w:ascii="Times New Roman" w:hAnsi="Times New Roman" w:cs="Times New Roman"/>
                <w:sz w:val="26"/>
                <w:szCs w:val="26"/>
              </w:rPr>
              <w:t>Xà phòng.</w:t>
            </w:r>
          </w:p>
        </w:tc>
        <w:tc>
          <w:tcPr>
            <w:tcW w:w="1932" w:type="dxa"/>
            <w:shd w:val="clear" w:color="auto" w:fill="auto"/>
          </w:tcPr>
          <w:p w:rsidR="00D1748C" w:rsidRPr="00CF082B" w:rsidRDefault="00D1748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D130A"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kiêm c</w:t>
            </w:r>
            <w:r w:rsidR="002F64C4" w:rsidRPr="00CF082B">
              <w:rPr>
                <w:rFonts w:ascii="Times New Roman" w:hAnsi="Times New Roman" w:cs="Times New Roman"/>
                <w:sz w:val="26"/>
                <w:szCs w:val="26"/>
              </w:rPr>
              <w:t>ả</w:t>
            </w:r>
            <w:r w:rsidRPr="00CF082B">
              <w:rPr>
                <w:rFonts w:ascii="Times New Roman" w:hAnsi="Times New Roman" w:cs="Times New Roman"/>
                <w:sz w:val="26"/>
                <w:szCs w:val="26"/>
              </w:rPr>
              <w:t xml:space="preserve"> bốc xếp.</w:t>
            </w:r>
          </w:p>
        </w:tc>
      </w:tr>
      <w:tr w:rsidR="00813044" w:rsidRPr="00CF082B">
        <w:trPr>
          <w:trHeight w:val="1613"/>
        </w:trPr>
        <w:tc>
          <w:tcPr>
            <w:tcW w:w="682" w:type="dxa"/>
            <w:shd w:val="clear" w:color="auto" w:fill="auto"/>
          </w:tcPr>
          <w:p w:rsidR="00813044" w:rsidRPr="00CF082B" w:rsidRDefault="00813044"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94</w:t>
            </w:r>
          </w:p>
        </w:tc>
        <w:tc>
          <w:tcPr>
            <w:tcW w:w="2672" w:type="dxa"/>
            <w:shd w:val="clear" w:color="auto" w:fill="auto"/>
          </w:tcPr>
          <w:p w:rsidR="00813044" w:rsidRPr="00CF082B" w:rsidRDefault="008130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 các loại xe do súc vật kéo và chăm sóc súc vật, không trực tiếp bốc xếp hàng hóa lên xuống các phương tiện đó.</w:t>
            </w:r>
          </w:p>
        </w:tc>
        <w:tc>
          <w:tcPr>
            <w:tcW w:w="3662" w:type="dxa"/>
            <w:shd w:val="clear" w:color="auto" w:fill="auto"/>
          </w:tcPr>
          <w:p w:rsidR="00813044" w:rsidRPr="00CF082B" w:rsidRDefault="008130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813044" w:rsidRPr="00CF082B" w:rsidRDefault="008130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813044" w:rsidRPr="00CF082B" w:rsidRDefault="008130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813044" w:rsidRPr="00CF082B" w:rsidRDefault="00813044" w:rsidP="005C0294">
            <w:pPr>
              <w:spacing w:before="120"/>
              <w:rPr>
                <w:rFonts w:ascii="Times New Roman" w:hAnsi="Times New Roman" w:cs="Times New Roman"/>
                <w:sz w:val="26"/>
                <w:szCs w:val="26"/>
              </w:rPr>
            </w:pPr>
          </w:p>
        </w:tc>
      </w:tr>
      <w:tr w:rsidR="00AA0B29" w:rsidRPr="00CF082B">
        <w:trPr>
          <w:trHeight w:val="20"/>
        </w:trPr>
        <w:tc>
          <w:tcPr>
            <w:tcW w:w="682"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95</w:t>
            </w:r>
          </w:p>
        </w:tc>
        <w:tc>
          <w:tcPr>
            <w:tcW w:w="2672" w:type="dxa"/>
            <w:shd w:val="clear" w:color="auto" w:fill="auto"/>
          </w:tcPr>
          <w:p w:rsidR="00AA0B29" w:rsidRPr="00CF082B" w:rsidRDefault="00AC67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B</w:t>
            </w:r>
            <w:r w:rsidRPr="00CF082B">
              <w:rPr>
                <w:rFonts w:ascii="Times New Roman" w:hAnsi="Times New Roman" w:cs="Times New Roman"/>
                <w:sz w:val="26"/>
                <w:szCs w:val="26"/>
              </w:rPr>
              <w:t>ố</w:t>
            </w:r>
            <w:r w:rsidR="00AA0B29" w:rsidRPr="00CF082B">
              <w:rPr>
                <w:rFonts w:ascii="Times New Roman" w:hAnsi="Times New Roman" w:cs="Times New Roman"/>
                <w:sz w:val="26"/>
                <w:szCs w:val="26"/>
              </w:rPr>
              <w:t>c x</w:t>
            </w:r>
            <w:r w:rsidRPr="00CF082B">
              <w:rPr>
                <w:rFonts w:ascii="Times New Roman" w:hAnsi="Times New Roman" w:cs="Times New Roman"/>
                <w:sz w:val="26"/>
                <w:szCs w:val="26"/>
              </w:rPr>
              <w:t>ế</w:t>
            </w:r>
            <w:r w:rsidR="00AA0B29" w:rsidRPr="00CF082B">
              <w:rPr>
                <w:rFonts w:ascii="Times New Roman" w:hAnsi="Times New Roman" w:cs="Times New Roman"/>
                <w:sz w:val="26"/>
                <w:szCs w:val="26"/>
              </w:rPr>
              <w:t>p hoặc giao nhận hàng h</w:t>
            </w:r>
            <w:r w:rsidRPr="00CF082B">
              <w:rPr>
                <w:rFonts w:ascii="Times New Roman" w:hAnsi="Times New Roman" w:cs="Times New Roman"/>
                <w:sz w:val="26"/>
                <w:szCs w:val="26"/>
              </w:rPr>
              <w:t>óa</w:t>
            </w:r>
            <w:r w:rsidR="00AA0B29" w:rsidRPr="00CF082B">
              <w:rPr>
                <w:rFonts w:ascii="Times New Roman" w:hAnsi="Times New Roman" w:cs="Times New Roman"/>
                <w:sz w:val="26"/>
                <w:szCs w:val="26"/>
              </w:rPr>
              <w:t>, nguyên vật liệu tại các kho hàng, lên xuống các phương tiện vận tải thô sơ, cải tiến và kéo đẩy các phương tiện đó;</w:t>
            </w:r>
          </w:p>
          <w:p w:rsidR="00AA0B29" w:rsidRPr="00CF082B" w:rsidRDefault="00AC67A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Giao nhận hoặc bốc xếp, chuyển dời, đảo trộn, thu dọn các loại hàng h</w:t>
            </w:r>
            <w:r w:rsidR="00A50D13" w:rsidRPr="00CF082B">
              <w:rPr>
                <w:rFonts w:ascii="Times New Roman" w:hAnsi="Times New Roman" w:cs="Times New Roman"/>
                <w:sz w:val="26"/>
                <w:szCs w:val="26"/>
              </w:rPr>
              <w:t>óa</w:t>
            </w:r>
            <w:r w:rsidR="00AA0B29" w:rsidRPr="00CF082B">
              <w:rPr>
                <w:rFonts w:ascii="Times New Roman" w:hAnsi="Times New Roman" w:cs="Times New Roman"/>
                <w:sz w:val="26"/>
                <w:szCs w:val="26"/>
              </w:rPr>
              <w:t>, nguyên vật liệu, thùng két nặng, ráp do cạnh sắc nhọn;</w:t>
            </w:r>
          </w:p>
          <w:p w:rsidR="00AA0B29" w:rsidRPr="00CF082B" w:rsidRDefault="00A50D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Giao nhận hoặc bốc xếp, chuyển dời, thu dọn các loại nguyên vật liệu, hàng h</w:t>
            </w:r>
            <w:r w:rsidRPr="00CF082B">
              <w:rPr>
                <w:rFonts w:ascii="Times New Roman" w:hAnsi="Times New Roman" w:cs="Times New Roman"/>
                <w:sz w:val="26"/>
                <w:szCs w:val="26"/>
              </w:rPr>
              <w:t>óa</w:t>
            </w:r>
            <w:r w:rsidR="00AA0B29" w:rsidRPr="00CF082B">
              <w:rPr>
                <w:rFonts w:ascii="Times New Roman" w:hAnsi="Times New Roman" w:cs="Times New Roman"/>
                <w:sz w:val="26"/>
                <w:szCs w:val="26"/>
              </w:rPr>
              <w:t xml:space="preserve"> rời, có nhiều b</w:t>
            </w:r>
            <w:r w:rsidRPr="00CF082B">
              <w:rPr>
                <w:rFonts w:ascii="Times New Roman" w:hAnsi="Times New Roman" w:cs="Times New Roman"/>
                <w:sz w:val="26"/>
                <w:szCs w:val="26"/>
              </w:rPr>
              <w:t>ụ</w:t>
            </w:r>
            <w:r w:rsidR="00AA0B29" w:rsidRPr="00CF082B">
              <w:rPr>
                <w:rFonts w:ascii="Times New Roman" w:hAnsi="Times New Roman" w:cs="Times New Roman"/>
                <w:sz w:val="26"/>
                <w:szCs w:val="26"/>
              </w:rPr>
              <w:t>i bẩn.</w:t>
            </w:r>
          </w:p>
        </w:tc>
        <w:tc>
          <w:tcPr>
            <w:tcW w:w="3662" w:type="dxa"/>
            <w:shd w:val="clear" w:color="auto" w:fill="auto"/>
          </w:tcPr>
          <w:p w:rsidR="00AA0B29" w:rsidRPr="00CF082B" w:rsidRDefault="00A50D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AA0B2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AA0B29" w:rsidRPr="00CF082B">
              <w:rPr>
                <w:rFonts w:ascii="Times New Roman" w:hAnsi="Times New Roman" w:cs="Times New Roman"/>
                <w:sz w:val="26"/>
                <w:szCs w:val="26"/>
              </w:rPr>
              <w:t>;</w:t>
            </w:r>
          </w:p>
          <w:p w:rsidR="00AA0B29" w:rsidRPr="00CF082B" w:rsidRDefault="00A50D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chống chấn thương sọ não;</w:t>
            </w:r>
          </w:p>
          <w:p w:rsidR="00AA0B29" w:rsidRPr="00CF082B" w:rsidRDefault="00A50D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Khẩu trang lọc bụi</w:t>
            </w:r>
            <w:r w:rsidR="00AA0B29" w:rsidRPr="00CF082B">
              <w:rPr>
                <w:rFonts w:ascii="Times New Roman" w:hAnsi="Times New Roman" w:cs="Times New Roman"/>
                <w:sz w:val="26"/>
                <w:szCs w:val="26"/>
                <w:vertAlign w:val="superscript"/>
              </w:rPr>
              <w:t>(1)</w:t>
            </w:r>
            <w:r w:rsidR="00AA0B29" w:rsidRPr="00CF082B">
              <w:rPr>
                <w:rFonts w:ascii="Times New Roman" w:hAnsi="Times New Roman" w:cs="Times New Roman"/>
                <w:sz w:val="26"/>
                <w:szCs w:val="26"/>
              </w:rPr>
              <w:t>;</w:t>
            </w:r>
          </w:p>
          <w:p w:rsidR="00AA0B29" w:rsidRPr="00CF082B" w:rsidRDefault="00A50D1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AA0B29" w:rsidRPr="00CF082B">
              <w:rPr>
                <w:rFonts w:ascii="Times New Roman" w:hAnsi="Times New Roman" w:cs="Times New Roman"/>
                <w:sz w:val="26"/>
                <w:szCs w:val="26"/>
              </w:rPr>
              <w:t xml:space="preserve"> chấn thương cơ học</w:t>
            </w:r>
            <w:r w:rsidR="00AA0B29" w:rsidRPr="00CF082B">
              <w:rPr>
                <w:rFonts w:ascii="Times New Roman" w:hAnsi="Times New Roman" w:cs="Times New Roman"/>
                <w:sz w:val="26"/>
                <w:szCs w:val="26"/>
                <w:vertAlign w:val="superscript"/>
              </w:rPr>
              <w:t>(1)</w:t>
            </w:r>
            <w:r w:rsidR="00AA0B29" w:rsidRPr="00CF082B">
              <w:rPr>
                <w:rFonts w:ascii="Times New Roman" w:hAnsi="Times New Roman" w:cs="Times New Roman"/>
                <w:sz w:val="26"/>
                <w:szCs w:val="26"/>
              </w:rPr>
              <w:t>;</w:t>
            </w:r>
          </w:p>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Khăn choàng chống bụi, n</w:t>
            </w:r>
            <w:r w:rsidRPr="00CF082B">
              <w:rPr>
                <w:rFonts w:ascii="Times New Roman" w:hAnsi="Times New Roman" w:cs="Times New Roman"/>
                <w:sz w:val="26"/>
                <w:szCs w:val="26"/>
              </w:rPr>
              <w:t>óng,</w:t>
            </w:r>
            <w:r w:rsidR="00AA0B29" w:rsidRPr="00CF082B">
              <w:rPr>
                <w:rFonts w:ascii="Times New Roman" w:hAnsi="Times New Roman" w:cs="Times New Roman"/>
                <w:sz w:val="26"/>
                <w:szCs w:val="26"/>
              </w:rPr>
              <w:t xml:space="preserve"> nắng (</w:t>
            </w:r>
            <w:r w:rsidRPr="00CF082B">
              <w:rPr>
                <w:rFonts w:ascii="Times New Roman" w:hAnsi="Times New Roman" w:cs="Times New Roman"/>
                <w:sz w:val="26"/>
                <w:szCs w:val="26"/>
              </w:rPr>
              <w:t>1</w:t>
            </w:r>
            <w:r w:rsidR="00AA0B29" w:rsidRPr="00CF082B">
              <w:rPr>
                <w:rFonts w:ascii="Times New Roman" w:hAnsi="Times New Roman" w:cs="Times New Roman"/>
                <w:sz w:val="26"/>
                <w:szCs w:val="26"/>
              </w:rPr>
              <w:t xml:space="preserve">,2m </w:t>
            </w:r>
            <w:r w:rsidRPr="00CF082B">
              <w:rPr>
                <w:rFonts w:ascii="Times New Roman" w:hAnsi="Times New Roman" w:cs="Times New Roman"/>
                <w:sz w:val="26"/>
                <w:szCs w:val="26"/>
              </w:rPr>
              <w:t>x</w:t>
            </w:r>
            <w:r w:rsidR="00AA0B29" w:rsidRPr="00CF082B">
              <w:rPr>
                <w:rFonts w:ascii="Times New Roman" w:hAnsi="Times New Roman" w:cs="Times New Roman"/>
                <w:sz w:val="26"/>
                <w:szCs w:val="26"/>
              </w:rPr>
              <w:t xml:space="preserve"> 0,8m);</w:t>
            </w:r>
          </w:p>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Găng tay vải bạt;</w:t>
            </w:r>
          </w:p>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Giầy vải bạt thấp cổ;</w:t>
            </w:r>
          </w:p>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1932" w:type="dxa"/>
            <w:shd w:val="clear" w:color="auto" w:fill="auto"/>
          </w:tcPr>
          <w:p w:rsidR="00AA0B29" w:rsidRPr="00CF082B" w:rsidRDefault="00AA0B2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4024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xếp dỡ các loại hàng rời có nhiều bụi bẩn.</w:t>
            </w:r>
          </w:p>
        </w:tc>
      </w:tr>
      <w:tr w:rsidR="00AA0B29" w:rsidRPr="00CF082B">
        <w:trPr>
          <w:trHeight w:val="20"/>
        </w:trPr>
        <w:tc>
          <w:tcPr>
            <w:tcW w:w="682"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96</w:t>
            </w:r>
          </w:p>
        </w:tc>
        <w:tc>
          <w:tcPr>
            <w:tcW w:w="2672" w:type="dxa"/>
            <w:shd w:val="clear" w:color="auto" w:fill="auto"/>
          </w:tcPr>
          <w:p w:rsidR="00AA0B29" w:rsidRPr="00CF082B" w:rsidRDefault="00AA0B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Chuyên sửa chữa và giao nhận, cất giữ các dụng cụ, phương tiện bốc xếp.</w:t>
            </w:r>
          </w:p>
        </w:tc>
        <w:tc>
          <w:tcPr>
            <w:tcW w:w="3662" w:type="dxa"/>
            <w:shd w:val="clear" w:color="auto" w:fill="auto"/>
          </w:tcPr>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AA0B2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AA0B29" w:rsidRPr="00CF082B">
              <w:rPr>
                <w:rFonts w:ascii="Times New Roman" w:hAnsi="Times New Roman" w:cs="Times New Roman"/>
                <w:sz w:val="26"/>
                <w:szCs w:val="26"/>
              </w:rPr>
              <w:t>;</w:t>
            </w:r>
          </w:p>
          <w:p w:rsidR="00AA0B29" w:rsidRPr="00CF082B" w:rsidRDefault="0054024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vải;</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Găng tay vải bạt;</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Giầy vải bạt thấp cổ;</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1932" w:type="dxa"/>
            <w:shd w:val="clear" w:color="auto" w:fill="auto"/>
          </w:tcPr>
          <w:p w:rsidR="00AA0B29" w:rsidRPr="00CF082B" w:rsidRDefault="00AA0B29" w:rsidP="005C0294">
            <w:pPr>
              <w:spacing w:before="120"/>
              <w:rPr>
                <w:rFonts w:ascii="Times New Roman" w:hAnsi="Times New Roman" w:cs="Times New Roman"/>
                <w:sz w:val="26"/>
                <w:szCs w:val="26"/>
              </w:rPr>
            </w:pPr>
          </w:p>
        </w:tc>
      </w:tr>
      <w:tr w:rsidR="00AA0B29" w:rsidRPr="00CF082B">
        <w:trPr>
          <w:trHeight w:val="20"/>
        </w:trPr>
        <w:tc>
          <w:tcPr>
            <w:tcW w:w="682"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97</w:t>
            </w:r>
          </w:p>
        </w:tc>
        <w:tc>
          <w:tcPr>
            <w:tcW w:w="2672" w:type="dxa"/>
            <w:shd w:val="clear" w:color="auto" w:fill="auto"/>
          </w:tcPr>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Bố</w:t>
            </w:r>
            <w:r w:rsidR="00AA0B29" w:rsidRPr="00CF082B">
              <w:rPr>
                <w:rFonts w:ascii="Times New Roman" w:hAnsi="Times New Roman" w:cs="Times New Roman"/>
                <w:sz w:val="26"/>
                <w:szCs w:val="26"/>
              </w:rPr>
              <w:t>c x</w:t>
            </w:r>
            <w:r w:rsidRPr="00CF082B">
              <w:rPr>
                <w:rFonts w:ascii="Times New Roman" w:hAnsi="Times New Roman" w:cs="Times New Roman"/>
                <w:sz w:val="26"/>
                <w:szCs w:val="26"/>
              </w:rPr>
              <w:t>ế</w:t>
            </w:r>
            <w:r w:rsidR="00AA0B29" w:rsidRPr="00CF082B">
              <w:rPr>
                <w:rFonts w:ascii="Times New Roman" w:hAnsi="Times New Roman" w:cs="Times New Roman"/>
                <w:sz w:val="26"/>
                <w:szCs w:val="26"/>
              </w:rPr>
              <w:t>p giao nhận hàng lên xuống các phương tiện thủy.</w:t>
            </w:r>
          </w:p>
        </w:tc>
        <w:tc>
          <w:tcPr>
            <w:tcW w:w="3662" w:type="dxa"/>
            <w:shd w:val="clear" w:color="auto" w:fill="auto"/>
          </w:tcPr>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AA0B2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AA0B29" w:rsidRPr="00CF082B">
              <w:rPr>
                <w:rFonts w:ascii="Times New Roman" w:hAnsi="Times New Roman" w:cs="Times New Roman"/>
                <w:sz w:val="26"/>
                <w:szCs w:val="26"/>
              </w:rPr>
              <w:t>;</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AA0B29" w:rsidRPr="00CF082B">
              <w:rPr>
                <w:rFonts w:ascii="Times New Roman" w:hAnsi="Times New Roman" w:cs="Times New Roman"/>
                <w:sz w:val="26"/>
                <w:szCs w:val="26"/>
              </w:rPr>
              <w:t>ng chấn thương sọ não;</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AA0B29" w:rsidRPr="00CF082B">
              <w:rPr>
                <w:rFonts w:ascii="Times New Roman" w:hAnsi="Times New Roman" w:cs="Times New Roman"/>
                <w:sz w:val="26"/>
                <w:szCs w:val="26"/>
              </w:rPr>
              <w:t xml:space="preserve"> chấn thương cơ học</w:t>
            </w:r>
            <w:r w:rsidR="00AA0B2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AA0B29" w:rsidRPr="00CF082B">
              <w:rPr>
                <w:rFonts w:ascii="Times New Roman" w:hAnsi="Times New Roman" w:cs="Times New Roman"/>
                <w:sz w:val="26"/>
                <w:szCs w:val="26"/>
                <w:vertAlign w:val="superscript"/>
              </w:rPr>
              <w:t>)</w:t>
            </w:r>
            <w:r w:rsidR="00AA0B29" w:rsidRPr="00CF082B">
              <w:rPr>
                <w:rFonts w:ascii="Times New Roman" w:hAnsi="Times New Roman" w:cs="Times New Roman"/>
                <w:sz w:val="26"/>
                <w:szCs w:val="26"/>
              </w:rPr>
              <w:t>;</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Khẩu trang lọc bụi;</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Găng tay vải bạt;</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Giầy vải thấp cổ;</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Đệm vai;</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Khăn choàng chống bụi, nắ</w:t>
            </w:r>
            <w:r w:rsidRPr="00CF082B">
              <w:rPr>
                <w:rFonts w:ascii="Times New Roman" w:hAnsi="Times New Roman" w:cs="Times New Roman"/>
                <w:sz w:val="26"/>
                <w:szCs w:val="26"/>
              </w:rPr>
              <w:t>ng</w:t>
            </w:r>
            <w:r w:rsidR="00AA0B29" w:rsidRPr="00CF082B">
              <w:rPr>
                <w:rFonts w:ascii="Times New Roman" w:hAnsi="Times New Roman" w:cs="Times New Roman"/>
                <w:sz w:val="26"/>
                <w:szCs w:val="26"/>
              </w:rPr>
              <w:t xml:space="preserve"> nóng;</w:t>
            </w:r>
          </w:p>
          <w:p w:rsidR="00AA0B29" w:rsidRPr="00CF082B" w:rsidRDefault="005B29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Phao cứu sinh</w:t>
            </w:r>
            <w:r w:rsidR="00AA0B29" w:rsidRPr="00CF082B">
              <w:rPr>
                <w:rFonts w:ascii="Times New Roman" w:hAnsi="Times New Roman" w:cs="Times New Roman"/>
                <w:sz w:val="26"/>
                <w:szCs w:val="26"/>
                <w:vertAlign w:val="superscript"/>
              </w:rPr>
              <w:t>(2)</w:t>
            </w:r>
          </w:p>
          <w:p w:rsidR="00AA0B29" w:rsidRPr="00CF082B" w:rsidRDefault="00EE3A9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1932" w:type="dxa"/>
            <w:shd w:val="clear" w:color="auto" w:fill="auto"/>
          </w:tcPr>
          <w:p w:rsidR="00AA0B29" w:rsidRPr="00CF082B" w:rsidRDefault="00EE3A9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Trang b</w:t>
            </w:r>
            <w:r w:rsidR="00122B7B" w:rsidRPr="00CF082B">
              <w:rPr>
                <w:rFonts w:ascii="Times New Roman" w:hAnsi="Times New Roman" w:cs="Times New Roman"/>
                <w:sz w:val="26"/>
                <w:szCs w:val="26"/>
              </w:rPr>
              <w:t>ị</w:t>
            </w:r>
            <w:r w:rsidR="00AA0B29" w:rsidRPr="00CF082B">
              <w:rPr>
                <w:rFonts w:ascii="Times New Roman" w:hAnsi="Times New Roman" w:cs="Times New Roman"/>
                <w:sz w:val="26"/>
                <w:szCs w:val="26"/>
              </w:rPr>
              <w:t xml:space="preserve"> cho người bốc xếp loại hàng có nhiều bụi bẩn.</w:t>
            </w:r>
          </w:p>
          <w:p w:rsidR="00AA0B29" w:rsidRPr="00CF082B" w:rsidRDefault="00EE3A9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Trang bị chung đủ để dung khi cần thiết.</w:t>
            </w:r>
          </w:p>
        </w:tc>
      </w:tr>
      <w:tr w:rsidR="00EE3A94" w:rsidRPr="00CF082B">
        <w:trPr>
          <w:trHeight w:val="20"/>
        </w:trPr>
        <w:tc>
          <w:tcPr>
            <w:tcW w:w="8948" w:type="dxa"/>
            <w:gridSpan w:val="4"/>
            <w:shd w:val="clear" w:color="auto" w:fill="auto"/>
          </w:tcPr>
          <w:p w:rsidR="00EE3A94" w:rsidRPr="00CF082B" w:rsidRDefault="00A56B1B"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XXIV.6. Đăng kiể</w:t>
            </w:r>
            <w:r w:rsidR="00EE3A94" w:rsidRPr="00CF082B">
              <w:rPr>
                <w:rFonts w:ascii="Times New Roman" w:hAnsi="Times New Roman" w:cs="Times New Roman"/>
                <w:b/>
                <w:sz w:val="26"/>
                <w:szCs w:val="26"/>
              </w:rPr>
              <w:t>m</w:t>
            </w:r>
          </w:p>
        </w:tc>
      </w:tr>
      <w:tr w:rsidR="00AA0B29" w:rsidRPr="00CF082B">
        <w:trPr>
          <w:trHeight w:val="20"/>
        </w:trPr>
        <w:tc>
          <w:tcPr>
            <w:tcW w:w="682"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98</w:t>
            </w:r>
          </w:p>
        </w:tc>
        <w:tc>
          <w:tcPr>
            <w:tcW w:w="2672" w:type="dxa"/>
            <w:shd w:val="clear" w:color="auto" w:fill="auto"/>
          </w:tcPr>
          <w:p w:rsidR="00AA0B29" w:rsidRPr="00CF082B" w:rsidRDefault="00AA0B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Đăng ki</w:t>
            </w:r>
            <w:r w:rsidR="00A56B1B" w:rsidRPr="00CF082B">
              <w:rPr>
                <w:rFonts w:ascii="Times New Roman" w:hAnsi="Times New Roman" w:cs="Times New Roman"/>
                <w:sz w:val="26"/>
                <w:szCs w:val="26"/>
              </w:rPr>
              <w:t>ể</w:t>
            </w:r>
            <w:r w:rsidRPr="00CF082B">
              <w:rPr>
                <w:rFonts w:ascii="Times New Roman" w:hAnsi="Times New Roman" w:cs="Times New Roman"/>
                <w:sz w:val="26"/>
                <w:szCs w:val="26"/>
              </w:rPr>
              <w:t>m viên đường s</w:t>
            </w:r>
            <w:r w:rsidR="00A56B1B" w:rsidRPr="00CF082B">
              <w:rPr>
                <w:rFonts w:ascii="Times New Roman" w:hAnsi="Times New Roman" w:cs="Times New Roman"/>
                <w:sz w:val="26"/>
                <w:szCs w:val="26"/>
              </w:rPr>
              <w:t>ắ</w:t>
            </w:r>
            <w:r w:rsidRPr="00CF082B">
              <w:rPr>
                <w:rFonts w:ascii="Times New Roman" w:hAnsi="Times New Roman" w:cs="Times New Roman"/>
                <w:sz w:val="26"/>
                <w:szCs w:val="26"/>
              </w:rPr>
              <w:t>t.</w:t>
            </w:r>
          </w:p>
        </w:tc>
        <w:tc>
          <w:tcPr>
            <w:tcW w:w="3662" w:type="dxa"/>
            <w:shd w:val="clear" w:color="auto" w:fill="auto"/>
          </w:tcPr>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AA0B2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AA0B29" w:rsidRPr="00CF082B">
              <w:rPr>
                <w:rFonts w:ascii="Times New Roman" w:hAnsi="Times New Roman" w:cs="Times New Roman"/>
                <w:sz w:val="26"/>
                <w:szCs w:val="26"/>
              </w:rPr>
              <w:t>;</w:t>
            </w:r>
          </w:p>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chống chấn thương sọ não;</w:t>
            </w:r>
          </w:p>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 xml:space="preserve">Giầy chống xăng, dầu mỡ (giầy </w:t>
            </w:r>
            <w:r w:rsidRPr="00CF082B">
              <w:rPr>
                <w:rFonts w:ascii="Times New Roman" w:hAnsi="Times New Roman" w:cs="Times New Roman"/>
                <w:sz w:val="26"/>
                <w:szCs w:val="26"/>
              </w:rPr>
              <w:t>da,</w:t>
            </w:r>
            <w:r w:rsidR="00AA0B29" w:rsidRPr="00CF082B">
              <w:rPr>
                <w:rFonts w:ascii="Times New Roman" w:hAnsi="Times New Roman" w:cs="Times New Roman"/>
                <w:sz w:val="26"/>
                <w:szCs w:val="26"/>
              </w:rPr>
              <w:t xml:space="preserve"> giầy vải chống xăng, dầu, mỡ);</w:t>
            </w:r>
          </w:p>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Găng tay vải bạt;</w:t>
            </w:r>
          </w:p>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Đèn pin;</w:t>
            </w:r>
          </w:p>
          <w:p w:rsidR="00AA0B29"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AA0B29" w:rsidRPr="00CF082B">
              <w:rPr>
                <w:rFonts w:ascii="Times New Roman" w:hAnsi="Times New Roman" w:cs="Times New Roman"/>
                <w:sz w:val="26"/>
                <w:szCs w:val="26"/>
              </w:rPr>
              <w:t xml:space="preserve"> chấn thương cơ học;</w:t>
            </w:r>
          </w:p>
          <w:p w:rsidR="00A56B1B" w:rsidRPr="00CF082B" w:rsidRDefault="00A56B1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AA0B29" w:rsidRPr="00CF082B" w:rsidRDefault="00AA0B29" w:rsidP="005C0294">
            <w:pPr>
              <w:spacing w:before="120"/>
              <w:rPr>
                <w:rFonts w:ascii="Times New Roman" w:hAnsi="Times New Roman" w:cs="Times New Roman"/>
                <w:sz w:val="26"/>
                <w:szCs w:val="26"/>
              </w:rPr>
            </w:pPr>
          </w:p>
        </w:tc>
      </w:tr>
      <w:tr w:rsidR="0031534B" w:rsidRPr="00CF082B">
        <w:trPr>
          <w:trHeight w:val="20"/>
        </w:trPr>
        <w:tc>
          <w:tcPr>
            <w:tcW w:w="682" w:type="dxa"/>
            <w:shd w:val="clear" w:color="auto" w:fill="auto"/>
          </w:tcPr>
          <w:p w:rsidR="0031534B" w:rsidRPr="00CF082B" w:rsidRDefault="0031534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99</w:t>
            </w:r>
          </w:p>
        </w:tc>
        <w:tc>
          <w:tcPr>
            <w:tcW w:w="2672" w:type="dxa"/>
            <w:shd w:val="clear" w:color="auto" w:fill="auto"/>
          </w:tcPr>
          <w:p w:rsidR="0031534B" w:rsidRPr="00CF082B" w:rsidRDefault="003153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Đăng kiểm viên đường bộ.</w:t>
            </w:r>
          </w:p>
        </w:tc>
        <w:tc>
          <w:tcPr>
            <w:tcW w:w="3662" w:type="dxa"/>
            <w:shd w:val="clear" w:color="auto" w:fill="auto"/>
          </w:tcPr>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Quần áo lao động phổ thông;</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Mũ chống chấn thương sọ não;</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Giầy vải bạt thấp cổ chống trơn trượt;</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Găng tay;</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Khẩu trang lọc bụi;</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Xà phòng.</w:t>
            </w:r>
          </w:p>
        </w:tc>
        <w:tc>
          <w:tcPr>
            <w:tcW w:w="1932" w:type="dxa"/>
            <w:shd w:val="clear" w:color="auto" w:fill="auto"/>
          </w:tcPr>
          <w:p w:rsidR="0031534B" w:rsidRPr="00CF082B" w:rsidRDefault="0031534B" w:rsidP="005C0294">
            <w:pPr>
              <w:spacing w:before="120"/>
              <w:rPr>
                <w:rFonts w:ascii="Times New Roman" w:hAnsi="Times New Roman" w:cs="Times New Roman"/>
                <w:sz w:val="26"/>
                <w:szCs w:val="26"/>
              </w:rPr>
            </w:pPr>
          </w:p>
        </w:tc>
      </w:tr>
      <w:tr w:rsidR="0031534B" w:rsidRPr="00CF082B">
        <w:trPr>
          <w:trHeight w:val="20"/>
        </w:trPr>
        <w:tc>
          <w:tcPr>
            <w:tcW w:w="682" w:type="dxa"/>
            <w:shd w:val="clear" w:color="auto" w:fill="auto"/>
          </w:tcPr>
          <w:p w:rsidR="0031534B" w:rsidRPr="00CF082B" w:rsidRDefault="0031534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100</w:t>
            </w:r>
          </w:p>
        </w:tc>
        <w:tc>
          <w:tcPr>
            <w:tcW w:w="2672" w:type="dxa"/>
            <w:shd w:val="clear" w:color="auto" w:fill="auto"/>
          </w:tcPr>
          <w:p w:rsidR="0031534B" w:rsidRPr="00CF082B" w:rsidRDefault="003153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Đăng ki</w:t>
            </w:r>
            <w:r w:rsidR="00D84DCF" w:rsidRPr="00CF082B">
              <w:rPr>
                <w:rFonts w:ascii="Times New Roman" w:hAnsi="Times New Roman" w:cs="Times New Roman"/>
                <w:sz w:val="26"/>
                <w:szCs w:val="26"/>
              </w:rPr>
              <w:t>ể</w:t>
            </w:r>
            <w:r w:rsidRPr="00CF082B">
              <w:rPr>
                <w:rFonts w:ascii="Times New Roman" w:hAnsi="Times New Roman" w:cs="Times New Roman"/>
                <w:sz w:val="26"/>
                <w:szCs w:val="26"/>
              </w:rPr>
              <w:t>m viên đường thủy.</w:t>
            </w:r>
          </w:p>
        </w:tc>
        <w:tc>
          <w:tcPr>
            <w:tcW w:w="3662" w:type="dxa"/>
            <w:shd w:val="clear" w:color="auto" w:fill="auto"/>
          </w:tcPr>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Quần áo lao động phổ thông;</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Mũ chống chấn thương sọ não;</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Giầy chống xăng, dầu mỡ (giầy da,</w:t>
            </w: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giầy vải chống xăng, dầu, mỡ);</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Găng tay vải bạt;</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Kính trắng chống bụi hoặc chống</w:t>
            </w: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chấn thương cơ học;</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31534B" w:rsidRPr="00CF082B">
              <w:rPr>
                <w:rFonts w:ascii="Times New Roman" w:hAnsi="Times New Roman" w:cs="Times New Roman"/>
                <w:sz w:val="26"/>
                <w:szCs w:val="26"/>
              </w:rPr>
              <w:t>Xà phòng.</w:t>
            </w:r>
          </w:p>
        </w:tc>
        <w:tc>
          <w:tcPr>
            <w:tcW w:w="1932" w:type="dxa"/>
            <w:shd w:val="clear" w:color="auto" w:fill="auto"/>
          </w:tcPr>
          <w:p w:rsidR="0031534B" w:rsidRPr="00CF082B" w:rsidRDefault="0031534B" w:rsidP="005C0294">
            <w:pPr>
              <w:spacing w:before="120"/>
              <w:rPr>
                <w:rFonts w:ascii="Times New Roman" w:hAnsi="Times New Roman" w:cs="Times New Roman"/>
                <w:sz w:val="26"/>
                <w:szCs w:val="26"/>
              </w:rPr>
            </w:pPr>
          </w:p>
        </w:tc>
      </w:tr>
      <w:tr w:rsidR="00973D08" w:rsidRPr="00CF082B">
        <w:trPr>
          <w:trHeight w:val="20"/>
        </w:trPr>
        <w:tc>
          <w:tcPr>
            <w:tcW w:w="8948" w:type="dxa"/>
            <w:gridSpan w:val="4"/>
            <w:shd w:val="clear" w:color="auto" w:fill="auto"/>
          </w:tcPr>
          <w:p w:rsidR="00973D08" w:rsidRPr="00CF082B" w:rsidRDefault="00973D08"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XXIV.7. Công nghiệp tầu thủy</w:t>
            </w:r>
          </w:p>
        </w:tc>
      </w:tr>
      <w:tr w:rsidR="00973D08" w:rsidRPr="00CF082B">
        <w:trPr>
          <w:trHeight w:val="20"/>
        </w:trPr>
        <w:tc>
          <w:tcPr>
            <w:tcW w:w="8948" w:type="dxa"/>
            <w:gridSpan w:val="4"/>
            <w:shd w:val="clear" w:color="auto" w:fill="auto"/>
          </w:tcPr>
          <w:p w:rsidR="00973D08" w:rsidRPr="00CF082B" w:rsidRDefault="00973D08"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XXIV.7.1. Làm vi</w:t>
            </w:r>
            <w:r w:rsidR="00D84DCF" w:rsidRPr="00CF082B">
              <w:rPr>
                <w:rFonts w:ascii="Times New Roman" w:hAnsi="Times New Roman" w:cs="Times New Roman"/>
                <w:b/>
                <w:sz w:val="26"/>
                <w:szCs w:val="26"/>
              </w:rPr>
              <w:t>ệ</w:t>
            </w:r>
            <w:r w:rsidRPr="00CF082B">
              <w:rPr>
                <w:rFonts w:ascii="Times New Roman" w:hAnsi="Times New Roman" w:cs="Times New Roman"/>
                <w:b/>
                <w:sz w:val="26"/>
                <w:szCs w:val="26"/>
              </w:rPr>
              <w:t>c trên t</w:t>
            </w:r>
            <w:r w:rsidR="00D84DCF" w:rsidRPr="00CF082B">
              <w:rPr>
                <w:rFonts w:ascii="Times New Roman" w:hAnsi="Times New Roman" w:cs="Times New Roman"/>
                <w:b/>
                <w:sz w:val="26"/>
                <w:szCs w:val="26"/>
              </w:rPr>
              <w:t>ầ</w:t>
            </w:r>
            <w:r w:rsidRPr="00CF082B">
              <w:rPr>
                <w:rFonts w:ascii="Times New Roman" w:hAnsi="Times New Roman" w:cs="Times New Roman"/>
                <w:b/>
                <w:sz w:val="26"/>
                <w:szCs w:val="26"/>
              </w:rPr>
              <w:t>u</w:t>
            </w:r>
          </w:p>
        </w:tc>
      </w:tr>
      <w:tr w:rsidR="0031534B" w:rsidRPr="00CF082B">
        <w:trPr>
          <w:trHeight w:val="20"/>
        </w:trPr>
        <w:tc>
          <w:tcPr>
            <w:tcW w:w="682" w:type="dxa"/>
            <w:shd w:val="clear" w:color="auto" w:fill="auto"/>
          </w:tcPr>
          <w:p w:rsidR="0031534B" w:rsidRPr="00CF082B" w:rsidRDefault="0031534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101</w:t>
            </w:r>
          </w:p>
        </w:tc>
        <w:tc>
          <w:tcPr>
            <w:tcW w:w="2672" w:type="dxa"/>
            <w:shd w:val="clear" w:color="auto" w:fill="auto"/>
          </w:tcPr>
          <w:p w:rsidR="0031534B" w:rsidRPr="00CF082B" w:rsidRDefault="0031534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máy.</w:t>
            </w:r>
          </w:p>
        </w:tc>
        <w:tc>
          <w:tcPr>
            <w:tcW w:w="3662" w:type="dxa"/>
            <w:shd w:val="clear" w:color="auto" w:fill="auto"/>
          </w:tcPr>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Quần áo vải cotton;</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Giày da đế chịu dầu;</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Mũ chống chấn thương sọ não bảo hộ;</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Găng tay vải bạt;</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Nút tai chống ồn;</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Khẩu trang lọc bụi;</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Kính trắng chống bụi hoặc chống</w:t>
            </w: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chấn thương cơ học;</w:t>
            </w:r>
          </w:p>
          <w:p w:rsidR="005E09F9"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Dây an toàn chống ngã cao;</w:t>
            </w:r>
          </w:p>
          <w:p w:rsidR="0031534B" w:rsidRPr="00CF082B" w:rsidRDefault="00D84DC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Xà phòng.</w:t>
            </w:r>
          </w:p>
        </w:tc>
        <w:tc>
          <w:tcPr>
            <w:tcW w:w="1932" w:type="dxa"/>
            <w:shd w:val="clear" w:color="auto" w:fill="auto"/>
          </w:tcPr>
          <w:p w:rsidR="0031534B" w:rsidRPr="00CF082B" w:rsidRDefault="0031534B" w:rsidP="005C0294">
            <w:pPr>
              <w:spacing w:before="120"/>
              <w:rPr>
                <w:rFonts w:ascii="Times New Roman" w:hAnsi="Times New Roman" w:cs="Times New Roman"/>
                <w:sz w:val="26"/>
                <w:szCs w:val="26"/>
              </w:rPr>
            </w:pPr>
          </w:p>
        </w:tc>
      </w:tr>
      <w:tr w:rsidR="0031534B" w:rsidRPr="00CF082B">
        <w:trPr>
          <w:trHeight w:val="20"/>
        </w:trPr>
        <w:tc>
          <w:tcPr>
            <w:tcW w:w="682" w:type="dxa"/>
            <w:shd w:val="clear" w:color="auto" w:fill="auto"/>
          </w:tcPr>
          <w:p w:rsidR="0031534B" w:rsidRPr="00CF082B" w:rsidRDefault="0031534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102</w:t>
            </w:r>
          </w:p>
        </w:tc>
        <w:tc>
          <w:tcPr>
            <w:tcW w:w="2672" w:type="dxa"/>
            <w:shd w:val="clear" w:color="auto" w:fill="auto"/>
          </w:tcPr>
          <w:p w:rsidR="0031534B" w:rsidRPr="00CF082B" w:rsidRDefault="005E09F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ống.</w:t>
            </w:r>
          </w:p>
        </w:tc>
        <w:tc>
          <w:tcPr>
            <w:tcW w:w="3662" w:type="dxa"/>
            <w:shd w:val="clear" w:color="auto" w:fill="auto"/>
          </w:tcPr>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Quần áo lao động phổ thông;</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Giầy da đế chịu dầu;</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Mũ chống chấn thương sọ não bảo hộ;</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Găng tay vải;</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Nút tai chống ồn;</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Khẩu trang lọc bụi;</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Kính trắng chống bụi hoặc chống</w:t>
            </w: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chấn thương cơ học;</w:t>
            </w:r>
          </w:p>
          <w:p w:rsidR="005E09F9"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Dây an toàn chống ngã cao;</w:t>
            </w:r>
          </w:p>
          <w:p w:rsidR="0031534B"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E09F9" w:rsidRPr="00CF082B">
              <w:rPr>
                <w:rFonts w:ascii="Times New Roman" w:hAnsi="Times New Roman" w:cs="Times New Roman"/>
                <w:sz w:val="26"/>
                <w:szCs w:val="26"/>
              </w:rPr>
              <w:t xml:space="preserve">Xà phòng. </w:t>
            </w:r>
          </w:p>
        </w:tc>
        <w:tc>
          <w:tcPr>
            <w:tcW w:w="1932" w:type="dxa"/>
            <w:shd w:val="clear" w:color="auto" w:fill="auto"/>
          </w:tcPr>
          <w:p w:rsidR="0031534B" w:rsidRPr="00CF082B" w:rsidRDefault="0031534B" w:rsidP="005C0294">
            <w:pPr>
              <w:spacing w:before="120"/>
              <w:rPr>
                <w:rFonts w:ascii="Times New Roman" w:hAnsi="Times New Roman" w:cs="Times New Roman"/>
                <w:sz w:val="26"/>
                <w:szCs w:val="26"/>
              </w:rPr>
            </w:pPr>
          </w:p>
        </w:tc>
      </w:tr>
      <w:tr w:rsidR="0031534B" w:rsidRPr="00CF082B">
        <w:trPr>
          <w:trHeight w:val="20"/>
        </w:trPr>
        <w:tc>
          <w:tcPr>
            <w:tcW w:w="682" w:type="dxa"/>
            <w:shd w:val="clear" w:color="auto" w:fill="auto"/>
          </w:tcPr>
          <w:p w:rsidR="0031534B" w:rsidRPr="00CF082B" w:rsidRDefault="0031534B"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103</w:t>
            </w:r>
          </w:p>
        </w:tc>
        <w:tc>
          <w:tcPr>
            <w:tcW w:w="2672" w:type="dxa"/>
            <w:shd w:val="clear" w:color="auto" w:fill="auto"/>
          </w:tcPr>
          <w:p w:rsidR="0031534B" w:rsidRPr="00CF082B" w:rsidRDefault="00E618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nguội.</w:t>
            </w:r>
          </w:p>
        </w:tc>
        <w:tc>
          <w:tcPr>
            <w:tcW w:w="3662" w:type="dxa"/>
            <w:shd w:val="clear" w:color="auto" w:fill="auto"/>
          </w:tcPr>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Quần áo vải cotton;</w:t>
            </w:r>
          </w:p>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Mũ vải;</w:t>
            </w:r>
          </w:p>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Găng tay vải bạt;</w:t>
            </w:r>
          </w:p>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Xà phòng.</w:t>
            </w:r>
          </w:p>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Giầy da đế chịu dầu;</w:t>
            </w:r>
          </w:p>
          <w:p w:rsidR="00E61842"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Nút tai chống ồn;</w:t>
            </w:r>
          </w:p>
          <w:p w:rsidR="0031534B" w:rsidRPr="00CF082B" w:rsidRDefault="000C21D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E61842" w:rsidRPr="00CF082B">
              <w:rPr>
                <w:rFonts w:ascii="Times New Roman" w:hAnsi="Times New Roman" w:cs="Times New Roman"/>
                <w:sz w:val="26"/>
                <w:szCs w:val="26"/>
              </w:rPr>
              <w:t>Dây an toàn chống ngã cao.</w:t>
            </w:r>
          </w:p>
        </w:tc>
        <w:tc>
          <w:tcPr>
            <w:tcW w:w="1932" w:type="dxa"/>
            <w:shd w:val="clear" w:color="auto" w:fill="auto"/>
          </w:tcPr>
          <w:p w:rsidR="0031534B" w:rsidRPr="00CF082B" w:rsidRDefault="0031534B" w:rsidP="005C0294">
            <w:pPr>
              <w:spacing w:before="120"/>
              <w:rPr>
                <w:rFonts w:ascii="Times New Roman" w:hAnsi="Times New Roman" w:cs="Times New Roman"/>
                <w:sz w:val="26"/>
                <w:szCs w:val="26"/>
              </w:rPr>
            </w:pPr>
          </w:p>
        </w:tc>
      </w:tr>
      <w:tr w:rsidR="00973D08" w:rsidRPr="00CF082B">
        <w:trPr>
          <w:trHeight w:val="5821"/>
        </w:trPr>
        <w:tc>
          <w:tcPr>
            <w:tcW w:w="682" w:type="dxa"/>
            <w:shd w:val="clear" w:color="auto" w:fill="auto"/>
          </w:tcPr>
          <w:p w:rsidR="00973D08" w:rsidRPr="00CF082B" w:rsidRDefault="00973D08"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104</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phun cát, phun</w:t>
            </w:r>
            <w:r w:rsidR="005A294F" w:rsidRPr="00CF082B">
              <w:rPr>
                <w:rFonts w:ascii="Times New Roman" w:hAnsi="Times New Roman" w:cs="Times New Roman"/>
                <w:sz w:val="26"/>
                <w:szCs w:val="26"/>
              </w:rPr>
              <w:t xml:space="preserve"> </w:t>
            </w:r>
            <w:r w:rsidRPr="00CF082B">
              <w:rPr>
                <w:rFonts w:ascii="Times New Roman" w:hAnsi="Times New Roman" w:cs="Times New Roman"/>
                <w:sz w:val="26"/>
                <w:szCs w:val="26"/>
              </w:rPr>
              <w:t>sơn, phun bi.</w:t>
            </w:r>
          </w:p>
        </w:tc>
        <w:tc>
          <w:tcPr>
            <w:tcW w:w="366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vải cotton;</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phun bi;</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cao cổ;</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 b</w:t>
            </w:r>
            <w:r w:rsidRPr="00CF082B">
              <w:rPr>
                <w:rFonts w:ascii="Times New Roman" w:hAnsi="Times New Roman" w:cs="Times New Roman"/>
                <w:sz w:val="26"/>
                <w:szCs w:val="26"/>
              </w:rPr>
              <w:t>ảo</w:t>
            </w:r>
            <w:r w:rsidR="00973D08" w:rsidRPr="00CF082B">
              <w:rPr>
                <w:rFonts w:ascii="Times New Roman" w:hAnsi="Times New Roman" w:cs="Times New Roman"/>
                <w:sz w:val="26"/>
                <w:szCs w:val="26"/>
              </w:rPr>
              <w:t xml:space="preserve"> hộ;</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vải trùm đầu;</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phun cát;</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Bán mặt nạ phòng độc chu</w:t>
            </w:r>
            <w:r w:rsidRPr="00CF082B">
              <w:rPr>
                <w:rFonts w:ascii="Times New Roman" w:hAnsi="Times New Roman" w:cs="Times New Roman"/>
                <w:sz w:val="26"/>
                <w:szCs w:val="26"/>
              </w:rPr>
              <w:t>yên</w:t>
            </w:r>
            <w:r w:rsidR="00973D08" w:rsidRPr="00CF082B">
              <w:rPr>
                <w:rFonts w:ascii="Times New Roman" w:hAnsi="Times New Roman" w:cs="Times New Roman"/>
                <w:sz w:val="26"/>
                <w:szCs w:val="26"/>
              </w:rPr>
              <w:t xml:space="preserve"> dùng;</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Giấy lọc;</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Cục lọc;</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973D08" w:rsidRPr="00CF082B">
              <w:rPr>
                <w:rFonts w:ascii="Times New Roman" w:hAnsi="Times New Roman" w:cs="Times New Roman"/>
                <w:sz w:val="26"/>
                <w:szCs w:val="26"/>
              </w:rPr>
              <w:t xml:space="preserve"> chấn thương cơ học;</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Dây an toàn chống ngã cao;</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73D08" w:rsidRPr="00CF082B">
              <w:rPr>
                <w:rFonts w:ascii="Times New Roman" w:hAnsi="Times New Roman" w:cs="Times New Roman"/>
                <w:sz w:val="26"/>
                <w:szCs w:val="26"/>
              </w:rPr>
              <w:t>ng cao su;</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105</w:t>
            </w:r>
          </w:p>
        </w:tc>
        <w:tc>
          <w:tcPr>
            <w:tcW w:w="2672" w:type="dxa"/>
            <w:shd w:val="clear" w:color="auto" w:fill="auto"/>
          </w:tcPr>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Thợ gõ rỉ thủ công;</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Thợ sơn thủ công.</w:t>
            </w:r>
          </w:p>
        </w:tc>
        <w:tc>
          <w:tcPr>
            <w:tcW w:w="3662" w:type="dxa"/>
            <w:shd w:val="clear" w:color="auto" w:fill="auto"/>
          </w:tcPr>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w:t>
            </w:r>
            <w:r w:rsidRPr="00CF082B">
              <w:rPr>
                <w:rFonts w:ascii="Times New Roman" w:hAnsi="Times New Roman" w:cs="Times New Roman"/>
                <w:sz w:val="26"/>
                <w:szCs w:val="26"/>
              </w:rPr>
              <w:t>ã</w:t>
            </w:r>
            <w:r w:rsidR="00973D08" w:rsidRPr="00CF082B">
              <w:rPr>
                <w:rFonts w:ascii="Times New Roman" w:hAnsi="Times New Roman" w:cs="Times New Roman"/>
                <w:sz w:val="26"/>
                <w:szCs w:val="26"/>
              </w:rPr>
              <w:t xml:space="preserve">o </w:t>
            </w:r>
            <w:r w:rsidRPr="00CF082B">
              <w:rPr>
                <w:rFonts w:ascii="Times New Roman" w:hAnsi="Times New Roman" w:cs="Times New Roman"/>
                <w:sz w:val="26"/>
                <w:szCs w:val="26"/>
              </w:rPr>
              <w:t>bảo</w:t>
            </w:r>
            <w:r w:rsidR="00973D08" w:rsidRPr="00CF082B">
              <w:rPr>
                <w:rFonts w:ascii="Times New Roman" w:hAnsi="Times New Roman" w:cs="Times New Roman"/>
                <w:sz w:val="26"/>
                <w:szCs w:val="26"/>
              </w:rPr>
              <w:t xml:space="preserve"> hộ;</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vải trùm đầu;</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5A294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Bán mặt nạ phòng độc chu</w:t>
            </w:r>
            <w:r w:rsidRPr="00CF082B">
              <w:rPr>
                <w:rFonts w:ascii="Times New Roman" w:hAnsi="Times New Roman" w:cs="Times New Roman"/>
                <w:sz w:val="26"/>
                <w:szCs w:val="26"/>
              </w:rPr>
              <w:t>yên</w:t>
            </w:r>
            <w:r w:rsidR="00973D08" w:rsidRPr="00CF082B">
              <w:rPr>
                <w:rFonts w:ascii="Times New Roman" w:hAnsi="Times New Roman" w:cs="Times New Roman"/>
                <w:sz w:val="26"/>
                <w:szCs w:val="26"/>
              </w:rPr>
              <w:t xml:space="preserve"> dùng</w:t>
            </w:r>
            <w:r w:rsidR="00973D08"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vertAlign w:val="superscript"/>
              </w:rPr>
              <w:t>)</w:t>
            </w:r>
            <w:r w:rsidR="00973D08" w:rsidRPr="00CF082B">
              <w:rPr>
                <w:rFonts w:ascii="Times New Roman" w:hAnsi="Times New Roman" w:cs="Times New Roman"/>
                <w:sz w:val="26"/>
                <w:szCs w:val="26"/>
              </w:rPr>
              <w:t>;</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Mặt nạ phòng độc chuyên dùng</w:t>
            </w:r>
            <w:r w:rsidR="00973D0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973D08" w:rsidRPr="00CF082B">
              <w:rPr>
                <w:rFonts w:ascii="Times New Roman" w:hAnsi="Times New Roman" w:cs="Times New Roman"/>
                <w:sz w:val="26"/>
                <w:szCs w:val="26"/>
              </w:rPr>
              <w:t xml:space="preserve"> chấn thương cơ học;</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Dây an toàn chống ngã cao;</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Trang bị chung để dùng khi cần thiết.</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106</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điện tàu.</w:t>
            </w:r>
          </w:p>
        </w:tc>
        <w:tc>
          <w:tcPr>
            <w:tcW w:w="3662" w:type="dxa"/>
            <w:shd w:val="clear" w:color="auto" w:fill="auto"/>
          </w:tcPr>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đế chịu dầu;</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w:t>
            </w:r>
            <w:r w:rsidRPr="00CF082B">
              <w:rPr>
                <w:rFonts w:ascii="Times New Roman" w:hAnsi="Times New Roman" w:cs="Times New Roman"/>
                <w:sz w:val="26"/>
                <w:szCs w:val="26"/>
              </w:rPr>
              <w:t>ố</w:t>
            </w:r>
            <w:r w:rsidR="00973D08" w:rsidRPr="00CF082B">
              <w:rPr>
                <w:rFonts w:ascii="Times New Roman" w:hAnsi="Times New Roman" w:cs="Times New Roman"/>
                <w:sz w:val="26"/>
                <w:szCs w:val="26"/>
              </w:rPr>
              <w:t xml:space="preserve">ng chấn thương sọ não </w:t>
            </w:r>
            <w:r w:rsidRPr="00CF082B">
              <w:rPr>
                <w:rFonts w:ascii="Times New Roman" w:hAnsi="Times New Roman" w:cs="Times New Roman"/>
                <w:sz w:val="26"/>
                <w:szCs w:val="26"/>
              </w:rPr>
              <w:t>bảo</w:t>
            </w:r>
            <w:r w:rsidR="00973D08" w:rsidRPr="00CF082B">
              <w:rPr>
                <w:rFonts w:ascii="Times New Roman" w:hAnsi="Times New Roman" w:cs="Times New Roman"/>
                <w:sz w:val="26"/>
                <w:szCs w:val="26"/>
              </w:rPr>
              <w:t xml:space="preserve"> hộ;</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973D08" w:rsidRPr="00CF082B">
              <w:rPr>
                <w:rFonts w:ascii="Times New Roman" w:hAnsi="Times New Roman" w:cs="Times New Roman"/>
                <w:sz w:val="26"/>
                <w:szCs w:val="26"/>
              </w:rPr>
              <w:t xml:space="preserve"> chấn thương cơ học;</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73D08" w:rsidRPr="00CF082B">
              <w:rPr>
                <w:rFonts w:ascii="Times New Roman" w:hAnsi="Times New Roman" w:cs="Times New Roman"/>
                <w:sz w:val="26"/>
                <w:szCs w:val="26"/>
              </w:rPr>
              <w:t>ng cách điện</w:t>
            </w:r>
            <w:r w:rsidR="00973D08"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rPr>
              <w:t>;</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Dây an toàn chống ngã cao;</w:t>
            </w:r>
          </w:p>
          <w:p w:rsidR="00973D08" w:rsidRPr="00CF082B" w:rsidRDefault="004B327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B327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chung</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107</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hàn c</w:t>
            </w:r>
            <w:r w:rsidR="00FB1987" w:rsidRPr="00CF082B">
              <w:rPr>
                <w:rFonts w:ascii="Times New Roman" w:hAnsi="Times New Roman" w:cs="Times New Roman"/>
                <w:sz w:val="26"/>
                <w:szCs w:val="26"/>
              </w:rPr>
              <w:t>ắ</w:t>
            </w:r>
            <w:r w:rsidRPr="00CF082B">
              <w:rPr>
                <w:rFonts w:ascii="Times New Roman" w:hAnsi="Times New Roman" w:cs="Times New Roman"/>
                <w:sz w:val="26"/>
                <w:szCs w:val="26"/>
              </w:rPr>
              <w:t>t kim loại bằng điện (hàn điện).</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bạt;</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vải hoặc mũ chống c</w:t>
            </w:r>
            <w:r w:rsidRPr="00CF082B">
              <w:rPr>
                <w:rFonts w:ascii="Times New Roman" w:hAnsi="Times New Roman" w:cs="Times New Roman"/>
                <w:sz w:val="26"/>
                <w:szCs w:val="26"/>
              </w:rPr>
              <w:t>hấn</w:t>
            </w:r>
            <w:r w:rsidR="00973D08" w:rsidRPr="00CF082B">
              <w:rPr>
                <w:rFonts w:ascii="Times New Roman" w:hAnsi="Times New Roman" w:cs="Times New Roman"/>
                <w:sz w:val="26"/>
                <w:szCs w:val="26"/>
              </w:rPr>
              <w:t xml:space="preserve"> thương sọ não;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thợ hàn;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cao cổ;</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Mặt nạ hàn;</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Khăn mặt bông;</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Bán mặt nạ phòng độc chuyên dùng;</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E4118" w:rsidRPr="00CF082B">
              <w:rPr>
                <w:rFonts w:ascii="Times New Roman" w:hAnsi="Times New Roman" w:cs="Times New Roman"/>
                <w:sz w:val="26"/>
                <w:szCs w:val="26"/>
              </w:rPr>
              <w:t>Kính trắng chống bụi hoặc chống</w:t>
            </w:r>
            <w:r w:rsidRPr="00CF082B">
              <w:rPr>
                <w:rFonts w:ascii="Times New Roman" w:hAnsi="Times New Roman" w:cs="Times New Roman"/>
                <w:sz w:val="26"/>
                <w:szCs w:val="26"/>
              </w:rPr>
              <w:t xml:space="preserve"> chấn thương cơ học;</w:t>
            </w:r>
          </w:p>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da hàn.</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108</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s</w:t>
            </w:r>
            <w:r w:rsidR="00FB1987" w:rsidRPr="00CF082B">
              <w:rPr>
                <w:rFonts w:ascii="Times New Roman" w:hAnsi="Times New Roman" w:cs="Times New Roman"/>
                <w:sz w:val="26"/>
                <w:szCs w:val="26"/>
              </w:rPr>
              <w:t>ắ</w:t>
            </w:r>
            <w:r w:rsidRPr="00CF082B">
              <w:rPr>
                <w:rFonts w:ascii="Times New Roman" w:hAnsi="Times New Roman" w:cs="Times New Roman"/>
                <w:sz w:val="26"/>
                <w:szCs w:val="26"/>
              </w:rPr>
              <w:t>t.</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lật cao cổ;</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973D08" w:rsidRPr="00CF082B">
              <w:rPr>
                <w:rFonts w:ascii="Times New Roman" w:hAnsi="Times New Roman" w:cs="Times New Roman"/>
                <w:sz w:val="26"/>
                <w:szCs w:val="26"/>
              </w:rPr>
              <w:t xml:space="preserve"> chấn thương cơ học;</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Dây an toàn chống ngã cao;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109</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giàn giáo.</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Giày vải thấp cổ;</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Dây an toàn chống ngã cao;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110</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kích kéo.</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lật ngắn cổ;</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Áo mưa;</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111</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c</w:t>
            </w:r>
            <w:r w:rsidR="00FB1987" w:rsidRPr="00CF082B">
              <w:rPr>
                <w:rFonts w:ascii="Times New Roman" w:hAnsi="Times New Roman" w:cs="Times New Roman"/>
                <w:sz w:val="26"/>
                <w:szCs w:val="26"/>
              </w:rPr>
              <w:t>ấ</w:t>
            </w:r>
            <w:r w:rsidRPr="00CF082B">
              <w:rPr>
                <w:rFonts w:ascii="Times New Roman" w:hAnsi="Times New Roman" w:cs="Times New Roman"/>
                <w:sz w:val="26"/>
                <w:szCs w:val="26"/>
              </w:rPr>
              <w:t>p điện.</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lật ngắn cổ;</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73D08" w:rsidRPr="00CF082B">
              <w:rPr>
                <w:rFonts w:ascii="Times New Roman" w:hAnsi="Times New Roman" w:cs="Times New Roman"/>
                <w:sz w:val="26"/>
                <w:szCs w:val="26"/>
              </w:rPr>
              <w:t>ng cách điện</w:t>
            </w:r>
            <w:r w:rsidR="00973D08"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vertAlign w:val="superscript"/>
              </w:rPr>
              <w:t>)</w:t>
            </w:r>
            <w:r w:rsidR="00973D08" w:rsidRPr="00CF082B">
              <w:rPr>
                <w:rFonts w:ascii="Times New Roman" w:hAnsi="Times New Roman" w:cs="Times New Roman"/>
                <w:sz w:val="26"/>
                <w:szCs w:val="26"/>
              </w:rPr>
              <w:t>;</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B1987"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chung.</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112</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mộc.</w:t>
            </w:r>
          </w:p>
        </w:tc>
        <w:tc>
          <w:tcPr>
            <w:tcW w:w="3662" w:type="dxa"/>
            <w:shd w:val="clear" w:color="auto" w:fill="auto"/>
          </w:tcPr>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 trùm đầu</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Bán mặt nạ phòng độc chuyên dùng</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Yếm da thợ cưa máy;</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4A0824"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FB1987" w:rsidRPr="00CF082B" w:rsidRDefault="00FB1987"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Bọc cách nhiệt.</w:t>
            </w:r>
          </w:p>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Dùng khi có làm việc, tiếp xúc</w:t>
            </w:r>
            <w:r w:rsidR="004A0824" w:rsidRPr="00CF082B">
              <w:rPr>
                <w:rFonts w:ascii="Times New Roman" w:hAnsi="Times New Roman" w:cs="Times New Roman"/>
                <w:sz w:val="26"/>
                <w:szCs w:val="26"/>
              </w:rPr>
              <w:t xml:space="preserve"> với hóa chất.</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113</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phòng cháy, chữa cháy.</w:t>
            </w:r>
          </w:p>
        </w:tc>
        <w:tc>
          <w:tcPr>
            <w:tcW w:w="3662" w:type="dxa"/>
            <w:shd w:val="clear" w:color="auto" w:fill="auto"/>
          </w:tcPr>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cao cổ;</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Áo mưa;</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Mặt nạ phòng độc chuyên dùng</w:t>
            </w:r>
            <w:r w:rsidR="00973D0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chống nóng, chố</w:t>
            </w:r>
            <w:r w:rsidRPr="00CF082B">
              <w:rPr>
                <w:rFonts w:ascii="Times New Roman" w:hAnsi="Times New Roman" w:cs="Times New Roman"/>
                <w:sz w:val="26"/>
                <w:szCs w:val="26"/>
              </w:rPr>
              <w:t>ng</w:t>
            </w:r>
            <w:r w:rsidR="00973D08" w:rsidRPr="00CF082B">
              <w:rPr>
                <w:rFonts w:ascii="Times New Roman" w:hAnsi="Times New Roman" w:cs="Times New Roman"/>
                <w:sz w:val="26"/>
                <w:szCs w:val="26"/>
              </w:rPr>
              <w:t xml:space="preserve"> cháy</w:t>
            </w:r>
            <w:r w:rsidR="00973D08"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rPr>
              <w:t>;</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đế chịu dầu;</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Tran</w:t>
            </w:r>
            <w:r w:rsidRPr="00CF082B">
              <w:rPr>
                <w:rFonts w:ascii="Times New Roman" w:hAnsi="Times New Roman" w:cs="Times New Roman"/>
                <w:sz w:val="26"/>
                <w:szCs w:val="26"/>
              </w:rPr>
              <w:t>g</w:t>
            </w:r>
            <w:r w:rsidR="00973D08" w:rsidRPr="00CF082B">
              <w:rPr>
                <w:rFonts w:ascii="Times New Roman" w:hAnsi="Times New Roman" w:cs="Times New Roman"/>
                <w:sz w:val="26"/>
                <w:szCs w:val="26"/>
              </w:rPr>
              <w:t xml:space="preserve"> bị chung để dùng khi cần thiết.</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114</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Thủy thủ tàu kéo.</w:t>
            </w:r>
          </w:p>
        </w:tc>
        <w:tc>
          <w:tcPr>
            <w:tcW w:w="3662" w:type="dxa"/>
            <w:shd w:val="clear" w:color="auto" w:fill="auto"/>
          </w:tcPr>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ngắn cổ;</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Áo mưa;</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Áo ấm mùa đông;</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115</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máy tàu kéo.</w:t>
            </w:r>
          </w:p>
        </w:tc>
        <w:tc>
          <w:tcPr>
            <w:tcW w:w="3662" w:type="dxa"/>
            <w:shd w:val="clear" w:color="auto" w:fill="auto"/>
          </w:tcPr>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đế chịu dầu;</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4A082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4A0824" w:rsidRPr="00CF082B">
        <w:trPr>
          <w:trHeight w:val="20"/>
        </w:trPr>
        <w:tc>
          <w:tcPr>
            <w:tcW w:w="8948" w:type="dxa"/>
            <w:gridSpan w:val="4"/>
            <w:shd w:val="clear" w:color="auto" w:fill="auto"/>
          </w:tcPr>
          <w:p w:rsidR="004A0824" w:rsidRPr="00CF082B" w:rsidRDefault="004A0824"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XXIV.7.2. Làm việc trên bờ, phục vụ</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116</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Kích kéo cẩu, Lái cẩu các loại, lái xe nâng, xe tải.</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117</w:t>
            </w:r>
          </w:p>
        </w:tc>
        <w:tc>
          <w:tcPr>
            <w:tcW w:w="267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Thợ máy, ố</w:t>
            </w:r>
            <w:r w:rsidR="00973D08" w:rsidRPr="00CF082B">
              <w:rPr>
                <w:rFonts w:ascii="Times New Roman" w:hAnsi="Times New Roman" w:cs="Times New Roman"/>
                <w:sz w:val="26"/>
                <w:szCs w:val="26"/>
              </w:rPr>
              <w:t>ng, nguội, điện.</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da lật ngắn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 b</w:t>
            </w:r>
            <w:r w:rsidRPr="00CF082B">
              <w:rPr>
                <w:rFonts w:ascii="Times New Roman" w:hAnsi="Times New Roman" w:cs="Times New Roman"/>
                <w:sz w:val="26"/>
                <w:szCs w:val="26"/>
              </w:rPr>
              <w:t>ảo</w:t>
            </w:r>
            <w:r w:rsidR="00973D08" w:rsidRPr="00CF082B">
              <w:rPr>
                <w:rFonts w:ascii="Times New Roman" w:hAnsi="Times New Roman" w:cs="Times New Roman"/>
                <w:sz w:val="26"/>
                <w:szCs w:val="26"/>
              </w:rPr>
              <w:t xml:space="preserve"> hộ;</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w:t>
            </w:r>
          </w:p>
          <w:p w:rsidR="00F637C4"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F637C4"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Nút tai chống ồn;</w:t>
            </w:r>
          </w:p>
          <w:p w:rsidR="00F637C4"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118</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 công kim loại nguội, kể cả làm bằng máy và thủ công.</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vải;</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bạt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Nút tai chống ồn;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973D08" w:rsidRPr="00CF082B">
              <w:rPr>
                <w:rFonts w:ascii="Times New Roman" w:hAnsi="Times New Roman" w:cs="Times New Roman"/>
                <w:sz w:val="26"/>
                <w:szCs w:val="26"/>
              </w:rPr>
              <w:t xml:space="preserve"> chấn thương cơ học;</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119</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Nhân viên bảo vệ.</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lao động phổ thông;</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hoặc nón chống nắng m</w:t>
            </w:r>
            <w:r w:rsidRPr="00CF082B">
              <w:rPr>
                <w:rFonts w:ascii="Times New Roman" w:hAnsi="Times New Roman" w:cs="Times New Roman"/>
                <w:sz w:val="26"/>
                <w:szCs w:val="26"/>
              </w:rPr>
              <w:t>ưa</w:t>
            </w:r>
            <w:r w:rsidR="00973D08" w:rsidRPr="00CF082B">
              <w:rPr>
                <w:rFonts w:ascii="Times New Roman" w:hAnsi="Times New Roman" w:cs="Times New Roman"/>
                <w:sz w:val="26"/>
                <w:szCs w:val="26"/>
              </w:rPr>
              <w:t xml:space="preserve"> nắng</w:t>
            </w:r>
            <w:r w:rsidR="00973D08"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rPr>
              <w: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Áo mưa;</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 xml:space="preserve">Giầy vải bạt thấp cổ </w:t>
            </w:r>
            <w:r w:rsidR="00973D08" w:rsidRPr="00CF082B">
              <w:rPr>
                <w:rFonts w:ascii="Times New Roman" w:hAnsi="Times New Roman" w:cs="Times New Roman"/>
                <w:sz w:val="26"/>
                <w:szCs w:val="26"/>
                <w:vertAlign w:val="superscript"/>
              </w:rPr>
              <w:t>(1)</w:t>
            </w:r>
            <w:r w:rsidR="00973D08" w:rsidRPr="00CF082B">
              <w:rPr>
                <w:rFonts w:ascii="Times New Roman" w:hAnsi="Times New Roman" w:cs="Times New Roman"/>
                <w:sz w:val="26"/>
                <w:szCs w:val="26"/>
              </w:rPr>
              <w: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73D08" w:rsidRPr="00CF082B">
              <w:rPr>
                <w:rFonts w:ascii="Times New Roman" w:hAnsi="Times New Roman" w:cs="Times New Roman"/>
                <w:sz w:val="26"/>
                <w:szCs w:val="26"/>
              </w:rPr>
              <w:t>ng cao su;</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Nế</w:t>
            </w:r>
            <w:r w:rsidR="00973D08" w:rsidRPr="00CF082B">
              <w:rPr>
                <w:rFonts w:ascii="Times New Roman" w:hAnsi="Times New Roman" w:cs="Times New Roman"/>
                <w:sz w:val="26"/>
                <w:szCs w:val="26"/>
              </w:rPr>
              <w:t>u được trang bị đồng phục thì thôi các trang bị ghi số.</w:t>
            </w: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120</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Dũi b</w:t>
            </w:r>
            <w:r w:rsidR="00F637C4" w:rsidRPr="00CF082B">
              <w:rPr>
                <w:rFonts w:ascii="Times New Roman" w:hAnsi="Times New Roman" w:cs="Times New Roman"/>
                <w:sz w:val="26"/>
                <w:szCs w:val="26"/>
              </w:rPr>
              <w:t>ằ</w:t>
            </w:r>
            <w:r w:rsidRPr="00CF082B">
              <w:rPr>
                <w:rFonts w:ascii="Times New Roman" w:hAnsi="Times New Roman" w:cs="Times New Roman"/>
                <w:sz w:val="26"/>
                <w:szCs w:val="26"/>
              </w:rPr>
              <w:t>ng hơi.</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Kính t</w:t>
            </w:r>
            <w:r w:rsidR="00EE0EAA" w:rsidRPr="00CF082B">
              <w:rPr>
                <w:rFonts w:ascii="Times New Roman" w:hAnsi="Times New Roman" w:cs="Times New Roman"/>
                <w:sz w:val="26"/>
                <w:szCs w:val="26"/>
              </w:rPr>
              <w:t>rắng chống bụi hoặc chống</w:t>
            </w:r>
            <w:r w:rsidR="00973D08" w:rsidRPr="00CF082B">
              <w:rPr>
                <w:rFonts w:ascii="Times New Roman" w:hAnsi="Times New Roman" w:cs="Times New Roman"/>
                <w:sz w:val="26"/>
                <w:szCs w:val="26"/>
              </w:rPr>
              <w:t xml:space="preserve"> chấn thương cơ học;</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121</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Phóng dạng.</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sợi;</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122</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L</w:t>
            </w:r>
            <w:r w:rsidR="00F637C4" w:rsidRPr="00CF082B">
              <w:rPr>
                <w:rFonts w:ascii="Times New Roman" w:hAnsi="Times New Roman" w:cs="Times New Roman"/>
                <w:sz w:val="26"/>
                <w:szCs w:val="26"/>
              </w:rPr>
              <w:t>ấ</w:t>
            </w:r>
            <w:r w:rsidRPr="00CF082B">
              <w:rPr>
                <w:rFonts w:ascii="Times New Roman" w:hAnsi="Times New Roman" w:cs="Times New Roman"/>
                <w:sz w:val="26"/>
                <w:szCs w:val="26"/>
              </w:rPr>
              <w:t xml:space="preserve">y </w:t>
            </w:r>
            <w:r w:rsidR="0001038A" w:rsidRPr="00CF082B">
              <w:rPr>
                <w:rFonts w:ascii="Times New Roman" w:hAnsi="Times New Roman" w:cs="Times New Roman"/>
                <w:sz w:val="26"/>
                <w:szCs w:val="26"/>
              </w:rPr>
              <w:t>dấ</w:t>
            </w:r>
            <w:r w:rsidRPr="00CF082B">
              <w:rPr>
                <w:rFonts w:ascii="Times New Roman" w:hAnsi="Times New Roman" w:cs="Times New Roman"/>
                <w:sz w:val="26"/>
                <w:szCs w:val="26"/>
              </w:rPr>
              <w:t>u.</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sợi;</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123</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chuy</w:t>
            </w:r>
            <w:r w:rsidR="00F637C4" w:rsidRPr="00CF082B">
              <w:rPr>
                <w:rFonts w:ascii="Times New Roman" w:hAnsi="Times New Roman" w:cs="Times New Roman"/>
                <w:sz w:val="26"/>
                <w:szCs w:val="26"/>
              </w:rPr>
              <w:t>ể</w:t>
            </w:r>
            <w:r w:rsidRPr="00CF082B">
              <w:rPr>
                <w:rFonts w:ascii="Times New Roman" w:hAnsi="Times New Roman" w:cs="Times New Roman"/>
                <w:sz w:val="26"/>
                <w:szCs w:val="26"/>
              </w:rPr>
              <w:t>n (phục vụ).</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124</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Nhiệt luyện.</w:t>
            </w:r>
          </w:p>
        </w:tc>
        <w:tc>
          <w:tcPr>
            <w:tcW w:w="3662" w:type="dxa"/>
            <w:shd w:val="clear" w:color="auto" w:fill="auto"/>
          </w:tcPr>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F637C4" w:rsidRPr="00CF082B" w:rsidRDefault="00F637C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125</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Gò, LR.</w:t>
            </w:r>
          </w:p>
        </w:tc>
        <w:tc>
          <w:tcPr>
            <w:tcW w:w="3662" w:type="dxa"/>
            <w:shd w:val="clear" w:color="auto" w:fill="auto"/>
          </w:tcPr>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Giày vải thấp cổ;</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126</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Mạ kim loại.</w:t>
            </w:r>
          </w:p>
        </w:tc>
        <w:tc>
          <w:tcPr>
            <w:tcW w:w="3662" w:type="dxa"/>
            <w:shd w:val="clear" w:color="auto" w:fill="auto"/>
          </w:tcPr>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973D08" w:rsidRPr="00CF082B">
              <w:rPr>
                <w:rFonts w:ascii="Times New Roman" w:hAnsi="Times New Roman" w:cs="Times New Roman"/>
                <w:sz w:val="26"/>
                <w:szCs w:val="26"/>
              </w:rPr>
              <w:t>ng cao su;</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127</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nén khí, ép gió.</w:t>
            </w:r>
          </w:p>
        </w:tc>
        <w:tc>
          <w:tcPr>
            <w:tcW w:w="3662" w:type="dxa"/>
            <w:shd w:val="clear" w:color="auto" w:fill="auto"/>
          </w:tcPr>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p>
        </w:tc>
      </w:tr>
      <w:tr w:rsidR="00973D08" w:rsidRPr="00CF082B">
        <w:trPr>
          <w:trHeight w:val="20"/>
        </w:trPr>
        <w:tc>
          <w:tcPr>
            <w:tcW w:w="68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128</w:t>
            </w:r>
          </w:p>
        </w:tc>
        <w:tc>
          <w:tcPr>
            <w:tcW w:w="267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Cán, đúc cao su.</w:t>
            </w:r>
          </w:p>
        </w:tc>
        <w:tc>
          <w:tcPr>
            <w:tcW w:w="3662" w:type="dxa"/>
            <w:shd w:val="clear" w:color="auto" w:fill="auto"/>
          </w:tcPr>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Quần áo vải cotton;</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Giầy vải thấp cổ;</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Mũ chống chấn thương sọ não;</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Găng tay vải bạt;</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Khẩu trang lọc bụi;</w:t>
            </w:r>
          </w:p>
          <w:p w:rsidR="00973D08" w:rsidRPr="00CF082B" w:rsidRDefault="001C06E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973D08" w:rsidRPr="00CF082B">
              <w:rPr>
                <w:rFonts w:ascii="Times New Roman" w:hAnsi="Times New Roman" w:cs="Times New Roman"/>
                <w:sz w:val="26"/>
                <w:szCs w:val="26"/>
              </w:rPr>
              <w:t>Xà phòng.</w:t>
            </w:r>
          </w:p>
        </w:tc>
        <w:tc>
          <w:tcPr>
            <w:tcW w:w="1932" w:type="dxa"/>
            <w:shd w:val="clear" w:color="auto" w:fill="auto"/>
          </w:tcPr>
          <w:p w:rsidR="00973D08" w:rsidRPr="00CF082B" w:rsidRDefault="00973D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p>
        </w:tc>
      </w:tr>
    </w:tbl>
    <w:p w:rsidR="00B93AA9" w:rsidRPr="00CF082B" w:rsidRDefault="001C06EB" w:rsidP="005C0294">
      <w:pPr>
        <w:spacing w:before="120"/>
        <w:jc w:val="center"/>
        <w:rPr>
          <w:rFonts w:ascii="Times New Roman" w:hAnsi="Times New Roman" w:cs="Times New Roman"/>
          <w:b/>
          <w:sz w:val="26"/>
          <w:szCs w:val="26"/>
        </w:rPr>
      </w:pPr>
      <w:bookmarkStart w:id="46" w:name="muc_25"/>
      <w:r w:rsidRPr="00CF082B">
        <w:rPr>
          <w:rFonts w:ascii="Times New Roman" w:hAnsi="Times New Roman" w:cs="Times New Roman"/>
          <w:b/>
          <w:sz w:val="26"/>
          <w:szCs w:val="26"/>
        </w:rPr>
        <w:t>XX</w:t>
      </w:r>
      <w:r w:rsidR="00BC17EA" w:rsidRPr="00CF082B">
        <w:rPr>
          <w:rFonts w:ascii="Times New Roman" w:hAnsi="Times New Roman" w:cs="Times New Roman"/>
          <w:b/>
          <w:sz w:val="26"/>
          <w:szCs w:val="26"/>
        </w:rPr>
        <w:t>V. VĂN HÓA - THÔNG TIN - LƯU TRỮ</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99"/>
        <w:gridCol w:w="3144"/>
        <w:gridCol w:w="3686"/>
        <w:gridCol w:w="2143"/>
      </w:tblGrid>
      <w:tr w:rsidR="00AA0B29" w:rsidRPr="00CF082B">
        <w:trPr>
          <w:trHeight w:val="20"/>
        </w:trPr>
        <w:tc>
          <w:tcPr>
            <w:tcW w:w="511" w:type="dxa"/>
            <w:shd w:val="clear" w:color="auto" w:fill="auto"/>
            <w:vAlign w:val="center"/>
          </w:tcPr>
          <w:bookmarkEnd w:id="46"/>
          <w:p w:rsidR="00AA0B29" w:rsidRPr="00CF082B" w:rsidRDefault="00AA0B2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BC17EA"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956" w:type="dxa"/>
            <w:shd w:val="clear" w:color="auto" w:fill="auto"/>
            <w:vAlign w:val="center"/>
          </w:tcPr>
          <w:p w:rsidR="00AA0B29" w:rsidRPr="00CF082B" w:rsidRDefault="00AA0B2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466" w:type="dxa"/>
            <w:shd w:val="clear" w:color="auto" w:fill="auto"/>
            <w:vAlign w:val="center"/>
          </w:tcPr>
          <w:p w:rsidR="00AA0B29" w:rsidRPr="00CF082B" w:rsidRDefault="00AA0B2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15" w:type="dxa"/>
            <w:shd w:val="clear" w:color="auto" w:fill="auto"/>
            <w:vAlign w:val="center"/>
          </w:tcPr>
          <w:p w:rsidR="00AA0B29" w:rsidRPr="00CF082B" w:rsidRDefault="00AA0B2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AA0B29" w:rsidRPr="00CF082B">
        <w:trPr>
          <w:trHeight w:val="20"/>
        </w:trPr>
        <w:tc>
          <w:tcPr>
            <w:tcW w:w="511"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956" w:type="dxa"/>
            <w:shd w:val="clear" w:color="auto" w:fill="auto"/>
          </w:tcPr>
          <w:p w:rsidR="00AA0B29" w:rsidRPr="00CF082B" w:rsidRDefault="00AA0B29"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Quay phim nhựa (làm việc lưu động) kể cả làm các việc phục vụ quay phim.</w:t>
            </w:r>
          </w:p>
        </w:tc>
        <w:tc>
          <w:tcPr>
            <w:tcW w:w="3466" w:type="dxa"/>
            <w:shd w:val="clear" w:color="auto" w:fill="auto"/>
          </w:tcPr>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AA0B29"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AA0B29" w:rsidRPr="00CF082B">
              <w:rPr>
                <w:rFonts w:ascii="Times New Roman" w:hAnsi="Times New Roman" w:cs="Times New Roman"/>
                <w:sz w:val="26"/>
                <w:szCs w:val="26"/>
              </w:rPr>
              <w:t>;</w:t>
            </w:r>
          </w:p>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nón lá chống mưa nắng;</w:t>
            </w:r>
          </w:p>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Giầy vải bạt thấp cổ;</w:t>
            </w:r>
          </w:p>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2015" w:type="dxa"/>
            <w:shd w:val="clear" w:color="auto" w:fill="auto"/>
          </w:tcPr>
          <w:p w:rsidR="00AA0B29" w:rsidRPr="00CF082B" w:rsidRDefault="00AA0B29" w:rsidP="005C0294">
            <w:pPr>
              <w:spacing w:before="120"/>
              <w:rPr>
                <w:rFonts w:ascii="Times New Roman" w:hAnsi="Times New Roman" w:cs="Times New Roman"/>
                <w:sz w:val="26"/>
                <w:szCs w:val="26"/>
              </w:rPr>
            </w:pPr>
          </w:p>
        </w:tc>
      </w:tr>
      <w:tr w:rsidR="00AA0B29" w:rsidRPr="00CF082B">
        <w:trPr>
          <w:trHeight w:val="20"/>
        </w:trPr>
        <w:tc>
          <w:tcPr>
            <w:tcW w:w="511"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956" w:type="dxa"/>
            <w:shd w:val="clear" w:color="auto" w:fill="auto"/>
          </w:tcPr>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Tráng phim, in phim;</w:t>
            </w:r>
          </w:p>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Pha chế hóa chất in tráng phim;</w:t>
            </w:r>
          </w:p>
          <w:p w:rsidR="00AA0B29" w:rsidRPr="00CF082B" w:rsidRDefault="001D56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Nấu thuốc in chữ.</w:t>
            </w:r>
          </w:p>
        </w:tc>
        <w:tc>
          <w:tcPr>
            <w:tcW w:w="3466" w:type="dxa"/>
            <w:shd w:val="clear" w:color="auto" w:fill="auto"/>
          </w:tcPr>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Quần áo lao động phổ thông;</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Mũ vải;</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Găng tay cao su;</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Khẩu trang lọc bụi;</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AA0B29" w:rsidRPr="00CF082B">
              <w:rPr>
                <w:rFonts w:ascii="Times New Roman" w:hAnsi="Times New Roman" w:cs="Times New Roman"/>
                <w:sz w:val="26"/>
                <w:szCs w:val="26"/>
              </w:rPr>
              <w:t>ng cao su;</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2015" w:type="dxa"/>
            <w:shd w:val="clear" w:color="auto" w:fill="auto"/>
          </w:tcPr>
          <w:p w:rsidR="00AA0B29" w:rsidRPr="00CF082B" w:rsidRDefault="00AA0B29" w:rsidP="005C0294">
            <w:pPr>
              <w:spacing w:before="120"/>
              <w:rPr>
                <w:rFonts w:ascii="Times New Roman" w:hAnsi="Times New Roman" w:cs="Times New Roman"/>
                <w:sz w:val="26"/>
                <w:szCs w:val="26"/>
              </w:rPr>
            </w:pPr>
          </w:p>
        </w:tc>
      </w:tr>
      <w:tr w:rsidR="00AA0B29" w:rsidRPr="00CF082B">
        <w:trPr>
          <w:trHeight w:val="20"/>
        </w:trPr>
        <w:tc>
          <w:tcPr>
            <w:tcW w:w="511" w:type="dxa"/>
            <w:shd w:val="clear" w:color="auto" w:fill="auto"/>
          </w:tcPr>
          <w:p w:rsidR="00AA0B29" w:rsidRPr="00CF082B" w:rsidRDefault="00AA0B2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956" w:type="dxa"/>
            <w:shd w:val="clear" w:color="auto" w:fill="auto"/>
          </w:tcPr>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Chụp ảnh và in phóng ảnh;</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Kiểm tra chất lượng phim;</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Họa sĩ;</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Tu sửa âm bản;</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Thủ kho phim sống.</w:t>
            </w:r>
          </w:p>
        </w:tc>
        <w:tc>
          <w:tcPr>
            <w:tcW w:w="3466" w:type="dxa"/>
            <w:shd w:val="clear" w:color="auto" w:fill="auto"/>
          </w:tcPr>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AA0B29"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AA0B29" w:rsidRPr="00CF082B">
              <w:rPr>
                <w:rFonts w:ascii="Times New Roman" w:hAnsi="Times New Roman" w:cs="Times New Roman"/>
                <w:sz w:val="26"/>
                <w:szCs w:val="26"/>
              </w:rPr>
              <w:t>;</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Khẩu trang lọc bụi;</w:t>
            </w:r>
          </w:p>
          <w:p w:rsidR="00AA0B2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A0B29" w:rsidRPr="00CF082B">
              <w:rPr>
                <w:rFonts w:ascii="Times New Roman" w:hAnsi="Times New Roman" w:cs="Times New Roman"/>
                <w:sz w:val="26"/>
                <w:szCs w:val="26"/>
              </w:rPr>
              <w:t>Xà phòng.</w:t>
            </w:r>
          </w:p>
        </w:tc>
        <w:tc>
          <w:tcPr>
            <w:tcW w:w="2015" w:type="dxa"/>
            <w:shd w:val="clear" w:color="auto" w:fill="auto"/>
          </w:tcPr>
          <w:p w:rsidR="00AA0B29" w:rsidRPr="00CF082B" w:rsidRDefault="00AA0B29" w:rsidP="005C0294">
            <w:pPr>
              <w:spacing w:before="120"/>
              <w:rPr>
                <w:rFonts w:ascii="Times New Roman" w:hAnsi="Times New Roman" w:cs="Times New Roman"/>
                <w:sz w:val="26"/>
                <w:szCs w:val="26"/>
              </w:rPr>
            </w:pPr>
          </w:p>
        </w:tc>
      </w:tr>
      <w:tr w:rsidR="00185039" w:rsidRPr="00CF082B">
        <w:trPr>
          <w:trHeight w:val="2321"/>
        </w:trPr>
        <w:tc>
          <w:tcPr>
            <w:tcW w:w="511" w:type="dxa"/>
            <w:shd w:val="clear" w:color="auto" w:fill="auto"/>
          </w:tcPr>
          <w:p w:rsidR="00185039" w:rsidRPr="00CF082B" w:rsidRDefault="0018503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956" w:type="dxa"/>
            <w:shd w:val="clear" w:color="auto" w:fill="auto"/>
          </w:tcPr>
          <w:p w:rsidR="0018503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Xay, nghiên, lọc pha chế bột màu, mực in.</w:t>
            </w:r>
          </w:p>
        </w:tc>
        <w:tc>
          <w:tcPr>
            <w:tcW w:w="3466" w:type="dxa"/>
            <w:shd w:val="clear" w:color="auto" w:fill="auto"/>
          </w:tcPr>
          <w:p w:rsidR="0018503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18503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cao su;</w:t>
            </w:r>
          </w:p>
          <w:p w:rsidR="0018503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185039" w:rsidRPr="00CF082B" w:rsidRDefault="0018503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w:t>
            </w:r>
            <w:r w:rsidR="00476125" w:rsidRPr="00CF082B">
              <w:rPr>
                <w:rFonts w:ascii="Times New Roman" w:hAnsi="Times New Roman" w:cs="Times New Roman"/>
                <w:sz w:val="26"/>
                <w:szCs w:val="26"/>
              </w:rPr>
              <w:t>ống</w:t>
            </w:r>
            <w:r w:rsidRPr="00CF082B">
              <w:rPr>
                <w:rFonts w:ascii="Times New Roman" w:hAnsi="Times New Roman" w:cs="Times New Roman"/>
                <w:sz w:val="26"/>
                <w:szCs w:val="26"/>
              </w:rPr>
              <w:t xml:space="preserve"> chấn thương cơ học;</w:t>
            </w:r>
          </w:p>
          <w:p w:rsidR="00185039"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85039" w:rsidRPr="00CF082B">
              <w:rPr>
                <w:rFonts w:ascii="Times New Roman" w:hAnsi="Times New Roman" w:cs="Times New Roman"/>
                <w:sz w:val="26"/>
                <w:szCs w:val="26"/>
              </w:rPr>
              <w:t>Giầy vải bạt thấp cổ;</w:t>
            </w:r>
          </w:p>
          <w:p w:rsidR="00185039"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85039" w:rsidRPr="00CF082B">
              <w:rPr>
                <w:rFonts w:ascii="Times New Roman" w:hAnsi="Times New Roman" w:cs="Times New Roman"/>
                <w:sz w:val="26"/>
                <w:szCs w:val="26"/>
              </w:rPr>
              <w:t>Xà phòng.</w:t>
            </w:r>
          </w:p>
        </w:tc>
        <w:tc>
          <w:tcPr>
            <w:tcW w:w="2015" w:type="dxa"/>
            <w:shd w:val="clear" w:color="auto" w:fill="auto"/>
          </w:tcPr>
          <w:p w:rsidR="00185039" w:rsidRPr="00CF082B" w:rsidRDefault="00185039"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956"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Dựng cảnh và làm mộc.</w:t>
            </w:r>
          </w:p>
        </w:tc>
        <w:tc>
          <w:tcPr>
            <w:tcW w:w="3466" w:type="dxa"/>
            <w:shd w:val="clear" w:color="auto" w:fill="auto"/>
          </w:tcPr>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366F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366F0" w:rsidRPr="00CF082B">
              <w:rPr>
                <w:rFonts w:ascii="Times New Roman" w:hAnsi="Times New Roman" w:cs="Times New Roman"/>
                <w:sz w:val="26"/>
                <w:szCs w:val="26"/>
              </w:rPr>
              <w:t>;</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chống chấn thương sọ não;</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956" w:type="dxa"/>
            <w:shd w:val="clear" w:color="auto" w:fill="auto"/>
          </w:tcPr>
          <w:p w:rsidR="006366F0" w:rsidRPr="00CF082B" w:rsidRDefault="001C3FF7" w:rsidP="005C0294">
            <w:pPr>
              <w:spacing w:before="120"/>
              <w:rPr>
                <w:rFonts w:ascii="Times New Roman" w:hAnsi="Times New Roman" w:cs="Times New Roman"/>
                <w:sz w:val="26"/>
                <w:szCs w:val="26"/>
              </w:rPr>
            </w:pPr>
            <w:r w:rsidRPr="00CF082B">
              <w:rPr>
                <w:rFonts w:ascii="Times New Roman" w:hAnsi="Times New Roman" w:cs="Times New Roman"/>
                <w:sz w:val="26"/>
                <w:szCs w:val="26"/>
              </w:rPr>
              <w:t>Diễ</w:t>
            </w:r>
            <w:r w:rsidR="006366F0" w:rsidRPr="00CF082B">
              <w:rPr>
                <w:rFonts w:ascii="Times New Roman" w:hAnsi="Times New Roman" w:cs="Times New Roman"/>
                <w:sz w:val="26"/>
                <w:szCs w:val="26"/>
              </w:rPr>
              <w:t xml:space="preserve">n </w:t>
            </w:r>
            <w:r w:rsidR="00D65338" w:rsidRPr="00CF082B">
              <w:rPr>
                <w:rFonts w:ascii="Times New Roman" w:hAnsi="Times New Roman" w:cs="Times New Roman"/>
                <w:sz w:val="26"/>
                <w:szCs w:val="26"/>
              </w:rPr>
              <w:t>xuất</w:t>
            </w:r>
            <w:r w:rsidR="00476125"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động tác phim búp bê, phim cắt</w:t>
            </w:r>
            <w:r w:rsidR="00476125"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giấy.</w:t>
            </w:r>
          </w:p>
        </w:tc>
        <w:tc>
          <w:tcPr>
            <w:tcW w:w="3466" w:type="dxa"/>
            <w:shd w:val="clear" w:color="auto" w:fill="auto"/>
          </w:tcPr>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6366F0" w:rsidRPr="00CF082B">
              <w:rPr>
                <w:rFonts w:ascii="Times New Roman" w:hAnsi="Times New Roman" w:cs="Times New Roman"/>
                <w:sz w:val="26"/>
                <w:szCs w:val="26"/>
              </w:rPr>
              <w:t xml:space="preserve"> vải </w:t>
            </w:r>
            <w:r w:rsidR="00F303B8" w:rsidRPr="00CF082B">
              <w:rPr>
                <w:rFonts w:ascii="Times New Roman" w:hAnsi="Times New Roman" w:cs="Times New Roman"/>
                <w:sz w:val="26"/>
                <w:szCs w:val="26"/>
              </w:rPr>
              <w:t>trắng</w:t>
            </w:r>
            <w:r w:rsidR="006366F0" w:rsidRPr="00CF082B">
              <w:rPr>
                <w:rFonts w:ascii="Times New Roman" w:hAnsi="Times New Roman" w:cs="Times New Roman"/>
                <w:sz w:val="26"/>
                <w:szCs w:val="26"/>
              </w:rPr>
              <w:t>;</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Khăn mặt bông;</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956" w:type="dxa"/>
            <w:shd w:val="clear" w:color="auto" w:fill="auto"/>
          </w:tcPr>
          <w:p w:rsidR="006366F0" w:rsidRPr="00CF082B" w:rsidRDefault="007D3AD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Điều khiển</w:t>
            </w:r>
            <w:r w:rsidR="006366F0" w:rsidRPr="00CF082B">
              <w:rPr>
                <w:rFonts w:ascii="Times New Roman" w:hAnsi="Times New Roman" w:cs="Times New Roman"/>
                <w:sz w:val="26"/>
                <w:szCs w:val="26"/>
              </w:rPr>
              <w:t xml:space="preserve"> kiêm sửa chữa máy chiếu phim lưu động.</w:t>
            </w:r>
          </w:p>
        </w:tc>
        <w:tc>
          <w:tcPr>
            <w:tcW w:w="3466" w:type="dxa"/>
            <w:shd w:val="clear" w:color="auto" w:fill="auto"/>
          </w:tcPr>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366F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366F0" w:rsidRPr="00CF082B">
              <w:rPr>
                <w:rFonts w:ascii="Times New Roman" w:hAnsi="Times New Roman" w:cs="Times New Roman"/>
                <w:sz w:val="26"/>
                <w:szCs w:val="26"/>
              </w:rPr>
              <w:t>;</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vải;</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Giầy vải bạt thấp cổ;</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956"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Giao nhập phim hàng ngày (thồ phim bằng xe đạp).</w:t>
            </w:r>
          </w:p>
        </w:tc>
        <w:tc>
          <w:tcPr>
            <w:tcW w:w="3466" w:type="dxa"/>
            <w:shd w:val="clear" w:color="auto" w:fill="auto"/>
          </w:tcPr>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nón lá ch</w:t>
            </w:r>
            <w:r w:rsidRPr="00CF082B">
              <w:rPr>
                <w:rFonts w:ascii="Times New Roman" w:hAnsi="Times New Roman" w:cs="Times New Roman"/>
                <w:sz w:val="26"/>
                <w:szCs w:val="26"/>
              </w:rPr>
              <w:t>ố</w:t>
            </w:r>
            <w:r w:rsidR="006366F0" w:rsidRPr="00CF082B">
              <w:rPr>
                <w:rFonts w:ascii="Times New Roman" w:hAnsi="Times New Roman" w:cs="Times New Roman"/>
                <w:sz w:val="26"/>
                <w:szCs w:val="26"/>
              </w:rPr>
              <w:t>ng mưa n</w:t>
            </w:r>
            <w:r w:rsidRPr="00CF082B">
              <w:rPr>
                <w:rFonts w:ascii="Times New Roman" w:hAnsi="Times New Roman" w:cs="Times New Roman"/>
                <w:sz w:val="26"/>
                <w:szCs w:val="26"/>
              </w:rPr>
              <w:t>ắ</w:t>
            </w:r>
            <w:r w:rsidR="006366F0" w:rsidRPr="00CF082B">
              <w:rPr>
                <w:rFonts w:ascii="Times New Roman" w:hAnsi="Times New Roman" w:cs="Times New Roman"/>
                <w:sz w:val="26"/>
                <w:szCs w:val="26"/>
              </w:rPr>
              <w:t>ng;</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Giầy vải bạt thấp cổ;</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956" w:type="dxa"/>
            <w:shd w:val="clear" w:color="auto" w:fill="auto"/>
          </w:tcPr>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S</w:t>
            </w:r>
            <w:r w:rsidRPr="00CF082B">
              <w:rPr>
                <w:rFonts w:ascii="Times New Roman" w:hAnsi="Times New Roman" w:cs="Times New Roman"/>
                <w:sz w:val="26"/>
                <w:szCs w:val="26"/>
              </w:rPr>
              <w:t>ắ</w:t>
            </w:r>
            <w:r w:rsidR="006366F0" w:rsidRPr="00CF082B">
              <w:rPr>
                <w:rFonts w:ascii="Times New Roman" w:hAnsi="Times New Roman" w:cs="Times New Roman"/>
                <w:sz w:val="26"/>
                <w:szCs w:val="26"/>
              </w:rPr>
              <w:t>p chữ;</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Rửa chữ;</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Sửa chữa máy in;</w:t>
            </w:r>
          </w:p>
          <w:p w:rsidR="006366F0" w:rsidRPr="00CF082B" w:rsidRDefault="0047612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Xén giấy đóng sách;</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In các loại.</w:t>
            </w:r>
          </w:p>
        </w:tc>
        <w:tc>
          <w:tcPr>
            <w:tcW w:w="3466" w:type="dxa"/>
            <w:shd w:val="clear" w:color="auto" w:fill="auto"/>
          </w:tcPr>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366F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366F0" w:rsidRPr="00CF082B">
              <w:rPr>
                <w:rFonts w:ascii="Times New Roman" w:hAnsi="Times New Roman" w:cs="Times New Roman"/>
                <w:sz w:val="26"/>
                <w:szCs w:val="26"/>
              </w:rPr>
              <w:t>;</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vải;</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Khẩu trang lọc bụi;</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Giầy vải bạt thấp cổ;</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Găng tay vải bạt</w:t>
            </w:r>
            <w:r w:rsidR="006366F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6366F0" w:rsidRPr="00CF082B">
              <w:rPr>
                <w:rFonts w:ascii="Times New Roman" w:hAnsi="Times New Roman" w:cs="Times New Roman"/>
                <w:sz w:val="26"/>
                <w:szCs w:val="26"/>
                <w:vertAlign w:val="superscript"/>
              </w:rPr>
              <w:t>)</w:t>
            </w:r>
            <w:r w:rsidR="006366F0" w:rsidRPr="00CF082B">
              <w:rPr>
                <w:rFonts w:ascii="Times New Roman" w:hAnsi="Times New Roman" w:cs="Times New Roman"/>
                <w:sz w:val="26"/>
                <w:szCs w:val="26"/>
              </w:rPr>
              <w:t>;</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7604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956"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Mài bản kẽm.</w:t>
            </w:r>
          </w:p>
        </w:tc>
        <w:tc>
          <w:tcPr>
            <w:tcW w:w="3466" w:type="dxa"/>
            <w:shd w:val="clear" w:color="auto" w:fill="auto"/>
          </w:tcPr>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366F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366F0" w:rsidRPr="00CF082B">
              <w:rPr>
                <w:rFonts w:ascii="Times New Roman" w:hAnsi="Times New Roman" w:cs="Times New Roman"/>
                <w:sz w:val="26"/>
                <w:szCs w:val="26"/>
              </w:rPr>
              <w:t>;</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vải;</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Găng tay cao su;</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856EC" w:rsidRPr="00CF082B">
              <w:rPr>
                <w:rFonts w:ascii="Times New Roman" w:hAnsi="Times New Roman" w:cs="Times New Roman"/>
                <w:sz w:val="26"/>
                <w:szCs w:val="26"/>
              </w:rPr>
              <w:t>Yếm</w:t>
            </w:r>
            <w:r w:rsidR="006366F0" w:rsidRPr="00CF082B">
              <w:rPr>
                <w:rFonts w:ascii="Times New Roman" w:hAnsi="Times New Roman" w:cs="Times New Roman"/>
                <w:sz w:val="26"/>
                <w:szCs w:val="26"/>
              </w:rPr>
              <w:t xml:space="preserve"> hoặc tạp dề chống ướt, bẩn;</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366F0" w:rsidRPr="00CF082B">
              <w:rPr>
                <w:rFonts w:ascii="Times New Roman" w:hAnsi="Times New Roman" w:cs="Times New Roman"/>
                <w:sz w:val="26"/>
                <w:szCs w:val="26"/>
              </w:rPr>
              <w:t>ng cao su;</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956"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Phơi bản kính, bản kẽm.</w:t>
            </w:r>
          </w:p>
        </w:tc>
        <w:tc>
          <w:tcPr>
            <w:tcW w:w="3466" w:type="dxa"/>
            <w:shd w:val="clear" w:color="auto" w:fill="auto"/>
          </w:tcPr>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9430E" w:rsidRPr="00CF082B">
              <w:rPr>
                <w:rFonts w:ascii="Times New Roman" w:hAnsi="Times New Roman" w:cs="Times New Roman"/>
                <w:sz w:val="26"/>
                <w:szCs w:val="26"/>
              </w:rPr>
              <w:t>Quần</w:t>
            </w:r>
            <w:r w:rsidR="006366F0" w:rsidRPr="00CF082B">
              <w:rPr>
                <w:rFonts w:ascii="Times New Roman" w:hAnsi="Times New Roman" w:cs="Times New Roman"/>
                <w:sz w:val="26"/>
                <w:szCs w:val="26"/>
              </w:rPr>
              <w:t xml:space="preserve"> áo lao động </w:t>
            </w:r>
            <w:r w:rsidR="0019430E" w:rsidRPr="00CF082B">
              <w:rPr>
                <w:rFonts w:ascii="Times New Roman" w:hAnsi="Times New Roman" w:cs="Times New Roman"/>
                <w:sz w:val="26"/>
                <w:szCs w:val="26"/>
              </w:rPr>
              <w:t>phổ thông</w:t>
            </w:r>
            <w:r w:rsidR="006366F0" w:rsidRPr="00CF082B">
              <w:rPr>
                <w:rFonts w:ascii="Times New Roman" w:hAnsi="Times New Roman" w:cs="Times New Roman"/>
                <w:sz w:val="26"/>
                <w:szCs w:val="26"/>
              </w:rPr>
              <w:t>;</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Mũ vải;</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Khẩu trang lọc bụi;</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Găng tay cao su;</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Yếm cao su;</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6366F0" w:rsidRPr="00CF082B">
              <w:rPr>
                <w:rFonts w:ascii="Times New Roman" w:hAnsi="Times New Roman" w:cs="Times New Roman"/>
                <w:sz w:val="26"/>
                <w:szCs w:val="26"/>
              </w:rPr>
              <w:t>ng cao su thấp cổ;</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Kính chống bức xạ;</w:t>
            </w:r>
          </w:p>
          <w:p w:rsidR="006366F0" w:rsidRPr="00CF082B" w:rsidRDefault="0017604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6366F0" w:rsidRPr="00CF082B">
        <w:trPr>
          <w:trHeight w:val="20"/>
        </w:trPr>
        <w:tc>
          <w:tcPr>
            <w:tcW w:w="511" w:type="dxa"/>
            <w:shd w:val="clear" w:color="auto" w:fill="auto"/>
          </w:tcPr>
          <w:p w:rsidR="006366F0" w:rsidRPr="00CF082B" w:rsidRDefault="006366F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956" w:type="dxa"/>
            <w:shd w:val="clear" w:color="auto" w:fill="auto"/>
          </w:tcPr>
          <w:p w:rsidR="006366F0" w:rsidRPr="00CF082B" w:rsidRDefault="006366F0" w:rsidP="005C0294">
            <w:pPr>
              <w:spacing w:before="120"/>
              <w:rPr>
                <w:rFonts w:ascii="Times New Roman" w:hAnsi="Times New Roman" w:cs="Times New Roman"/>
                <w:sz w:val="26"/>
                <w:szCs w:val="26"/>
              </w:rPr>
            </w:pPr>
            <w:r w:rsidRPr="00CF082B">
              <w:rPr>
                <w:rFonts w:ascii="Times New Roman" w:hAnsi="Times New Roman" w:cs="Times New Roman"/>
                <w:sz w:val="26"/>
                <w:szCs w:val="26"/>
              </w:rPr>
              <w:t>Bôi, kh</w:t>
            </w:r>
            <w:r w:rsidR="003E7C12" w:rsidRPr="00CF082B">
              <w:rPr>
                <w:rFonts w:ascii="Times New Roman" w:hAnsi="Times New Roman" w:cs="Times New Roman"/>
                <w:sz w:val="26"/>
                <w:szCs w:val="26"/>
              </w:rPr>
              <w:t>ắ</w:t>
            </w:r>
            <w:r w:rsidRPr="00CF082B">
              <w:rPr>
                <w:rFonts w:ascii="Times New Roman" w:hAnsi="Times New Roman" w:cs="Times New Roman"/>
                <w:sz w:val="26"/>
                <w:szCs w:val="26"/>
              </w:rPr>
              <w:t>c kính.</w:t>
            </w:r>
          </w:p>
        </w:tc>
        <w:tc>
          <w:tcPr>
            <w:tcW w:w="3466" w:type="dxa"/>
            <w:shd w:val="clear" w:color="auto" w:fill="auto"/>
          </w:tcPr>
          <w:p w:rsidR="006366F0" w:rsidRPr="00CF082B" w:rsidRDefault="003E7C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51881" w:rsidRPr="00CF082B">
              <w:rPr>
                <w:rFonts w:ascii="Times New Roman" w:hAnsi="Times New Roman" w:cs="Times New Roman"/>
                <w:sz w:val="26"/>
                <w:szCs w:val="26"/>
              </w:rPr>
              <w:t>Áo choàng</w:t>
            </w:r>
            <w:r w:rsidR="006366F0" w:rsidRPr="00CF082B">
              <w:rPr>
                <w:rFonts w:ascii="Times New Roman" w:hAnsi="Times New Roman" w:cs="Times New Roman"/>
                <w:sz w:val="26"/>
                <w:szCs w:val="26"/>
              </w:rPr>
              <w:t xml:space="preserve"> vải;</w:t>
            </w:r>
          </w:p>
          <w:p w:rsidR="006366F0" w:rsidRPr="00CF082B" w:rsidRDefault="003E7C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Khẩu trang lọc bụi;</w:t>
            </w:r>
          </w:p>
          <w:p w:rsidR="006366F0" w:rsidRPr="00CF082B" w:rsidRDefault="003E7C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6366F0" w:rsidRPr="00CF082B">
              <w:rPr>
                <w:rFonts w:ascii="Times New Roman" w:hAnsi="Times New Roman" w:cs="Times New Roman"/>
                <w:sz w:val="26"/>
                <w:szCs w:val="26"/>
              </w:rPr>
              <w:t>Xà phòng.</w:t>
            </w:r>
          </w:p>
        </w:tc>
        <w:tc>
          <w:tcPr>
            <w:tcW w:w="2015" w:type="dxa"/>
            <w:shd w:val="clear" w:color="auto" w:fill="auto"/>
          </w:tcPr>
          <w:p w:rsidR="006366F0" w:rsidRPr="00CF082B" w:rsidRDefault="006366F0" w:rsidP="005C0294">
            <w:pPr>
              <w:spacing w:before="120"/>
              <w:rPr>
                <w:rFonts w:ascii="Times New Roman" w:hAnsi="Times New Roman" w:cs="Times New Roman"/>
                <w:sz w:val="26"/>
                <w:szCs w:val="26"/>
              </w:rPr>
            </w:pPr>
          </w:p>
        </w:tc>
      </w:tr>
      <w:tr w:rsidR="0087538E" w:rsidRPr="00CF082B">
        <w:trPr>
          <w:trHeight w:val="408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các việc bảo quản, khai thác tài liệu lưu trữ:</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Vệ sinh tài liệu, khử nấm mốc, mối mọt.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Sắp xếp, chuyển tài liệu;</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Khử trùng tài liệu;</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Tu bổ, phục chế tài liệu;</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Pha chế dung dịch tráng rửa microfilm;</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Khủ</w:t>
            </w:r>
            <w:r w:rsidR="000904ED" w:rsidRPr="00CF082B">
              <w:rPr>
                <w:rFonts w:ascii="Times New Roman" w:hAnsi="Times New Roman" w:cs="Times New Roman"/>
                <w:sz w:val="26"/>
                <w:szCs w:val="26"/>
              </w:rPr>
              <w:t>ử</w:t>
            </w:r>
            <w:r w:rsidRPr="00CF082B">
              <w:rPr>
                <w:rFonts w:ascii="Times New Roman" w:hAnsi="Times New Roman" w:cs="Times New Roman"/>
                <w:sz w:val="26"/>
                <w:szCs w:val="26"/>
              </w:rPr>
              <w:t xml:space="preserve"> axit;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Sao chụp tài liệu.</w:t>
            </w:r>
          </w:p>
        </w:tc>
        <w:tc>
          <w:tcPr>
            <w:tcW w:w="346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Mặt nạ phòng độc </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choàng vải;</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cao su mỏng;</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đủ để dùng khi cần thiết.</w:t>
            </w: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Kiểm tra tài liệu b</w:t>
            </w:r>
            <w:r w:rsidR="009F29F8" w:rsidRPr="00CF082B">
              <w:rPr>
                <w:rFonts w:ascii="Times New Roman" w:hAnsi="Times New Roman" w:cs="Times New Roman"/>
                <w:sz w:val="26"/>
                <w:szCs w:val="26"/>
              </w:rPr>
              <w:t>ằ</w:t>
            </w:r>
            <w:r w:rsidRPr="00CF082B">
              <w:rPr>
                <w:rFonts w:ascii="Times New Roman" w:hAnsi="Times New Roman" w:cs="Times New Roman"/>
                <w:sz w:val="26"/>
                <w:szCs w:val="26"/>
              </w:rPr>
              <w:t>ng máy X.</w:t>
            </w:r>
          </w:p>
        </w:tc>
        <w:tc>
          <w:tcPr>
            <w:tcW w:w="3466" w:type="dxa"/>
            <w:shd w:val="clear" w:color="auto" w:fill="auto"/>
          </w:tcPr>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Quần áo lao động phổ thông;</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Khẩu trang lọc bụi;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Mũ vải;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Quần áo chống tia Rơnghen phóng xạ</w:t>
            </w:r>
            <w:r w:rsidR="0087538E" w:rsidRPr="00CF082B">
              <w:rPr>
                <w:rFonts w:ascii="Times New Roman" w:hAnsi="Times New Roman" w:cs="Times New Roman"/>
                <w:sz w:val="26"/>
                <w:szCs w:val="26"/>
                <w:vertAlign w:val="superscript"/>
              </w:rPr>
              <w:t>(1)</w:t>
            </w:r>
            <w:r w:rsidR="0087538E" w:rsidRPr="00CF082B">
              <w:rPr>
                <w:rFonts w:ascii="Times New Roman" w:hAnsi="Times New Roman" w:cs="Times New Roman"/>
                <w:sz w:val="26"/>
                <w:szCs w:val="26"/>
              </w:rPr>
              <w:t>;</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Kính chống tia Rơnghen, phó</w:t>
            </w:r>
            <w:r w:rsidRPr="00CF082B">
              <w:rPr>
                <w:rFonts w:ascii="Times New Roman" w:hAnsi="Times New Roman" w:cs="Times New Roman"/>
                <w:sz w:val="26"/>
                <w:szCs w:val="26"/>
              </w:rPr>
              <w:t xml:space="preserve">ng </w:t>
            </w:r>
            <w:r w:rsidR="0087538E" w:rsidRPr="00CF082B">
              <w:rPr>
                <w:rFonts w:ascii="Times New Roman" w:hAnsi="Times New Roman" w:cs="Times New Roman"/>
                <w:sz w:val="26"/>
                <w:szCs w:val="26"/>
              </w:rPr>
              <w:t>xạ</w:t>
            </w:r>
            <w:r w:rsidR="0087538E" w:rsidRPr="00CF082B">
              <w:rPr>
                <w:rFonts w:ascii="Times New Roman" w:hAnsi="Times New Roman" w:cs="Times New Roman"/>
                <w:sz w:val="26"/>
                <w:szCs w:val="26"/>
                <w:vertAlign w:val="superscript"/>
              </w:rPr>
              <w:t>(1)</w:t>
            </w:r>
            <w:r w:rsidR="0087538E" w:rsidRPr="00CF082B">
              <w:rPr>
                <w:rFonts w:ascii="Times New Roman" w:hAnsi="Times New Roman" w:cs="Times New Roman"/>
                <w:sz w:val="26"/>
                <w:szCs w:val="26"/>
              </w:rPr>
              <w:t>;</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Găng tay chống tia Rơnghen phóng xạ</w:t>
            </w:r>
            <w:r w:rsidR="0087538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87538E" w:rsidRPr="00CF082B">
              <w:rPr>
                <w:rFonts w:ascii="Times New Roman" w:hAnsi="Times New Roman" w:cs="Times New Roman"/>
                <w:sz w:val="26"/>
                <w:szCs w:val="26"/>
                <w:vertAlign w:val="superscript"/>
              </w:rPr>
              <w:t>)</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 xml:space="preserve">Yếm hoặc tạp để chống </w:t>
            </w:r>
            <w:r w:rsidR="006E2F3E" w:rsidRPr="00CF082B">
              <w:rPr>
                <w:rFonts w:ascii="Times New Roman" w:hAnsi="Times New Roman" w:cs="Times New Roman"/>
                <w:sz w:val="26"/>
                <w:szCs w:val="26"/>
              </w:rPr>
              <w:t xml:space="preserve">tia </w:t>
            </w:r>
            <w:r w:rsidR="0087538E" w:rsidRPr="00CF082B">
              <w:rPr>
                <w:rFonts w:ascii="Times New Roman" w:hAnsi="Times New Roman" w:cs="Times New Roman"/>
                <w:sz w:val="26"/>
                <w:szCs w:val="26"/>
              </w:rPr>
              <w:t>Rơnghen và phóng xạ</w:t>
            </w:r>
            <w:r w:rsidR="0087538E"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87538E" w:rsidRPr="00CF082B">
              <w:rPr>
                <w:rFonts w:ascii="Times New Roman" w:hAnsi="Times New Roman" w:cs="Times New Roman"/>
                <w:sz w:val="26"/>
                <w:szCs w:val="26"/>
                <w:vertAlign w:val="superscript"/>
              </w:rPr>
              <w:t>)</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Xà phòng.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F29F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Trang bị chung đủ để dùng khi cần thiết.</w:t>
            </w: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Kiểm tra tài liệu b</w:t>
            </w:r>
            <w:r w:rsidR="009F29F8" w:rsidRPr="00CF082B">
              <w:rPr>
                <w:rFonts w:ascii="Times New Roman" w:hAnsi="Times New Roman" w:cs="Times New Roman"/>
                <w:sz w:val="26"/>
                <w:szCs w:val="26"/>
              </w:rPr>
              <w:t>ằ</w:t>
            </w:r>
            <w:r w:rsidRPr="00CF082B">
              <w:rPr>
                <w:rFonts w:ascii="Times New Roman" w:hAnsi="Times New Roman" w:cs="Times New Roman"/>
                <w:sz w:val="26"/>
                <w:szCs w:val="26"/>
              </w:rPr>
              <w:t>ng phương pháp h</w:t>
            </w:r>
            <w:r w:rsidR="009F29F8" w:rsidRPr="00CF082B">
              <w:rPr>
                <w:rFonts w:ascii="Times New Roman" w:hAnsi="Times New Roman" w:cs="Times New Roman"/>
                <w:sz w:val="26"/>
                <w:szCs w:val="26"/>
              </w:rPr>
              <w:t>óa</w:t>
            </w:r>
            <w:r w:rsidRPr="00CF082B">
              <w:rPr>
                <w:rFonts w:ascii="Times New Roman" w:hAnsi="Times New Roman" w:cs="Times New Roman"/>
                <w:sz w:val="26"/>
                <w:szCs w:val="26"/>
              </w:rPr>
              <w:t xml:space="preserve"> lý.</w:t>
            </w:r>
          </w:p>
        </w:tc>
        <w:tc>
          <w:tcPr>
            <w:tcW w:w="3466" w:type="dxa"/>
            <w:shd w:val="clear" w:color="auto" w:fill="auto"/>
          </w:tcPr>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Áo choàng vải trắng;</w:t>
            </w:r>
          </w:p>
          <w:p w:rsidR="009F29F8"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Khẩu trang lọc bụi;</w:t>
            </w:r>
          </w:p>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9F29F8"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vải;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Găng tay cao su mỏng;</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Xà phòng.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Dán ép plastic</w:t>
            </w:r>
          </w:p>
        </w:tc>
        <w:tc>
          <w:tcPr>
            <w:tcW w:w="3466" w:type="dxa"/>
            <w:shd w:val="clear" w:color="auto" w:fill="auto"/>
          </w:tcPr>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Áo choàng vải;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Khẩu trang lọc bụi;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Găng tay cao su mỏng;</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Xà phòng.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Ch</w:t>
            </w:r>
            <w:r w:rsidR="009F29F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bản phim, ch</w:t>
            </w:r>
            <w:r w:rsidR="009F29F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bản tài liệu</w:t>
            </w:r>
          </w:p>
        </w:tc>
        <w:tc>
          <w:tcPr>
            <w:tcW w:w="3466" w:type="dxa"/>
            <w:shd w:val="clear" w:color="auto" w:fill="auto"/>
          </w:tcPr>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Quần áo lao động phổ thông;</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Mũ vải;</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Yếm hoặc tạp để chống ướt bẩn;</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Găng tay cao su;</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87538E" w:rsidRPr="00CF082B">
              <w:rPr>
                <w:rFonts w:ascii="Times New Roman" w:hAnsi="Times New Roman" w:cs="Times New Roman"/>
                <w:sz w:val="26"/>
                <w:szCs w:val="26"/>
              </w:rPr>
              <w:t>ng cao su;</w:t>
            </w:r>
          </w:p>
          <w:p w:rsidR="0087538E" w:rsidRPr="00CF082B" w:rsidRDefault="009F29F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Xà phòng.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Thủ kho giao nhận, bảo quản, tu sửa bản phim Positip.</w:t>
            </w:r>
          </w:p>
        </w:tc>
        <w:tc>
          <w:tcPr>
            <w:tcW w:w="3466" w:type="dxa"/>
            <w:shd w:val="clear" w:color="auto" w:fill="auto"/>
          </w:tcPr>
          <w:p w:rsidR="0087538E"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Quần áo lao động phổ thông;</w:t>
            </w:r>
          </w:p>
          <w:p w:rsidR="0087538E"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Khẩu trang lọc bụi;</w:t>
            </w:r>
          </w:p>
          <w:p w:rsidR="0087538E"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87538E" w:rsidRPr="00CF082B">
              <w:rPr>
                <w:rFonts w:ascii="Times New Roman" w:hAnsi="Times New Roman" w:cs="Times New Roman"/>
                <w:sz w:val="26"/>
                <w:szCs w:val="26"/>
              </w:rPr>
              <w:t>Găng tay vải.</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p>
        </w:tc>
      </w:tr>
      <w:tr w:rsidR="0087538E" w:rsidRPr="00CF082B">
        <w:trPr>
          <w:trHeight w:val="20"/>
        </w:trPr>
        <w:tc>
          <w:tcPr>
            <w:tcW w:w="511" w:type="dxa"/>
            <w:shd w:val="clear" w:color="auto" w:fill="auto"/>
          </w:tcPr>
          <w:p w:rsidR="0087538E" w:rsidRPr="00CF082B" w:rsidRDefault="0087538E"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95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Giao nhận phim b</w:t>
            </w:r>
            <w:r w:rsidR="00BD309F" w:rsidRPr="00CF082B">
              <w:rPr>
                <w:rFonts w:ascii="Times New Roman" w:hAnsi="Times New Roman" w:cs="Times New Roman"/>
                <w:sz w:val="26"/>
                <w:szCs w:val="26"/>
              </w:rPr>
              <w:t>ằ</w:t>
            </w:r>
            <w:r w:rsidRPr="00CF082B">
              <w:rPr>
                <w:rFonts w:ascii="Times New Roman" w:hAnsi="Times New Roman" w:cs="Times New Roman"/>
                <w:sz w:val="26"/>
                <w:szCs w:val="26"/>
              </w:rPr>
              <w:t>ng mô tô, xe gắn máy.</w:t>
            </w:r>
          </w:p>
        </w:tc>
        <w:tc>
          <w:tcPr>
            <w:tcW w:w="3466" w:type="dxa"/>
            <w:shd w:val="clear" w:color="auto" w:fill="auto"/>
          </w:tcPr>
          <w:p w:rsidR="0087538E" w:rsidRPr="00CF082B" w:rsidRDefault="0087538E"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Quần áo lao động phổ thông.</w:t>
            </w:r>
          </w:p>
        </w:tc>
        <w:tc>
          <w:tcPr>
            <w:tcW w:w="2015" w:type="dxa"/>
            <w:shd w:val="clear" w:color="auto" w:fill="auto"/>
          </w:tcPr>
          <w:p w:rsidR="0087538E" w:rsidRPr="00CF082B" w:rsidRDefault="0087538E" w:rsidP="005C0294">
            <w:pPr>
              <w:spacing w:before="120"/>
              <w:rPr>
                <w:rFonts w:ascii="Times New Roman" w:hAnsi="Times New Roman" w:cs="Times New Roman"/>
                <w:sz w:val="26"/>
                <w:szCs w:val="26"/>
              </w:rPr>
            </w:pPr>
          </w:p>
        </w:tc>
      </w:tr>
    </w:tbl>
    <w:p w:rsidR="00B93AA9" w:rsidRPr="00CF082B" w:rsidRDefault="00BD309F" w:rsidP="005C0294">
      <w:pPr>
        <w:spacing w:before="120"/>
        <w:jc w:val="center"/>
        <w:rPr>
          <w:rFonts w:ascii="Times New Roman" w:hAnsi="Times New Roman" w:cs="Times New Roman"/>
          <w:b/>
          <w:sz w:val="26"/>
          <w:szCs w:val="26"/>
        </w:rPr>
      </w:pPr>
      <w:bookmarkStart w:id="47" w:name="muc_26"/>
      <w:r w:rsidRPr="00CF082B">
        <w:rPr>
          <w:rFonts w:ascii="Times New Roman" w:hAnsi="Times New Roman" w:cs="Times New Roman"/>
          <w:b/>
          <w:sz w:val="26"/>
          <w:szCs w:val="26"/>
        </w:rPr>
        <w:t>XXVI. BƯU CHÍNH - VIỄN THÔNG VÀ PHÁT THANH - TRUYỀN HÌNH</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07"/>
        <w:gridCol w:w="3101"/>
        <w:gridCol w:w="3708"/>
        <w:gridCol w:w="2156"/>
      </w:tblGrid>
      <w:tr w:rsidR="00BD309F" w:rsidRPr="00CF082B">
        <w:trPr>
          <w:trHeight w:val="20"/>
        </w:trPr>
        <w:tc>
          <w:tcPr>
            <w:tcW w:w="568" w:type="dxa"/>
            <w:shd w:val="clear" w:color="auto" w:fill="auto"/>
            <w:vAlign w:val="center"/>
          </w:tcPr>
          <w:bookmarkEnd w:id="47"/>
          <w:p w:rsidR="00BD309F" w:rsidRPr="00CF082B" w:rsidRDefault="00BD309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 TT</w:t>
            </w:r>
          </w:p>
        </w:tc>
        <w:tc>
          <w:tcPr>
            <w:tcW w:w="2899" w:type="dxa"/>
            <w:shd w:val="clear" w:color="auto" w:fill="auto"/>
            <w:vAlign w:val="center"/>
          </w:tcPr>
          <w:p w:rsidR="00BD309F" w:rsidRPr="00CF082B" w:rsidRDefault="00BD309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466" w:type="dxa"/>
            <w:shd w:val="clear" w:color="auto" w:fill="auto"/>
            <w:vAlign w:val="center"/>
          </w:tcPr>
          <w:p w:rsidR="00BD309F" w:rsidRPr="00CF082B" w:rsidRDefault="00BD309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15" w:type="dxa"/>
            <w:shd w:val="clear" w:color="auto" w:fill="auto"/>
            <w:vAlign w:val="center"/>
          </w:tcPr>
          <w:p w:rsidR="00BD309F" w:rsidRPr="00CF082B" w:rsidRDefault="00BD309F"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524E90" w:rsidRPr="00CF082B">
        <w:trPr>
          <w:trHeight w:val="3141"/>
        </w:trPr>
        <w:tc>
          <w:tcPr>
            <w:tcW w:w="568" w:type="dxa"/>
            <w:shd w:val="clear" w:color="auto" w:fill="auto"/>
          </w:tcPr>
          <w:p w:rsidR="00524E90" w:rsidRPr="00CF082B" w:rsidRDefault="00524E90"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899" w:type="dxa"/>
            <w:shd w:val="clear" w:color="auto" w:fill="auto"/>
          </w:tcPr>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Khảo sát, giám sát xây dựng hoặc lắp đặt các công trình thông tin, đường dây thông tin.</w:t>
            </w:r>
          </w:p>
        </w:tc>
        <w:tc>
          <w:tcPr>
            <w:tcW w:w="3466" w:type="dxa"/>
            <w:shd w:val="clear" w:color="auto" w:fill="auto"/>
          </w:tcPr>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bảo hiểm đi mô tô</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chống điện từ trường;</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15" w:type="dxa"/>
            <w:shd w:val="clear" w:color="auto" w:fill="auto"/>
          </w:tcPr>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đi mô tô.</w:t>
            </w:r>
          </w:p>
          <w:p w:rsidR="00524E90" w:rsidRPr="00CF082B" w:rsidRDefault="00524E9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giầy đi rừng cao cổ + tất chống vắt khi làm việc ở vùng rừng núi.</w:t>
            </w:r>
          </w:p>
          <w:p w:rsidR="00524E90" w:rsidRPr="00CF082B" w:rsidRDefault="0009470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524E90" w:rsidRPr="00CF082B">
              <w:rPr>
                <w:rFonts w:ascii="Times New Roman" w:hAnsi="Times New Roman" w:cs="Times New Roman"/>
                <w:sz w:val="26"/>
                <w:szCs w:val="26"/>
              </w:rPr>
              <w:t>Trang bị chung đ</w:t>
            </w:r>
            <w:r w:rsidRPr="00CF082B">
              <w:rPr>
                <w:rFonts w:ascii="Times New Roman" w:hAnsi="Times New Roman" w:cs="Times New Roman"/>
                <w:sz w:val="26"/>
                <w:szCs w:val="26"/>
              </w:rPr>
              <w:t>ể</w:t>
            </w:r>
            <w:r w:rsidR="00524E90" w:rsidRPr="00CF082B">
              <w:rPr>
                <w:rFonts w:ascii="Times New Roman" w:hAnsi="Times New Roman" w:cs="Times New Roman"/>
                <w:sz w:val="26"/>
                <w:szCs w:val="26"/>
              </w:rPr>
              <w:t xml:space="preserve"> sử dụng khi cần thiết.</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l</w:t>
            </w:r>
            <w:r w:rsidR="00C40391" w:rsidRPr="00CF082B">
              <w:rPr>
                <w:rFonts w:ascii="Times New Roman" w:hAnsi="Times New Roman" w:cs="Times New Roman"/>
                <w:sz w:val="26"/>
                <w:szCs w:val="26"/>
              </w:rPr>
              <w:t>ắ</w:t>
            </w:r>
            <w:r w:rsidRPr="00CF082B">
              <w:rPr>
                <w:rFonts w:ascii="Times New Roman" w:hAnsi="Times New Roman" w:cs="Times New Roman"/>
                <w:sz w:val="26"/>
                <w:szCs w:val="26"/>
              </w:rPr>
              <w:t>p, bảo dưỡng, sửa chữa cột cao ăng ten.</w:t>
            </w:r>
          </w:p>
        </w:tc>
        <w:tc>
          <w:tcPr>
            <w:tcW w:w="3466" w:type="dxa"/>
            <w:shd w:val="clear" w:color="auto" w:fill="auto"/>
          </w:tcPr>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chống chấn thương</w:t>
            </w:r>
            <w:r w:rsidRPr="00CF082B">
              <w:rPr>
                <w:rFonts w:ascii="Times New Roman" w:hAnsi="Times New Roman" w:cs="Times New Roman"/>
                <w:sz w:val="26"/>
                <w:szCs w:val="26"/>
              </w:rPr>
              <w:t xml:space="preserve"> sọ</w:t>
            </w:r>
            <w:r w:rsidR="00BD309F" w:rsidRPr="00CF082B">
              <w:rPr>
                <w:rFonts w:ascii="Times New Roman" w:hAnsi="Times New Roman" w:cs="Times New Roman"/>
                <w:sz w:val="26"/>
                <w:szCs w:val="26"/>
              </w:rPr>
              <w:t xml:space="preserve"> não;</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mưa;</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Dây an toàn chống ngã cao</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chống điện từ trường;</w:t>
            </w:r>
          </w:p>
          <w:p w:rsidR="00BD309F" w:rsidRPr="00CF082B" w:rsidRDefault="00C4039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40391"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Xây dựng, l</w:t>
            </w:r>
            <w:r w:rsidR="00C40391" w:rsidRPr="00CF082B">
              <w:rPr>
                <w:rFonts w:ascii="Times New Roman" w:hAnsi="Times New Roman" w:cs="Times New Roman"/>
                <w:sz w:val="26"/>
                <w:szCs w:val="26"/>
              </w:rPr>
              <w:t>ắ</w:t>
            </w:r>
            <w:r w:rsidRPr="00CF082B">
              <w:rPr>
                <w:rFonts w:ascii="Times New Roman" w:hAnsi="Times New Roman" w:cs="Times New Roman"/>
                <w:sz w:val="26"/>
                <w:szCs w:val="26"/>
              </w:rPr>
              <w:t>p đặt, bảo dưỡng, sửa chữa, kiểm tra hoặc tuần tra bảo vệ các tuyến cáp thông tin:</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Cáp treo, cáp ngầm hoặc cáp biển;</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Cáp quang;</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Đường dây trần;</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Các thiết bị trên mạng.</w:t>
            </w:r>
          </w:p>
        </w:tc>
        <w:tc>
          <w:tcPr>
            <w:tcW w:w="3466" w:type="dxa"/>
            <w:shd w:val="clear" w:color="auto" w:fill="auto"/>
          </w:tcPr>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chống chấn thương sọ não;</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bảo hiểm đi mô tô</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Đệm vai;</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Bộ Áo mưa;</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Dây an toàn chống ngã cao</w:t>
            </w:r>
            <w:r w:rsidR="00BD309F"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D309F" w:rsidRPr="00CF082B">
              <w:rPr>
                <w:rFonts w:ascii="Times New Roman" w:hAnsi="Times New Roman" w:cs="Times New Roman"/>
                <w:sz w:val="26"/>
                <w:szCs w:val="26"/>
              </w:rPr>
              <w:t xml:space="preserve">ng cao su </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Kính hàn</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Tăng bạt, võng</w:t>
            </w:r>
            <w:r w:rsidR="00BD309F"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Bộ quần áo thợ lặn</w:t>
            </w:r>
            <w:r w:rsidR="00BD309F" w:rsidRPr="00CF082B">
              <w:rPr>
                <w:rFonts w:ascii="Times New Roman" w:hAnsi="Times New Roman" w:cs="Times New Roman"/>
                <w:sz w:val="26"/>
                <w:szCs w:val="26"/>
                <w:vertAlign w:val="superscript"/>
              </w:rPr>
              <w:t>(3)</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Bình dưỡng khí</w:t>
            </w:r>
            <w:r w:rsidR="00BD309F" w:rsidRPr="00CF082B">
              <w:rPr>
                <w:rFonts w:ascii="Times New Roman" w:hAnsi="Times New Roman" w:cs="Times New Roman"/>
                <w:sz w:val="26"/>
                <w:szCs w:val="26"/>
                <w:vertAlign w:val="superscript"/>
              </w:rPr>
              <w:t>(3)</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Phao cứu sinh</w:t>
            </w:r>
            <w:r w:rsidR="00BD309F"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chống lạnh</w:t>
            </w:r>
            <w:r w:rsidR="00BD309F" w:rsidRPr="00CF082B">
              <w:rPr>
                <w:rFonts w:ascii="Times New Roman" w:hAnsi="Times New Roman" w:cs="Times New Roman"/>
                <w:sz w:val="26"/>
                <w:szCs w:val="26"/>
                <w:vertAlign w:val="superscript"/>
              </w:rPr>
              <w:t>(5</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r w:rsidR="00BD309F" w:rsidRPr="00CF082B">
              <w:rPr>
                <w:rFonts w:ascii="Times New Roman" w:hAnsi="Times New Roman" w:cs="Times New Roman"/>
                <w:sz w:val="26"/>
                <w:szCs w:val="26"/>
                <w:vertAlign w:val="superscript"/>
              </w:rPr>
              <w:t>(6)</w:t>
            </w:r>
            <w:r w:rsidR="00BD309F" w:rsidRPr="00CF082B">
              <w:rPr>
                <w:rFonts w:ascii="Times New Roman" w:hAnsi="Times New Roman" w:cs="Times New Roman"/>
                <w:sz w:val="26"/>
                <w:szCs w:val="26"/>
              </w:rPr>
              <w:t>;</w:t>
            </w:r>
          </w:p>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5A74A0"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 xml:space="preserve"> Trang bị cho người đi xe mô tô. </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 xml:space="preserve"> Trang bị chung để sử dụng khi cần thiết.</w:t>
            </w:r>
          </w:p>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005A74A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lặn.</w:t>
            </w:r>
          </w:p>
          <w:p w:rsidR="00BD309F" w:rsidRPr="00CF082B" w:rsidRDefault="00471B4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chung để sử dụng khi làm việc trên mặt nước sâu.</w:t>
            </w:r>
          </w:p>
          <w:p w:rsidR="00BD309F" w:rsidRPr="00CF082B" w:rsidRDefault="00471B4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(5)</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cho người làm việc ở vùng rét.</w:t>
            </w:r>
          </w:p>
          <w:p w:rsidR="00BD309F" w:rsidRPr="00CF082B" w:rsidRDefault="00471B4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(6)</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giầy đi rừng cao c</w:t>
            </w:r>
            <w:r w:rsidRPr="00CF082B">
              <w:rPr>
                <w:rFonts w:ascii="Times New Roman" w:hAnsi="Times New Roman" w:cs="Times New Roman"/>
                <w:sz w:val="26"/>
                <w:szCs w:val="26"/>
              </w:rPr>
              <w:t>ổ</w:t>
            </w:r>
            <w:r w:rsidR="00BD309F" w:rsidRPr="00CF082B">
              <w:rPr>
                <w:rFonts w:ascii="Times New Roman" w:hAnsi="Times New Roman" w:cs="Times New Roman"/>
                <w:sz w:val="26"/>
                <w:szCs w:val="26"/>
              </w:rPr>
              <w:t xml:space="preserve"> + T</w:t>
            </w:r>
            <w:r w:rsidRPr="00CF082B">
              <w:rPr>
                <w:rFonts w:ascii="Times New Roman" w:hAnsi="Times New Roman" w:cs="Times New Roman"/>
                <w:sz w:val="26"/>
                <w:szCs w:val="26"/>
              </w:rPr>
              <w:t>ấ</w:t>
            </w:r>
            <w:r w:rsidR="00BD309F" w:rsidRPr="00CF082B">
              <w:rPr>
                <w:rFonts w:ascii="Times New Roman" w:hAnsi="Times New Roman" w:cs="Times New Roman"/>
                <w:sz w:val="26"/>
                <w:szCs w:val="26"/>
              </w:rPr>
              <w:t>t chống vắt khi làm việc ở vùng rừn</w:t>
            </w:r>
            <w:r w:rsidRPr="00CF082B">
              <w:rPr>
                <w:rFonts w:ascii="Times New Roman" w:hAnsi="Times New Roman" w:cs="Times New Roman"/>
                <w:sz w:val="26"/>
                <w:szCs w:val="26"/>
              </w:rPr>
              <w:t>g</w:t>
            </w:r>
            <w:r w:rsidR="00BD309F" w:rsidRPr="00CF082B">
              <w:rPr>
                <w:rFonts w:ascii="Times New Roman" w:hAnsi="Times New Roman" w:cs="Times New Roman"/>
                <w:sz w:val="26"/>
                <w:szCs w:val="26"/>
              </w:rPr>
              <w:t xml:space="preserve"> núi.</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bảo dưỡng, sửa chữa thiết bị thông tin vệ tinh.</w:t>
            </w:r>
          </w:p>
        </w:tc>
        <w:tc>
          <w:tcPr>
            <w:tcW w:w="3466" w:type="dxa"/>
            <w:shd w:val="clear" w:color="auto" w:fill="auto"/>
          </w:tcPr>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xốp;</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khoác chống lạnh</w:t>
            </w:r>
            <w:r w:rsidR="00BD309F"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chống tĩnh điện</w:t>
            </w:r>
            <w:r w:rsidR="00BD309F"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cách điện</w:t>
            </w:r>
            <w:r w:rsidR="00BD309F"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D309F" w:rsidRPr="00CF082B">
              <w:rPr>
                <w:rFonts w:ascii="Times New Roman" w:hAnsi="Times New Roman" w:cs="Times New Roman"/>
                <w:sz w:val="26"/>
                <w:szCs w:val="26"/>
              </w:rPr>
              <w:t>ng cách điện</w:t>
            </w:r>
            <w:r w:rsidR="00BD309F"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CB2F7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Bộ quần áo chống điện từ trường</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w:t>
            </w:r>
          </w:p>
          <w:p w:rsidR="00BD309F" w:rsidRPr="00CF082B" w:rsidRDefault="00A136B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chống lạnh</w:t>
            </w:r>
            <w:r w:rsidR="00BD309F" w:rsidRPr="00CF082B">
              <w:rPr>
                <w:rFonts w:ascii="Times New Roman" w:hAnsi="Times New Roman" w:cs="Times New Roman"/>
                <w:sz w:val="26"/>
                <w:szCs w:val="26"/>
                <w:vertAlign w:val="superscript"/>
              </w:rPr>
              <w:t>(4)</w:t>
            </w:r>
            <w:r w:rsidR="00BD309F" w:rsidRPr="00CF082B">
              <w:rPr>
                <w:rFonts w:ascii="Times New Roman" w:hAnsi="Times New Roman" w:cs="Times New Roman"/>
                <w:sz w:val="26"/>
                <w:szCs w:val="26"/>
              </w:rPr>
              <w:t>;</w:t>
            </w:r>
          </w:p>
          <w:p w:rsidR="006D23D0" w:rsidRPr="00CF082B" w:rsidRDefault="006D23D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D23D0"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thêm khi làm việc trong phòng lạnh.</w:t>
            </w:r>
          </w:p>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006D23D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dùng trong phòng máy.</w:t>
            </w:r>
          </w:p>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Trang bị chung. </w:t>
            </w:r>
            <w:r w:rsidRPr="00CF082B">
              <w:rPr>
                <w:rFonts w:ascii="Times New Roman" w:hAnsi="Times New Roman" w:cs="Times New Roman"/>
                <w:sz w:val="26"/>
                <w:szCs w:val="26"/>
                <w:vertAlign w:val="superscript"/>
              </w:rPr>
              <w:t>(4</w:t>
            </w:r>
            <w:r w:rsidR="006D23D0"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thêm khi làm việc ở vùng rét.</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899" w:type="dxa"/>
            <w:shd w:val="clear" w:color="auto" w:fill="auto"/>
          </w:tcPr>
          <w:p w:rsidR="00BD309F" w:rsidRPr="00CF082B" w:rsidRDefault="00950327"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bảo dưỡng, đo kiể</w:t>
            </w:r>
            <w:r w:rsidR="00BD309F" w:rsidRPr="00CF082B">
              <w:rPr>
                <w:rFonts w:ascii="Times New Roman" w:hAnsi="Times New Roman" w:cs="Times New Roman"/>
                <w:sz w:val="26"/>
                <w:szCs w:val="26"/>
              </w:rPr>
              <w:t>m máy phát, thu phát của ngành bưu chính viễn thông.</w:t>
            </w:r>
          </w:p>
        </w:tc>
        <w:tc>
          <w:tcPr>
            <w:tcW w:w="3466" w:type="dxa"/>
            <w:shd w:val="clear" w:color="auto" w:fill="auto"/>
          </w:tcPr>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cách điện</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D309F" w:rsidRPr="00CF082B">
              <w:rPr>
                <w:rFonts w:ascii="Times New Roman" w:hAnsi="Times New Roman" w:cs="Times New Roman"/>
                <w:sz w:val="26"/>
                <w:szCs w:val="26"/>
              </w:rPr>
              <w:t>ng cách điện</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chống tĩnh điện</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chống điện từ trường</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FA589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dùn</w:t>
            </w:r>
            <w:r w:rsidR="00FA589D" w:rsidRPr="00CF082B">
              <w:rPr>
                <w:rFonts w:ascii="Times New Roman" w:hAnsi="Times New Roman" w:cs="Times New Roman"/>
                <w:sz w:val="26"/>
                <w:szCs w:val="26"/>
              </w:rPr>
              <w:t>g</w:t>
            </w:r>
            <w:r w:rsidRPr="00CF082B">
              <w:rPr>
                <w:rFonts w:ascii="Times New Roman" w:hAnsi="Times New Roman" w:cs="Times New Roman"/>
                <w:sz w:val="26"/>
                <w:szCs w:val="26"/>
              </w:rPr>
              <w:t xml:space="preserve"> chung.</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bảo dưỡng, sửa chữa thiết bị vi bạ tại các trạm.</w:t>
            </w:r>
          </w:p>
        </w:tc>
        <w:tc>
          <w:tcPr>
            <w:tcW w:w="3466" w:type="dxa"/>
            <w:shd w:val="clear" w:color="auto" w:fill="auto"/>
          </w:tcPr>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Dây an toàn chống ngã cao</w:t>
            </w:r>
            <w:r w:rsidR="00BD309F"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w:t>
            </w:r>
            <w:r w:rsidRPr="00CF082B">
              <w:rPr>
                <w:rFonts w:ascii="Times New Roman" w:hAnsi="Times New Roman" w:cs="Times New Roman"/>
                <w:sz w:val="26"/>
                <w:szCs w:val="26"/>
              </w:rPr>
              <w:t>ố</w:t>
            </w:r>
            <w:r w:rsidR="00BD309F" w:rsidRPr="00CF082B">
              <w:rPr>
                <w:rFonts w:ascii="Times New Roman" w:hAnsi="Times New Roman" w:cs="Times New Roman"/>
                <w:sz w:val="26"/>
                <w:szCs w:val="26"/>
              </w:rPr>
              <w:t>ng lạnh</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chống tĩnh điện</w:t>
            </w:r>
            <w:r w:rsidR="00BD309F" w:rsidRPr="00CF082B">
              <w:rPr>
                <w:rFonts w:ascii="Times New Roman" w:hAnsi="Times New Roman" w:cs="Times New Roman"/>
                <w:sz w:val="26"/>
                <w:szCs w:val="26"/>
                <w:vertAlign w:val="superscript"/>
              </w:rPr>
              <w:t>(3)</w:t>
            </w:r>
            <w:r w:rsidR="00BD309F" w:rsidRPr="00CF082B">
              <w:rPr>
                <w:rFonts w:ascii="Times New Roman" w:hAnsi="Times New Roman" w:cs="Times New Roman"/>
                <w:sz w:val="26"/>
                <w:szCs w:val="26"/>
              </w:rPr>
              <w: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chung để sử dụng khi cần thiết.</w:t>
            </w:r>
          </w:p>
          <w:p w:rsidR="00BD309F" w:rsidRPr="00CF082B" w:rsidRDefault="00FA589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khi làm việc ở vùng rét.</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chung theo phòng máy.</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bảo dưỡng, sửa chữa tổng đài (tổng đài số, cửa quốc tế, cáp quang, di động, truyền số liệu).</w:t>
            </w:r>
          </w:p>
        </w:tc>
        <w:tc>
          <w:tcPr>
            <w:tcW w:w="3466" w:type="dxa"/>
            <w:shd w:val="clear" w:color="auto" w:fill="auto"/>
          </w:tcPr>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xốp;</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khoác, quần áo chống lạnh</w:t>
            </w:r>
            <w:r w:rsidR="00BD309F"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chống tĩnh điện</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khi làm việc trong phòng lạnh.</w:t>
            </w:r>
          </w:p>
          <w:p w:rsidR="00BD309F" w:rsidRPr="00CF082B" w:rsidRDefault="00F5565B"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dùng chung khi làm việc ở phòng máy.</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Sửa chữa, l</w:t>
            </w:r>
            <w:r w:rsidR="00F5565B" w:rsidRPr="00CF082B">
              <w:rPr>
                <w:rFonts w:ascii="Times New Roman" w:hAnsi="Times New Roman" w:cs="Times New Roman"/>
                <w:sz w:val="26"/>
                <w:szCs w:val="26"/>
              </w:rPr>
              <w:t>ắ</w:t>
            </w:r>
            <w:r w:rsidRPr="00CF082B">
              <w:rPr>
                <w:rFonts w:ascii="Times New Roman" w:hAnsi="Times New Roman" w:cs="Times New Roman"/>
                <w:sz w:val="26"/>
                <w:szCs w:val="26"/>
              </w:rPr>
              <w:t>p đặt máy điện thoại (làm việc lưu động).</w:t>
            </w:r>
          </w:p>
        </w:tc>
        <w:tc>
          <w:tcPr>
            <w:tcW w:w="3466" w:type="dxa"/>
            <w:shd w:val="clear" w:color="auto" w:fill="auto"/>
          </w:tcPr>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chống chấn thương sọ não;</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bảo hiểm đi mô tô</w:t>
            </w:r>
            <w:r w:rsidRPr="00CF082B">
              <w:rPr>
                <w:rFonts w:ascii="Times New Roman" w:hAnsi="Times New Roman" w:cs="Times New Roman"/>
                <w:sz w:val="26"/>
                <w:szCs w:val="26"/>
              </w:rPr>
              <w:t xml:space="preserve"> </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mưa;</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đi mô tô.</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899" w:type="dxa"/>
            <w:shd w:val="clear" w:color="auto" w:fill="auto"/>
          </w:tcPr>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Lắ</w:t>
            </w:r>
            <w:r w:rsidR="00BD309F" w:rsidRPr="00CF082B">
              <w:rPr>
                <w:rFonts w:ascii="Times New Roman" w:hAnsi="Times New Roman" w:cs="Times New Roman"/>
                <w:sz w:val="26"/>
                <w:szCs w:val="26"/>
              </w:rPr>
              <w:t>p ráp, bảo dưỡng, sửa chữa máy điện thoại, máy thu tăng âm, tải ba, vi ba.</w:t>
            </w:r>
          </w:p>
        </w:tc>
        <w:tc>
          <w:tcPr>
            <w:tcW w:w="3466" w:type="dxa"/>
            <w:shd w:val="clear" w:color="auto" w:fill="auto"/>
          </w:tcPr>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choàng vải hoặc quần yếm dâ</w:t>
            </w:r>
            <w:r w:rsidRPr="00CF082B">
              <w:rPr>
                <w:rFonts w:ascii="Times New Roman" w:hAnsi="Times New Roman" w:cs="Times New Roman"/>
                <w:sz w:val="26"/>
                <w:szCs w:val="26"/>
              </w:rPr>
              <w:t>y;</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xuất thiết bị thông tin:</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Cáp quang, cáp thông tin các loại;</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Viba, tổng đài, thiết bị nguồn.</w:t>
            </w:r>
          </w:p>
        </w:tc>
        <w:tc>
          <w:tcPr>
            <w:tcW w:w="3466" w:type="dxa"/>
            <w:shd w:val="clear" w:color="auto" w:fill="auto"/>
          </w:tcPr>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6B72E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Khẩu trang lọc bụi;</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Bịt tai chống ồn;</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Khai thác điện thoại, phi thoại.</w:t>
            </w:r>
          </w:p>
        </w:tc>
        <w:tc>
          <w:tcPr>
            <w:tcW w:w="3466" w:type="dxa"/>
            <w:shd w:val="clear" w:color="auto" w:fill="auto"/>
          </w:tcPr>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choàng vải;</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xốp;</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chống rét</w:t>
            </w:r>
            <w:r w:rsidR="00BD309F"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4556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thêm khi làm việc trong phòng lạnh.</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Công nhân thu bưu điện phí.</w:t>
            </w:r>
          </w:p>
        </w:tc>
        <w:tc>
          <w:tcPr>
            <w:tcW w:w="3466" w:type="dxa"/>
            <w:shd w:val="clear" w:color="auto" w:fill="auto"/>
          </w:tcPr>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nón chống mưa nắng;</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bảo hiểm đi mô tô</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mưa;</w:t>
            </w:r>
          </w:p>
          <w:p w:rsidR="0004556D"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04556D"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4556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khi đi bằng xe máy.</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Hộ t</w:t>
            </w:r>
            <w:r w:rsidR="0004556D" w:rsidRPr="00CF082B">
              <w:rPr>
                <w:rFonts w:ascii="Times New Roman" w:hAnsi="Times New Roman" w:cs="Times New Roman"/>
                <w:sz w:val="26"/>
                <w:szCs w:val="26"/>
              </w:rPr>
              <w:t>ố</w:t>
            </w:r>
            <w:r w:rsidRPr="00CF082B">
              <w:rPr>
                <w:rFonts w:ascii="Times New Roman" w:hAnsi="Times New Roman" w:cs="Times New Roman"/>
                <w:sz w:val="26"/>
                <w:szCs w:val="26"/>
              </w:rPr>
              <w:t>ng viên đường thư trên các phương tiện giao thông.</w:t>
            </w:r>
          </w:p>
        </w:tc>
        <w:tc>
          <w:tcPr>
            <w:tcW w:w="3466" w:type="dxa"/>
            <w:shd w:val="clear" w:color="auto" w:fill="auto"/>
          </w:tcPr>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mưa;</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Phao cứu sinh</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0455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4556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0004556D"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khi đi trên các phươn</w:t>
            </w:r>
            <w:r w:rsidR="0014386E" w:rsidRPr="00CF082B">
              <w:rPr>
                <w:rFonts w:ascii="Times New Roman" w:hAnsi="Times New Roman" w:cs="Times New Roman"/>
                <w:sz w:val="26"/>
                <w:szCs w:val="26"/>
              </w:rPr>
              <w:t>g</w:t>
            </w:r>
            <w:r w:rsidRPr="00CF082B">
              <w:rPr>
                <w:rFonts w:ascii="Times New Roman" w:hAnsi="Times New Roman" w:cs="Times New Roman"/>
                <w:sz w:val="26"/>
                <w:szCs w:val="26"/>
              </w:rPr>
              <w:t xml:space="preserve"> tiện vận tải th</w:t>
            </w:r>
            <w:r w:rsidR="0014386E" w:rsidRPr="00CF082B">
              <w:rPr>
                <w:rFonts w:ascii="Times New Roman" w:hAnsi="Times New Roman" w:cs="Times New Roman"/>
                <w:sz w:val="26"/>
                <w:szCs w:val="26"/>
              </w:rPr>
              <w:t>ủy</w:t>
            </w:r>
            <w:r w:rsidRPr="00CF082B">
              <w:rPr>
                <w:rFonts w:ascii="Times New Roman" w:hAnsi="Times New Roman" w:cs="Times New Roman"/>
                <w:sz w:val="26"/>
                <w:szCs w:val="26"/>
              </w:rPr>
              <w:t>.</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Khai thác bưu chính phát hành báo chí.</w:t>
            </w:r>
          </w:p>
        </w:tc>
        <w:tc>
          <w:tcPr>
            <w:tcW w:w="3466" w:type="dxa"/>
            <w:shd w:val="clear" w:color="auto" w:fill="auto"/>
          </w:tcPr>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Khẩu trang lọc bụi;</w:t>
            </w:r>
          </w:p>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 hoặc dép q</w:t>
            </w:r>
            <w:r w:rsidRPr="00CF082B">
              <w:rPr>
                <w:rFonts w:ascii="Times New Roman" w:hAnsi="Times New Roman" w:cs="Times New Roman"/>
                <w:sz w:val="26"/>
                <w:szCs w:val="26"/>
              </w:rPr>
              <w:t>uai</w:t>
            </w:r>
            <w:r w:rsidR="00BD309F" w:rsidRPr="00CF082B">
              <w:rPr>
                <w:rFonts w:ascii="Times New Roman" w:hAnsi="Times New Roman" w:cs="Times New Roman"/>
                <w:sz w:val="26"/>
                <w:szCs w:val="26"/>
              </w:rPr>
              <w:t xml:space="preserve"> hậu;</w:t>
            </w:r>
          </w:p>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w:t>
            </w:r>
            <w:r w:rsidRPr="00CF082B">
              <w:rPr>
                <w:rFonts w:ascii="Times New Roman" w:hAnsi="Times New Roman" w:cs="Times New Roman"/>
                <w:sz w:val="26"/>
                <w:szCs w:val="26"/>
              </w:rPr>
              <w:t>ị</w:t>
            </w:r>
            <w:r w:rsidR="00BD309F" w:rsidRPr="00CF082B">
              <w:rPr>
                <w:rFonts w:ascii="Times New Roman" w:hAnsi="Times New Roman" w:cs="Times New Roman"/>
                <w:sz w:val="26"/>
                <w:szCs w:val="26"/>
              </w:rPr>
              <w:t>t tai ho</w:t>
            </w:r>
            <w:r w:rsidRPr="00CF082B">
              <w:rPr>
                <w:rFonts w:ascii="Times New Roman" w:hAnsi="Times New Roman" w:cs="Times New Roman"/>
                <w:sz w:val="26"/>
                <w:szCs w:val="26"/>
              </w:rPr>
              <w:t>ặ</w:t>
            </w:r>
            <w:r w:rsidR="00BD309F" w:rsidRPr="00CF082B">
              <w:rPr>
                <w:rFonts w:ascii="Times New Roman" w:hAnsi="Times New Roman" w:cs="Times New Roman"/>
                <w:sz w:val="26"/>
                <w:szCs w:val="26"/>
              </w:rPr>
              <w:t>c nút tai chống tiế</w:t>
            </w:r>
            <w:r w:rsidRPr="00CF082B">
              <w:rPr>
                <w:rFonts w:ascii="Times New Roman" w:hAnsi="Times New Roman" w:cs="Times New Roman"/>
                <w:sz w:val="26"/>
                <w:szCs w:val="26"/>
              </w:rPr>
              <w:t>ng ồn</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D309F" w:rsidRPr="00CF082B" w:rsidRDefault="0014386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w:t>
            </w:r>
            <w:r w:rsidR="00BD309F" w:rsidRPr="00CF082B">
              <w:rPr>
                <w:rFonts w:ascii="Times New Roman" w:hAnsi="Times New Roman" w:cs="Times New Roman"/>
                <w:sz w:val="26"/>
                <w:szCs w:val="26"/>
              </w:rPr>
              <w:t>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4386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thiết bị cho người làm việc ở nơi có tiếng ồn vượt tiêu chuẩn cho phép.</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Giao thông viên, bưu tá, điện tá.</w:t>
            </w:r>
          </w:p>
        </w:tc>
        <w:tc>
          <w:tcPr>
            <w:tcW w:w="3466" w:type="dxa"/>
            <w:shd w:val="clear" w:color="auto" w:fill="auto"/>
          </w:tcPr>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chống chấn thương sọ não hoặc</w:t>
            </w:r>
            <w:r w:rsidR="00BD309F" w:rsidRPr="00CF082B">
              <w:rPr>
                <w:rFonts w:ascii="Times New Roman" w:hAnsi="Times New Roman" w:cs="Times New Roman"/>
                <w:sz w:val="26"/>
                <w:szCs w:val="26"/>
              </w:rPr>
              <w:t xml:space="preserve"> mũ bảo hiểm đi mô tô;</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BD309F" w:rsidRPr="00CF082B">
              <w:rPr>
                <w:rFonts w:ascii="Times New Roman" w:hAnsi="Times New Roman" w:cs="Times New Roman"/>
                <w:sz w:val="26"/>
                <w:szCs w:val="26"/>
              </w:rPr>
              <w:t xml:space="preserve"> chấn thương cơ học;</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 hoặc dép q</w:t>
            </w:r>
            <w:r w:rsidRPr="00CF082B">
              <w:rPr>
                <w:rFonts w:ascii="Times New Roman" w:hAnsi="Times New Roman" w:cs="Times New Roman"/>
                <w:sz w:val="26"/>
                <w:szCs w:val="26"/>
              </w:rPr>
              <w:t>uai</w:t>
            </w:r>
            <w:r w:rsidR="00BD309F" w:rsidRPr="00CF082B">
              <w:rPr>
                <w:rFonts w:ascii="Times New Roman" w:hAnsi="Times New Roman" w:cs="Times New Roman"/>
                <w:sz w:val="26"/>
                <w:szCs w:val="26"/>
              </w:rPr>
              <w:t xml:space="preserve"> hậu;</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Bộ áo mưa;</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Phao cứu sinh</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chống lạnh</w:t>
            </w:r>
            <w:r w:rsidR="00BD309F" w:rsidRPr="00CF082B">
              <w:rPr>
                <w:rFonts w:ascii="Times New Roman" w:hAnsi="Times New Roman" w:cs="Times New Roman"/>
                <w:sz w:val="26"/>
                <w:szCs w:val="26"/>
                <w:vertAlign w:val="superscript"/>
              </w:rPr>
              <w:t>(2)</w:t>
            </w:r>
            <w:r w:rsidR="00BD309F" w:rsidRPr="00CF082B">
              <w:rPr>
                <w:rFonts w:ascii="Times New Roman" w:hAnsi="Times New Roman" w:cs="Times New Roman"/>
                <w:sz w:val="26"/>
                <w:szCs w:val="26"/>
              </w:rPr>
              <w:t>;</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cho người làm việc trên sông nước;</w:t>
            </w:r>
          </w:p>
          <w:p w:rsidR="00BD309F" w:rsidRPr="00CF082B" w:rsidRDefault="00B64614"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Trang bị cho người làm việc ở vùng rét</w:t>
            </w:r>
            <w:r w:rsidR="00BD309F" w:rsidRPr="00CF082B">
              <w:rPr>
                <w:rFonts w:ascii="Times New Roman" w:hAnsi="Times New Roman" w:cs="Times New Roman"/>
                <w:sz w:val="26"/>
                <w:szCs w:val="26"/>
                <w:vertAlign w:val="superscript"/>
              </w:rPr>
              <w:t>(2)</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quản c</w:t>
            </w:r>
            <w:r w:rsidR="009D3DF4" w:rsidRPr="00CF082B">
              <w:rPr>
                <w:rFonts w:ascii="Times New Roman" w:hAnsi="Times New Roman" w:cs="Times New Roman"/>
                <w:sz w:val="26"/>
                <w:szCs w:val="26"/>
              </w:rPr>
              <w:t>ấ</w:t>
            </w:r>
            <w:r w:rsidRPr="00CF082B">
              <w:rPr>
                <w:rFonts w:ascii="Times New Roman" w:hAnsi="Times New Roman" w:cs="Times New Roman"/>
                <w:sz w:val="26"/>
                <w:szCs w:val="26"/>
              </w:rPr>
              <w:t>p phát tem chơi, tem lưu trữ.</w:t>
            </w:r>
          </w:p>
        </w:tc>
        <w:tc>
          <w:tcPr>
            <w:tcW w:w="3466" w:type="dxa"/>
            <w:shd w:val="clear" w:color="auto" w:fill="auto"/>
          </w:tcPr>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choàng vải;</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Bán mặt nạ phòng độc chuy</w:t>
            </w:r>
            <w:r w:rsidRPr="00CF082B">
              <w:rPr>
                <w:rFonts w:ascii="Times New Roman" w:hAnsi="Times New Roman" w:cs="Times New Roman"/>
                <w:sz w:val="26"/>
                <w:szCs w:val="26"/>
              </w:rPr>
              <w:t>ên</w:t>
            </w:r>
            <w:r w:rsidR="00BD309F" w:rsidRPr="00CF082B">
              <w:rPr>
                <w:rFonts w:ascii="Times New Roman" w:hAnsi="Times New Roman" w:cs="Times New Roman"/>
                <w:sz w:val="26"/>
                <w:szCs w:val="26"/>
              </w:rPr>
              <w:t xml:space="preserve"> dùng;</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Đục tem b</w:t>
            </w:r>
            <w:r w:rsidR="009D3DF4" w:rsidRPr="00CF082B">
              <w:rPr>
                <w:rFonts w:ascii="Times New Roman" w:hAnsi="Times New Roman" w:cs="Times New Roman"/>
                <w:sz w:val="26"/>
                <w:szCs w:val="26"/>
              </w:rPr>
              <w:t>ằ</w:t>
            </w:r>
            <w:r w:rsidRPr="00CF082B">
              <w:rPr>
                <w:rFonts w:ascii="Times New Roman" w:hAnsi="Times New Roman" w:cs="Times New Roman"/>
                <w:sz w:val="26"/>
                <w:szCs w:val="26"/>
              </w:rPr>
              <w:t>ng máy.</w:t>
            </w:r>
          </w:p>
        </w:tc>
        <w:tc>
          <w:tcPr>
            <w:tcW w:w="3466" w:type="dxa"/>
            <w:shd w:val="clear" w:color="auto" w:fill="auto"/>
          </w:tcPr>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vải bạt;</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 xml:space="preserve">Bịt tai chống ồn </w:t>
            </w:r>
            <w:r w:rsidR="00BD309F"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rPr>
              <w:t>;</w:t>
            </w:r>
          </w:p>
          <w:p w:rsidR="00BD309F" w:rsidRPr="00CF082B" w:rsidRDefault="009D3DF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F212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thêm khi làm việc chịu ảnh hưởng của tiếng ồn.</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899" w:type="dxa"/>
            <w:shd w:val="clear" w:color="auto" w:fill="auto"/>
          </w:tcPr>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Quay phim trong trường quay;</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Điều khiển cần trục máy quay.</w:t>
            </w:r>
          </w:p>
        </w:tc>
        <w:tc>
          <w:tcPr>
            <w:tcW w:w="3466" w:type="dxa"/>
            <w:shd w:val="clear" w:color="auto" w:fill="auto"/>
          </w:tcPr>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phát sóng:</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Phát thanh;</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Phát hình.</w:t>
            </w:r>
          </w:p>
        </w:tc>
        <w:tc>
          <w:tcPr>
            <w:tcW w:w="3466" w:type="dxa"/>
            <w:shd w:val="clear" w:color="auto" w:fill="auto"/>
          </w:tcPr>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vải;</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sợi;</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nhựa có quai hậu;</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BD309F" w:rsidRPr="00CF082B">
              <w:rPr>
                <w:rFonts w:ascii="Times New Roman" w:hAnsi="Times New Roman" w:cs="Times New Roman"/>
                <w:sz w:val="26"/>
                <w:szCs w:val="26"/>
              </w:rPr>
              <w:t>ng cách điện</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9F212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cách điện</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2051D9" w:rsidRPr="00CF082B" w:rsidRDefault="0020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2051D9" w:rsidRPr="00CF082B" w:rsidRDefault="002051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9F2123"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tại nơi làm việc.</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Vận hành máy phát sóng tại các trạm phát sóng đặt trên núi cao từ </w:t>
            </w:r>
            <w:r w:rsidR="00741685" w:rsidRPr="00CF082B">
              <w:rPr>
                <w:rFonts w:ascii="Times New Roman" w:hAnsi="Times New Roman" w:cs="Times New Roman"/>
                <w:sz w:val="26"/>
                <w:szCs w:val="26"/>
              </w:rPr>
              <w:t>100</w:t>
            </w:r>
            <w:r w:rsidRPr="00CF082B">
              <w:rPr>
                <w:rFonts w:ascii="Times New Roman" w:hAnsi="Times New Roman" w:cs="Times New Roman"/>
                <w:sz w:val="26"/>
                <w:szCs w:val="26"/>
              </w:rPr>
              <w:t>m trở lên.</w:t>
            </w:r>
          </w:p>
        </w:tc>
        <w:tc>
          <w:tcPr>
            <w:tcW w:w="3466" w:type="dxa"/>
            <w:shd w:val="clear" w:color="auto" w:fill="auto"/>
          </w:tcPr>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Găng tay sợi;</w:t>
            </w:r>
          </w:p>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Tất chống rét;</w:t>
            </w:r>
          </w:p>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chống lạnh;</w:t>
            </w:r>
          </w:p>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cao cổ chống tr</w:t>
            </w:r>
            <w:r w:rsidRPr="00CF082B">
              <w:rPr>
                <w:rFonts w:ascii="Times New Roman" w:hAnsi="Times New Roman" w:cs="Times New Roman"/>
                <w:sz w:val="26"/>
                <w:szCs w:val="26"/>
              </w:rPr>
              <w:t>ơn</w:t>
            </w:r>
            <w:r w:rsidR="00BD309F" w:rsidRPr="00CF082B">
              <w:rPr>
                <w:rFonts w:ascii="Times New Roman" w:hAnsi="Times New Roman" w:cs="Times New Roman"/>
                <w:sz w:val="26"/>
                <w:szCs w:val="26"/>
              </w:rPr>
              <w:t xml:space="preserve"> trượt;</w:t>
            </w:r>
          </w:p>
          <w:p w:rsidR="00BD309F" w:rsidRPr="00CF082B" w:rsidRDefault="007416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các máy tăng âm, ghi âm và thiết bị truyền thanh.</w:t>
            </w:r>
          </w:p>
        </w:tc>
        <w:tc>
          <w:tcPr>
            <w:tcW w:w="3466" w:type="dxa"/>
            <w:shd w:val="clear" w:color="auto" w:fill="auto"/>
          </w:tcPr>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Giầy vải bạt thấp cổ;</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Bảo dưỡng, sửa chữa máy thuộc trung tâm phát thanh, truyền hình.</w:t>
            </w:r>
          </w:p>
        </w:tc>
        <w:tc>
          <w:tcPr>
            <w:tcW w:w="3466" w:type="dxa"/>
            <w:shd w:val="clear" w:color="auto" w:fill="auto"/>
          </w:tcPr>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choàng trắng;</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nhựa có quai hậu;</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899" w:type="dxa"/>
            <w:shd w:val="clear" w:color="auto" w:fill="auto"/>
          </w:tcPr>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Điện toán (truy</w:t>
            </w:r>
            <w:r w:rsidRPr="00CF082B">
              <w:rPr>
                <w:rFonts w:ascii="Times New Roman" w:hAnsi="Times New Roman" w:cs="Times New Roman"/>
                <w:sz w:val="26"/>
                <w:szCs w:val="26"/>
              </w:rPr>
              <w:t>ề</w:t>
            </w:r>
            <w:r w:rsidR="00BD309F" w:rsidRPr="00CF082B">
              <w:rPr>
                <w:rFonts w:ascii="Times New Roman" w:hAnsi="Times New Roman" w:cs="Times New Roman"/>
                <w:sz w:val="26"/>
                <w:szCs w:val="26"/>
              </w:rPr>
              <w:t>n s</w:t>
            </w:r>
            <w:r w:rsidRPr="00CF082B">
              <w:rPr>
                <w:rFonts w:ascii="Times New Roman" w:hAnsi="Times New Roman" w:cs="Times New Roman"/>
                <w:sz w:val="26"/>
                <w:szCs w:val="26"/>
              </w:rPr>
              <w:t>ố</w:t>
            </w:r>
            <w:r w:rsidR="00BD309F" w:rsidRPr="00CF082B">
              <w:rPr>
                <w:rFonts w:ascii="Times New Roman" w:hAnsi="Times New Roman" w:cs="Times New Roman"/>
                <w:sz w:val="26"/>
                <w:szCs w:val="26"/>
              </w:rPr>
              <w:t xml:space="preserve"> liệu, quản lý danh bạ, lập trình);</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Sửa chữa, bảo dưỡng máy vi tính.</w:t>
            </w:r>
          </w:p>
        </w:tc>
        <w:tc>
          <w:tcPr>
            <w:tcW w:w="3466" w:type="dxa"/>
            <w:shd w:val="clear" w:color="auto" w:fill="auto"/>
          </w:tcPr>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choàng vải trắng;</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Dép xốp;</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chống rét</w:t>
            </w:r>
            <w:r w:rsidR="00BD309F"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BD309F" w:rsidRPr="00CF082B">
              <w:rPr>
                <w:rFonts w:ascii="Times New Roman" w:hAnsi="Times New Roman" w:cs="Times New Roman"/>
                <w:sz w:val="26"/>
                <w:szCs w:val="26"/>
                <w:vertAlign w:val="superscript"/>
              </w:rPr>
              <w:t>)</w:t>
            </w:r>
            <w:r w:rsidR="00BD309F" w:rsidRPr="00CF082B">
              <w:rPr>
                <w:rFonts w:ascii="Times New Roman" w:hAnsi="Times New Roman" w:cs="Times New Roman"/>
                <w:sz w:val="26"/>
                <w:szCs w:val="26"/>
              </w:rPr>
              <w:t>;</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1477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Làm việc trong phòng lạnh.</w:t>
            </w:r>
          </w:p>
        </w:tc>
      </w:tr>
      <w:tr w:rsidR="00BD309F" w:rsidRPr="00CF082B">
        <w:trPr>
          <w:trHeight w:val="20"/>
        </w:trPr>
        <w:tc>
          <w:tcPr>
            <w:tcW w:w="568" w:type="dxa"/>
            <w:shd w:val="clear" w:color="auto" w:fill="auto"/>
          </w:tcPr>
          <w:p w:rsidR="00BD309F" w:rsidRPr="00CF082B" w:rsidRDefault="00BD309F"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899" w:type="dxa"/>
            <w:shd w:val="clear" w:color="auto" w:fill="auto"/>
          </w:tcPr>
          <w:p w:rsidR="00BD309F" w:rsidRPr="00CF082B" w:rsidRDefault="00BD30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Tu</w:t>
            </w:r>
            <w:r w:rsidR="00B14772" w:rsidRPr="00CF082B">
              <w:rPr>
                <w:rFonts w:ascii="Times New Roman" w:hAnsi="Times New Roman" w:cs="Times New Roman"/>
                <w:sz w:val="26"/>
                <w:szCs w:val="26"/>
              </w:rPr>
              <w:t>ầ</w:t>
            </w:r>
            <w:r w:rsidRPr="00CF082B">
              <w:rPr>
                <w:rFonts w:ascii="Times New Roman" w:hAnsi="Times New Roman" w:cs="Times New Roman"/>
                <w:sz w:val="26"/>
                <w:szCs w:val="26"/>
              </w:rPr>
              <w:t>n tra, kiểm tra Fiđơ, ăng ten.</w:t>
            </w:r>
          </w:p>
        </w:tc>
        <w:tc>
          <w:tcPr>
            <w:tcW w:w="3466" w:type="dxa"/>
            <w:shd w:val="clear" w:color="auto" w:fill="auto"/>
          </w:tcPr>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lao động phổ thông;</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Mũ chống chấn thương sọ não;</w:t>
            </w:r>
          </w:p>
          <w:p w:rsidR="00BD309F" w:rsidRPr="00CF082B" w:rsidRDefault="00B1477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Giày vải thấp cổ hoặc dép q</w:t>
            </w:r>
            <w:r w:rsidRPr="00CF082B">
              <w:rPr>
                <w:rFonts w:ascii="Times New Roman" w:hAnsi="Times New Roman" w:cs="Times New Roman"/>
                <w:sz w:val="26"/>
                <w:szCs w:val="26"/>
              </w:rPr>
              <w:t>uai</w:t>
            </w:r>
            <w:r w:rsidR="001C1914" w:rsidRPr="00CF082B">
              <w:rPr>
                <w:rFonts w:ascii="Times New Roman" w:hAnsi="Times New Roman" w:cs="Times New Roman"/>
                <w:sz w:val="26"/>
                <w:szCs w:val="26"/>
              </w:rPr>
              <w:t xml:space="preserve"> hậu;</w:t>
            </w:r>
          </w:p>
          <w:p w:rsidR="00BD309F" w:rsidRPr="00CF082B" w:rsidRDefault="001C19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và mũ chống lạnh;</w:t>
            </w:r>
          </w:p>
          <w:p w:rsidR="00BD309F" w:rsidRPr="00CF082B" w:rsidRDefault="001C19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Áo mưa;</w:t>
            </w:r>
          </w:p>
          <w:p w:rsidR="00BD309F" w:rsidRPr="00CF082B" w:rsidRDefault="001C19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Quần áo chống điện từ trường;</w:t>
            </w:r>
          </w:p>
          <w:p w:rsidR="00BD309F" w:rsidRPr="00CF082B" w:rsidRDefault="001C19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D309F" w:rsidRPr="00CF082B">
              <w:rPr>
                <w:rFonts w:ascii="Times New Roman" w:hAnsi="Times New Roman" w:cs="Times New Roman"/>
                <w:sz w:val="26"/>
                <w:szCs w:val="26"/>
              </w:rPr>
              <w:t>Xà phòng.</w:t>
            </w:r>
          </w:p>
        </w:tc>
        <w:tc>
          <w:tcPr>
            <w:tcW w:w="2015" w:type="dxa"/>
            <w:shd w:val="clear" w:color="auto" w:fill="auto"/>
          </w:tcPr>
          <w:p w:rsidR="00BD309F" w:rsidRPr="00CF082B" w:rsidRDefault="00BD309F" w:rsidP="005C0294">
            <w:pPr>
              <w:spacing w:before="120"/>
              <w:rPr>
                <w:rFonts w:ascii="Times New Roman" w:hAnsi="Times New Roman" w:cs="Times New Roman"/>
                <w:sz w:val="26"/>
                <w:szCs w:val="26"/>
              </w:rPr>
            </w:pPr>
          </w:p>
        </w:tc>
      </w:tr>
    </w:tbl>
    <w:p w:rsidR="00B93AA9" w:rsidRPr="00CF082B" w:rsidRDefault="001C1914" w:rsidP="005C0294">
      <w:pPr>
        <w:spacing w:before="120"/>
        <w:jc w:val="center"/>
        <w:rPr>
          <w:rFonts w:ascii="Times New Roman" w:hAnsi="Times New Roman" w:cs="Times New Roman"/>
          <w:b/>
          <w:sz w:val="26"/>
          <w:szCs w:val="26"/>
        </w:rPr>
      </w:pPr>
      <w:bookmarkStart w:id="48" w:name="muc_27"/>
      <w:r w:rsidRPr="00CF082B">
        <w:rPr>
          <w:rFonts w:ascii="Times New Roman" w:hAnsi="Times New Roman" w:cs="Times New Roman"/>
          <w:b/>
          <w:sz w:val="26"/>
          <w:szCs w:val="26"/>
        </w:rPr>
        <w:t>XXVII. TÀI CHÍNH - NGÂN HÀNG</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08"/>
        <w:gridCol w:w="3012"/>
        <w:gridCol w:w="3729"/>
        <w:gridCol w:w="2223"/>
      </w:tblGrid>
      <w:tr w:rsidR="0055168D" w:rsidRPr="00CF082B">
        <w:trPr>
          <w:trHeight w:val="20"/>
        </w:trPr>
        <w:tc>
          <w:tcPr>
            <w:tcW w:w="568" w:type="dxa"/>
            <w:shd w:val="clear" w:color="auto" w:fill="auto"/>
            <w:vAlign w:val="center"/>
          </w:tcPr>
          <w:bookmarkEnd w:id="48"/>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F53239"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816" w:type="dxa"/>
            <w:shd w:val="clear" w:color="auto" w:fill="auto"/>
            <w:vAlign w:val="center"/>
          </w:tcPr>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486" w:type="dxa"/>
            <w:shd w:val="clear" w:color="auto" w:fill="auto"/>
            <w:vAlign w:val="center"/>
          </w:tcPr>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78" w:type="dxa"/>
            <w:shd w:val="clear" w:color="auto" w:fill="auto"/>
            <w:vAlign w:val="center"/>
          </w:tcPr>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55168D" w:rsidRPr="00CF082B">
        <w:trPr>
          <w:trHeight w:val="20"/>
        </w:trPr>
        <w:tc>
          <w:tcPr>
            <w:tcW w:w="568" w:type="dxa"/>
            <w:shd w:val="clear" w:color="auto" w:fill="auto"/>
          </w:tcPr>
          <w:p w:rsidR="0055168D" w:rsidRPr="00CF082B" w:rsidRDefault="0055168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816" w:type="dxa"/>
            <w:shd w:val="clear" w:color="auto" w:fill="auto"/>
          </w:tcPr>
          <w:p w:rsidR="0055168D" w:rsidRPr="00CF082B" w:rsidRDefault="00DD10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Thu, phát, đ</w:t>
            </w:r>
            <w:r w:rsidRPr="00CF082B">
              <w:rPr>
                <w:rFonts w:ascii="Times New Roman" w:hAnsi="Times New Roman" w:cs="Times New Roman"/>
                <w:sz w:val="26"/>
                <w:szCs w:val="26"/>
              </w:rPr>
              <w:t>ế</w:t>
            </w:r>
            <w:r w:rsidR="0055168D" w:rsidRPr="00CF082B">
              <w:rPr>
                <w:rFonts w:ascii="Times New Roman" w:hAnsi="Times New Roman" w:cs="Times New Roman"/>
                <w:sz w:val="26"/>
                <w:szCs w:val="26"/>
              </w:rPr>
              <w:t>m, đóng bó, tiêu h</w:t>
            </w:r>
            <w:r w:rsidRPr="00CF082B">
              <w:rPr>
                <w:rFonts w:ascii="Times New Roman" w:hAnsi="Times New Roman" w:cs="Times New Roman"/>
                <w:sz w:val="26"/>
                <w:szCs w:val="26"/>
              </w:rPr>
              <w:t>ủy</w:t>
            </w:r>
            <w:r w:rsidR="0055168D" w:rsidRPr="00CF082B">
              <w:rPr>
                <w:rFonts w:ascii="Times New Roman" w:hAnsi="Times New Roman" w:cs="Times New Roman"/>
                <w:sz w:val="26"/>
                <w:szCs w:val="26"/>
              </w:rPr>
              <w:t xml:space="preserve"> tiền (kiểm ngân, thủ quỹ, nhân viên cắt h</w:t>
            </w:r>
            <w:r w:rsidRPr="00CF082B">
              <w:rPr>
                <w:rFonts w:ascii="Times New Roman" w:hAnsi="Times New Roman" w:cs="Times New Roman"/>
                <w:sz w:val="26"/>
                <w:szCs w:val="26"/>
              </w:rPr>
              <w:t>ủy</w:t>
            </w:r>
            <w:r w:rsidR="0055168D" w:rsidRPr="00CF082B">
              <w:rPr>
                <w:rFonts w:ascii="Times New Roman" w:hAnsi="Times New Roman" w:cs="Times New Roman"/>
                <w:sz w:val="26"/>
                <w:szCs w:val="26"/>
              </w:rPr>
              <w:t>);</w:t>
            </w:r>
          </w:p>
          <w:p w:rsidR="0055168D" w:rsidRPr="00CF082B" w:rsidRDefault="00DD108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Các thành viên Ban quản lý kho hoặc những người được ủy quyền thường xuyên; Trưởng, phó phòng kho qu</w:t>
            </w:r>
            <w:r w:rsidR="00722669" w:rsidRPr="00CF082B">
              <w:rPr>
                <w:rFonts w:ascii="Times New Roman" w:hAnsi="Times New Roman" w:cs="Times New Roman"/>
                <w:sz w:val="26"/>
                <w:szCs w:val="26"/>
              </w:rPr>
              <w:t>ỹ</w:t>
            </w:r>
            <w:r w:rsidR="0055168D" w:rsidRPr="00CF082B">
              <w:rPr>
                <w:rFonts w:ascii="Times New Roman" w:hAnsi="Times New Roman" w:cs="Times New Roman"/>
                <w:sz w:val="26"/>
                <w:szCs w:val="26"/>
              </w:rPr>
              <w:t>.</w:t>
            </w:r>
          </w:p>
        </w:tc>
        <w:tc>
          <w:tcPr>
            <w:tcW w:w="3486" w:type="dxa"/>
            <w:shd w:val="clear" w:color="auto" w:fill="auto"/>
          </w:tcPr>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choàng vải trắng;</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Dép quai hậu;</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chấn thương cơ học;</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Khăn mặt bông.</w:t>
            </w:r>
          </w:p>
        </w:tc>
        <w:tc>
          <w:tcPr>
            <w:tcW w:w="2078"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tcPr>
          <w:p w:rsidR="0055168D" w:rsidRPr="00CF082B" w:rsidRDefault="0055168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81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B</w:t>
            </w:r>
            <w:r w:rsidR="00722669" w:rsidRPr="00CF082B">
              <w:rPr>
                <w:rFonts w:ascii="Times New Roman" w:hAnsi="Times New Roman" w:cs="Times New Roman"/>
                <w:sz w:val="26"/>
                <w:szCs w:val="26"/>
              </w:rPr>
              <w:t>ố</w:t>
            </w:r>
            <w:r w:rsidRPr="00CF082B">
              <w:rPr>
                <w:rFonts w:ascii="Times New Roman" w:hAnsi="Times New Roman" w:cs="Times New Roman"/>
                <w:sz w:val="26"/>
                <w:szCs w:val="26"/>
              </w:rPr>
              <w:t>c x</w:t>
            </w:r>
            <w:r w:rsidR="00722669" w:rsidRPr="00CF082B">
              <w:rPr>
                <w:rFonts w:ascii="Times New Roman" w:hAnsi="Times New Roman" w:cs="Times New Roman"/>
                <w:sz w:val="26"/>
                <w:szCs w:val="26"/>
              </w:rPr>
              <w:t>ế</w:t>
            </w:r>
            <w:r w:rsidRPr="00CF082B">
              <w:rPr>
                <w:rFonts w:ascii="Times New Roman" w:hAnsi="Times New Roman" w:cs="Times New Roman"/>
                <w:sz w:val="26"/>
                <w:szCs w:val="26"/>
              </w:rPr>
              <w:t>p các hàng đặc biệt (tiền, vàng, đá q</w:t>
            </w:r>
            <w:r w:rsidR="00722669" w:rsidRPr="00CF082B">
              <w:rPr>
                <w:rFonts w:ascii="Times New Roman" w:hAnsi="Times New Roman" w:cs="Times New Roman"/>
                <w:sz w:val="26"/>
                <w:szCs w:val="26"/>
              </w:rPr>
              <w:t>uý</w:t>
            </w:r>
            <w:r w:rsidRPr="00CF082B">
              <w:rPr>
                <w:rFonts w:ascii="Times New Roman" w:hAnsi="Times New Roman" w:cs="Times New Roman"/>
                <w:sz w:val="26"/>
                <w:szCs w:val="26"/>
              </w:rPr>
              <w:t>), kể cả thủ kho,</w:t>
            </w:r>
            <w:r w:rsidR="00722669" w:rsidRPr="00CF082B">
              <w:rPr>
                <w:rFonts w:ascii="Times New Roman" w:hAnsi="Times New Roman" w:cs="Times New Roman"/>
                <w:sz w:val="26"/>
                <w:szCs w:val="26"/>
              </w:rPr>
              <w:t xml:space="preserve"> phụ kho).</w:t>
            </w:r>
          </w:p>
        </w:tc>
        <w:tc>
          <w:tcPr>
            <w:tcW w:w="3486" w:type="dxa"/>
            <w:shd w:val="clear" w:color="auto" w:fill="auto"/>
          </w:tcPr>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Dép quai hậu;</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Kính trắng chống bụi hoặc chống chấn thương cơ học;</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 vải bạt;</w:t>
            </w:r>
          </w:p>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78"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tcPr>
          <w:p w:rsidR="0055168D" w:rsidRPr="00CF082B" w:rsidRDefault="0055168D"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81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Vận hành máy in s</w:t>
            </w:r>
            <w:r w:rsidR="00722669" w:rsidRPr="00CF082B">
              <w:rPr>
                <w:rFonts w:ascii="Times New Roman" w:hAnsi="Times New Roman" w:cs="Times New Roman"/>
                <w:sz w:val="26"/>
                <w:szCs w:val="26"/>
              </w:rPr>
              <w:t>ổ</w:t>
            </w:r>
            <w:r w:rsidR="00A2332E" w:rsidRPr="00CF082B">
              <w:rPr>
                <w:rFonts w:ascii="Times New Roman" w:hAnsi="Times New Roman" w:cs="Times New Roman"/>
                <w:sz w:val="26"/>
                <w:szCs w:val="26"/>
              </w:rPr>
              <w:t xml:space="preserve"> x</w:t>
            </w:r>
            <w:r w:rsidR="00722669" w:rsidRPr="00CF082B">
              <w:rPr>
                <w:rFonts w:ascii="Times New Roman" w:hAnsi="Times New Roman" w:cs="Times New Roman"/>
                <w:sz w:val="26"/>
                <w:szCs w:val="26"/>
              </w:rPr>
              <w:t>ố</w:t>
            </w:r>
            <w:r w:rsidRPr="00CF082B">
              <w:rPr>
                <w:rFonts w:ascii="Times New Roman" w:hAnsi="Times New Roman" w:cs="Times New Roman"/>
                <w:sz w:val="26"/>
                <w:szCs w:val="26"/>
              </w:rPr>
              <w:t xml:space="preserve"> cào, máy in tiền.</w:t>
            </w:r>
          </w:p>
        </w:tc>
        <w:tc>
          <w:tcPr>
            <w:tcW w:w="3486" w:type="dxa"/>
            <w:shd w:val="clear" w:color="auto" w:fill="auto"/>
          </w:tcPr>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chống bụi hoặc chố</w:t>
            </w:r>
            <w:r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chấn thương cơ học;</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hoặc Dép nhựa có q</w:t>
            </w:r>
            <w:r w:rsidRPr="00CF082B">
              <w:rPr>
                <w:rFonts w:ascii="Times New Roman" w:hAnsi="Times New Roman" w:cs="Times New Roman"/>
                <w:sz w:val="26"/>
                <w:szCs w:val="26"/>
              </w:rPr>
              <w:t>uai</w:t>
            </w:r>
            <w:r w:rsidR="0055168D" w:rsidRPr="00CF082B">
              <w:rPr>
                <w:rFonts w:ascii="Times New Roman" w:hAnsi="Times New Roman" w:cs="Times New Roman"/>
                <w:sz w:val="26"/>
                <w:szCs w:val="26"/>
              </w:rPr>
              <w:t xml:space="preserve"> hậu;</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hoặc bán mặt nạ phòng đ</w:t>
            </w:r>
            <w:r w:rsidRPr="00CF082B">
              <w:rPr>
                <w:rFonts w:ascii="Times New Roman" w:hAnsi="Times New Roman" w:cs="Times New Roman"/>
                <w:sz w:val="26"/>
                <w:szCs w:val="26"/>
              </w:rPr>
              <w:t>ộc</w:t>
            </w:r>
            <w:r w:rsidR="0055168D" w:rsidRPr="00CF082B">
              <w:rPr>
                <w:rFonts w:ascii="Times New Roman" w:hAnsi="Times New Roman" w:cs="Times New Roman"/>
                <w:sz w:val="26"/>
                <w:szCs w:val="26"/>
              </w:rPr>
              <w:t xml:space="preserve"> 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 xml:space="preserve">Găng tay cao su chống </w:t>
            </w:r>
            <w:r w:rsidRPr="00CF082B">
              <w:rPr>
                <w:rFonts w:ascii="Times New Roman" w:hAnsi="Times New Roman" w:cs="Times New Roman"/>
                <w:sz w:val="26"/>
                <w:szCs w:val="26"/>
              </w:rPr>
              <w:t>hóa chất</w:t>
            </w:r>
            <w:r w:rsidR="0055168D" w:rsidRPr="00CF082B">
              <w:rPr>
                <w:rFonts w:ascii="Times New Roman" w:hAnsi="Times New Roman" w:cs="Times New Roman"/>
                <w:sz w:val="26"/>
                <w:szCs w:val="26"/>
              </w:rPr>
              <w:t xml:space="preserve"> chuyên dùng</w:t>
            </w:r>
            <w:r w:rsidR="0055168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722669" w:rsidRPr="00CF082B">
              <w:rPr>
                <w:rFonts w:ascii="Times New Roman" w:hAnsi="Times New Roman" w:cs="Times New Roman"/>
                <w:sz w:val="26"/>
                <w:szCs w:val="26"/>
              </w:rPr>
              <w:t xml:space="preserve"> </w:t>
            </w:r>
            <w:r w:rsidRPr="00CF082B">
              <w:rPr>
                <w:rFonts w:ascii="Times New Roman" w:hAnsi="Times New Roman" w:cs="Times New Roman"/>
                <w:sz w:val="26"/>
                <w:szCs w:val="26"/>
              </w:rPr>
              <w:t xml:space="preserve">Yếm hoặc tạp đề chống </w:t>
            </w:r>
            <w:r w:rsidR="00722669" w:rsidRPr="00CF082B">
              <w:rPr>
                <w:rFonts w:ascii="Times New Roman" w:hAnsi="Times New Roman" w:cs="Times New Roman"/>
                <w:sz w:val="26"/>
                <w:szCs w:val="26"/>
              </w:rPr>
              <w:t xml:space="preserve">hóa chất </w:t>
            </w:r>
            <w:r w:rsidRPr="00CF082B">
              <w:rPr>
                <w:rFonts w:ascii="Times New Roman" w:hAnsi="Times New Roman" w:cs="Times New Roman"/>
                <w:sz w:val="26"/>
                <w:szCs w:val="26"/>
              </w:rPr>
              <w:t>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78"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2266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làm việc tiếp xúc với hóa chất độc hại.</w:t>
            </w:r>
          </w:p>
        </w:tc>
      </w:tr>
    </w:tbl>
    <w:p w:rsidR="00B93AA9" w:rsidRPr="00CF082B" w:rsidRDefault="00405433" w:rsidP="005C0294">
      <w:pPr>
        <w:spacing w:before="120"/>
        <w:jc w:val="center"/>
        <w:rPr>
          <w:rFonts w:ascii="Times New Roman" w:hAnsi="Times New Roman" w:cs="Times New Roman"/>
          <w:b/>
          <w:sz w:val="26"/>
          <w:szCs w:val="26"/>
        </w:rPr>
      </w:pPr>
      <w:bookmarkStart w:id="49" w:name="muc_28"/>
      <w:r w:rsidRPr="00CF082B">
        <w:rPr>
          <w:rFonts w:ascii="Times New Roman" w:hAnsi="Times New Roman" w:cs="Times New Roman"/>
          <w:b/>
          <w:sz w:val="26"/>
          <w:szCs w:val="26"/>
        </w:rPr>
        <w:t>XXVIII. Y TẾ</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08"/>
        <w:gridCol w:w="3012"/>
        <w:gridCol w:w="3729"/>
        <w:gridCol w:w="2223"/>
      </w:tblGrid>
      <w:tr w:rsidR="00722669" w:rsidRPr="00CF082B">
        <w:trPr>
          <w:trHeight w:val="20"/>
        </w:trPr>
        <w:tc>
          <w:tcPr>
            <w:tcW w:w="568" w:type="dxa"/>
            <w:shd w:val="clear" w:color="auto" w:fill="auto"/>
            <w:vAlign w:val="center"/>
          </w:tcPr>
          <w:bookmarkEnd w:id="49"/>
          <w:p w:rsidR="00722669" w:rsidRPr="00CF082B" w:rsidRDefault="0072266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405433"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816" w:type="dxa"/>
            <w:shd w:val="clear" w:color="auto" w:fill="auto"/>
            <w:vAlign w:val="center"/>
          </w:tcPr>
          <w:p w:rsidR="00722669" w:rsidRPr="00CF082B" w:rsidRDefault="0072266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486" w:type="dxa"/>
            <w:shd w:val="clear" w:color="auto" w:fill="auto"/>
            <w:vAlign w:val="center"/>
          </w:tcPr>
          <w:p w:rsidR="00722669" w:rsidRPr="00CF082B" w:rsidRDefault="0072266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78" w:type="dxa"/>
            <w:shd w:val="clear" w:color="auto" w:fill="auto"/>
            <w:vAlign w:val="center"/>
          </w:tcPr>
          <w:p w:rsidR="00722669" w:rsidRPr="00CF082B" w:rsidRDefault="00722669" w:rsidP="005C0294">
            <w:pPr>
              <w:spacing w:before="120"/>
              <w:jc w:val="center"/>
              <w:rPr>
                <w:rFonts w:ascii="Times New Roman" w:hAnsi="Times New Roman" w:cs="Times New Roman"/>
                <w:b/>
                <w:sz w:val="26"/>
                <w:szCs w:val="26"/>
              </w:rPr>
            </w:pP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816" w:type="dxa"/>
            <w:shd w:val="clear" w:color="auto" w:fill="auto"/>
          </w:tcPr>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Bác sĩ, y sĩ khám chữa bệnh và điều trị tại các bệnh viện, trạm xá;</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Dược sĩ tại các bệnh viện, trạm xá.</w:t>
            </w:r>
          </w:p>
        </w:tc>
        <w:tc>
          <w:tcPr>
            <w:tcW w:w="3486" w:type="dxa"/>
            <w:shd w:val="clear" w:color="auto" w:fill="auto"/>
          </w:tcPr>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 hoặc tạp dề chống ướt, bẩn;</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816"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Y tá, hộ lý:</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Phục vụ phòng mổ;</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Vệ sinh ngoại;</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Rửa chai lọ, xử lí bệnh phẩm;</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Phục vụ nhà xác.</w:t>
            </w:r>
          </w:p>
        </w:tc>
        <w:tc>
          <w:tcPr>
            <w:tcW w:w="3486" w:type="dxa"/>
            <w:shd w:val="clear" w:color="auto" w:fill="auto"/>
          </w:tcPr>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 hoặc tạp dề chống ướt, bẩn;</w:t>
            </w:r>
          </w:p>
          <w:p w:rsidR="00722669"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p>
        </w:tc>
      </w:tr>
      <w:tr w:rsidR="00405433" w:rsidRPr="00CF082B">
        <w:trPr>
          <w:trHeight w:val="5041"/>
        </w:trPr>
        <w:tc>
          <w:tcPr>
            <w:tcW w:w="568" w:type="dxa"/>
            <w:shd w:val="clear" w:color="auto" w:fill="auto"/>
          </w:tcPr>
          <w:p w:rsidR="00405433" w:rsidRPr="00CF082B" w:rsidRDefault="00405433"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816" w:type="dxa"/>
            <w:shd w:val="clear" w:color="auto" w:fill="auto"/>
          </w:tcPr>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Kiểm tra, lấy mẫu vệ sinh môi trường;</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Vệ sinh phòng dịch, kiểm dịch biên giới:</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Kiểm tra vệ sinh thực phẩm</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Điều tra, giám sát, kiểm tra các </w:t>
            </w:r>
            <w:r w:rsidR="00D13FAD" w:rsidRPr="00CF082B">
              <w:rPr>
                <w:rFonts w:ascii="Times New Roman" w:hAnsi="Times New Roman" w:cs="Times New Roman"/>
                <w:sz w:val="26"/>
                <w:szCs w:val="26"/>
              </w:rPr>
              <w:t>ổ</w:t>
            </w:r>
            <w:r w:rsidRPr="00CF082B">
              <w:rPr>
                <w:rFonts w:ascii="Times New Roman" w:hAnsi="Times New Roman" w:cs="Times New Roman"/>
                <w:sz w:val="26"/>
                <w:szCs w:val="26"/>
              </w:rPr>
              <w:t xml:space="preserve"> dịch, côn trùng;</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Phun thuốc hoặc hóa chất diệt trùng, côn trùng.</w:t>
            </w:r>
          </w:p>
        </w:tc>
        <w:tc>
          <w:tcPr>
            <w:tcW w:w="3486" w:type="dxa"/>
            <w:shd w:val="clear" w:color="auto" w:fill="auto"/>
          </w:tcPr>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Quần áo lao động phổ thông </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 trắng hoặc mũ bao tóc;</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cao su mỏng;</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Dép nhựa có quai hậu hoặc ủng cao su;</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Kh</w:t>
            </w:r>
            <w:r w:rsidRPr="00CF082B">
              <w:rPr>
                <w:rFonts w:ascii="Times New Roman" w:hAnsi="Times New Roman" w:cs="Times New Roman"/>
                <w:sz w:val="26"/>
                <w:szCs w:val="26"/>
              </w:rPr>
              <w:t>ẩ</w:t>
            </w:r>
            <w:r w:rsidR="00405433" w:rsidRPr="00CF082B">
              <w:rPr>
                <w:rFonts w:ascii="Times New Roman" w:hAnsi="Times New Roman" w:cs="Times New Roman"/>
                <w:sz w:val="26"/>
                <w:szCs w:val="26"/>
              </w:rPr>
              <w:t>u trang lọc bụi;</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Bán mặt nạ hoặc mặt nạ phòng đ</w:t>
            </w:r>
            <w:r w:rsidRPr="00CF082B">
              <w:rPr>
                <w:rFonts w:ascii="Times New Roman" w:hAnsi="Times New Roman" w:cs="Times New Roman"/>
                <w:sz w:val="26"/>
                <w:szCs w:val="26"/>
              </w:rPr>
              <w:t>ộc</w:t>
            </w:r>
            <w:r w:rsidR="00405433" w:rsidRPr="00CF082B">
              <w:rPr>
                <w:rFonts w:ascii="Times New Roman" w:hAnsi="Times New Roman" w:cs="Times New Roman"/>
                <w:sz w:val="26"/>
                <w:szCs w:val="26"/>
              </w:rPr>
              <w:t xml:space="preserve"> chuyên dùng </w:t>
            </w:r>
            <w:r w:rsidR="00405433" w:rsidRPr="00CF082B">
              <w:rPr>
                <w:rFonts w:ascii="Times New Roman" w:hAnsi="Times New Roman" w:cs="Times New Roman"/>
                <w:sz w:val="26"/>
                <w:szCs w:val="26"/>
                <w:vertAlign w:val="superscript"/>
              </w:rPr>
              <w:t>(2)</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Áo mưa</w:t>
            </w:r>
            <w:r w:rsidR="00405433" w:rsidRPr="00CF082B">
              <w:rPr>
                <w:rFonts w:ascii="Times New Roman" w:hAnsi="Times New Roman" w:cs="Times New Roman"/>
                <w:sz w:val="26"/>
                <w:szCs w:val="26"/>
                <w:vertAlign w:val="superscript"/>
              </w:rPr>
              <w:t>(3)</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Mũ, nón lá chống mưa nắng</w:t>
            </w:r>
            <w:r w:rsidR="00405433" w:rsidRPr="00CF082B">
              <w:rPr>
                <w:rFonts w:ascii="Times New Roman" w:hAnsi="Times New Roman" w:cs="Times New Roman"/>
                <w:sz w:val="26"/>
                <w:szCs w:val="26"/>
                <w:vertAlign w:val="superscript"/>
              </w:rPr>
              <w:t>(3)</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 xml:space="preserve">Mũ bảo hiểm đi xe máy </w:t>
            </w:r>
            <w:r w:rsidR="00405433" w:rsidRPr="00CF082B">
              <w:rPr>
                <w:rFonts w:ascii="Times New Roman" w:hAnsi="Times New Roman" w:cs="Times New Roman"/>
                <w:sz w:val="26"/>
                <w:szCs w:val="26"/>
                <w:vertAlign w:val="superscript"/>
              </w:rPr>
              <w:t>(4)</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Áo phản quang</w:t>
            </w:r>
            <w:r w:rsidR="00405433" w:rsidRPr="00CF082B">
              <w:rPr>
                <w:rFonts w:ascii="Times New Roman" w:hAnsi="Times New Roman" w:cs="Times New Roman"/>
                <w:sz w:val="26"/>
                <w:szCs w:val="26"/>
                <w:vertAlign w:val="superscript"/>
              </w:rPr>
              <w:t>(5)</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Áo phao hoặc phao cứu sinh</w:t>
            </w:r>
            <w:r w:rsidR="00405433" w:rsidRPr="00CF082B">
              <w:rPr>
                <w:rFonts w:ascii="Times New Roman" w:hAnsi="Times New Roman" w:cs="Times New Roman"/>
                <w:sz w:val="26"/>
                <w:szCs w:val="26"/>
                <w:vertAlign w:val="superscript"/>
              </w:rPr>
              <w:t>(6)</w:t>
            </w:r>
            <w:r w:rsidR="00405433" w:rsidRPr="00CF082B">
              <w:rPr>
                <w:rFonts w:ascii="Times New Roman" w:hAnsi="Times New Roman" w:cs="Times New Roman"/>
                <w:sz w:val="26"/>
                <w:szCs w:val="26"/>
              </w:rPr>
              <w:t>;</w:t>
            </w:r>
          </w:p>
          <w:p w:rsidR="00405433" w:rsidRPr="00CF082B" w:rsidRDefault="00D13FA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Xà phòng.</w:t>
            </w:r>
          </w:p>
        </w:tc>
        <w:tc>
          <w:tcPr>
            <w:tcW w:w="2078" w:type="dxa"/>
            <w:shd w:val="clear" w:color="auto" w:fill="auto"/>
          </w:tcPr>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Nếu đã được trang bị đồng phục thì thôi.</w:t>
            </w:r>
          </w:p>
          <w:p w:rsidR="00405433" w:rsidRPr="00CF082B" w:rsidRDefault="0040543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sử dụng khi cần thiết.</w:t>
            </w:r>
          </w:p>
          <w:p w:rsidR="00405433" w:rsidRPr="00CF082B" w:rsidRDefault="00F4670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(3)</w:t>
            </w: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Trang bị cho người làm việc ngoài trời.</w:t>
            </w:r>
          </w:p>
          <w:p w:rsidR="00405433" w:rsidRPr="00CF082B" w:rsidRDefault="00F4670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(4)</w:t>
            </w:r>
            <w:r w:rsidRPr="00CF082B">
              <w:rPr>
                <w:rFonts w:ascii="Times New Roman" w:hAnsi="Times New Roman" w:cs="Times New Roman"/>
                <w:sz w:val="26"/>
                <w:szCs w:val="26"/>
              </w:rPr>
              <w:t xml:space="preserve"> </w:t>
            </w:r>
            <w:r w:rsidR="00405433" w:rsidRPr="00CF082B">
              <w:rPr>
                <w:rFonts w:ascii="Times New Roman" w:hAnsi="Times New Roman" w:cs="Times New Roman"/>
                <w:sz w:val="26"/>
                <w:szCs w:val="26"/>
              </w:rPr>
              <w:t>Trang bị cho người đi làm việc lưu động nhiều trên đường b</w:t>
            </w:r>
            <w:r w:rsidRPr="00CF082B">
              <w:rPr>
                <w:rFonts w:ascii="Times New Roman" w:hAnsi="Times New Roman" w:cs="Times New Roman"/>
                <w:sz w:val="26"/>
                <w:szCs w:val="26"/>
              </w:rPr>
              <w:t>ằ</w:t>
            </w:r>
            <w:r w:rsidR="00405433" w:rsidRPr="00CF082B">
              <w:rPr>
                <w:rFonts w:ascii="Times New Roman" w:hAnsi="Times New Roman" w:cs="Times New Roman"/>
                <w:sz w:val="26"/>
                <w:szCs w:val="26"/>
              </w:rPr>
              <w:t>ng xe máy.</w:t>
            </w:r>
          </w:p>
          <w:p w:rsidR="00405433" w:rsidRPr="00CF082B" w:rsidRDefault="00F4670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05433" w:rsidRPr="00CF082B">
              <w:rPr>
                <w:rFonts w:ascii="Times New Roman" w:hAnsi="Times New Roman" w:cs="Times New Roman"/>
                <w:sz w:val="26"/>
                <w:szCs w:val="26"/>
                <w:vertAlign w:val="superscript"/>
              </w:rPr>
              <w:t>5)</w:t>
            </w:r>
            <w:r w:rsidR="00405433" w:rsidRPr="00CF082B">
              <w:rPr>
                <w:rFonts w:ascii="Times New Roman" w:hAnsi="Times New Roman" w:cs="Times New Roman"/>
                <w:sz w:val="26"/>
                <w:szCs w:val="26"/>
              </w:rPr>
              <w:t xml:space="preserve"> Trang bị cho người làm việc trong điều kiện trời tối.</w:t>
            </w:r>
          </w:p>
          <w:p w:rsidR="00405433" w:rsidRPr="00CF082B" w:rsidRDefault="00F4670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405433" w:rsidRPr="00CF082B">
              <w:rPr>
                <w:rFonts w:ascii="Times New Roman" w:hAnsi="Times New Roman" w:cs="Times New Roman"/>
                <w:sz w:val="26"/>
                <w:szCs w:val="26"/>
                <w:vertAlign w:val="superscript"/>
              </w:rPr>
              <w:t>6)</w:t>
            </w:r>
            <w:r w:rsidR="00405433" w:rsidRPr="00CF082B">
              <w:rPr>
                <w:rFonts w:ascii="Times New Roman" w:hAnsi="Times New Roman" w:cs="Times New Roman"/>
                <w:sz w:val="26"/>
                <w:szCs w:val="26"/>
              </w:rPr>
              <w:t xml:space="preserve"> Trang bị cho người làm việc ở vùng sông nước hoặc đang bị lũ lụt.</w:t>
            </w: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816"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Sản xuất nước c</w:t>
            </w:r>
            <w:r w:rsidR="000D637D" w:rsidRPr="00CF082B">
              <w:rPr>
                <w:rFonts w:ascii="Times New Roman" w:hAnsi="Times New Roman" w:cs="Times New Roman"/>
                <w:sz w:val="26"/>
                <w:szCs w:val="26"/>
              </w:rPr>
              <w:t>ấ</w:t>
            </w:r>
            <w:r w:rsidRPr="00CF082B">
              <w:rPr>
                <w:rFonts w:ascii="Times New Roman" w:hAnsi="Times New Roman" w:cs="Times New Roman"/>
                <w:sz w:val="26"/>
                <w:szCs w:val="26"/>
              </w:rPr>
              <w:t>t.</w:t>
            </w:r>
          </w:p>
        </w:tc>
        <w:tc>
          <w:tcPr>
            <w:tcW w:w="3486" w:type="dxa"/>
            <w:shd w:val="clear" w:color="auto" w:fill="auto"/>
          </w:tcPr>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 hoặc áo choà</w:t>
            </w:r>
            <w:r w:rsidRPr="00CF082B">
              <w:rPr>
                <w:rFonts w:ascii="Times New Roman" w:hAnsi="Times New Roman" w:cs="Times New Roman"/>
                <w:sz w:val="26"/>
                <w:szCs w:val="26"/>
              </w:rPr>
              <w:t>ng</w:t>
            </w:r>
            <w:r w:rsidR="00722669" w:rsidRPr="00CF082B">
              <w:rPr>
                <w:rFonts w:ascii="Times New Roman" w:hAnsi="Times New Roman" w:cs="Times New Roman"/>
                <w:sz w:val="26"/>
                <w:szCs w:val="26"/>
              </w:rPr>
              <w:t xml:space="preserve"> vải trắng;</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Giầy cao su;</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816"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Pha ch</w:t>
            </w:r>
            <w:r w:rsidR="000D637D" w:rsidRPr="00CF082B">
              <w:rPr>
                <w:rFonts w:ascii="Times New Roman" w:hAnsi="Times New Roman" w:cs="Times New Roman"/>
                <w:sz w:val="26"/>
                <w:szCs w:val="26"/>
              </w:rPr>
              <w:t>ế</w:t>
            </w:r>
            <w:r w:rsidRPr="00CF082B">
              <w:rPr>
                <w:rFonts w:ascii="Times New Roman" w:hAnsi="Times New Roman" w:cs="Times New Roman"/>
                <w:sz w:val="26"/>
                <w:szCs w:val="26"/>
              </w:rPr>
              <w:t>, sản xuất</w:t>
            </w:r>
            <w:r w:rsidR="00D04515" w:rsidRPr="00CF082B">
              <w:rPr>
                <w:rFonts w:ascii="Times New Roman" w:hAnsi="Times New Roman" w:cs="Times New Roman"/>
                <w:sz w:val="26"/>
                <w:szCs w:val="26"/>
              </w:rPr>
              <w:t xml:space="preserve"> các loại</w:t>
            </w:r>
            <w:r w:rsidRPr="00CF082B">
              <w:rPr>
                <w:rFonts w:ascii="Times New Roman" w:hAnsi="Times New Roman" w:cs="Times New Roman"/>
                <w:sz w:val="26"/>
                <w:szCs w:val="26"/>
              </w:rPr>
              <w:t xml:space="preserve"> sản phẩm h</w:t>
            </w:r>
            <w:r w:rsidR="000D637D" w:rsidRPr="00CF082B">
              <w:rPr>
                <w:rFonts w:ascii="Times New Roman" w:hAnsi="Times New Roman" w:cs="Times New Roman"/>
                <w:sz w:val="26"/>
                <w:szCs w:val="26"/>
              </w:rPr>
              <w:t>óa</w:t>
            </w:r>
            <w:r w:rsidRPr="00CF082B">
              <w:rPr>
                <w:rFonts w:ascii="Times New Roman" w:hAnsi="Times New Roman" w:cs="Times New Roman"/>
                <w:sz w:val="26"/>
                <w:szCs w:val="26"/>
              </w:rPr>
              <w:t xml:space="preserve"> dược:</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Vắc - xin;</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Thuốc tây y, thuốc đông dược;</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Thuốc hoặc hóa chất sát trùng.</w:t>
            </w:r>
          </w:p>
        </w:tc>
        <w:tc>
          <w:tcPr>
            <w:tcW w:w="3486" w:type="dxa"/>
            <w:shd w:val="clear" w:color="auto" w:fill="auto"/>
          </w:tcPr>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 hoặc ủng vải;</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Kính chống các vật văng bắn;</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Nút hoặc bịt tai chống ồn</w:t>
            </w:r>
            <w:r w:rsidR="00722669" w:rsidRPr="00CF082B">
              <w:rPr>
                <w:rFonts w:ascii="Times New Roman" w:hAnsi="Times New Roman" w:cs="Times New Roman"/>
                <w:sz w:val="26"/>
                <w:szCs w:val="26"/>
                <w:vertAlign w:val="superscript"/>
              </w:rPr>
              <w:t>(1)</w:t>
            </w:r>
            <w:r w:rsidR="00722669" w:rsidRPr="00CF082B">
              <w:rPr>
                <w:rFonts w:ascii="Times New Roman" w:hAnsi="Times New Roman" w:cs="Times New Roman"/>
                <w:sz w:val="26"/>
                <w:szCs w:val="26"/>
              </w:rPr>
              <w:t>;</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 hoặc tạp dề chống h</w:t>
            </w:r>
            <w:r w:rsidRPr="00CF082B">
              <w:rPr>
                <w:rFonts w:ascii="Times New Roman" w:hAnsi="Times New Roman" w:cs="Times New Roman"/>
                <w:sz w:val="26"/>
                <w:szCs w:val="26"/>
              </w:rPr>
              <w:t>óa</w:t>
            </w:r>
            <w:r w:rsidR="00722669" w:rsidRPr="00CF082B">
              <w:rPr>
                <w:rFonts w:ascii="Times New Roman" w:hAnsi="Times New Roman" w:cs="Times New Roman"/>
                <w:sz w:val="26"/>
                <w:szCs w:val="26"/>
              </w:rPr>
              <w:t xml:space="preserve"> c</w:t>
            </w:r>
            <w:r w:rsidRPr="00CF082B">
              <w:rPr>
                <w:rFonts w:ascii="Times New Roman" w:hAnsi="Times New Roman" w:cs="Times New Roman"/>
                <w:sz w:val="26"/>
                <w:szCs w:val="26"/>
              </w:rPr>
              <w:t>hất</w:t>
            </w:r>
            <w:r w:rsidR="00722669" w:rsidRPr="00CF082B">
              <w:rPr>
                <w:rFonts w:ascii="Times New Roman" w:hAnsi="Times New Roman" w:cs="Times New Roman"/>
                <w:sz w:val="26"/>
                <w:szCs w:val="26"/>
              </w:rPr>
              <w:t xml:space="preserve"> chuyên dùng</w:t>
            </w:r>
            <w:r w:rsidR="00722669" w:rsidRPr="00CF082B">
              <w:rPr>
                <w:rFonts w:ascii="Times New Roman" w:hAnsi="Times New Roman" w:cs="Times New Roman"/>
                <w:sz w:val="26"/>
                <w:szCs w:val="26"/>
                <w:vertAlign w:val="superscript"/>
              </w:rPr>
              <w:t>(2)</w:t>
            </w:r>
            <w:r w:rsidR="00722669" w:rsidRPr="00CF082B">
              <w:rPr>
                <w:rFonts w:ascii="Times New Roman" w:hAnsi="Times New Roman" w:cs="Times New Roman"/>
                <w:sz w:val="26"/>
                <w:szCs w:val="26"/>
              </w:rPr>
              <w:t>;</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Bán mặt nạ hoặc mặt nạ phòng đ</w:t>
            </w:r>
            <w:r w:rsidRPr="00CF082B">
              <w:rPr>
                <w:rFonts w:ascii="Times New Roman" w:hAnsi="Times New Roman" w:cs="Times New Roman"/>
                <w:sz w:val="26"/>
                <w:szCs w:val="26"/>
              </w:rPr>
              <w:t>ộc</w:t>
            </w:r>
            <w:r w:rsidR="00722669" w:rsidRPr="00CF082B">
              <w:rPr>
                <w:rFonts w:ascii="Times New Roman" w:hAnsi="Times New Roman" w:cs="Times New Roman"/>
                <w:sz w:val="26"/>
                <w:szCs w:val="26"/>
              </w:rPr>
              <w:t xml:space="preserve"> chuyên dùng</w:t>
            </w:r>
            <w:r w:rsidR="00722669" w:rsidRPr="00CF082B">
              <w:rPr>
                <w:rFonts w:ascii="Times New Roman" w:hAnsi="Times New Roman" w:cs="Times New Roman"/>
                <w:sz w:val="26"/>
                <w:szCs w:val="26"/>
                <w:vertAlign w:val="superscript"/>
              </w:rPr>
              <w:t>(2)</w:t>
            </w:r>
            <w:r w:rsidR="00722669" w:rsidRPr="00CF082B">
              <w:rPr>
                <w:rFonts w:ascii="Times New Roman" w:hAnsi="Times New Roman" w:cs="Times New Roman"/>
                <w:sz w:val="26"/>
                <w:szCs w:val="26"/>
              </w:rPr>
              <w:t>;</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Áo mưa</w:t>
            </w:r>
            <w:r w:rsidR="00722669" w:rsidRPr="00CF082B">
              <w:rPr>
                <w:rFonts w:ascii="Times New Roman" w:hAnsi="Times New Roman" w:cs="Times New Roman"/>
                <w:sz w:val="26"/>
                <w:szCs w:val="26"/>
                <w:vertAlign w:val="superscript"/>
              </w:rPr>
              <w:t>(3)</w:t>
            </w:r>
            <w:r w:rsidR="00722669" w:rsidRPr="00CF082B">
              <w:rPr>
                <w:rFonts w:ascii="Times New Roman" w:hAnsi="Times New Roman" w:cs="Times New Roman"/>
                <w:sz w:val="26"/>
                <w:szCs w:val="26"/>
              </w:rPr>
              <w:t>;</w:t>
            </w:r>
          </w:p>
          <w:p w:rsidR="00722669" w:rsidRPr="00CF082B" w:rsidRDefault="000D637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1B3A82"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B3A8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ở nơi quá ồn.</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22669" w:rsidRPr="00CF082B">
              <w:rPr>
                <w:rFonts w:ascii="Times New Roman" w:hAnsi="Times New Roman" w:cs="Times New Roman"/>
                <w:sz w:val="26"/>
                <w:szCs w:val="26"/>
                <w:vertAlign w:val="superscript"/>
              </w:rPr>
              <w:t>2)</w:t>
            </w:r>
            <w:r w:rsidR="00722669" w:rsidRPr="00CF082B">
              <w:rPr>
                <w:rFonts w:ascii="Times New Roman" w:hAnsi="Times New Roman" w:cs="Times New Roman"/>
                <w:sz w:val="26"/>
                <w:szCs w:val="26"/>
              </w:rPr>
              <w:t xml:space="preserve"> Trang bị chung để dùng khi cần thiết.</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722669" w:rsidRPr="00CF082B">
              <w:rPr>
                <w:rFonts w:ascii="Times New Roman" w:hAnsi="Times New Roman" w:cs="Times New Roman"/>
                <w:sz w:val="26"/>
                <w:szCs w:val="26"/>
                <w:vertAlign w:val="superscript"/>
              </w:rPr>
              <w:t>3)</w:t>
            </w:r>
            <w:r w:rsidR="00722669" w:rsidRPr="00CF082B">
              <w:rPr>
                <w:rFonts w:ascii="Times New Roman" w:hAnsi="Times New Roman" w:cs="Times New Roman"/>
                <w:sz w:val="26"/>
                <w:szCs w:val="26"/>
              </w:rPr>
              <w:t xml:space="preserve"> Trang bị cho người đi thu hái nguyên liệu thuốc đông dược.</w:t>
            </w: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816" w:type="dxa"/>
            <w:shd w:val="clear" w:color="auto" w:fill="auto"/>
          </w:tcPr>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Giám định h</w:t>
            </w:r>
            <w:r w:rsidRPr="00CF082B">
              <w:rPr>
                <w:rFonts w:ascii="Times New Roman" w:hAnsi="Times New Roman" w:cs="Times New Roman"/>
                <w:sz w:val="26"/>
                <w:szCs w:val="26"/>
              </w:rPr>
              <w:t>óa</w:t>
            </w:r>
            <w:r w:rsidR="00722669" w:rsidRPr="00CF082B">
              <w:rPr>
                <w:rFonts w:ascii="Times New Roman" w:hAnsi="Times New Roman" w:cs="Times New Roman"/>
                <w:sz w:val="26"/>
                <w:szCs w:val="26"/>
              </w:rPr>
              <w:t xml:space="preserve"> lý, giám định vệ sinh thực vật;</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084852" w:rsidRPr="00CF082B">
              <w:rPr>
                <w:rFonts w:ascii="Times New Roman" w:hAnsi="Times New Roman" w:cs="Times New Roman"/>
                <w:sz w:val="26"/>
                <w:szCs w:val="26"/>
              </w:rPr>
              <w:t>Giải phẫ</w:t>
            </w:r>
            <w:r w:rsidR="00722669" w:rsidRPr="00CF082B">
              <w:rPr>
                <w:rFonts w:ascii="Times New Roman" w:hAnsi="Times New Roman" w:cs="Times New Roman"/>
                <w:sz w:val="26"/>
                <w:szCs w:val="26"/>
              </w:rPr>
              <w:t>u vi thể, kiểm nghiệm chất độc.</w:t>
            </w:r>
          </w:p>
        </w:tc>
        <w:tc>
          <w:tcPr>
            <w:tcW w:w="3486" w:type="dxa"/>
            <w:shd w:val="clear" w:color="auto" w:fill="auto"/>
          </w:tcPr>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lao động phổ thông;</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816" w:type="dxa"/>
            <w:shd w:val="clear" w:color="auto" w:fill="auto"/>
          </w:tcPr>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 t</w:t>
            </w:r>
            <w:r w:rsidRPr="00CF082B">
              <w:rPr>
                <w:rFonts w:ascii="Times New Roman" w:hAnsi="Times New Roman" w:cs="Times New Roman"/>
                <w:sz w:val="26"/>
                <w:szCs w:val="26"/>
              </w:rPr>
              <w:t>ế</w:t>
            </w:r>
            <w:r w:rsidR="00722669" w:rsidRPr="00CF082B">
              <w:rPr>
                <w:rFonts w:ascii="Times New Roman" w:hAnsi="Times New Roman" w:cs="Times New Roman"/>
                <w:sz w:val="26"/>
                <w:szCs w:val="26"/>
              </w:rPr>
              <w:t xml:space="preserve"> lưu động;</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 tế thôn, bản, xã.</w:t>
            </w:r>
          </w:p>
        </w:tc>
        <w:tc>
          <w:tcPr>
            <w:tcW w:w="3486" w:type="dxa"/>
            <w:shd w:val="clear" w:color="auto" w:fill="auto"/>
          </w:tcPr>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 hoặc áo choà</w:t>
            </w:r>
            <w:r w:rsidRPr="00CF082B">
              <w:rPr>
                <w:rFonts w:ascii="Times New Roman" w:hAnsi="Times New Roman" w:cs="Times New Roman"/>
                <w:sz w:val="26"/>
                <w:szCs w:val="26"/>
              </w:rPr>
              <w:t>ng</w:t>
            </w:r>
            <w:r w:rsidR="00722669" w:rsidRPr="00CF082B">
              <w:rPr>
                <w:rFonts w:ascii="Times New Roman" w:hAnsi="Times New Roman" w:cs="Times New Roman"/>
                <w:sz w:val="26"/>
                <w:szCs w:val="26"/>
              </w:rPr>
              <w:t xml:space="preserve"> trắng;</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1B3A82"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1B3A82"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1B3A82"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mưa;</w:t>
            </w:r>
          </w:p>
          <w:p w:rsidR="001B3A82"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3A82" w:rsidRPr="00CF082B">
              <w:rPr>
                <w:rFonts w:ascii="Times New Roman" w:hAnsi="Times New Roman" w:cs="Times New Roman"/>
                <w:sz w:val="26"/>
                <w:szCs w:val="26"/>
              </w:rPr>
              <w:t>Mũ, nón lá chống mưa nắng;</w:t>
            </w:r>
          </w:p>
          <w:p w:rsidR="001B3A82"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3A82" w:rsidRPr="00CF082B">
              <w:rPr>
                <w:rFonts w:ascii="Times New Roman" w:hAnsi="Times New Roman" w:cs="Times New Roman"/>
                <w:sz w:val="26"/>
                <w:szCs w:val="26"/>
              </w:rPr>
              <w:t>Mũ bảo hiểm đi xe máy</w:t>
            </w:r>
            <w:r w:rsidR="001B3A82"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B3A82" w:rsidRPr="00CF082B">
              <w:rPr>
                <w:rFonts w:ascii="Times New Roman" w:hAnsi="Times New Roman" w:cs="Times New Roman"/>
                <w:sz w:val="26"/>
                <w:szCs w:val="26"/>
                <w:vertAlign w:val="superscript"/>
              </w:rPr>
              <w:t>)</w:t>
            </w:r>
            <w:r w:rsidR="001B3A82" w:rsidRPr="00CF082B">
              <w:rPr>
                <w:rFonts w:ascii="Times New Roman" w:hAnsi="Times New Roman" w:cs="Times New Roman"/>
                <w:sz w:val="26"/>
                <w:szCs w:val="26"/>
              </w:rPr>
              <w:t>;</w:t>
            </w:r>
          </w:p>
          <w:p w:rsidR="001B3A82"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3A82" w:rsidRPr="00CF082B">
              <w:rPr>
                <w:rFonts w:ascii="Times New Roman" w:hAnsi="Times New Roman" w:cs="Times New Roman"/>
                <w:sz w:val="26"/>
                <w:szCs w:val="26"/>
              </w:rPr>
              <w:t>Áo phao hoặc phao cứu sinh</w:t>
            </w:r>
            <w:r w:rsidR="001B3A82" w:rsidRPr="00CF082B">
              <w:rPr>
                <w:rFonts w:ascii="Times New Roman" w:hAnsi="Times New Roman" w:cs="Times New Roman"/>
                <w:sz w:val="26"/>
                <w:szCs w:val="26"/>
                <w:vertAlign w:val="superscript"/>
              </w:rPr>
              <w:t>(2)</w:t>
            </w:r>
            <w:r w:rsidR="001B3A82" w:rsidRPr="00CF082B">
              <w:rPr>
                <w:rFonts w:ascii="Times New Roman" w:hAnsi="Times New Roman" w:cs="Times New Roman"/>
                <w:sz w:val="26"/>
                <w:szCs w:val="26"/>
              </w:rPr>
              <w:t>;</w:t>
            </w:r>
          </w:p>
          <w:p w:rsidR="001B3A82"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3A82"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B3A8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đi làm việc lưu động nhiều trên đường bằng xe máy.</w:t>
            </w:r>
          </w:p>
          <w:p w:rsidR="001B3A82" w:rsidRPr="00CF082B" w:rsidRDefault="001B3A82"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cho người đi làm việc ở vùng sông nước hoặc lũ lụt.</w:t>
            </w: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816" w:type="dxa"/>
            <w:shd w:val="clear" w:color="auto" w:fill="auto"/>
          </w:tcPr>
          <w:p w:rsidR="00722669"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Giải phẫu bệnh và giải phẫu bệnh tế bào;</w:t>
            </w:r>
          </w:p>
          <w:p w:rsidR="00722669" w:rsidRPr="00CF082B" w:rsidRDefault="00CD76C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Khám mổ tử thi (kể cả khai quật tử thi).</w:t>
            </w:r>
          </w:p>
        </w:tc>
        <w:tc>
          <w:tcPr>
            <w:tcW w:w="3486" w:type="dxa"/>
            <w:shd w:val="clear" w:color="auto" w:fill="auto"/>
          </w:tcPr>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Kính chống các vật văng bắn;</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552570"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w:t>
            </w:r>
            <w:r w:rsidRPr="00CF082B">
              <w:rPr>
                <w:rFonts w:ascii="Times New Roman" w:hAnsi="Times New Roman" w:cs="Times New Roman"/>
                <w:sz w:val="26"/>
                <w:szCs w:val="26"/>
              </w:rPr>
              <w:t xml:space="preserve"> hoặc tạp dề chống hóa chất</w:t>
            </w:r>
            <w:r w:rsidR="00722669" w:rsidRPr="00CF082B">
              <w:rPr>
                <w:rFonts w:ascii="Times New Roman" w:hAnsi="Times New Roman" w:cs="Times New Roman"/>
                <w:sz w:val="26"/>
                <w:szCs w:val="26"/>
              </w:rPr>
              <w:t xml:space="preserve"> chuyên dùng</w:t>
            </w:r>
            <w:r w:rsidR="0072266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722669" w:rsidRPr="00CF082B">
              <w:rPr>
                <w:rFonts w:ascii="Times New Roman" w:hAnsi="Times New Roman" w:cs="Times New Roman"/>
                <w:sz w:val="26"/>
                <w:szCs w:val="26"/>
                <w:vertAlign w:val="superscript"/>
              </w:rPr>
              <w:t>)</w:t>
            </w:r>
            <w:r w:rsidR="00722669" w:rsidRPr="00CF082B">
              <w:rPr>
                <w:rFonts w:ascii="Times New Roman" w:hAnsi="Times New Roman" w:cs="Times New Roman"/>
                <w:sz w:val="26"/>
                <w:szCs w:val="26"/>
              </w:rPr>
              <w:t>;</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E407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816"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Sử dụng hoặc ti</w:t>
            </w:r>
            <w:r w:rsidR="001E407B" w:rsidRPr="00CF082B">
              <w:rPr>
                <w:rFonts w:ascii="Times New Roman" w:hAnsi="Times New Roman" w:cs="Times New Roman"/>
                <w:sz w:val="26"/>
                <w:szCs w:val="26"/>
              </w:rPr>
              <w:t>ế</w:t>
            </w:r>
            <w:r w:rsidRPr="00CF082B">
              <w:rPr>
                <w:rFonts w:ascii="Times New Roman" w:hAnsi="Times New Roman" w:cs="Times New Roman"/>
                <w:sz w:val="26"/>
                <w:szCs w:val="26"/>
              </w:rPr>
              <w:t>p xúc với các chất phóng xạ hoặc tia phóng xạ trong: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Chẩn đoán, điều trị bệnh;</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Thăm dò chức năng;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Sản xuất thuốc chữa bệnh.</w:t>
            </w:r>
          </w:p>
        </w:tc>
        <w:tc>
          <w:tcPr>
            <w:tcW w:w="3486" w:type="dxa"/>
            <w:shd w:val="clear" w:color="auto" w:fill="auto"/>
          </w:tcPr>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 dày và trơn;</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smartTag w:uri="urn:schemas-microsoft-com:office:smarttags" w:element="place">
              <w:r w:rsidR="00722669" w:rsidRPr="00CF082B">
                <w:rPr>
                  <w:rFonts w:ascii="Times New Roman" w:hAnsi="Times New Roman" w:cs="Times New Roman"/>
                  <w:sz w:val="26"/>
                  <w:szCs w:val="26"/>
                </w:rPr>
                <w:t>Tay</w:t>
              </w:r>
            </w:smartTag>
            <w:r w:rsidR="00722669" w:rsidRPr="00CF082B">
              <w:rPr>
                <w:rFonts w:ascii="Times New Roman" w:hAnsi="Times New Roman" w:cs="Times New Roman"/>
                <w:sz w:val="26"/>
                <w:szCs w:val="26"/>
              </w:rPr>
              <w:t xml:space="preserve"> gắp nguồn</w:t>
            </w:r>
            <w:r w:rsidR="00722669" w:rsidRPr="00CF082B">
              <w:rPr>
                <w:rFonts w:ascii="Times New Roman" w:hAnsi="Times New Roman" w:cs="Times New Roman"/>
                <w:sz w:val="26"/>
                <w:szCs w:val="26"/>
                <w:vertAlign w:val="superscript"/>
              </w:rPr>
              <w:t>(1)</w:t>
            </w:r>
            <w:r w:rsidR="00722669" w:rsidRPr="00CF082B">
              <w:rPr>
                <w:rFonts w:ascii="Times New Roman" w:hAnsi="Times New Roman" w:cs="Times New Roman"/>
                <w:sz w:val="26"/>
                <w:szCs w:val="26"/>
              </w:rPr>
              <w:t>;</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1E407B"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 xml:space="preserve">Kính chống tia Rơnghen, phóng </w:t>
            </w:r>
            <w:r w:rsidRPr="00CF082B">
              <w:rPr>
                <w:rFonts w:ascii="Times New Roman" w:hAnsi="Times New Roman" w:cs="Times New Roman"/>
                <w:sz w:val="26"/>
                <w:szCs w:val="26"/>
              </w:rPr>
              <w:t>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Bộ quần áo chống tia Ronghen phóng 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chống phóng 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 chống tia Rơnghen và phó</w:t>
            </w:r>
            <w:r w:rsidR="006104B9" w:rsidRPr="00CF082B">
              <w:rPr>
                <w:rFonts w:ascii="Times New Roman" w:hAnsi="Times New Roman" w:cs="Times New Roman"/>
                <w:sz w:val="26"/>
                <w:szCs w:val="26"/>
              </w:rPr>
              <w:t>ng</w:t>
            </w: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Giày hoặc ủng cao su chống phó</w:t>
            </w:r>
            <w:r w:rsidRPr="00CF082B">
              <w:rPr>
                <w:rFonts w:ascii="Times New Roman" w:hAnsi="Times New Roman" w:cs="Times New Roman"/>
                <w:sz w:val="26"/>
                <w:szCs w:val="26"/>
              </w:rPr>
              <w:t xml:space="preserve">ng </w:t>
            </w:r>
            <w:r w:rsidR="00722669" w:rsidRPr="00CF082B">
              <w:rPr>
                <w:rFonts w:ascii="Times New Roman" w:hAnsi="Times New Roman" w:cs="Times New Roman"/>
                <w:sz w:val="26"/>
                <w:szCs w:val="26"/>
              </w:rPr>
              <w:t>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E407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nhân viên xạ trị.</w:t>
            </w: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816" w:type="dxa"/>
            <w:shd w:val="clear" w:color="auto" w:fill="auto"/>
          </w:tcPr>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Tiế</w:t>
            </w:r>
            <w:r w:rsidR="00722669" w:rsidRPr="00CF082B">
              <w:rPr>
                <w:rFonts w:ascii="Times New Roman" w:hAnsi="Times New Roman" w:cs="Times New Roman"/>
                <w:sz w:val="26"/>
                <w:szCs w:val="26"/>
              </w:rPr>
              <w:t>p xúc với tia tử ngoại, tia hồng ngoại trong: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Khử trùng;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Điều trị bệnh.</w:t>
            </w:r>
          </w:p>
        </w:tc>
        <w:tc>
          <w:tcPr>
            <w:tcW w:w="3486" w:type="dxa"/>
            <w:shd w:val="clear" w:color="auto" w:fill="auto"/>
          </w:tcPr>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trắng;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Kính chống bức xạ;</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 mỏng;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p>
        </w:tc>
      </w:tr>
      <w:tr w:rsidR="00722669" w:rsidRPr="00CF082B">
        <w:trPr>
          <w:trHeight w:val="20"/>
        </w:trPr>
        <w:tc>
          <w:tcPr>
            <w:tcW w:w="568" w:type="dxa"/>
            <w:shd w:val="clear" w:color="auto" w:fill="auto"/>
          </w:tcPr>
          <w:p w:rsidR="00722669" w:rsidRPr="00CF082B" w:rsidRDefault="0072266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816"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rPr>
              <w:t>Làm việc trong phòng thí nghiệm y tế, h</w:t>
            </w:r>
            <w:r w:rsidR="001E407B" w:rsidRPr="00CF082B">
              <w:rPr>
                <w:rFonts w:ascii="Times New Roman" w:hAnsi="Times New Roman" w:cs="Times New Roman"/>
                <w:sz w:val="26"/>
                <w:szCs w:val="26"/>
              </w:rPr>
              <w:t>óa</w:t>
            </w:r>
            <w:r w:rsidRPr="00CF082B">
              <w:rPr>
                <w:rFonts w:ascii="Times New Roman" w:hAnsi="Times New Roman" w:cs="Times New Roman"/>
                <w:sz w:val="26"/>
                <w:szCs w:val="26"/>
              </w:rPr>
              <w:t xml:space="preserve"> dược.</w:t>
            </w:r>
          </w:p>
        </w:tc>
        <w:tc>
          <w:tcPr>
            <w:tcW w:w="3486" w:type="dxa"/>
            <w:shd w:val="clear" w:color="auto" w:fill="auto"/>
          </w:tcPr>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Quần áo vải tr</w:t>
            </w:r>
            <w:r w:rsidRPr="00CF082B">
              <w:rPr>
                <w:rFonts w:ascii="Times New Roman" w:hAnsi="Times New Roman" w:cs="Times New Roman"/>
                <w:sz w:val="26"/>
                <w:szCs w:val="26"/>
              </w:rPr>
              <w:t>ắ</w:t>
            </w:r>
            <w:r w:rsidR="00722669" w:rsidRPr="00CF082B">
              <w:rPr>
                <w:rFonts w:ascii="Times New Roman" w:hAnsi="Times New Roman" w:cs="Times New Roman"/>
                <w:sz w:val="26"/>
                <w:szCs w:val="26"/>
              </w:rPr>
              <w:t>ng;</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Mũ vải trắng hoặc mũ bao tóc;</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Găng tay cao su;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Dép nhựa có quai hậu;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722669" w:rsidRPr="00CF082B">
              <w:rPr>
                <w:rFonts w:ascii="Times New Roman" w:hAnsi="Times New Roman" w:cs="Times New Roman"/>
                <w:sz w:val="26"/>
                <w:szCs w:val="26"/>
              </w:rPr>
              <w:t>ng cao su;</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Khẩu trang lọc bụi;</w:t>
            </w:r>
          </w:p>
          <w:p w:rsidR="00722669"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Yếm hoặc tạp dề chống h</w:t>
            </w:r>
            <w:r w:rsidRPr="00CF082B">
              <w:rPr>
                <w:rFonts w:ascii="Times New Roman" w:hAnsi="Times New Roman" w:cs="Times New Roman"/>
                <w:sz w:val="26"/>
                <w:szCs w:val="26"/>
              </w:rPr>
              <w:t>óa</w:t>
            </w:r>
            <w:r w:rsidR="00722669" w:rsidRPr="00CF082B">
              <w:rPr>
                <w:rFonts w:ascii="Times New Roman" w:hAnsi="Times New Roman" w:cs="Times New Roman"/>
                <w:sz w:val="26"/>
                <w:szCs w:val="26"/>
              </w:rPr>
              <w:t xml:space="preserve"> </w:t>
            </w:r>
            <w:r w:rsidRPr="00CF082B">
              <w:rPr>
                <w:rFonts w:ascii="Times New Roman" w:hAnsi="Times New Roman" w:cs="Times New Roman"/>
                <w:sz w:val="26"/>
                <w:szCs w:val="26"/>
              </w:rPr>
              <w:t xml:space="preserve">chất </w:t>
            </w:r>
            <w:r w:rsidR="00722669" w:rsidRPr="00CF082B">
              <w:rPr>
                <w:rFonts w:ascii="Times New Roman" w:hAnsi="Times New Roman" w:cs="Times New Roman"/>
                <w:sz w:val="26"/>
                <w:szCs w:val="26"/>
              </w:rPr>
              <w:t>chuyên dùng</w:t>
            </w:r>
            <w:r w:rsidR="00722669" w:rsidRPr="00CF082B">
              <w:rPr>
                <w:rFonts w:ascii="Times New Roman" w:hAnsi="Times New Roman" w:cs="Times New Roman"/>
                <w:sz w:val="26"/>
                <w:szCs w:val="26"/>
                <w:vertAlign w:val="superscript"/>
              </w:rPr>
              <w:t>(1)</w:t>
            </w:r>
            <w:r w:rsidR="00722669" w:rsidRPr="00CF082B">
              <w:rPr>
                <w:rFonts w:ascii="Times New Roman" w:hAnsi="Times New Roman" w:cs="Times New Roman"/>
                <w:sz w:val="26"/>
                <w:szCs w:val="26"/>
              </w:rPr>
              <w:t>;</w:t>
            </w:r>
          </w:p>
          <w:p w:rsidR="005C2822" w:rsidRPr="00CF082B" w:rsidRDefault="001E407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722669" w:rsidRPr="00CF082B">
              <w:rPr>
                <w:rFonts w:ascii="Times New Roman" w:hAnsi="Times New Roman" w:cs="Times New Roman"/>
                <w:sz w:val="26"/>
                <w:szCs w:val="26"/>
              </w:rPr>
              <w:t>Kính chống các vật văng bắn h</w:t>
            </w:r>
            <w:r w:rsidRPr="00CF082B">
              <w:rPr>
                <w:rFonts w:ascii="Times New Roman" w:hAnsi="Times New Roman" w:cs="Times New Roman"/>
                <w:sz w:val="26"/>
                <w:szCs w:val="26"/>
              </w:rPr>
              <w:t>oặc</w:t>
            </w:r>
            <w:r w:rsidR="005C2822" w:rsidRPr="00CF082B">
              <w:rPr>
                <w:rFonts w:ascii="Times New Roman" w:hAnsi="Times New Roman" w:cs="Times New Roman"/>
                <w:sz w:val="26"/>
                <w:szCs w:val="26"/>
              </w:rPr>
              <w:t xml:space="preserve"> chống hóa chất chuyên dùng</w:t>
            </w:r>
            <w:r w:rsidR="005C2822" w:rsidRPr="00CF082B">
              <w:rPr>
                <w:rFonts w:ascii="Times New Roman" w:hAnsi="Times New Roman" w:cs="Times New Roman"/>
                <w:sz w:val="26"/>
                <w:szCs w:val="26"/>
                <w:vertAlign w:val="superscript"/>
              </w:rPr>
              <w:t>(1)</w:t>
            </w:r>
            <w:r w:rsidR="005C2822" w:rsidRPr="00CF082B">
              <w:rPr>
                <w:rFonts w:ascii="Times New Roman" w:hAnsi="Times New Roman" w:cs="Times New Roman"/>
                <w:sz w:val="26"/>
                <w:szCs w:val="26"/>
              </w:rPr>
              <w:t>;</w:t>
            </w:r>
          </w:p>
          <w:p w:rsidR="00722669" w:rsidRPr="00CF082B" w:rsidRDefault="005C282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78" w:type="dxa"/>
            <w:shd w:val="clear" w:color="auto" w:fill="auto"/>
          </w:tcPr>
          <w:p w:rsidR="00722669" w:rsidRPr="00CF082B" w:rsidRDefault="00722669"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1E407B"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w:t>
            </w:r>
            <w:r w:rsidR="005C2822" w:rsidRPr="00CF082B">
              <w:rPr>
                <w:rFonts w:ascii="Times New Roman" w:hAnsi="Times New Roman" w:cs="Times New Roman"/>
                <w:sz w:val="26"/>
                <w:szCs w:val="26"/>
              </w:rPr>
              <w:t>ùy</w:t>
            </w:r>
            <w:r w:rsidRPr="00CF082B">
              <w:rPr>
                <w:rFonts w:ascii="Times New Roman" w:hAnsi="Times New Roman" w:cs="Times New Roman"/>
                <w:sz w:val="26"/>
                <w:szCs w:val="26"/>
              </w:rPr>
              <w:t xml:space="preserve"> từng công việc cụ th</w:t>
            </w:r>
            <w:r w:rsidR="005C2822" w:rsidRPr="00CF082B">
              <w:rPr>
                <w:rFonts w:ascii="Times New Roman" w:hAnsi="Times New Roman" w:cs="Times New Roman"/>
                <w:sz w:val="26"/>
                <w:szCs w:val="26"/>
              </w:rPr>
              <w:t>ể</w:t>
            </w:r>
            <w:r w:rsidRPr="00CF082B">
              <w:rPr>
                <w:rFonts w:ascii="Times New Roman" w:hAnsi="Times New Roman" w:cs="Times New Roman"/>
                <w:sz w:val="26"/>
                <w:szCs w:val="26"/>
              </w:rPr>
              <w:t xml:space="preserve"> có th</w:t>
            </w:r>
            <w:r w:rsidR="005C2822" w:rsidRPr="00CF082B">
              <w:rPr>
                <w:rFonts w:ascii="Times New Roman" w:hAnsi="Times New Roman" w:cs="Times New Roman"/>
                <w:sz w:val="26"/>
                <w:szCs w:val="26"/>
              </w:rPr>
              <w:t>ể</w:t>
            </w:r>
            <w:r w:rsidRPr="00CF082B">
              <w:rPr>
                <w:rFonts w:ascii="Times New Roman" w:hAnsi="Times New Roman" w:cs="Times New Roman"/>
                <w:sz w:val="26"/>
                <w:szCs w:val="26"/>
              </w:rPr>
              <w:t xml:space="preserve"> được trang bị thêm những phương tiện cần thiết khác.</w:t>
            </w:r>
          </w:p>
        </w:tc>
      </w:tr>
    </w:tbl>
    <w:p w:rsidR="0093512F" w:rsidRDefault="0093512F" w:rsidP="005C0294">
      <w:pPr>
        <w:spacing w:before="120"/>
        <w:jc w:val="center"/>
        <w:rPr>
          <w:rFonts w:ascii="Times New Roman" w:hAnsi="Times New Roman" w:cs="Times New Roman"/>
          <w:b/>
          <w:sz w:val="26"/>
          <w:szCs w:val="26"/>
        </w:rPr>
      </w:pPr>
      <w:bookmarkStart w:id="50" w:name="muc_29"/>
    </w:p>
    <w:p w:rsidR="0093512F" w:rsidRDefault="0093512F" w:rsidP="005C0294">
      <w:pPr>
        <w:spacing w:before="120"/>
        <w:jc w:val="center"/>
        <w:rPr>
          <w:rFonts w:ascii="Times New Roman" w:hAnsi="Times New Roman" w:cs="Times New Roman"/>
          <w:b/>
          <w:sz w:val="26"/>
          <w:szCs w:val="26"/>
        </w:rPr>
      </w:pPr>
    </w:p>
    <w:p w:rsidR="0093512F" w:rsidRDefault="0093512F" w:rsidP="005C0294">
      <w:pPr>
        <w:spacing w:before="120"/>
        <w:jc w:val="center"/>
        <w:rPr>
          <w:rFonts w:ascii="Times New Roman" w:hAnsi="Times New Roman" w:cs="Times New Roman"/>
          <w:b/>
          <w:sz w:val="26"/>
          <w:szCs w:val="26"/>
        </w:rPr>
      </w:pPr>
    </w:p>
    <w:p w:rsidR="00B93AA9" w:rsidRPr="00CF082B" w:rsidRDefault="005C2822"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 NGHỀ VÀ CÁC CÔNG VIỆC KHÁC</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607"/>
        <w:gridCol w:w="3123"/>
        <w:gridCol w:w="3653"/>
        <w:gridCol w:w="2189"/>
      </w:tblGrid>
      <w:tr w:rsidR="0055168D" w:rsidRPr="00CF082B">
        <w:trPr>
          <w:trHeight w:val="20"/>
        </w:trPr>
        <w:tc>
          <w:tcPr>
            <w:tcW w:w="568" w:type="dxa"/>
            <w:shd w:val="clear" w:color="auto" w:fill="auto"/>
            <w:vAlign w:val="center"/>
          </w:tcPr>
          <w:bookmarkEnd w:id="50"/>
          <w:p w:rsidR="0055168D" w:rsidRPr="00CF082B" w:rsidRDefault="0055168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w:t>
            </w:r>
            <w:r w:rsidR="005C2822" w:rsidRPr="00CF082B">
              <w:rPr>
                <w:rFonts w:ascii="Times New Roman" w:hAnsi="Times New Roman" w:cs="Times New Roman"/>
                <w:b/>
                <w:sz w:val="26"/>
                <w:szCs w:val="26"/>
              </w:rPr>
              <w:t xml:space="preserve">ố </w:t>
            </w:r>
            <w:r w:rsidRPr="00CF082B">
              <w:rPr>
                <w:rFonts w:ascii="Times New Roman" w:hAnsi="Times New Roman" w:cs="Times New Roman"/>
                <w:b/>
                <w:sz w:val="26"/>
                <w:szCs w:val="26"/>
              </w:rPr>
              <w:t>TT</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nghề, công việc</w:t>
            </w:r>
          </w:p>
        </w:tc>
        <w:tc>
          <w:tcPr>
            <w:tcW w:w="3415" w:type="dxa"/>
            <w:shd w:val="clear" w:color="auto" w:fill="auto"/>
            <w:vAlign w:val="center"/>
          </w:tcPr>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trang bị</w:t>
            </w:r>
          </w:p>
        </w:tc>
        <w:tc>
          <w:tcPr>
            <w:tcW w:w="2046" w:type="dxa"/>
            <w:shd w:val="clear" w:color="auto" w:fill="auto"/>
            <w:vAlign w:val="center"/>
          </w:tcPr>
          <w:p w:rsidR="0055168D" w:rsidRPr="00CF082B" w:rsidRDefault="0055168D"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r>
      <w:tr w:rsidR="0055168D" w:rsidRPr="00CF082B">
        <w:trPr>
          <w:trHeight w:val="20"/>
        </w:trPr>
        <w:tc>
          <w:tcPr>
            <w:tcW w:w="8948" w:type="dxa"/>
            <w:gridSpan w:val="4"/>
            <w:shd w:val="clear" w:color="auto" w:fill="auto"/>
            <w:vAlign w:val="center"/>
          </w:tcPr>
          <w:p w:rsidR="0055168D" w:rsidRPr="00CF082B" w:rsidRDefault="0055168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XXIX.1. C</w:t>
            </w:r>
            <w:r w:rsidR="005C2822" w:rsidRPr="00CF082B">
              <w:rPr>
                <w:rFonts w:ascii="Times New Roman" w:hAnsi="Times New Roman" w:cs="Times New Roman"/>
                <w:b/>
                <w:sz w:val="26"/>
                <w:szCs w:val="26"/>
              </w:rPr>
              <w:t>ấ</w:t>
            </w:r>
            <w:r w:rsidRPr="00CF082B">
              <w:rPr>
                <w:rFonts w:ascii="Times New Roman" w:hAnsi="Times New Roman" w:cs="Times New Roman"/>
                <w:b/>
                <w:sz w:val="26"/>
                <w:szCs w:val="26"/>
              </w:rPr>
              <w:t>p dưỡng</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Sơ ch</w:t>
            </w:r>
            <w:r w:rsidR="00287D14"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thực ph</w:t>
            </w:r>
            <w:r w:rsidR="00287D14" w:rsidRPr="00CF082B">
              <w:rPr>
                <w:rFonts w:ascii="Times New Roman" w:hAnsi="Times New Roman" w:cs="Times New Roman"/>
                <w:sz w:val="26"/>
                <w:szCs w:val="26"/>
              </w:rPr>
              <w:t>ẩ</w:t>
            </w:r>
            <w:r w:rsidRPr="00CF082B">
              <w:rPr>
                <w:rFonts w:ascii="Times New Roman" w:hAnsi="Times New Roman" w:cs="Times New Roman"/>
                <w:sz w:val="26"/>
                <w:szCs w:val="26"/>
              </w:rPr>
              <w:t>m.</w:t>
            </w:r>
          </w:p>
        </w:tc>
        <w:tc>
          <w:tcPr>
            <w:tcW w:w="3415" w:type="dxa"/>
            <w:shd w:val="clear" w:color="auto" w:fill="auto"/>
          </w:tcPr>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w:t>
            </w:r>
            <w:r w:rsidRPr="00CF082B">
              <w:rPr>
                <w:rFonts w:ascii="Times New Roman" w:hAnsi="Times New Roman" w:cs="Times New Roman"/>
                <w:sz w:val="26"/>
                <w:szCs w:val="26"/>
              </w:rPr>
              <w:t>ề</w:t>
            </w:r>
            <w:r w:rsidR="0055168D" w:rsidRPr="00CF082B">
              <w:rPr>
                <w:rFonts w:ascii="Times New Roman" w:hAnsi="Times New Roman" w:cs="Times New Roman"/>
                <w:sz w:val="26"/>
                <w:szCs w:val="26"/>
              </w:rPr>
              <w:t xml:space="preserve"> ch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ướt, b</w:t>
            </w:r>
            <w:r w:rsidRPr="00CF082B">
              <w:rPr>
                <w:rFonts w:ascii="Times New Roman" w:hAnsi="Times New Roman" w:cs="Times New Roman"/>
                <w:sz w:val="26"/>
                <w:szCs w:val="26"/>
              </w:rPr>
              <w:t>ẩ</w:t>
            </w:r>
            <w:r w:rsidR="0055168D" w:rsidRPr="00CF082B">
              <w:rPr>
                <w:rFonts w:ascii="Times New Roman" w:hAnsi="Times New Roman" w:cs="Times New Roman"/>
                <w:sz w:val="26"/>
                <w:szCs w:val="26"/>
              </w:rPr>
              <w:t>n;</w:t>
            </w:r>
          </w:p>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 trắng hoặc mũ bao tóc;</w:t>
            </w:r>
          </w:p>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2332E" w:rsidRPr="00CF082B">
              <w:rPr>
                <w:rFonts w:ascii="Times New Roman" w:hAnsi="Times New Roman" w:cs="Times New Roman"/>
                <w:sz w:val="26"/>
                <w:szCs w:val="26"/>
              </w:rPr>
              <w:t>Găng tay chế biế</w:t>
            </w:r>
            <w:r w:rsidR="0055168D" w:rsidRPr="00CF082B">
              <w:rPr>
                <w:rFonts w:ascii="Times New Roman" w:hAnsi="Times New Roman" w:cs="Times New Roman"/>
                <w:sz w:val="26"/>
                <w:szCs w:val="26"/>
              </w:rPr>
              <w:t>n thực phẩm</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hoặc giầy chống trơn trượt;</w:t>
            </w:r>
          </w:p>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87D1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87D14"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theo thực tế.</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Nấu ăn ở các bếp tập thể, trên tàu biển, tàu sông, xe lửa.</w:t>
            </w:r>
          </w:p>
        </w:tc>
        <w:tc>
          <w:tcPr>
            <w:tcW w:w="3415" w:type="dxa"/>
            <w:shd w:val="clear" w:color="auto" w:fill="auto"/>
          </w:tcPr>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ướt, bẩn;</w:t>
            </w:r>
          </w:p>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trắng;</w:t>
            </w:r>
          </w:p>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hoặc giầy chống trơn trượt;</w:t>
            </w:r>
          </w:p>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5F56C6"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w:t>
            </w:r>
            <w:r w:rsidRPr="00CF082B">
              <w:rPr>
                <w:rFonts w:ascii="Times New Roman" w:hAnsi="Times New Roman" w:cs="Times New Roman"/>
                <w:sz w:val="26"/>
                <w:szCs w:val="26"/>
              </w:rPr>
              <w:t>ò</w:t>
            </w:r>
            <w:r w:rsidR="0055168D" w:rsidRPr="00CF082B">
              <w:rPr>
                <w:rFonts w:ascii="Times New Roman" w:hAnsi="Times New Roman" w:cs="Times New Roman"/>
                <w:sz w:val="26"/>
                <w:szCs w:val="26"/>
              </w:rPr>
              <w:t>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919" w:type="dxa"/>
            <w:shd w:val="clear" w:color="auto" w:fill="auto"/>
            <w:vAlign w:val="center"/>
          </w:tcPr>
          <w:p w:rsidR="0055168D" w:rsidRPr="00CF082B" w:rsidRDefault="005F56C6"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Nấ</w:t>
            </w:r>
            <w:r w:rsidR="0055168D" w:rsidRPr="00CF082B">
              <w:rPr>
                <w:rFonts w:ascii="Times New Roman" w:hAnsi="Times New Roman" w:cs="Times New Roman"/>
                <w:sz w:val="26"/>
                <w:szCs w:val="26"/>
              </w:rPr>
              <w:t>u ăn và đem cơm, nước uống tới các đội sản xuất lưu động trong rừng, đội khảo sát địa chất.</w:t>
            </w:r>
          </w:p>
        </w:tc>
        <w:tc>
          <w:tcPr>
            <w:tcW w:w="3415" w:type="dxa"/>
            <w:shd w:val="clear" w:color="auto" w:fill="auto"/>
          </w:tcPr>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w:t>
            </w:r>
            <w:r w:rsidRPr="00CF082B">
              <w:rPr>
                <w:rFonts w:ascii="Times New Roman" w:hAnsi="Times New Roman" w:cs="Times New Roman"/>
                <w:sz w:val="26"/>
                <w:szCs w:val="26"/>
              </w:rPr>
              <w:t>ề</w:t>
            </w:r>
            <w:r w:rsidR="0055168D" w:rsidRPr="00CF082B">
              <w:rPr>
                <w:rFonts w:ascii="Times New Roman" w:hAnsi="Times New Roman" w:cs="Times New Roman"/>
                <w:sz w:val="26"/>
                <w:szCs w:val="26"/>
              </w:rPr>
              <w:t xml:space="preserve"> ch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ướt</w:t>
            </w:r>
            <w:r w:rsidRPr="00CF082B">
              <w:rPr>
                <w:rFonts w:ascii="Times New Roman" w:hAnsi="Times New Roman" w:cs="Times New Roman"/>
                <w:sz w:val="26"/>
                <w:szCs w:val="26"/>
              </w:rPr>
              <w:t>,</w:t>
            </w:r>
            <w:r w:rsidR="0055168D" w:rsidRPr="00CF082B">
              <w:rPr>
                <w:rFonts w:ascii="Times New Roman" w:hAnsi="Times New Roman" w:cs="Times New Roman"/>
                <w:sz w:val="26"/>
                <w:szCs w:val="26"/>
              </w:rPr>
              <w:t xml:space="preserve"> b</w:t>
            </w:r>
            <w:r w:rsidRPr="00CF082B">
              <w:rPr>
                <w:rFonts w:ascii="Times New Roman" w:hAnsi="Times New Roman" w:cs="Times New Roman"/>
                <w:sz w:val="26"/>
                <w:szCs w:val="26"/>
              </w:rPr>
              <w:t>ẩ</w:t>
            </w:r>
            <w:r w:rsidR="0055168D" w:rsidRPr="00CF082B">
              <w:rPr>
                <w:rFonts w:ascii="Times New Roman" w:hAnsi="Times New Roman" w:cs="Times New Roman"/>
                <w:sz w:val="26"/>
                <w:szCs w:val="26"/>
              </w:rPr>
              <w:t>n;</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w:t>
            </w:r>
            <w:r w:rsidRPr="00CF082B">
              <w:rPr>
                <w:rFonts w:ascii="Times New Roman" w:hAnsi="Times New Roman" w:cs="Times New Roman"/>
                <w:sz w:val="26"/>
                <w:szCs w:val="26"/>
              </w:rPr>
              <w:t>ắ</w:t>
            </w:r>
            <w:r w:rsidR="0055168D" w:rsidRPr="00CF082B">
              <w:rPr>
                <w:rFonts w:ascii="Times New Roman" w:hAnsi="Times New Roman" w:cs="Times New Roman"/>
                <w:sz w:val="26"/>
                <w:szCs w:val="26"/>
              </w:rPr>
              <w:t>ng;</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cao cổ đi rừng;</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w:t>
            </w:r>
          </w:p>
        </w:tc>
        <w:tc>
          <w:tcPr>
            <w:tcW w:w="2919" w:type="dxa"/>
            <w:shd w:val="clear" w:color="auto" w:fill="auto"/>
            <w:vAlign w:val="center"/>
          </w:tcPr>
          <w:p w:rsidR="0055168D" w:rsidRPr="00CF082B" w:rsidRDefault="002B3792"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N</w:t>
            </w:r>
            <w:r w:rsidRPr="00CF082B">
              <w:rPr>
                <w:rFonts w:ascii="Times New Roman" w:hAnsi="Times New Roman" w:cs="Times New Roman"/>
                <w:sz w:val="26"/>
                <w:szCs w:val="26"/>
              </w:rPr>
              <w:t>ấ</w:t>
            </w:r>
            <w:r w:rsidR="0055168D" w:rsidRPr="00CF082B">
              <w:rPr>
                <w:rFonts w:ascii="Times New Roman" w:hAnsi="Times New Roman" w:cs="Times New Roman"/>
                <w:sz w:val="26"/>
                <w:szCs w:val="26"/>
              </w:rPr>
              <w:t>u ăn ở các nhà hàng, khách sạn.</w:t>
            </w:r>
          </w:p>
          <w:p w:rsidR="0055168D" w:rsidRPr="00CF082B" w:rsidRDefault="002B3792"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Nấu ăn ở các bếp ăn cho người lái máy bay, hành khách đi máy bay.</w:t>
            </w:r>
          </w:p>
        </w:tc>
        <w:tc>
          <w:tcPr>
            <w:tcW w:w="3415" w:type="dxa"/>
            <w:shd w:val="clear" w:color="auto" w:fill="auto"/>
          </w:tcPr>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quần vải trắng hoặc áo choà</w:t>
            </w:r>
            <w:r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vải trắng;</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vải trắng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ướt, bẩn;</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B379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Chia, x</w:t>
            </w:r>
            <w:r w:rsidR="002B3792" w:rsidRPr="00CF082B">
              <w:rPr>
                <w:rFonts w:ascii="Times New Roman" w:hAnsi="Times New Roman" w:cs="Times New Roman"/>
                <w:sz w:val="26"/>
                <w:szCs w:val="26"/>
              </w:rPr>
              <w:t>ế</w:t>
            </w:r>
            <w:r w:rsidRPr="00CF082B">
              <w:rPr>
                <w:rFonts w:ascii="Times New Roman" w:hAnsi="Times New Roman" w:cs="Times New Roman"/>
                <w:sz w:val="26"/>
                <w:szCs w:val="26"/>
              </w:rPr>
              <w:t>p đặt su</w:t>
            </w:r>
            <w:r w:rsidR="002B3792" w:rsidRPr="00CF082B">
              <w:rPr>
                <w:rFonts w:ascii="Times New Roman" w:hAnsi="Times New Roman" w:cs="Times New Roman"/>
                <w:sz w:val="26"/>
                <w:szCs w:val="26"/>
              </w:rPr>
              <w:t>ấ</w:t>
            </w:r>
            <w:r w:rsidRPr="00CF082B">
              <w:rPr>
                <w:rFonts w:ascii="Times New Roman" w:hAnsi="Times New Roman" w:cs="Times New Roman"/>
                <w:sz w:val="26"/>
                <w:szCs w:val="26"/>
              </w:rPr>
              <w:t>t ăn hoặc phục vụ bàn ăn.</w:t>
            </w:r>
          </w:p>
        </w:tc>
        <w:tc>
          <w:tcPr>
            <w:tcW w:w="3415" w:type="dxa"/>
            <w:shd w:val="clear" w:color="auto" w:fill="auto"/>
          </w:tcPr>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quần vải trắng;</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 xml:space="preserve">Yếm hoặc tạp dề trắng chống </w:t>
            </w:r>
            <w:r w:rsidRPr="00CF082B">
              <w:rPr>
                <w:rFonts w:ascii="Times New Roman" w:hAnsi="Times New Roman" w:cs="Times New Roman"/>
                <w:sz w:val="26"/>
                <w:szCs w:val="26"/>
              </w:rPr>
              <w:t>ướt,</w:t>
            </w:r>
            <w:r w:rsidR="0055168D" w:rsidRPr="00CF082B">
              <w:rPr>
                <w:rFonts w:ascii="Times New Roman" w:hAnsi="Times New Roman" w:cs="Times New Roman"/>
                <w:sz w:val="26"/>
                <w:szCs w:val="26"/>
              </w:rPr>
              <w:t xml:space="preserve"> bẩn;</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mỏng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2B37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B3792"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Nhào n</w:t>
            </w:r>
            <w:r w:rsidR="00CC46FA" w:rsidRPr="00CF082B">
              <w:rPr>
                <w:rFonts w:ascii="Times New Roman" w:hAnsi="Times New Roman" w:cs="Times New Roman"/>
                <w:sz w:val="26"/>
                <w:szCs w:val="26"/>
              </w:rPr>
              <w:t>ắ</w:t>
            </w:r>
            <w:r w:rsidRPr="00CF082B">
              <w:rPr>
                <w:rFonts w:ascii="Times New Roman" w:hAnsi="Times New Roman" w:cs="Times New Roman"/>
                <w:sz w:val="26"/>
                <w:szCs w:val="26"/>
              </w:rPr>
              <w:t>m than, đ</w:t>
            </w:r>
            <w:r w:rsidR="00CC46FA" w:rsidRPr="00CF082B">
              <w:rPr>
                <w:rFonts w:ascii="Times New Roman" w:hAnsi="Times New Roman" w:cs="Times New Roman"/>
                <w:sz w:val="26"/>
                <w:szCs w:val="26"/>
              </w:rPr>
              <w:t>ố</w:t>
            </w:r>
            <w:r w:rsidRPr="00CF082B">
              <w:rPr>
                <w:rFonts w:ascii="Times New Roman" w:hAnsi="Times New Roman" w:cs="Times New Roman"/>
                <w:sz w:val="26"/>
                <w:szCs w:val="26"/>
              </w:rPr>
              <w:t>t lò.</w:t>
            </w:r>
          </w:p>
        </w:tc>
        <w:tc>
          <w:tcPr>
            <w:tcW w:w="3415" w:type="dxa"/>
            <w:shd w:val="clear" w:color="auto" w:fill="auto"/>
          </w:tcPr>
          <w:p w:rsidR="0055168D" w:rsidRPr="00CF082B" w:rsidRDefault="00CC46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CC46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CC46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CC46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CC46F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w:t>
            </w:r>
            <w:r w:rsidR="00F71C58" w:rsidRPr="00CF082B">
              <w:rPr>
                <w:rFonts w:ascii="Times New Roman" w:hAnsi="Times New Roman" w:cs="Times New Roman"/>
                <w:sz w:val="26"/>
                <w:szCs w:val="26"/>
              </w:rPr>
              <w:t>ể</w:t>
            </w:r>
            <w:r w:rsidRPr="00CF082B">
              <w:rPr>
                <w:rFonts w:ascii="Times New Roman" w:hAnsi="Times New Roman" w:cs="Times New Roman"/>
                <w:sz w:val="26"/>
                <w:szCs w:val="26"/>
              </w:rPr>
              <w:t xml:space="preserve">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7</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Rửa các dụng cụ phục vụ việc nấu ăn, dụng cụ ăn.</w:t>
            </w:r>
          </w:p>
        </w:tc>
        <w:tc>
          <w:tcPr>
            <w:tcW w:w="3415" w:type="dxa"/>
            <w:shd w:val="clear" w:color="auto" w:fill="auto"/>
          </w:tcPr>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ướt, bẩn;</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F71C5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8</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Cung ứng, ti</w:t>
            </w:r>
            <w:r w:rsidR="00F71C58" w:rsidRPr="00CF082B">
              <w:rPr>
                <w:rFonts w:ascii="Times New Roman" w:hAnsi="Times New Roman" w:cs="Times New Roman"/>
                <w:sz w:val="26"/>
                <w:szCs w:val="26"/>
              </w:rPr>
              <w:t>ế</w:t>
            </w:r>
            <w:r w:rsidRPr="00CF082B">
              <w:rPr>
                <w:rFonts w:ascii="Times New Roman" w:hAnsi="Times New Roman" w:cs="Times New Roman"/>
                <w:sz w:val="26"/>
                <w:szCs w:val="26"/>
              </w:rPr>
              <w:t>p ph</w:t>
            </w:r>
            <w:r w:rsidR="00F71C58" w:rsidRPr="00CF082B">
              <w:rPr>
                <w:rFonts w:ascii="Times New Roman" w:hAnsi="Times New Roman" w:cs="Times New Roman"/>
                <w:sz w:val="26"/>
                <w:szCs w:val="26"/>
              </w:rPr>
              <w:t>ẩ</w:t>
            </w:r>
            <w:r w:rsidRPr="00CF082B">
              <w:rPr>
                <w:rFonts w:ascii="Times New Roman" w:hAnsi="Times New Roman" w:cs="Times New Roman"/>
                <w:sz w:val="26"/>
                <w:szCs w:val="26"/>
              </w:rPr>
              <w:t>m.</w:t>
            </w:r>
          </w:p>
        </w:tc>
        <w:tc>
          <w:tcPr>
            <w:tcW w:w="3415" w:type="dxa"/>
            <w:shd w:val="clear" w:color="auto" w:fill="auto"/>
          </w:tcPr>
          <w:p w:rsidR="0055168D" w:rsidRPr="00CF082B" w:rsidRDefault="00571F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571F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571F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571F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571F0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71F01" w:rsidRPr="00CF082B">
        <w:trPr>
          <w:trHeight w:val="20"/>
        </w:trPr>
        <w:tc>
          <w:tcPr>
            <w:tcW w:w="8948" w:type="dxa"/>
            <w:gridSpan w:val="4"/>
            <w:shd w:val="clear" w:color="auto" w:fill="auto"/>
            <w:vAlign w:val="center"/>
          </w:tcPr>
          <w:p w:rsidR="00571F01" w:rsidRPr="00CF082B" w:rsidRDefault="000C338F"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XXIX.2. Dự</w:t>
            </w:r>
            <w:r w:rsidR="00571F01" w:rsidRPr="00CF082B">
              <w:rPr>
                <w:rFonts w:ascii="Times New Roman" w:hAnsi="Times New Roman" w:cs="Times New Roman"/>
                <w:b/>
                <w:sz w:val="26"/>
                <w:szCs w:val="26"/>
              </w:rPr>
              <w:t xml:space="preserve"> trữ</w:t>
            </w:r>
            <w:r w:rsidR="009A2B1B" w:rsidRPr="00CF082B">
              <w:rPr>
                <w:rFonts w:ascii="Times New Roman" w:hAnsi="Times New Roman" w:cs="Times New Roman"/>
                <w:b/>
                <w:sz w:val="26"/>
                <w:szCs w:val="26"/>
              </w:rPr>
              <w:t xml:space="preserve"> </w:t>
            </w:r>
            <w:r w:rsidR="00571F01" w:rsidRPr="00CF082B">
              <w:rPr>
                <w:rFonts w:ascii="Times New Roman" w:hAnsi="Times New Roman" w:cs="Times New Roman"/>
                <w:b/>
                <w:sz w:val="26"/>
                <w:szCs w:val="26"/>
              </w:rPr>
              <w:t>-</w:t>
            </w:r>
            <w:r w:rsidR="009A2B1B" w:rsidRPr="00CF082B">
              <w:rPr>
                <w:rFonts w:ascii="Times New Roman" w:hAnsi="Times New Roman" w:cs="Times New Roman"/>
                <w:b/>
                <w:sz w:val="26"/>
                <w:szCs w:val="26"/>
              </w:rPr>
              <w:t xml:space="preserve"> </w:t>
            </w:r>
            <w:r w:rsidR="00571F01" w:rsidRPr="00CF082B">
              <w:rPr>
                <w:rFonts w:ascii="Times New Roman" w:hAnsi="Times New Roman" w:cs="Times New Roman"/>
                <w:b/>
                <w:sz w:val="26"/>
                <w:szCs w:val="26"/>
              </w:rPr>
              <w:t>Thủ kho</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9</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lương thực (giao nhận, bảo quản).</w:t>
            </w:r>
          </w:p>
        </w:tc>
        <w:tc>
          <w:tcPr>
            <w:tcW w:w="3415" w:type="dxa"/>
            <w:shd w:val="clear" w:color="auto" w:fill="auto"/>
          </w:tcPr>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chấn thương cơ học;</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mu</w:t>
            </w:r>
            <w:r w:rsidR="00250DBB" w:rsidRPr="00CF082B">
              <w:rPr>
                <w:rFonts w:ascii="Times New Roman" w:hAnsi="Times New Roman" w:cs="Times New Roman"/>
                <w:sz w:val="26"/>
                <w:szCs w:val="26"/>
              </w:rPr>
              <w:t>ố</w:t>
            </w:r>
            <w:r w:rsidRPr="00CF082B">
              <w:rPr>
                <w:rFonts w:ascii="Times New Roman" w:hAnsi="Times New Roman" w:cs="Times New Roman"/>
                <w:sz w:val="26"/>
                <w:szCs w:val="26"/>
              </w:rPr>
              <w:t>i (giao nhận, bảo quản).</w:t>
            </w:r>
          </w:p>
        </w:tc>
        <w:tc>
          <w:tcPr>
            <w:tcW w:w="3415" w:type="dxa"/>
            <w:shd w:val="clear" w:color="auto" w:fill="auto"/>
          </w:tcPr>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50DBB"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Thủ kho (giao nhận, bảo quản) nhóm hàng thuốc bảo vệ thực vật, thuốc diệt chuột, trừ mối </w:t>
            </w:r>
            <w:r w:rsidR="00F84E96" w:rsidRPr="00CF082B">
              <w:rPr>
                <w:rFonts w:ascii="Times New Roman" w:hAnsi="Times New Roman" w:cs="Times New Roman"/>
                <w:sz w:val="26"/>
                <w:szCs w:val="26"/>
              </w:rPr>
              <w:t>mọt, các loại hóa chất, phân hóa</w:t>
            </w:r>
            <w:r w:rsidRPr="00CF082B">
              <w:rPr>
                <w:rFonts w:ascii="Times New Roman" w:hAnsi="Times New Roman" w:cs="Times New Roman"/>
                <w:sz w:val="26"/>
                <w:szCs w:val="26"/>
              </w:rPr>
              <w:t xml:space="preserve"> học.</w:t>
            </w:r>
          </w:p>
        </w:tc>
        <w:tc>
          <w:tcPr>
            <w:tcW w:w="3415" w:type="dxa"/>
            <w:shd w:val="clear" w:color="auto" w:fill="auto"/>
          </w:tcPr>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Bán mặt nạ phòng độc chuy</w:t>
            </w:r>
            <w:r w:rsidRPr="00CF082B">
              <w:rPr>
                <w:rFonts w:ascii="Times New Roman" w:hAnsi="Times New Roman" w:cs="Times New Roman"/>
                <w:sz w:val="26"/>
                <w:szCs w:val="26"/>
              </w:rPr>
              <w:t>ên</w:t>
            </w:r>
            <w:r w:rsidR="0055168D" w:rsidRPr="00CF082B">
              <w:rPr>
                <w:rFonts w:ascii="Times New Roman" w:hAnsi="Times New Roman" w:cs="Times New Roman"/>
                <w:sz w:val="26"/>
                <w:szCs w:val="26"/>
              </w:rPr>
              <w:t xml:space="preserve"> dùng;</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dày</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vật tư ôtô (giao nhận, bảo quản).</w:t>
            </w:r>
          </w:p>
        </w:tc>
        <w:tc>
          <w:tcPr>
            <w:tcW w:w="3415" w:type="dxa"/>
            <w:shd w:val="clear" w:color="auto" w:fill="auto"/>
          </w:tcPr>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 chống xăng dầu;</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chống trơn trượt;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chống xăng, dầu, mỡ</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E838B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E838B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13</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(giao nhận, bảo quản) nhiên liệu, dầu mỡ.</w:t>
            </w:r>
          </w:p>
        </w:tc>
        <w:tc>
          <w:tcPr>
            <w:tcW w:w="3415" w:type="dxa"/>
            <w:shd w:val="clear" w:color="auto" w:fill="auto"/>
          </w:tcPr>
          <w:p w:rsidR="0055168D" w:rsidRPr="00CF082B" w:rsidRDefault="00450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450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450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450253" w:rsidRPr="00CF082B" w:rsidRDefault="00450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w:t>
            </w:r>
            <w:r w:rsidRPr="00CF082B">
              <w:rPr>
                <w:rFonts w:ascii="Times New Roman" w:hAnsi="Times New Roman" w:cs="Times New Roman"/>
                <w:sz w:val="26"/>
                <w:szCs w:val="26"/>
              </w:rPr>
              <w:t>ạ</w:t>
            </w:r>
            <w:r w:rsidR="0055168D" w:rsidRPr="00CF082B">
              <w:rPr>
                <w:rFonts w:ascii="Times New Roman" w:hAnsi="Times New Roman" w:cs="Times New Roman"/>
                <w:sz w:val="26"/>
                <w:szCs w:val="26"/>
              </w:rPr>
              <w:t>t thấp cổ ho</w:t>
            </w:r>
            <w:r w:rsidRPr="00CF082B">
              <w:rPr>
                <w:rFonts w:ascii="Times New Roman" w:hAnsi="Times New Roman" w:cs="Times New Roman"/>
                <w:sz w:val="26"/>
                <w:szCs w:val="26"/>
              </w:rPr>
              <w:t>ặ</w:t>
            </w:r>
            <w:r w:rsidR="0055168D" w:rsidRPr="00CF082B">
              <w:rPr>
                <w:rFonts w:ascii="Times New Roman" w:hAnsi="Times New Roman" w:cs="Times New Roman"/>
                <w:sz w:val="26"/>
                <w:szCs w:val="26"/>
              </w:rPr>
              <w:t>c dép nh</w:t>
            </w:r>
            <w:r w:rsidRPr="00CF082B">
              <w:rPr>
                <w:rFonts w:ascii="Times New Roman" w:hAnsi="Times New Roman" w:cs="Times New Roman"/>
                <w:sz w:val="26"/>
                <w:szCs w:val="26"/>
              </w:rPr>
              <w:t>ựa có quai hậu;</w:t>
            </w:r>
          </w:p>
          <w:p w:rsidR="00450253"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450253" w:rsidRPr="00CF082B">
              <w:rPr>
                <w:rFonts w:ascii="Times New Roman" w:hAnsi="Times New Roman" w:cs="Times New Roman"/>
                <w:sz w:val="26"/>
                <w:szCs w:val="26"/>
              </w:rPr>
              <w:t>ng cao su chống dầu</w:t>
            </w:r>
            <w:r w:rsidR="00450253" w:rsidRPr="00CF082B">
              <w:rPr>
                <w:rFonts w:ascii="Times New Roman" w:hAnsi="Times New Roman" w:cs="Times New Roman"/>
                <w:sz w:val="26"/>
                <w:szCs w:val="26"/>
                <w:vertAlign w:val="superscript"/>
              </w:rPr>
              <w:t>(2)</w:t>
            </w:r>
            <w:r w:rsidR="00450253" w:rsidRPr="00CF082B">
              <w:rPr>
                <w:rFonts w:ascii="Times New Roman" w:hAnsi="Times New Roman" w:cs="Times New Roman"/>
                <w:sz w:val="26"/>
                <w:szCs w:val="26"/>
              </w:rPr>
              <w:t>;</w:t>
            </w:r>
          </w:p>
          <w:p w:rsidR="00450253"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50253" w:rsidRPr="00CF082B">
              <w:rPr>
                <w:rFonts w:ascii="Times New Roman" w:hAnsi="Times New Roman" w:cs="Times New Roman"/>
                <w:sz w:val="26"/>
                <w:szCs w:val="26"/>
              </w:rPr>
              <w:t>Bán mặt nạ phòng độc</w:t>
            </w:r>
            <w:r w:rsidR="00450253" w:rsidRPr="00CF082B">
              <w:rPr>
                <w:rFonts w:ascii="Times New Roman" w:hAnsi="Times New Roman" w:cs="Times New Roman"/>
                <w:sz w:val="26"/>
                <w:szCs w:val="26"/>
                <w:vertAlign w:val="superscript"/>
              </w:rPr>
              <w:t>(2)</w:t>
            </w:r>
            <w:r w:rsidR="00450253" w:rsidRPr="00CF082B">
              <w:rPr>
                <w:rFonts w:ascii="Times New Roman" w:hAnsi="Times New Roman" w:cs="Times New Roman"/>
                <w:sz w:val="26"/>
                <w:szCs w:val="26"/>
              </w:rPr>
              <w:t>;</w:t>
            </w:r>
          </w:p>
          <w:p w:rsidR="00450253"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50253" w:rsidRPr="00CF082B">
              <w:rPr>
                <w:rFonts w:ascii="Times New Roman" w:hAnsi="Times New Roman" w:cs="Times New Roman"/>
                <w:sz w:val="26"/>
                <w:szCs w:val="26"/>
              </w:rPr>
              <w:t>Găng tay chống dầu</w:t>
            </w:r>
            <w:r w:rsidR="00450253" w:rsidRPr="00CF082B">
              <w:rPr>
                <w:rFonts w:ascii="Times New Roman" w:hAnsi="Times New Roman" w:cs="Times New Roman"/>
                <w:sz w:val="26"/>
                <w:szCs w:val="26"/>
                <w:vertAlign w:val="superscript"/>
              </w:rPr>
              <w:t>(2)</w:t>
            </w:r>
            <w:r w:rsidR="00450253" w:rsidRPr="00CF082B">
              <w:rPr>
                <w:rFonts w:ascii="Times New Roman" w:hAnsi="Times New Roman" w:cs="Times New Roman"/>
                <w:sz w:val="26"/>
                <w:szCs w:val="26"/>
              </w:rPr>
              <w:t>;</w:t>
            </w:r>
          </w:p>
          <w:p w:rsidR="00450253"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50253" w:rsidRPr="00CF082B">
              <w:rPr>
                <w:rFonts w:ascii="Times New Roman" w:hAnsi="Times New Roman" w:cs="Times New Roman"/>
                <w:sz w:val="26"/>
                <w:szCs w:val="26"/>
              </w:rPr>
              <w:t>Áo mưa;</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450253"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450253"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Làm việc ngoài trời trang bị thay bằng mũ, nón lá chống mưa nắng.</w:t>
            </w:r>
          </w:p>
          <w:p w:rsidR="00450253" w:rsidRPr="00CF082B" w:rsidRDefault="00450253"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14</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các loại vật liệu, hàng hóa nhiều bụi bẩn (kể cả giao nhận, bảo quản).</w:t>
            </w:r>
          </w:p>
        </w:tc>
        <w:tc>
          <w:tcPr>
            <w:tcW w:w="3415" w:type="dxa"/>
            <w:shd w:val="clear" w:color="auto" w:fill="auto"/>
          </w:tcPr>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bao tóc;</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Tất vải hoặc xà cạp;</w:t>
            </w:r>
          </w:p>
          <w:p w:rsidR="0055168D" w:rsidRPr="00CF082B" w:rsidRDefault="0080327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15</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các loại vật liệu, hàng hóa, vật liệu kim khí sắc nhọn.</w:t>
            </w:r>
          </w:p>
        </w:tc>
        <w:tc>
          <w:tcPr>
            <w:tcW w:w="3415" w:type="dxa"/>
            <w:shd w:val="clear" w:color="auto" w:fill="auto"/>
          </w:tcPr>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chống chấn thương sọ não;</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16</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hàng h</w:t>
            </w:r>
            <w:r w:rsidR="002C26E8" w:rsidRPr="00CF082B">
              <w:rPr>
                <w:rFonts w:ascii="Times New Roman" w:hAnsi="Times New Roman" w:cs="Times New Roman"/>
                <w:sz w:val="26"/>
                <w:szCs w:val="26"/>
              </w:rPr>
              <w:t>óa</w:t>
            </w:r>
            <w:r w:rsidRPr="00CF082B">
              <w:rPr>
                <w:rFonts w:ascii="Times New Roman" w:hAnsi="Times New Roman" w:cs="Times New Roman"/>
                <w:sz w:val="26"/>
                <w:szCs w:val="26"/>
              </w:rPr>
              <w:t xml:space="preserve"> thông thường.</w:t>
            </w:r>
          </w:p>
        </w:tc>
        <w:tc>
          <w:tcPr>
            <w:tcW w:w="3415" w:type="dxa"/>
            <w:shd w:val="clear" w:color="auto" w:fill="auto"/>
          </w:tcPr>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17</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hàng hóa, nguyên vật liệu, thiết bị máy khác (kể cả giao, nhận, bảo quản).</w:t>
            </w:r>
          </w:p>
        </w:tc>
        <w:tc>
          <w:tcPr>
            <w:tcW w:w="3415" w:type="dxa"/>
            <w:shd w:val="clear" w:color="auto" w:fill="auto"/>
          </w:tcPr>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18</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Kỹ thuật viên kiểm nghiệm.</w:t>
            </w:r>
          </w:p>
        </w:tc>
        <w:tc>
          <w:tcPr>
            <w:tcW w:w="3415" w:type="dxa"/>
            <w:shd w:val="clear" w:color="auto" w:fill="auto"/>
          </w:tcPr>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Đệm vai;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19</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Công nhân phun thu</w:t>
            </w:r>
            <w:r w:rsidR="002C26E8" w:rsidRPr="00CF082B">
              <w:rPr>
                <w:rFonts w:ascii="Times New Roman" w:hAnsi="Times New Roman" w:cs="Times New Roman"/>
                <w:sz w:val="26"/>
                <w:szCs w:val="26"/>
              </w:rPr>
              <w:t>ố</w:t>
            </w:r>
            <w:r w:rsidRPr="00CF082B">
              <w:rPr>
                <w:rFonts w:ascii="Times New Roman" w:hAnsi="Times New Roman" w:cs="Times New Roman"/>
                <w:sz w:val="26"/>
                <w:szCs w:val="26"/>
              </w:rPr>
              <w:t>c phòng diệt côn trùng.</w:t>
            </w:r>
          </w:p>
        </w:tc>
        <w:tc>
          <w:tcPr>
            <w:tcW w:w="3415" w:type="dxa"/>
            <w:shd w:val="clear" w:color="auto" w:fill="auto"/>
          </w:tcPr>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bao tóc;</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chấn thương cơ học;</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 xml:space="preserve">Đệm </w:t>
            </w:r>
            <w:r w:rsidRPr="00CF082B">
              <w:rPr>
                <w:rFonts w:ascii="Times New Roman" w:hAnsi="Times New Roman" w:cs="Times New Roman"/>
                <w:sz w:val="26"/>
                <w:szCs w:val="26"/>
              </w:rPr>
              <w:t>l</w:t>
            </w:r>
            <w:r w:rsidR="0055168D" w:rsidRPr="00CF082B">
              <w:rPr>
                <w:rFonts w:ascii="Times New Roman" w:hAnsi="Times New Roman" w:cs="Times New Roman"/>
                <w:sz w:val="26"/>
                <w:szCs w:val="26"/>
              </w:rPr>
              <w:t>ưng vải bạt</w:t>
            </w:r>
            <w:r w:rsidR="0055168D" w:rsidRPr="00CF082B">
              <w:rPr>
                <w:rFonts w:ascii="Times New Roman" w:hAnsi="Times New Roman" w:cs="Times New Roman"/>
                <w:sz w:val="26"/>
                <w:szCs w:val="26"/>
                <w:vertAlign w:val="superscript"/>
              </w:rPr>
              <w:t>(2)</w:t>
            </w:r>
            <w:r w:rsidR="0055168D" w:rsidRPr="00CF082B">
              <w:rPr>
                <w:rFonts w:ascii="Times New Roman" w:hAnsi="Times New Roman" w:cs="Times New Roman"/>
                <w:sz w:val="26"/>
                <w:szCs w:val="26"/>
              </w:rPr>
              <w:t>;</w:t>
            </w:r>
          </w:p>
          <w:p w:rsidR="0055168D" w:rsidRPr="00CF082B" w:rsidRDefault="002C26E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2C26E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sử dụng khi cần thiết.</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theo máy.</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20</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(giao, nh</w:t>
            </w:r>
            <w:r w:rsidR="00134F02" w:rsidRPr="00CF082B">
              <w:rPr>
                <w:rFonts w:ascii="Times New Roman" w:hAnsi="Times New Roman" w:cs="Times New Roman"/>
                <w:sz w:val="26"/>
                <w:szCs w:val="26"/>
              </w:rPr>
              <w:t>ậ</w:t>
            </w:r>
            <w:r w:rsidRPr="00CF082B">
              <w:rPr>
                <w:rFonts w:ascii="Times New Roman" w:hAnsi="Times New Roman" w:cs="Times New Roman"/>
                <w:sz w:val="26"/>
                <w:szCs w:val="26"/>
              </w:rPr>
              <w:t>n, bảo quản) vật tư thông dụng động viên công</w:t>
            </w:r>
            <w:r w:rsidR="00134F02" w:rsidRPr="00CF082B">
              <w:rPr>
                <w:rFonts w:ascii="Times New Roman" w:hAnsi="Times New Roman" w:cs="Times New Roman"/>
                <w:sz w:val="26"/>
                <w:szCs w:val="26"/>
              </w:rPr>
              <w:t xml:space="preserve"> nghiệp</w:t>
            </w:r>
          </w:p>
        </w:tc>
        <w:tc>
          <w:tcPr>
            <w:tcW w:w="3415" w:type="dxa"/>
            <w:shd w:val="clear" w:color="auto" w:fill="auto"/>
          </w:tcPr>
          <w:p w:rsidR="0055168D"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chống chấn thương sọ não;</w:t>
            </w:r>
          </w:p>
          <w:p w:rsidR="0055168D"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Đệm vai;</w:t>
            </w:r>
          </w:p>
          <w:p w:rsidR="00134F02"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134F02"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134F02" w:rsidRPr="00CF082B" w:rsidRDefault="00134F0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21</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(giao nhận, bảo quản) vật liệu nổ công nghiệp.</w:t>
            </w:r>
          </w:p>
        </w:tc>
        <w:tc>
          <w:tcPr>
            <w:tcW w:w="3415" w:type="dxa"/>
            <w:shd w:val="clear" w:color="auto" w:fill="auto"/>
          </w:tcPr>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r w:rsidR="0055168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E73E5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chung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22</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Thủ kho (giao nhận, bảo quản) vật tư, thiết bị cứu hộ, cứu nạn.</w:t>
            </w:r>
          </w:p>
        </w:tc>
        <w:tc>
          <w:tcPr>
            <w:tcW w:w="3415" w:type="dxa"/>
            <w:shd w:val="clear" w:color="auto" w:fill="auto"/>
          </w:tcPr>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chống trơn trượt;</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 chống xăng dầu</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chống xăng, dầu mỡ</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 hoặc dép nh</w:t>
            </w:r>
            <w:r w:rsidRPr="00CF082B">
              <w:rPr>
                <w:rFonts w:ascii="Times New Roman" w:hAnsi="Times New Roman" w:cs="Times New Roman"/>
                <w:sz w:val="26"/>
                <w:szCs w:val="26"/>
              </w:rPr>
              <w:t>ựa</w:t>
            </w:r>
            <w:r w:rsidR="0055168D" w:rsidRPr="00CF082B">
              <w:rPr>
                <w:rFonts w:ascii="Times New Roman" w:hAnsi="Times New Roman" w:cs="Times New Roman"/>
                <w:sz w:val="26"/>
                <w:szCs w:val="26"/>
              </w:rPr>
              <w:t xml:space="preserve"> có quai hậu;</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E9576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Trang bị chung sử dụng khi cần thiết.</w:t>
            </w:r>
          </w:p>
        </w:tc>
      </w:tr>
      <w:tr w:rsidR="00E9576D" w:rsidRPr="00CF082B">
        <w:trPr>
          <w:trHeight w:val="20"/>
        </w:trPr>
        <w:tc>
          <w:tcPr>
            <w:tcW w:w="8948" w:type="dxa"/>
            <w:gridSpan w:val="4"/>
            <w:shd w:val="clear" w:color="auto" w:fill="auto"/>
            <w:vAlign w:val="center"/>
          </w:tcPr>
          <w:p w:rsidR="00E9576D" w:rsidRPr="00CF082B" w:rsidRDefault="00E9576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XXIX.3. Vệ sinh môi trường đ</w:t>
            </w:r>
            <w:r w:rsidR="00811608" w:rsidRPr="00CF082B">
              <w:rPr>
                <w:rFonts w:ascii="Times New Roman" w:hAnsi="Times New Roman" w:cs="Times New Roman"/>
                <w:b/>
                <w:sz w:val="26"/>
                <w:szCs w:val="26"/>
              </w:rPr>
              <w:t>ô</w:t>
            </w:r>
            <w:r w:rsidRPr="00CF082B">
              <w:rPr>
                <w:rFonts w:ascii="Times New Roman" w:hAnsi="Times New Roman" w:cs="Times New Roman"/>
                <w:b/>
                <w:sz w:val="26"/>
                <w:szCs w:val="26"/>
              </w:rPr>
              <w:t xml:space="preserve"> thị - Lao độ</w:t>
            </w:r>
            <w:r w:rsidR="0084236D" w:rsidRPr="00CF082B">
              <w:rPr>
                <w:rFonts w:ascii="Times New Roman" w:hAnsi="Times New Roman" w:cs="Times New Roman"/>
                <w:b/>
                <w:sz w:val="26"/>
                <w:szCs w:val="26"/>
              </w:rPr>
              <w:t>ng</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23</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Rửa các loại xe ôtô của cơ quan.</w:t>
            </w:r>
          </w:p>
        </w:tc>
        <w:tc>
          <w:tcPr>
            <w:tcW w:w="3415" w:type="dxa"/>
            <w:shd w:val="clear" w:color="auto" w:fill="auto"/>
          </w:tcPr>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24</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Làm đ</w:t>
            </w:r>
            <w:r w:rsidR="00344087" w:rsidRPr="00CF082B">
              <w:rPr>
                <w:rFonts w:ascii="Times New Roman" w:hAnsi="Times New Roman" w:cs="Times New Roman"/>
                <w:sz w:val="26"/>
                <w:szCs w:val="26"/>
              </w:rPr>
              <w:t>ấ</w:t>
            </w:r>
            <w:r w:rsidRPr="00CF082B">
              <w:rPr>
                <w:rFonts w:ascii="Times New Roman" w:hAnsi="Times New Roman" w:cs="Times New Roman"/>
                <w:sz w:val="26"/>
                <w:szCs w:val="26"/>
              </w:rPr>
              <w:t>t trồng, trồng, chăm sóc hoa và cây cảnh; cắt rào, phạt cỏ vườn.</w:t>
            </w:r>
          </w:p>
        </w:tc>
        <w:tc>
          <w:tcPr>
            <w:tcW w:w="3415" w:type="dxa"/>
            <w:shd w:val="clear" w:color="auto" w:fill="auto"/>
          </w:tcPr>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yếm dày;</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25</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Quét dọn cơ quan, xí nghiệp, tạp vụ.</w:t>
            </w:r>
          </w:p>
        </w:tc>
        <w:tc>
          <w:tcPr>
            <w:tcW w:w="3415" w:type="dxa"/>
            <w:shd w:val="clear" w:color="auto" w:fill="auto"/>
          </w:tcPr>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w:t>
            </w:r>
            <w:r w:rsidRPr="00CF082B">
              <w:rPr>
                <w:rFonts w:ascii="Times New Roman" w:hAnsi="Times New Roman" w:cs="Times New Roman"/>
                <w:sz w:val="26"/>
                <w:szCs w:val="26"/>
              </w:rPr>
              <w:t>ề</w:t>
            </w:r>
            <w:r w:rsidR="0055168D" w:rsidRPr="00CF082B">
              <w:rPr>
                <w:rFonts w:ascii="Times New Roman" w:hAnsi="Times New Roman" w:cs="Times New Roman"/>
                <w:sz w:val="26"/>
                <w:szCs w:val="26"/>
              </w:rPr>
              <w:t xml:space="preserve"> ch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ướt, b</w:t>
            </w:r>
            <w:r w:rsidRPr="00CF082B">
              <w:rPr>
                <w:rFonts w:ascii="Times New Roman" w:hAnsi="Times New Roman" w:cs="Times New Roman"/>
                <w:sz w:val="26"/>
                <w:szCs w:val="26"/>
              </w:rPr>
              <w:t>ẩ</w:t>
            </w:r>
            <w:r w:rsidR="0055168D" w:rsidRPr="00CF082B">
              <w:rPr>
                <w:rFonts w:ascii="Times New Roman" w:hAnsi="Times New Roman" w:cs="Times New Roman"/>
                <w:sz w:val="26"/>
                <w:szCs w:val="26"/>
              </w:rPr>
              <w:t>n;</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344087"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26</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Quét, xúc chuy</w:t>
            </w:r>
            <w:r w:rsidR="00344087" w:rsidRPr="00CF082B">
              <w:rPr>
                <w:rFonts w:ascii="Times New Roman" w:hAnsi="Times New Roman" w:cs="Times New Roman"/>
                <w:sz w:val="26"/>
                <w:szCs w:val="26"/>
              </w:rPr>
              <w:t>ể</w:t>
            </w:r>
            <w:r w:rsidRPr="00CF082B">
              <w:rPr>
                <w:rFonts w:ascii="Times New Roman" w:hAnsi="Times New Roman" w:cs="Times New Roman"/>
                <w:sz w:val="26"/>
                <w:szCs w:val="26"/>
              </w:rPr>
              <w:t>n rác, san bãi rác.</w:t>
            </w:r>
          </w:p>
        </w:tc>
        <w:tc>
          <w:tcPr>
            <w:tcW w:w="3415" w:type="dxa"/>
            <w:shd w:val="clear" w:color="auto" w:fill="auto"/>
          </w:tcPr>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phản quang;</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E172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cho người làm việc khi trời tối.</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27</w:t>
            </w:r>
          </w:p>
        </w:tc>
        <w:tc>
          <w:tcPr>
            <w:tcW w:w="2919" w:type="dxa"/>
            <w:shd w:val="clear" w:color="auto" w:fill="auto"/>
            <w:vAlign w:val="center"/>
          </w:tcPr>
          <w:p w:rsidR="0055168D" w:rsidRPr="00CF082B" w:rsidRDefault="00BE172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Nạo vét bùn ở cố</w:t>
            </w:r>
            <w:r w:rsidR="0055168D" w:rsidRPr="00CF082B">
              <w:rPr>
                <w:rFonts w:ascii="Times New Roman" w:hAnsi="Times New Roman" w:cs="Times New Roman"/>
                <w:sz w:val="26"/>
                <w:szCs w:val="26"/>
              </w:rPr>
              <w:t>ng ngầm, cống ngang, mương sông hồ.</w:t>
            </w:r>
          </w:p>
        </w:tc>
        <w:tc>
          <w:tcPr>
            <w:tcW w:w="3415" w:type="dxa"/>
            <w:shd w:val="clear" w:color="auto" w:fill="auto"/>
          </w:tcPr>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BE172D" w:rsidRPr="00CF082B">
              <w:rPr>
                <w:rFonts w:ascii="Times New Roman" w:hAnsi="Times New Roman" w:cs="Times New Roman"/>
                <w:sz w:val="26"/>
                <w:szCs w:val="26"/>
              </w:rPr>
              <w:t xml:space="preserve"> </w:t>
            </w:r>
            <w:r w:rsidRPr="00CF082B">
              <w:rPr>
                <w:rFonts w:ascii="Times New Roman" w:hAnsi="Times New Roman" w:cs="Times New Roman"/>
                <w:sz w:val="26"/>
                <w:szCs w:val="26"/>
              </w:rPr>
              <w:t>Mũ, nón lá chống mưa nắng h</w:t>
            </w:r>
            <w:r w:rsidR="00BE172D" w:rsidRPr="00CF082B">
              <w:rPr>
                <w:rFonts w:ascii="Times New Roman" w:hAnsi="Times New Roman" w:cs="Times New Roman"/>
                <w:sz w:val="26"/>
                <w:szCs w:val="26"/>
              </w:rPr>
              <w:t>oặc</w:t>
            </w:r>
            <w:r w:rsidRPr="00CF082B">
              <w:rPr>
                <w:rFonts w:ascii="Times New Roman" w:hAnsi="Times New Roman" w:cs="Times New Roman"/>
                <w:sz w:val="26"/>
                <w:szCs w:val="26"/>
              </w:rPr>
              <w:t xml:space="preserve"> mũ vải;</w:t>
            </w:r>
          </w:p>
          <w:p w:rsidR="001B10B9" w:rsidRPr="00CF082B" w:rsidRDefault="001B10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1B10B9" w:rsidRPr="00CF082B" w:rsidRDefault="001B10B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 hoặc cao su;</w:t>
            </w:r>
          </w:p>
          <w:p w:rsidR="001B10B9" w:rsidRPr="00CF082B" w:rsidRDefault="005E70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1B10B9" w:rsidRPr="00CF082B">
              <w:rPr>
                <w:rFonts w:ascii="Times New Roman" w:hAnsi="Times New Roman" w:cs="Times New Roman"/>
                <w:sz w:val="26"/>
                <w:szCs w:val="26"/>
              </w:rPr>
              <w:t>ng cao su</w:t>
            </w:r>
            <w:r w:rsidR="001B10B9"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1B10B9" w:rsidRPr="00CF082B">
              <w:rPr>
                <w:rFonts w:ascii="Times New Roman" w:hAnsi="Times New Roman" w:cs="Times New Roman"/>
                <w:sz w:val="26"/>
                <w:szCs w:val="26"/>
                <w:vertAlign w:val="superscript"/>
              </w:rPr>
              <w:t>)</w:t>
            </w:r>
            <w:r w:rsidR="001B10B9" w:rsidRPr="00CF082B">
              <w:rPr>
                <w:rFonts w:ascii="Times New Roman" w:hAnsi="Times New Roman" w:cs="Times New Roman"/>
                <w:sz w:val="26"/>
                <w:szCs w:val="26"/>
              </w:rPr>
              <w:t>;</w:t>
            </w:r>
          </w:p>
          <w:p w:rsidR="001B10B9" w:rsidRPr="00CF082B" w:rsidRDefault="005E70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10B9" w:rsidRPr="00CF082B">
              <w:rPr>
                <w:rFonts w:ascii="Times New Roman" w:hAnsi="Times New Roman" w:cs="Times New Roman"/>
                <w:sz w:val="26"/>
                <w:szCs w:val="26"/>
              </w:rPr>
              <w:t>Giầy vải bạt thấp cổ;</w:t>
            </w:r>
          </w:p>
          <w:p w:rsidR="001B10B9" w:rsidRPr="00CF082B" w:rsidRDefault="005E70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10B9" w:rsidRPr="00CF082B">
              <w:rPr>
                <w:rFonts w:ascii="Times New Roman" w:hAnsi="Times New Roman" w:cs="Times New Roman"/>
                <w:sz w:val="26"/>
                <w:szCs w:val="26"/>
              </w:rPr>
              <w:t>Quần áo lội nước;</w:t>
            </w:r>
          </w:p>
          <w:p w:rsidR="001B10B9" w:rsidRPr="00CF082B" w:rsidRDefault="005E70F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1B10B9" w:rsidRPr="00CF082B">
              <w:rPr>
                <w:rFonts w:ascii="Times New Roman" w:hAnsi="Times New Roman" w:cs="Times New Roman"/>
                <w:sz w:val="26"/>
                <w:szCs w:val="26"/>
              </w:rPr>
              <w:t>Xà phòng;</w:t>
            </w:r>
          </w:p>
        </w:tc>
        <w:tc>
          <w:tcPr>
            <w:tcW w:w="2046" w:type="dxa"/>
            <w:shd w:val="clear" w:color="auto" w:fill="auto"/>
          </w:tcPr>
          <w:p w:rsidR="0055168D" w:rsidRPr="00CF082B" w:rsidRDefault="00BE172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28</w:t>
            </w:r>
          </w:p>
        </w:tc>
        <w:tc>
          <w:tcPr>
            <w:tcW w:w="2919" w:type="dxa"/>
            <w:shd w:val="clear" w:color="auto" w:fill="auto"/>
            <w:vAlign w:val="center"/>
          </w:tcPr>
          <w:p w:rsidR="0055168D" w:rsidRPr="00CF082B" w:rsidRDefault="00B257EE"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Quét dọn 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 xml:space="preserve"> xí, 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 xml:space="preserve"> tiêu tự hoại, cống rãnh;</w:t>
            </w:r>
          </w:p>
          <w:p w:rsidR="0055168D" w:rsidRPr="00CF082B" w:rsidRDefault="00B257EE"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Đổ thùng, phục vụ xe hút phân, chở phân.</w:t>
            </w:r>
          </w:p>
        </w:tc>
        <w:tc>
          <w:tcPr>
            <w:tcW w:w="3415" w:type="dxa"/>
            <w:shd w:val="clear" w:color="auto" w:fill="auto"/>
          </w:tcPr>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ướt, bẩn;</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B257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29</w:t>
            </w:r>
          </w:p>
        </w:tc>
        <w:tc>
          <w:tcPr>
            <w:tcW w:w="2919" w:type="dxa"/>
            <w:shd w:val="clear" w:color="auto" w:fill="auto"/>
            <w:vAlign w:val="center"/>
          </w:tcPr>
          <w:p w:rsidR="0055168D" w:rsidRPr="00CF082B" w:rsidRDefault="0055168D"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Lái xe chở phân, rác, bùn cống.</w:t>
            </w:r>
          </w:p>
        </w:tc>
        <w:tc>
          <w:tcPr>
            <w:tcW w:w="3415" w:type="dxa"/>
            <w:shd w:val="clear" w:color="auto" w:fill="auto"/>
          </w:tcPr>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cao cổ;</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Chiếu cá nhân</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Trang bị cho lái xe kiêm sửa chữa.</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Ch</w:t>
            </w:r>
            <w:r w:rsidR="00095E08" w:rsidRPr="00CF082B">
              <w:rPr>
                <w:rFonts w:ascii="Times New Roman" w:hAnsi="Times New Roman" w:cs="Times New Roman"/>
                <w:sz w:val="26"/>
                <w:szCs w:val="26"/>
              </w:rPr>
              <w:t>ế</w:t>
            </w:r>
            <w:r w:rsidRPr="00CF082B">
              <w:rPr>
                <w:rFonts w:ascii="Times New Roman" w:hAnsi="Times New Roman" w:cs="Times New Roman"/>
                <w:sz w:val="26"/>
                <w:szCs w:val="26"/>
              </w:rPr>
              <w:t xml:space="preserve"> bi</w:t>
            </w:r>
            <w:r w:rsidR="00095E08" w:rsidRPr="00CF082B">
              <w:rPr>
                <w:rFonts w:ascii="Times New Roman" w:hAnsi="Times New Roman" w:cs="Times New Roman"/>
                <w:sz w:val="26"/>
                <w:szCs w:val="26"/>
              </w:rPr>
              <w:t>ế</w:t>
            </w:r>
            <w:r w:rsidRPr="00CF082B">
              <w:rPr>
                <w:rFonts w:ascii="Times New Roman" w:hAnsi="Times New Roman" w:cs="Times New Roman"/>
                <w:sz w:val="26"/>
                <w:szCs w:val="26"/>
              </w:rPr>
              <w:t>n rác.</w:t>
            </w:r>
          </w:p>
        </w:tc>
        <w:tc>
          <w:tcPr>
            <w:tcW w:w="3415" w:type="dxa"/>
            <w:shd w:val="clear" w:color="auto" w:fill="auto"/>
          </w:tcPr>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095E08"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(l) Trang bị chung để dùng khi </w:t>
            </w:r>
            <w:r w:rsidR="00122B7B" w:rsidRPr="00CF082B">
              <w:rPr>
                <w:rFonts w:ascii="Times New Roman" w:hAnsi="Times New Roman" w:cs="Times New Roman"/>
                <w:sz w:val="26"/>
                <w:szCs w:val="26"/>
              </w:rPr>
              <w:t>cần thiết</w:t>
            </w:r>
            <w:r w:rsidRPr="00CF082B">
              <w:rPr>
                <w:rFonts w:ascii="Times New Roman" w:hAnsi="Times New Roman" w:cs="Times New Roman"/>
                <w:sz w:val="26"/>
                <w:szCs w:val="26"/>
              </w:rPr>
              <w: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Hạ cây, chặt cành.</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Mũ chống chấn thương sọ não;</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Dây an toàn chống ngã cao(l);</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Giầy vải bạt thấp cổ;</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Quần áo lao động phổ thông;</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Găng tay vải bạt;</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095E08"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w:t>
            </w:r>
            <w:r w:rsidR="00B913EC" w:rsidRPr="00CF082B">
              <w:rPr>
                <w:rFonts w:ascii="Times New Roman" w:hAnsi="Times New Roman" w:cs="Times New Roman"/>
                <w:sz w:val="26"/>
                <w:szCs w:val="26"/>
              </w:rPr>
              <w:t>ầ</w:t>
            </w:r>
            <w:r w:rsidRPr="00CF082B">
              <w:rPr>
                <w:rFonts w:ascii="Times New Roman" w:hAnsi="Times New Roman" w:cs="Times New Roman"/>
                <w:sz w:val="26"/>
                <w:szCs w:val="26"/>
              </w:rPr>
              <w:t>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Chôn, cất mồ mả.</w:t>
            </w:r>
          </w:p>
        </w:tc>
        <w:tc>
          <w:tcPr>
            <w:tcW w:w="3415" w:type="dxa"/>
            <w:shd w:val="clear" w:color="auto" w:fill="auto"/>
          </w:tcPr>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dày</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33</w:t>
            </w:r>
          </w:p>
        </w:tc>
        <w:tc>
          <w:tcPr>
            <w:tcW w:w="2919" w:type="dxa"/>
            <w:shd w:val="clear" w:color="auto" w:fill="auto"/>
            <w:vAlign w:val="center"/>
          </w:tcPr>
          <w:p w:rsidR="0055168D" w:rsidRPr="00CF082B" w:rsidRDefault="00B913EC"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Trô</w:t>
            </w:r>
            <w:r w:rsidR="0055168D" w:rsidRPr="00CF082B">
              <w:rPr>
                <w:rFonts w:ascii="Times New Roman" w:hAnsi="Times New Roman" w:cs="Times New Roman"/>
                <w:sz w:val="26"/>
                <w:szCs w:val="26"/>
              </w:rPr>
              <w:t>ng coi nghĩa trang.</w:t>
            </w:r>
          </w:p>
        </w:tc>
        <w:tc>
          <w:tcPr>
            <w:tcW w:w="3415" w:type="dxa"/>
            <w:shd w:val="clear" w:color="auto" w:fill="auto"/>
          </w:tcPr>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Giấy vải bạt th</w:t>
            </w:r>
            <w:r w:rsidRPr="00CF082B">
              <w:rPr>
                <w:rFonts w:ascii="Times New Roman" w:hAnsi="Times New Roman" w:cs="Times New Roman"/>
                <w:sz w:val="26"/>
                <w:szCs w:val="26"/>
              </w:rPr>
              <w:t>ấ</w:t>
            </w:r>
            <w:r w:rsidR="0055168D" w:rsidRPr="00CF082B">
              <w:rPr>
                <w:rFonts w:ascii="Times New Roman" w:hAnsi="Times New Roman" w:cs="Times New Roman"/>
                <w:sz w:val="26"/>
                <w:szCs w:val="26"/>
              </w:rPr>
              <w:t>p c</w:t>
            </w:r>
            <w:r w:rsidRPr="00CF082B">
              <w:rPr>
                <w:rFonts w:ascii="Times New Roman" w:hAnsi="Times New Roman" w:cs="Times New Roman"/>
                <w:sz w:val="26"/>
                <w:szCs w:val="26"/>
              </w:rPr>
              <w:t>ổ</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p>
          <w:p w:rsidR="0055168D" w:rsidRPr="00CF082B" w:rsidRDefault="00B913EC"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913EC"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34</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Vận hành máy bơm, tàu cuốc máy hút bùn.</w:t>
            </w:r>
          </w:p>
        </w:tc>
        <w:tc>
          <w:tcPr>
            <w:tcW w:w="3415" w:type="dxa"/>
            <w:shd w:val="clear" w:color="auto" w:fill="auto"/>
          </w:tcPr>
          <w:p w:rsidR="0055168D"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hoặc nón chống nắng mưa:</w:t>
            </w:r>
          </w:p>
          <w:p w:rsidR="0055168D"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691109"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691109"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691109"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691109"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w:t>
            </w:r>
          </w:p>
          <w:p w:rsidR="00691109" w:rsidRPr="00CF082B" w:rsidRDefault="0069110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691109"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đủ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35</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Duy tu mương, sông nước thải thành phố.</w:t>
            </w:r>
          </w:p>
        </w:tc>
        <w:tc>
          <w:tcPr>
            <w:tcW w:w="3415" w:type="dxa"/>
            <w:shd w:val="clear" w:color="auto" w:fill="auto"/>
          </w:tcPr>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hoặc nón chống nắng mưa;</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Phao cứu sinh</w:t>
            </w:r>
            <w:r w:rsidR="0055168D"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CA421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CA4212" w:rsidRPr="00CF082B">
              <w:rPr>
                <w:rFonts w:ascii="Times New Roman" w:hAnsi="Times New Roman" w:cs="Times New Roman"/>
                <w:sz w:val="26"/>
                <w:szCs w:val="26"/>
                <w:vertAlign w:val="superscript"/>
              </w:rPr>
              <w:t>1)</w:t>
            </w:r>
            <w:r w:rsidR="00CA4212" w:rsidRPr="00CF082B">
              <w:rPr>
                <w:rFonts w:ascii="Times New Roman" w:hAnsi="Times New Roman" w:cs="Times New Roman"/>
                <w:sz w:val="26"/>
                <w:szCs w:val="26"/>
              </w:rPr>
              <w:t xml:space="preserve"> </w:t>
            </w:r>
            <w:r w:rsidRPr="00CF082B">
              <w:rPr>
                <w:rFonts w:ascii="Times New Roman" w:hAnsi="Times New Roman" w:cs="Times New Roman"/>
                <w:sz w:val="26"/>
                <w:szCs w:val="26"/>
              </w:rPr>
              <w:t>Trang bị chung đủ để dùng khi cần thiết.</w:t>
            </w:r>
          </w:p>
        </w:tc>
      </w:tr>
      <w:tr w:rsidR="00CA4212" w:rsidRPr="00CF082B">
        <w:trPr>
          <w:trHeight w:val="20"/>
        </w:trPr>
        <w:tc>
          <w:tcPr>
            <w:tcW w:w="8948" w:type="dxa"/>
            <w:gridSpan w:val="4"/>
            <w:shd w:val="clear" w:color="auto" w:fill="auto"/>
            <w:vAlign w:val="center"/>
          </w:tcPr>
          <w:p w:rsidR="00CA4212" w:rsidRPr="00CF082B" w:rsidRDefault="00CA4212"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XXIX.4.</w:t>
            </w:r>
            <w:r w:rsidR="006053D2" w:rsidRPr="00CF082B">
              <w:rPr>
                <w:rFonts w:ascii="Times New Roman" w:hAnsi="Times New Roman" w:cs="Times New Roman"/>
                <w:b/>
                <w:sz w:val="26"/>
                <w:szCs w:val="26"/>
              </w:rPr>
              <w:t xml:space="preserve"> Nhân viên bảo vệ - Phòng chữa cháy</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36</w:t>
            </w:r>
          </w:p>
        </w:tc>
        <w:tc>
          <w:tcPr>
            <w:tcW w:w="2919" w:type="dxa"/>
            <w:shd w:val="clear" w:color="auto" w:fill="auto"/>
            <w:vAlign w:val="center"/>
          </w:tcPr>
          <w:p w:rsidR="0055168D" w:rsidRPr="00CF082B" w:rsidRDefault="00205F9F"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Bảo vệ cơ quan, xí nghiệp, tuần tra hiện trường;</w:t>
            </w:r>
          </w:p>
          <w:p w:rsidR="0055168D" w:rsidRPr="00CF082B" w:rsidRDefault="00205F9F"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Bảo vệ kho tàng dự trữ quốc gia.</w:t>
            </w:r>
          </w:p>
        </w:tc>
        <w:tc>
          <w:tcPr>
            <w:tcW w:w="3415" w:type="dxa"/>
            <w:shd w:val="clear" w:color="auto" w:fill="auto"/>
          </w:tcPr>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Đèn pin;</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cách điện</w:t>
            </w: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205F9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0F3D73"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Nế</w:t>
            </w:r>
            <w:r w:rsidR="0055168D" w:rsidRPr="00CF082B">
              <w:rPr>
                <w:rFonts w:ascii="Times New Roman" w:hAnsi="Times New Roman" w:cs="Times New Roman"/>
                <w:sz w:val="26"/>
                <w:szCs w:val="26"/>
              </w:rPr>
              <w:t>u được trang bị đồng phục thì thôi các trang bị ghi số.</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00DC72D6" w:rsidRPr="00CF082B">
              <w:rPr>
                <w:rFonts w:ascii="Times New Roman" w:hAnsi="Times New Roman" w:cs="Times New Roman"/>
                <w:sz w:val="26"/>
                <w:szCs w:val="26"/>
              </w:rPr>
              <w:t xml:space="preserve"> Trang bị chung để</w:t>
            </w:r>
            <w:r w:rsidRPr="00CF082B">
              <w:rPr>
                <w:rFonts w:ascii="Times New Roman" w:hAnsi="Times New Roman" w:cs="Times New Roman"/>
                <w:sz w:val="26"/>
                <w:szCs w:val="26"/>
              </w:rPr>
              <w:t xml:space="preserve">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37</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Thợ nạp bình cứu hỏa.</w:t>
            </w:r>
          </w:p>
        </w:tc>
        <w:tc>
          <w:tcPr>
            <w:tcW w:w="3415" w:type="dxa"/>
            <w:shd w:val="clear" w:color="auto" w:fill="auto"/>
          </w:tcPr>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chống chấn thương sọ não;</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C5D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C5D8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38</w:t>
            </w:r>
          </w:p>
        </w:tc>
        <w:tc>
          <w:tcPr>
            <w:tcW w:w="2919" w:type="dxa"/>
            <w:shd w:val="clear" w:color="auto" w:fill="auto"/>
            <w:vAlign w:val="center"/>
          </w:tcPr>
          <w:p w:rsidR="0055168D" w:rsidRPr="00CF082B" w:rsidRDefault="005C5D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Nhân viên phòng cháy, chữ</w:t>
            </w:r>
            <w:r w:rsidR="0055168D" w:rsidRPr="00CF082B">
              <w:rPr>
                <w:rFonts w:ascii="Times New Roman" w:hAnsi="Times New Roman" w:cs="Times New Roman"/>
                <w:sz w:val="26"/>
                <w:szCs w:val="26"/>
              </w:rPr>
              <w:t>a cháy.</w:t>
            </w:r>
          </w:p>
        </w:tc>
        <w:tc>
          <w:tcPr>
            <w:tcW w:w="3415" w:type="dxa"/>
            <w:shd w:val="clear" w:color="auto" w:fill="auto"/>
          </w:tcPr>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chống chấn thương sọ não;</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da cao cổ;</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mưa;</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Mặt nạ phòng độc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chống nóng, chố</w:t>
            </w:r>
            <w:r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cháy</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Túi cứu thương</w:t>
            </w:r>
            <w:r w:rsidR="0055168D" w:rsidRPr="00CF082B">
              <w:rPr>
                <w:rFonts w:ascii="Times New Roman" w:hAnsi="Times New Roman" w:cs="Times New Roman"/>
                <w:sz w:val="26"/>
                <w:szCs w:val="26"/>
                <w:vertAlign w:val="superscript"/>
              </w:rPr>
              <w:t>(2)</w:t>
            </w:r>
            <w:r w:rsidR="0055168D" w:rsidRPr="00CF082B">
              <w:rPr>
                <w:rFonts w:ascii="Times New Roman" w:hAnsi="Times New Roman" w:cs="Times New Roman"/>
                <w:sz w:val="26"/>
                <w:szCs w:val="26"/>
              </w:rPr>
              <w:t>.</w:t>
            </w:r>
          </w:p>
        </w:tc>
        <w:tc>
          <w:tcPr>
            <w:tcW w:w="2046" w:type="dxa"/>
            <w:shd w:val="clear" w:color="auto" w:fill="auto"/>
          </w:tcPr>
          <w:p w:rsidR="0055168D" w:rsidRPr="00CF082B" w:rsidRDefault="005C5D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 xml:space="preserve"> Trang </w:t>
            </w:r>
            <w:r w:rsidRPr="00CF082B">
              <w:rPr>
                <w:rFonts w:ascii="Times New Roman" w:hAnsi="Times New Roman" w:cs="Times New Roman"/>
                <w:sz w:val="26"/>
                <w:szCs w:val="26"/>
              </w:rPr>
              <w:t>b</w:t>
            </w:r>
            <w:r w:rsidR="0055168D" w:rsidRPr="00CF082B">
              <w:rPr>
                <w:rFonts w:ascii="Times New Roman" w:hAnsi="Times New Roman" w:cs="Times New Roman"/>
                <w:sz w:val="26"/>
                <w:szCs w:val="26"/>
              </w:rPr>
              <w:t>ị để dùng trong các tình hu</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kh</w:t>
            </w:r>
            <w:r w:rsidRPr="00CF082B">
              <w:rPr>
                <w:rFonts w:ascii="Times New Roman" w:hAnsi="Times New Roman" w:cs="Times New Roman"/>
                <w:sz w:val="26"/>
                <w:szCs w:val="26"/>
              </w:rPr>
              <w:t>ẩ</w:t>
            </w:r>
            <w:r w:rsidR="0055168D" w:rsidRPr="00CF082B">
              <w:rPr>
                <w:rFonts w:ascii="Times New Roman" w:hAnsi="Times New Roman" w:cs="Times New Roman"/>
                <w:sz w:val="26"/>
                <w:szCs w:val="26"/>
              </w:rPr>
              <w:t>n cấp.</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dùng khi cần thiết.</w:t>
            </w:r>
          </w:p>
        </w:tc>
      </w:tr>
      <w:tr w:rsidR="005C5D8D" w:rsidRPr="00CF082B">
        <w:trPr>
          <w:trHeight w:val="20"/>
        </w:trPr>
        <w:tc>
          <w:tcPr>
            <w:tcW w:w="8948" w:type="dxa"/>
            <w:gridSpan w:val="4"/>
            <w:shd w:val="clear" w:color="auto" w:fill="auto"/>
            <w:vAlign w:val="center"/>
          </w:tcPr>
          <w:p w:rsidR="005C5D8D" w:rsidRPr="00CF082B" w:rsidRDefault="005C5D8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XXIX.5. Quản lý sản xuất - Dịch vụ</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39</w:t>
            </w:r>
          </w:p>
        </w:tc>
        <w:tc>
          <w:tcPr>
            <w:tcW w:w="2919" w:type="dxa"/>
            <w:shd w:val="clear" w:color="auto" w:fill="auto"/>
            <w:vAlign w:val="center"/>
          </w:tcPr>
          <w:p w:rsidR="0055168D" w:rsidRPr="00CF082B" w:rsidRDefault="00685728"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Quản đố</w:t>
            </w:r>
            <w:r w:rsidR="0055168D" w:rsidRPr="00CF082B">
              <w:rPr>
                <w:rFonts w:ascii="Times New Roman" w:hAnsi="Times New Roman" w:cs="Times New Roman"/>
                <w:sz w:val="26"/>
                <w:szCs w:val="26"/>
              </w:rPr>
              <w:t>c, phó quản đốc phân xưởng, đốc công, trưởng ca, trưởng lò;</w:t>
            </w:r>
          </w:p>
          <w:p w:rsidR="00685728" w:rsidRPr="00CF082B" w:rsidRDefault="00685728"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Giám sát thi công, trực tiếp chỉ đạo sản</w:t>
            </w:r>
            <w:r w:rsidRPr="00CF082B">
              <w:rPr>
                <w:rFonts w:ascii="Times New Roman" w:hAnsi="Times New Roman" w:cs="Times New Roman"/>
                <w:sz w:val="26"/>
                <w:szCs w:val="26"/>
              </w:rPr>
              <w:t xml:space="preserve"> xuất tại phân xưởng, công trường;</w:t>
            </w:r>
          </w:p>
          <w:p w:rsidR="00685728" w:rsidRPr="00CF082B" w:rsidRDefault="00015B06"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685728" w:rsidRPr="00CF082B">
              <w:rPr>
                <w:rFonts w:ascii="Times New Roman" w:hAnsi="Times New Roman" w:cs="Times New Roman"/>
                <w:sz w:val="26"/>
                <w:szCs w:val="26"/>
              </w:rPr>
              <w:t>Kĩ thuật viên ở đoàn khảo sát địa chất, địa hình;</w:t>
            </w:r>
          </w:p>
          <w:p w:rsidR="0055168D" w:rsidRPr="00CF082B" w:rsidRDefault="00015B06"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685728" w:rsidRPr="00CF082B">
              <w:rPr>
                <w:rFonts w:ascii="Times New Roman" w:hAnsi="Times New Roman" w:cs="Times New Roman"/>
                <w:sz w:val="26"/>
                <w:szCs w:val="26"/>
              </w:rPr>
              <w:t>Cán bộ kiểm tra, đo đạc các yếu tố về an toàn - vệ sinh lao động (điều kiện lao động).</w:t>
            </w:r>
          </w:p>
        </w:tc>
        <w:tc>
          <w:tcPr>
            <w:tcW w:w="3415" w:type="dxa"/>
            <w:shd w:val="clear" w:color="auto" w:fill="auto"/>
          </w:tcPr>
          <w:p w:rsidR="0055168D" w:rsidRPr="00CF082B" w:rsidRDefault="003011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Được trang bị các phương tiện b</w:t>
            </w:r>
            <w:r w:rsidRPr="00CF082B">
              <w:rPr>
                <w:rFonts w:ascii="Times New Roman" w:hAnsi="Times New Roman" w:cs="Times New Roman"/>
                <w:sz w:val="26"/>
                <w:szCs w:val="26"/>
              </w:rPr>
              <w:t>ảo</w:t>
            </w:r>
            <w:r w:rsidR="0055168D" w:rsidRPr="00CF082B">
              <w:rPr>
                <w:rFonts w:ascii="Times New Roman" w:hAnsi="Times New Roman" w:cs="Times New Roman"/>
                <w:sz w:val="26"/>
                <w:szCs w:val="26"/>
              </w:rPr>
              <w:t xml:space="preserve"> vệ cá nhân cần thiết như người đa</w:t>
            </w:r>
            <w:r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làm nghề, công việc được kiểm t</w:t>
            </w:r>
            <w:r w:rsidRPr="00CF082B">
              <w:rPr>
                <w:rFonts w:ascii="Times New Roman" w:hAnsi="Times New Roman" w:cs="Times New Roman"/>
                <w:sz w:val="26"/>
                <w:szCs w:val="26"/>
              </w:rPr>
              <w:t>ra,</w:t>
            </w:r>
            <w:r w:rsidR="0055168D" w:rsidRPr="00CF082B">
              <w:rPr>
                <w:rFonts w:ascii="Times New Roman" w:hAnsi="Times New Roman" w:cs="Times New Roman"/>
                <w:sz w:val="26"/>
                <w:szCs w:val="26"/>
              </w:rPr>
              <w:t xml:space="preserve"> giám sát, hoặc như người làm c</w:t>
            </w:r>
            <w:r w:rsidRPr="00CF082B">
              <w:rPr>
                <w:rFonts w:ascii="Times New Roman" w:hAnsi="Times New Roman" w:cs="Times New Roman"/>
                <w:sz w:val="26"/>
                <w:szCs w:val="26"/>
              </w:rPr>
              <w:t>ác</w:t>
            </w:r>
            <w:r w:rsidR="0055168D" w:rsidRPr="00CF082B">
              <w:rPr>
                <w:rFonts w:ascii="Times New Roman" w:hAnsi="Times New Roman" w:cs="Times New Roman"/>
                <w:sz w:val="26"/>
                <w:szCs w:val="26"/>
              </w:rPr>
              <w:t xml:space="preserve"> nghề, công việc có cùng tính chất.</w:t>
            </w:r>
          </w:p>
          <w:p w:rsidR="0055168D" w:rsidRPr="00CF082B" w:rsidRDefault="003011C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w:t>
            </w:r>
            <w:r w:rsidRPr="00CF082B">
              <w:rPr>
                <w:rFonts w:ascii="Times New Roman" w:hAnsi="Times New Roman" w:cs="Times New Roman"/>
                <w:sz w:val="26"/>
                <w:szCs w:val="26"/>
              </w:rPr>
              <w:t>ùy</w:t>
            </w:r>
            <w:r w:rsidR="0055168D" w:rsidRPr="00CF082B">
              <w:rPr>
                <w:rFonts w:ascii="Times New Roman" w:hAnsi="Times New Roman" w:cs="Times New Roman"/>
                <w:sz w:val="26"/>
                <w:szCs w:val="26"/>
              </w:rPr>
              <w:t xml:space="preserve"> thuộc vào từng công việc</w:t>
            </w:r>
            <w:r w:rsidR="00685728" w:rsidRPr="00CF082B">
              <w:rPr>
                <w:rFonts w:ascii="Times New Roman" w:hAnsi="Times New Roman" w:cs="Times New Roman"/>
                <w:sz w:val="26"/>
                <w:szCs w:val="26"/>
              </w:rPr>
              <w:t xml:space="preserve"> </w:t>
            </w:r>
            <w:r w:rsidRPr="00CF082B">
              <w:rPr>
                <w:rFonts w:ascii="Times New Roman" w:hAnsi="Times New Roman" w:cs="Times New Roman"/>
                <w:sz w:val="26"/>
                <w:szCs w:val="26"/>
              </w:rPr>
              <w:t xml:space="preserve">cụ </w:t>
            </w:r>
            <w:r w:rsidR="00685728" w:rsidRPr="00CF082B">
              <w:rPr>
                <w:rFonts w:ascii="Times New Roman" w:hAnsi="Times New Roman" w:cs="Times New Roman"/>
                <w:sz w:val="26"/>
                <w:szCs w:val="26"/>
              </w:rPr>
              <w:t>th</w:t>
            </w:r>
            <w:r w:rsidRPr="00CF082B">
              <w:rPr>
                <w:rFonts w:ascii="Times New Roman" w:hAnsi="Times New Roman" w:cs="Times New Roman"/>
                <w:sz w:val="26"/>
                <w:szCs w:val="26"/>
              </w:rPr>
              <w:t>ể</w:t>
            </w:r>
            <w:r w:rsidR="00685728" w:rsidRPr="00CF082B">
              <w:rPr>
                <w:rFonts w:ascii="Times New Roman" w:hAnsi="Times New Roman" w:cs="Times New Roman"/>
                <w:sz w:val="26"/>
                <w:szCs w:val="26"/>
              </w:rPr>
              <w:t xml:space="preserve"> có th</w:t>
            </w:r>
            <w:r w:rsidR="00015B06" w:rsidRPr="00CF082B">
              <w:rPr>
                <w:rFonts w:ascii="Times New Roman" w:hAnsi="Times New Roman" w:cs="Times New Roman"/>
                <w:sz w:val="26"/>
                <w:szCs w:val="26"/>
              </w:rPr>
              <w:t>ể</w:t>
            </w:r>
            <w:r w:rsidR="00685728" w:rsidRPr="00CF082B">
              <w:rPr>
                <w:rFonts w:ascii="Times New Roman" w:hAnsi="Times New Roman" w:cs="Times New Roman"/>
                <w:sz w:val="26"/>
                <w:szCs w:val="26"/>
              </w:rPr>
              <w:t xml:space="preserve"> được trang bị thêm </w:t>
            </w:r>
            <w:r w:rsidR="00015B06" w:rsidRPr="00CF082B">
              <w:rPr>
                <w:rFonts w:ascii="Times New Roman" w:hAnsi="Times New Roman" w:cs="Times New Roman"/>
                <w:sz w:val="26"/>
                <w:szCs w:val="26"/>
              </w:rPr>
              <w:t>các</w:t>
            </w:r>
            <w:r w:rsidR="00685728" w:rsidRPr="00CF082B">
              <w:rPr>
                <w:rFonts w:ascii="Times New Roman" w:hAnsi="Times New Roman" w:cs="Times New Roman"/>
                <w:sz w:val="26"/>
                <w:szCs w:val="26"/>
              </w:rPr>
              <w:t xml:space="preserve"> phương tiện bảo vệ cá nhân khác.</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Người làm các dịch vụ có tính chất như nghề hoặc công việc trong danh mục như bán hàng, giới thiệu sản phẩm.</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Được trang bị các phương tiện b</w:t>
            </w:r>
            <w:r w:rsidR="00015B06" w:rsidRPr="00CF082B">
              <w:rPr>
                <w:rFonts w:ascii="Times New Roman" w:hAnsi="Times New Roman" w:cs="Times New Roman"/>
                <w:sz w:val="26"/>
                <w:szCs w:val="26"/>
              </w:rPr>
              <w:t>ảo</w:t>
            </w:r>
            <w:r w:rsidRPr="00CF082B">
              <w:rPr>
                <w:rFonts w:ascii="Times New Roman" w:hAnsi="Times New Roman" w:cs="Times New Roman"/>
                <w:sz w:val="26"/>
                <w:szCs w:val="26"/>
              </w:rPr>
              <w:t xml:space="preserve"> vệ cá nhân cần thiết giống như ngh</w:t>
            </w:r>
            <w:r w:rsidR="00015B06" w:rsidRPr="00CF082B">
              <w:rPr>
                <w:rFonts w:ascii="Times New Roman" w:hAnsi="Times New Roman" w:cs="Times New Roman"/>
                <w:sz w:val="26"/>
                <w:szCs w:val="26"/>
              </w:rPr>
              <w:t>ề,</w:t>
            </w:r>
            <w:r w:rsidRPr="00CF082B">
              <w:rPr>
                <w:rFonts w:ascii="Times New Roman" w:hAnsi="Times New Roman" w:cs="Times New Roman"/>
                <w:sz w:val="26"/>
                <w:szCs w:val="26"/>
              </w:rPr>
              <w:t xml:space="preserve"> công việc có cùng tính chất.</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685728" w:rsidRPr="00CF082B">
        <w:trPr>
          <w:trHeight w:val="20"/>
        </w:trPr>
        <w:tc>
          <w:tcPr>
            <w:tcW w:w="8948" w:type="dxa"/>
            <w:gridSpan w:val="4"/>
            <w:shd w:val="clear" w:color="auto" w:fill="auto"/>
            <w:vAlign w:val="center"/>
          </w:tcPr>
          <w:p w:rsidR="00685728" w:rsidRPr="00CF082B" w:rsidRDefault="00685728"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XXIX.6. Giáo viên dạy ngh</w:t>
            </w:r>
            <w:r w:rsidR="00015B06" w:rsidRPr="00CF082B">
              <w:rPr>
                <w:rFonts w:ascii="Times New Roman" w:hAnsi="Times New Roman" w:cs="Times New Roman"/>
                <w:b/>
                <w:sz w:val="26"/>
                <w:szCs w:val="26"/>
              </w:rPr>
              <w:t>ề</w:t>
            </w:r>
            <w:r w:rsidRPr="00CF082B">
              <w:rPr>
                <w:rFonts w:ascii="Times New Roman" w:hAnsi="Times New Roman" w:cs="Times New Roman"/>
                <w:b/>
                <w:sz w:val="26"/>
                <w:szCs w:val="26"/>
              </w:rPr>
              <w:t xml:space="preserve"> - Học sinh học </w:t>
            </w:r>
            <w:r w:rsidR="00015B06" w:rsidRPr="00CF082B">
              <w:rPr>
                <w:rFonts w:ascii="Times New Roman" w:hAnsi="Times New Roman" w:cs="Times New Roman"/>
                <w:b/>
                <w:sz w:val="26"/>
                <w:szCs w:val="26"/>
              </w:rPr>
              <w:t>nghề</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Giáo viên dạy ngh</w:t>
            </w:r>
            <w:r w:rsidR="00015B06" w:rsidRPr="00CF082B">
              <w:rPr>
                <w:rFonts w:ascii="Times New Roman" w:hAnsi="Times New Roman" w:cs="Times New Roman"/>
                <w:sz w:val="26"/>
                <w:szCs w:val="26"/>
              </w:rPr>
              <w:t>ề</w:t>
            </w:r>
            <w:r w:rsidRPr="00CF082B">
              <w:rPr>
                <w:rFonts w:ascii="Times New Roman" w:hAnsi="Times New Roman" w:cs="Times New Roman"/>
                <w:sz w:val="26"/>
                <w:szCs w:val="26"/>
              </w:rPr>
              <w:t>, dạy thực hành.</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Được trang bị những thứ c</w:t>
            </w:r>
            <w:r w:rsidR="00D50836" w:rsidRPr="00CF082B">
              <w:rPr>
                <w:rFonts w:ascii="Times New Roman" w:hAnsi="Times New Roman" w:cs="Times New Roman"/>
                <w:sz w:val="26"/>
                <w:szCs w:val="26"/>
              </w:rPr>
              <w:t>ầ</w:t>
            </w:r>
            <w:r w:rsidRPr="00CF082B">
              <w:rPr>
                <w:rFonts w:ascii="Times New Roman" w:hAnsi="Times New Roman" w:cs="Times New Roman"/>
                <w:sz w:val="26"/>
                <w:szCs w:val="26"/>
              </w:rPr>
              <w:t>n th</w:t>
            </w:r>
            <w:r w:rsidR="00D50836" w:rsidRPr="00CF082B">
              <w:rPr>
                <w:rFonts w:ascii="Times New Roman" w:hAnsi="Times New Roman" w:cs="Times New Roman"/>
                <w:sz w:val="26"/>
                <w:szCs w:val="26"/>
              </w:rPr>
              <w:t>iết</w:t>
            </w:r>
            <w:r w:rsidRPr="00CF082B">
              <w:rPr>
                <w:rFonts w:ascii="Times New Roman" w:hAnsi="Times New Roman" w:cs="Times New Roman"/>
                <w:sz w:val="26"/>
                <w:szCs w:val="26"/>
              </w:rPr>
              <w:t xml:space="preserve"> như người lao động làm nghề, cô</w:t>
            </w:r>
            <w:r w:rsidR="00D50836" w:rsidRPr="00CF082B">
              <w:rPr>
                <w:rFonts w:ascii="Times New Roman" w:hAnsi="Times New Roman" w:cs="Times New Roman"/>
                <w:sz w:val="26"/>
                <w:szCs w:val="26"/>
              </w:rPr>
              <w:t>ng</w:t>
            </w:r>
            <w:r w:rsidRPr="00CF082B">
              <w:rPr>
                <w:rFonts w:ascii="Times New Roman" w:hAnsi="Times New Roman" w:cs="Times New Roman"/>
                <w:sz w:val="26"/>
                <w:szCs w:val="26"/>
              </w:rPr>
              <w:t xml:space="preserve"> việc mà họ dạy.</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Học sinh học ngh</w:t>
            </w:r>
            <w:r w:rsidR="00D50836" w:rsidRPr="00CF082B">
              <w:rPr>
                <w:rFonts w:ascii="Times New Roman" w:hAnsi="Times New Roman" w:cs="Times New Roman"/>
                <w:sz w:val="26"/>
                <w:szCs w:val="26"/>
              </w:rPr>
              <w:t>ề</w:t>
            </w:r>
            <w:r w:rsidRPr="00CF082B">
              <w:rPr>
                <w:rFonts w:ascii="Times New Roman" w:hAnsi="Times New Roman" w:cs="Times New Roman"/>
                <w:sz w:val="26"/>
                <w:szCs w:val="26"/>
              </w:rPr>
              <w:t>, đào tạo tại trường dạy nghề hoặc kèm cặp trong sản xuất.</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Khi thực hành được trang bị </w:t>
            </w:r>
            <w:r w:rsidR="00D50836" w:rsidRPr="00CF082B">
              <w:rPr>
                <w:rFonts w:ascii="Times New Roman" w:hAnsi="Times New Roman" w:cs="Times New Roman"/>
                <w:sz w:val="26"/>
                <w:szCs w:val="26"/>
              </w:rPr>
              <w:t>như</w:t>
            </w:r>
            <w:r w:rsidRPr="00CF082B">
              <w:rPr>
                <w:rFonts w:ascii="Times New Roman" w:hAnsi="Times New Roman" w:cs="Times New Roman"/>
                <w:sz w:val="26"/>
                <w:szCs w:val="26"/>
              </w:rPr>
              <w:t xml:space="preserve"> người lao động làm nghề, công v</w:t>
            </w:r>
            <w:r w:rsidR="00D50836" w:rsidRPr="00CF082B">
              <w:rPr>
                <w:rFonts w:ascii="Times New Roman" w:hAnsi="Times New Roman" w:cs="Times New Roman"/>
                <w:sz w:val="26"/>
                <w:szCs w:val="26"/>
              </w:rPr>
              <w:t>iệc</w:t>
            </w:r>
            <w:r w:rsidRPr="00CF082B">
              <w:rPr>
                <w:rFonts w:ascii="Times New Roman" w:hAnsi="Times New Roman" w:cs="Times New Roman"/>
                <w:sz w:val="26"/>
                <w:szCs w:val="26"/>
              </w:rPr>
              <w:t xml:space="preserve"> đó.</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D50836" w:rsidRPr="00CF082B">
        <w:trPr>
          <w:trHeight w:val="20"/>
        </w:trPr>
        <w:tc>
          <w:tcPr>
            <w:tcW w:w="8948" w:type="dxa"/>
            <w:gridSpan w:val="4"/>
            <w:shd w:val="clear" w:color="auto" w:fill="auto"/>
            <w:vAlign w:val="center"/>
          </w:tcPr>
          <w:p w:rsidR="00D50836" w:rsidRPr="00CF082B" w:rsidRDefault="00D50836"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XXIX.7. Th</w:t>
            </w:r>
            <w:r w:rsidR="006D7EE4" w:rsidRPr="00CF082B">
              <w:rPr>
                <w:rFonts w:ascii="Times New Roman" w:hAnsi="Times New Roman" w:cs="Times New Roman"/>
                <w:b/>
                <w:sz w:val="26"/>
                <w:szCs w:val="26"/>
              </w:rPr>
              <w:t>ể</w:t>
            </w:r>
            <w:r w:rsidRPr="00CF082B">
              <w:rPr>
                <w:rFonts w:ascii="Times New Roman" w:hAnsi="Times New Roman" w:cs="Times New Roman"/>
                <w:b/>
                <w:sz w:val="26"/>
                <w:szCs w:val="26"/>
              </w:rPr>
              <w:t xml:space="preserve"> d</w:t>
            </w:r>
            <w:r w:rsidR="006D7EE4" w:rsidRPr="00CF082B">
              <w:rPr>
                <w:rFonts w:ascii="Times New Roman" w:hAnsi="Times New Roman" w:cs="Times New Roman"/>
                <w:b/>
                <w:sz w:val="26"/>
                <w:szCs w:val="26"/>
              </w:rPr>
              <w:t>ụ</w:t>
            </w:r>
            <w:r w:rsidRPr="00CF082B">
              <w:rPr>
                <w:rFonts w:ascii="Times New Roman" w:hAnsi="Times New Roman" w:cs="Times New Roman"/>
                <w:b/>
                <w:sz w:val="26"/>
                <w:szCs w:val="26"/>
              </w:rPr>
              <w:t>c - Th</w:t>
            </w:r>
            <w:r w:rsidR="006D7EE4" w:rsidRPr="00CF082B">
              <w:rPr>
                <w:rFonts w:ascii="Times New Roman" w:hAnsi="Times New Roman" w:cs="Times New Roman"/>
                <w:b/>
                <w:sz w:val="26"/>
                <w:szCs w:val="26"/>
              </w:rPr>
              <w:t>ể</w:t>
            </w:r>
            <w:r w:rsidRPr="00CF082B">
              <w:rPr>
                <w:rFonts w:ascii="Times New Roman" w:hAnsi="Times New Roman" w:cs="Times New Roman"/>
                <w:b/>
                <w:sz w:val="26"/>
                <w:szCs w:val="26"/>
              </w:rPr>
              <w:t xml:space="preserve"> thao</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43</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Giáo viên, hướng d</w:t>
            </w:r>
            <w:r w:rsidR="006D7EE4" w:rsidRPr="00CF082B">
              <w:rPr>
                <w:rFonts w:ascii="Times New Roman" w:hAnsi="Times New Roman" w:cs="Times New Roman"/>
                <w:sz w:val="26"/>
                <w:szCs w:val="26"/>
              </w:rPr>
              <w:t>ẫ</w:t>
            </w:r>
            <w:r w:rsidRPr="00CF082B">
              <w:rPr>
                <w:rFonts w:ascii="Times New Roman" w:hAnsi="Times New Roman" w:cs="Times New Roman"/>
                <w:sz w:val="26"/>
                <w:szCs w:val="26"/>
              </w:rPr>
              <w:t>n viên, huấn luyện viên, vận động viên thể thao.</w:t>
            </w:r>
          </w:p>
        </w:tc>
        <w:tc>
          <w:tcPr>
            <w:tcW w:w="3415" w:type="dxa"/>
            <w:shd w:val="clear" w:color="auto" w:fill="auto"/>
          </w:tcPr>
          <w:p w:rsidR="0055168D" w:rsidRPr="00CF082B" w:rsidRDefault="006D7EE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mũ, giày, t</w:t>
            </w:r>
            <w:r w:rsidRPr="00CF082B">
              <w:rPr>
                <w:rFonts w:ascii="Times New Roman" w:hAnsi="Times New Roman" w:cs="Times New Roman"/>
                <w:sz w:val="26"/>
                <w:szCs w:val="26"/>
              </w:rPr>
              <w:t>ấ</w:t>
            </w:r>
            <w:r w:rsidR="0055168D" w:rsidRPr="00CF082B">
              <w:rPr>
                <w:rFonts w:ascii="Times New Roman" w:hAnsi="Times New Roman" w:cs="Times New Roman"/>
                <w:sz w:val="26"/>
                <w:szCs w:val="26"/>
              </w:rPr>
              <w:t>t chuy</w:t>
            </w:r>
            <w:r w:rsidRPr="00CF082B">
              <w:rPr>
                <w:rFonts w:ascii="Times New Roman" w:hAnsi="Times New Roman" w:cs="Times New Roman"/>
                <w:sz w:val="26"/>
                <w:szCs w:val="26"/>
              </w:rPr>
              <w:t>ên</w:t>
            </w:r>
            <w:r w:rsidR="0055168D" w:rsidRPr="00CF082B">
              <w:rPr>
                <w:rFonts w:ascii="Times New Roman" w:hAnsi="Times New Roman" w:cs="Times New Roman"/>
                <w:sz w:val="26"/>
                <w:szCs w:val="26"/>
              </w:rPr>
              <w:t xml:space="preserve"> ngành thể thao;</w:t>
            </w:r>
          </w:p>
          <w:p w:rsidR="0055168D" w:rsidRPr="00CF082B" w:rsidRDefault="009749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Bao đầu gối, cẳng cổ chân, khu</w:t>
            </w:r>
            <w:r w:rsidRPr="00CF082B">
              <w:rPr>
                <w:rFonts w:ascii="Times New Roman" w:hAnsi="Times New Roman" w:cs="Times New Roman"/>
                <w:sz w:val="26"/>
                <w:szCs w:val="26"/>
              </w:rPr>
              <w:t>ỷu tay;</w:t>
            </w:r>
          </w:p>
          <w:p w:rsidR="0055168D" w:rsidRPr="00CF082B" w:rsidRDefault="009749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chuyên ngành thể thao;</w:t>
            </w:r>
          </w:p>
          <w:p w:rsidR="0055168D" w:rsidRPr="00CF082B" w:rsidRDefault="009749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97491A" w:rsidP="005C0294">
            <w:pPr>
              <w:spacing w:before="120"/>
              <w:rPr>
                <w:rFonts w:ascii="Times New Roman" w:hAnsi="Times New Roman" w:cs="Times New Roman"/>
                <w:sz w:val="26"/>
                <w:szCs w:val="26"/>
              </w:rPr>
            </w:pPr>
            <w:r w:rsidRPr="00CF082B">
              <w:rPr>
                <w:rFonts w:ascii="Times New Roman" w:hAnsi="Times New Roman" w:cs="Times New Roman"/>
                <w:sz w:val="26"/>
                <w:szCs w:val="26"/>
              </w:rPr>
              <w:t>Nế</w:t>
            </w:r>
            <w:r w:rsidR="0055168D" w:rsidRPr="00CF082B">
              <w:rPr>
                <w:rFonts w:ascii="Times New Roman" w:hAnsi="Times New Roman" w:cs="Times New Roman"/>
                <w:sz w:val="26"/>
                <w:szCs w:val="26"/>
              </w:rPr>
              <w:t>u được trang bị loại đồng phục nào thì thôi loại phương tiện bảo vệ cá nhân đó.</w:t>
            </w:r>
          </w:p>
        </w:tc>
      </w:tr>
      <w:tr w:rsidR="0097491A" w:rsidRPr="00CF082B">
        <w:trPr>
          <w:trHeight w:val="20"/>
        </w:trPr>
        <w:tc>
          <w:tcPr>
            <w:tcW w:w="8948" w:type="dxa"/>
            <w:gridSpan w:val="4"/>
            <w:shd w:val="clear" w:color="auto" w:fill="auto"/>
            <w:vAlign w:val="center"/>
          </w:tcPr>
          <w:p w:rsidR="0097491A" w:rsidRPr="00CF082B" w:rsidRDefault="0097491A"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XXIX.8. Du lịch</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44</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thực ph</w:t>
            </w:r>
            <w:r w:rsidR="008B1392" w:rsidRPr="00CF082B">
              <w:rPr>
                <w:rFonts w:ascii="Times New Roman" w:hAnsi="Times New Roman" w:cs="Times New Roman"/>
                <w:sz w:val="26"/>
                <w:szCs w:val="26"/>
              </w:rPr>
              <w:t>ẩ</w:t>
            </w:r>
            <w:r w:rsidRPr="00CF082B">
              <w:rPr>
                <w:rFonts w:ascii="Times New Roman" w:hAnsi="Times New Roman" w:cs="Times New Roman"/>
                <w:sz w:val="26"/>
                <w:szCs w:val="26"/>
              </w:rPr>
              <w:t>m lạnh (giao nhận, bảo quản).</w:t>
            </w:r>
          </w:p>
        </w:tc>
        <w:tc>
          <w:tcPr>
            <w:tcW w:w="3415" w:type="dxa"/>
            <w:shd w:val="clear" w:color="auto" w:fill="auto"/>
          </w:tcPr>
          <w:p w:rsidR="0055168D" w:rsidRPr="00CF082B" w:rsidRDefault="008B13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dầy;</w:t>
            </w:r>
          </w:p>
          <w:p w:rsidR="0055168D" w:rsidRPr="00CF082B" w:rsidRDefault="008B13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8B139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w:t>
            </w:r>
            <w:r w:rsidRPr="00CF082B">
              <w:rPr>
                <w:rFonts w:ascii="Times New Roman" w:hAnsi="Times New Roman" w:cs="Times New Roman"/>
                <w:sz w:val="26"/>
                <w:szCs w:val="26"/>
              </w:rPr>
              <w:t>ế</w:t>
            </w:r>
            <w:r w:rsidR="0055168D" w:rsidRPr="00CF082B">
              <w:rPr>
                <w:rFonts w:ascii="Times New Roman" w:hAnsi="Times New Roman" w:cs="Times New Roman"/>
                <w:sz w:val="26"/>
                <w:szCs w:val="26"/>
              </w:rPr>
              <w:t>m hoặc tạp dề chống ướt bẩn;</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 hoặc giầy vải cao cổ;</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Tất chống rét;</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45</w:t>
            </w:r>
          </w:p>
        </w:tc>
        <w:tc>
          <w:tcPr>
            <w:tcW w:w="2919" w:type="dxa"/>
            <w:shd w:val="clear" w:color="auto" w:fill="auto"/>
            <w:vAlign w:val="center"/>
          </w:tcPr>
          <w:p w:rsidR="0055168D" w:rsidRPr="00CF082B" w:rsidRDefault="00263FD5"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Làm vệ sinh ở các b</w:t>
            </w:r>
            <w:r w:rsidRPr="00CF082B">
              <w:rPr>
                <w:rFonts w:ascii="Times New Roman" w:hAnsi="Times New Roman" w:cs="Times New Roman"/>
                <w:sz w:val="26"/>
                <w:szCs w:val="26"/>
              </w:rPr>
              <w:t>ể</w:t>
            </w:r>
            <w:r w:rsidR="0055168D" w:rsidRPr="00CF082B">
              <w:rPr>
                <w:rFonts w:ascii="Times New Roman" w:hAnsi="Times New Roman" w:cs="Times New Roman"/>
                <w:sz w:val="26"/>
                <w:szCs w:val="26"/>
              </w:rPr>
              <w:t xml:space="preserve"> bơi, hồ bơi;</w:t>
            </w:r>
          </w:p>
          <w:p w:rsidR="0055168D" w:rsidRPr="00CF082B" w:rsidRDefault="00263FD5" w:rsidP="0093512F">
            <w:pPr>
              <w:spacing w:before="120"/>
              <w:jc w:val="both"/>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Xử lý nước cấp, nước thải.</w:t>
            </w:r>
          </w:p>
        </w:tc>
        <w:tc>
          <w:tcPr>
            <w:tcW w:w="3415" w:type="dxa"/>
            <w:shd w:val="clear" w:color="auto" w:fill="auto"/>
          </w:tcPr>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nón lá chống mưa nắng h</w:t>
            </w:r>
            <w:r w:rsidRPr="00CF082B">
              <w:rPr>
                <w:rFonts w:ascii="Times New Roman" w:hAnsi="Times New Roman" w:cs="Times New Roman"/>
                <w:sz w:val="26"/>
                <w:szCs w:val="26"/>
              </w:rPr>
              <w:t>oặc</w:t>
            </w:r>
            <w:r w:rsidR="0055168D" w:rsidRPr="00CF082B">
              <w:rPr>
                <w:rFonts w:ascii="Times New Roman" w:hAnsi="Times New Roman" w:cs="Times New Roman"/>
                <w:sz w:val="26"/>
                <w:szCs w:val="26"/>
              </w:rPr>
              <w:t xml:space="preserve"> mũ bao tóc;</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2B5871" w:rsidRPr="00CF082B">
              <w:rPr>
                <w:rFonts w:ascii="Times New Roman" w:hAnsi="Times New Roman" w:cs="Times New Roman"/>
                <w:sz w:val="26"/>
                <w:szCs w:val="26"/>
              </w:rPr>
              <w:t>Kính trắng chống bụi hoặc chống</w:t>
            </w:r>
            <w:r w:rsidR="0055168D" w:rsidRPr="00CF082B">
              <w:rPr>
                <w:rFonts w:ascii="Times New Roman" w:hAnsi="Times New Roman" w:cs="Times New Roman"/>
                <w:sz w:val="26"/>
                <w:szCs w:val="26"/>
              </w:rPr>
              <w:t xml:space="preserve"> chấn thương cơ học;</w:t>
            </w:r>
          </w:p>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h</w:t>
            </w:r>
            <w:r w:rsidRPr="00CF082B">
              <w:rPr>
                <w:rFonts w:ascii="Times New Roman" w:hAnsi="Times New Roman" w:cs="Times New Roman"/>
                <w:sz w:val="26"/>
                <w:szCs w:val="26"/>
              </w:rPr>
              <w:t>óa</w:t>
            </w:r>
            <w:r w:rsidR="0055168D" w:rsidRPr="00CF082B">
              <w:rPr>
                <w:rFonts w:ascii="Times New Roman" w:hAnsi="Times New Roman" w:cs="Times New Roman"/>
                <w:sz w:val="26"/>
                <w:szCs w:val="26"/>
              </w:rPr>
              <w:t xml:space="preserve"> </w:t>
            </w:r>
            <w:r w:rsidRPr="00CF082B">
              <w:rPr>
                <w:rFonts w:ascii="Times New Roman" w:hAnsi="Times New Roman" w:cs="Times New Roman"/>
                <w:sz w:val="26"/>
                <w:szCs w:val="26"/>
              </w:rPr>
              <w:t xml:space="preserve">chất </w:t>
            </w:r>
            <w:r w:rsidR="0055168D" w:rsidRPr="00CF082B">
              <w:rPr>
                <w:rFonts w:ascii="Times New Roman" w:hAnsi="Times New Roman" w:cs="Times New Roman"/>
                <w:sz w:val="26"/>
                <w:szCs w:val="26"/>
              </w:rPr>
              <w:t>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B1B4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chống h</w:t>
            </w:r>
            <w:r w:rsidRPr="00CF082B">
              <w:rPr>
                <w:rFonts w:ascii="Times New Roman" w:hAnsi="Times New Roman" w:cs="Times New Roman"/>
                <w:sz w:val="26"/>
                <w:szCs w:val="26"/>
              </w:rPr>
              <w:t>óa</w:t>
            </w:r>
            <w:r w:rsidR="0055168D" w:rsidRPr="00CF082B">
              <w:rPr>
                <w:rFonts w:ascii="Times New Roman" w:hAnsi="Times New Roman" w:cs="Times New Roman"/>
                <w:sz w:val="26"/>
                <w:szCs w:val="26"/>
              </w:rPr>
              <w:t xml:space="preserve"> </w:t>
            </w:r>
            <w:r w:rsidRPr="00CF082B">
              <w:rPr>
                <w:rFonts w:ascii="Times New Roman" w:hAnsi="Times New Roman" w:cs="Times New Roman"/>
                <w:sz w:val="26"/>
                <w:szCs w:val="26"/>
              </w:rPr>
              <w:t>chất</w:t>
            </w:r>
            <w:r w:rsidR="005B1B4D" w:rsidRPr="00CF082B">
              <w:rPr>
                <w:rFonts w:ascii="Times New Roman" w:hAnsi="Times New Roman" w:cs="Times New Roman"/>
                <w:sz w:val="26"/>
                <w:szCs w:val="26"/>
              </w:rPr>
              <w:t xml:space="preserve"> chuyên dùng</w:t>
            </w:r>
            <w:r w:rsidR="005B1B4D" w:rsidRPr="00CF082B">
              <w:rPr>
                <w:rFonts w:ascii="Times New Roman" w:hAnsi="Times New Roman" w:cs="Times New Roman"/>
                <w:sz w:val="26"/>
                <w:szCs w:val="26"/>
                <w:vertAlign w:val="superscript"/>
              </w:rPr>
              <w:t>(1)</w:t>
            </w:r>
            <w:r w:rsidR="005B1B4D" w:rsidRPr="00CF082B">
              <w:rPr>
                <w:rFonts w:ascii="Times New Roman" w:hAnsi="Times New Roman" w:cs="Times New Roman"/>
                <w:sz w:val="26"/>
                <w:szCs w:val="26"/>
              </w:rPr>
              <w:t>;</w:t>
            </w:r>
          </w:p>
          <w:p w:rsidR="005B1B4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Ủng cao su chống hóa chất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B1B4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Bán mặt nạ hoặc mặt nạ phòng độc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B1B4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Dây an toàn chống ngã cao</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46" w:type="dxa"/>
            <w:shd w:val="clear" w:color="auto" w:fill="auto"/>
          </w:tcPr>
          <w:p w:rsidR="0055168D" w:rsidRPr="00CF082B" w:rsidRDefault="00263FD5"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rPr>
              <w:t xml:space="preserve"> Trang bị chung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46</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Giặt, là.</w:t>
            </w:r>
          </w:p>
        </w:tc>
        <w:tc>
          <w:tcPr>
            <w:tcW w:w="3415" w:type="dxa"/>
            <w:shd w:val="clear" w:color="auto" w:fill="auto"/>
          </w:tcPr>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ướt, bẩn;</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Dép nhựa có quai hậu hoặc ủng c</w:t>
            </w:r>
            <w:r w:rsidRPr="00CF082B">
              <w:rPr>
                <w:rFonts w:ascii="Times New Roman" w:hAnsi="Times New Roman" w:cs="Times New Roman"/>
                <w:sz w:val="26"/>
                <w:szCs w:val="26"/>
              </w:rPr>
              <w:t xml:space="preserve">ao </w:t>
            </w:r>
            <w:r w:rsidR="0055168D" w:rsidRPr="00CF082B">
              <w:rPr>
                <w:rFonts w:ascii="Times New Roman" w:hAnsi="Times New Roman" w:cs="Times New Roman"/>
                <w:sz w:val="26"/>
                <w:szCs w:val="26"/>
              </w:rPr>
              <w:t>su;</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Khăn mặt bông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Bán mặt nạ phòng độc</w:t>
            </w:r>
            <w:r w:rsidR="0055168D" w:rsidRPr="00CF082B">
              <w:rPr>
                <w:rFonts w:ascii="Times New Roman" w:hAnsi="Times New Roman" w:cs="Times New Roman"/>
                <w:sz w:val="26"/>
                <w:szCs w:val="26"/>
                <w:vertAlign w:val="superscript"/>
              </w:rPr>
              <w:t>(2)</w:t>
            </w:r>
            <w:r w:rsidR="0055168D" w:rsidRPr="00CF082B">
              <w:rPr>
                <w:rFonts w:ascii="Times New Roman" w:hAnsi="Times New Roman" w:cs="Times New Roman"/>
                <w:sz w:val="26"/>
                <w:szCs w:val="26"/>
              </w:rPr>
              <w:t>;</w:t>
            </w:r>
          </w:p>
          <w:p w:rsidR="0055168D" w:rsidRPr="00CF082B" w:rsidRDefault="005B1B4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5B1B4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cho người làm thủ công.</w:t>
            </w:r>
          </w:p>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(2)</w:t>
            </w:r>
            <w:r w:rsidRPr="00CF082B">
              <w:rPr>
                <w:rFonts w:ascii="Times New Roman" w:hAnsi="Times New Roman" w:cs="Times New Roman"/>
                <w:sz w:val="26"/>
                <w:szCs w:val="26"/>
              </w:rPr>
              <w:t xml:space="preserve"> Trang bị chung để dùng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47</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Cứu hộ ở các khu vui chơi giải trí như: bể bơi, hồ bơi, bãi biển.</w:t>
            </w:r>
          </w:p>
        </w:tc>
        <w:tc>
          <w:tcPr>
            <w:tcW w:w="3415" w:type="dxa"/>
            <w:shd w:val="clear" w:color="auto" w:fill="auto"/>
          </w:tcPr>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bơi;</w:t>
            </w:r>
          </w:p>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bơi;</w:t>
            </w:r>
          </w:p>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bơi;</w:t>
            </w:r>
          </w:p>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Phao cứu sinh hoặc áo phao;</w:t>
            </w:r>
          </w:p>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Khăn bông choàng;</w:t>
            </w:r>
          </w:p>
          <w:p w:rsidR="0055168D" w:rsidRPr="00CF082B" w:rsidRDefault="004770C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48</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Đ</w:t>
            </w:r>
            <w:r w:rsidR="004770CE" w:rsidRPr="00CF082B">
              <w:rPr>
                <w:rFonts w:ascii="Times New Roman" w:hAnsi="Times New Roman" w:cs="Times New Roman"/>
                <w:sz w:val="26"/>
                <w:szCs w:val="26"/>
              </w:rPr>
              <w:t>ầ</w:t>
            </w:r>
            <w:r w:rsidRPr="00CF082B">
              <w:rPr>
                <w:rFonts w:ascii="Times New Roman" w:hAnsi="Times New Roman" w:cs="Times New Roman"/>
                <w:sz w:val="26"/>
                <w:szCs w:val="26"/>
              </w:rPr>
              <w:t>u b</w:t>
            </w:r>
            <w:r w:rsidR="004770CE" w:rsidRPr="00CF082B">
              <w:rPr>
                <w:rFonts w:ascii="Times New Roman" w:hAnsi="Times New Roman" w:cs="Times New Roman"/>
                <w:sz w:val="26"/>
                <w:szCs w:val="26"/>
              </w:rPr>
              <w:t>ế</w:t>
            </w:r>
            <w:r w:rsidRPr="00CF082B">
              <w:rPr>
                <w:rFonts w:ascii="Times New Roman" w:hAnsi="Times New Roman" w:cs="Times New Roman"/>
                <w:sz w:val="26"/>
                <w:szCs w:val="26"/>
              </w:rPr>
              <w:t>p làm vi</w:t>
            </w:r>
            <w:r w:rsidR="004770CE" w:rsidRPr="00CF082B">
              <w:rPr>
                <w:rFonts w:ascii="Times New Roman" w:hAnsi="Times New Roman" w:cs="Times New Roman"/>
                <w:sz w:val="26"/>
                <w:szCs w:val="26"/>
              </w:rPr>
              <w:t>ệ</w:t>
            </w:r>
            <w:r w:rsidRPr="00CF082B">
              <w:rPr>
                <w:rFonts w:ascii="Times New Roman" w:hAnsi="Times New Roman" w:cs="Times New Roman"/>
                <w:sz w:val="26"/>
                <w:szCs w:val="26"/>
              </w:rPr>
              <w:t>c trong bếp</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Giày ch</w:t>
            </w:r>
            <w:r w:rsidR="004770CE" w:rsidRPr="00CF082B">
              <w:rPr>
                <w:rFonts w:ascii="Times New Roman" w:hAnsi="Times New Roman" w:cs="Times New Roman"/>
                <w:sz w:val="26"/>
                <w:szCs w:val="26"/>
              </w:rPr>
              <w:t>ố</w:t>
            </w:r>
            <w:r w:rsidRPr="00CF082B">
              <w:rPr>
                <w:rFonts w:ascii="Times New Roman" w:hAnsi="Times New Roman" w:cs="Times New Roman"/>
                <w:sz w:val="26"/>
                <w:szCs w:val="26"/>
              </w:rPr>
              <w:t>ng trơn, trượt</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7A5D15" w:rsidRPr="00CF082B">
        <w:trPr>
          <w:trHeight w:val="20"/>
        </w:trPr>
        <w:tc>
          <w:tcPr>
            <w:tcW w:w="8948" w:type="dxa"/>
            <w:gridSpan w:val="4"/>
            <w:shd w:val="clear" w:color="auto" w:fill="auto"/>
            <w:vAlign w:val="center"/>
          </w:tcPr>
          <w:p w:rsidR="007A5D15" w:rsidRPr="00CF082B" w:rsidRDefault="007A5D15"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XXIX.9. Bảo hi</w:t>
            </w:r>
            <w:r w:rsidR="007E4644" w:rsidRPr="00CF082B">
              <w:rPr>
                <w:rFonts w:ascii="Times New Roman" w:hAnsi="Times New Roman" w:cs="Times New Roman"/>
                <w:b/>
                <w:sz w:val="26"/>
                <w:szCs w:val="26"/>
              </w:rPr>
              <w:t>ể</w:t>
            </w:r>
            <w:r w:rsidRPr="00CF082B">
              <w:rPr>
                <w:rFonts w:ascii="Times New Roman" w:hAnsi="Times New Roman" w:cs="Times New Roman"/>
                <w:b/>
                <w:sz w:val="26"/>
                <w:szCs w:val="26"/>
              </w:rPr>
              <w:t>m</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49</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Giám định, bảo hi</w:t>
            </w:r>
            <w:r w:rsidR="007E4644" w:rsidRPr="00CF082B">
              <w:rPr>
                <w:rFonts w:ascii="Times New Roman" w:hAnsi="Times New Roman" w:cs="Times New Roman"/>
                <w:sz w:val="26"/>
                <w:szCs w:val="26"/>
              </w:rPr>
              <w:t>ể</w:t>
            </w:r>
            <w:r w:rsidRPr="00CF082B">
              <w:rPr>
                <w:rFonts w:ascii="Times New Roman" w:hAnsi="Times New Roman" w:cs="Times New Roman"/>
                <w:sz w:val="26"/>
                <w:szCs w:val="26"/>
              </w:rPr>
              <w:t>m hiện trường.</w:t>
            </w:r>
          </w:p>
        </w:tc>
        <w:tc>
          <w:tcPr>
            <w:tcW w:w="3415" w:type="dxa"/>
            <w:shd w:val="clear" w:color="auto" w:fill="auto"/>
          </w:tcPr>
          <w:p w:rsidR="0055168D" w:rsidRPr="00CF082B" w:rsidRDefault="007E46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ch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bức xạ;</w:t>
            </w:r>
          </w:p>
          <w:p w:rsidR="0055168D" w:rsidRPr="00CF082B" w:rsidRDefault="007E46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Giày vải bạt chống trơn trượt h</w:t>
            </w:r>
            <w:r w:rsidRPr="00CF082B">
              <w:rPr>
                <w:rFonts w:ascii="Times New Roman" w:hAnsi="Times New Roman" w:cs="Times New Roman"/>
                <w:sz w:val="26"/>
                <w:szCs w:val="26"/>
              </w:rPr>
              <w:t>oặc</w:t>
            </w:r>
            <w:r w:rsidR="0055168D" w:rsidRPr="00CF082B">
              <w:rPr>
                <w:rFonts w:ascii="Times New Roman" w:hAnsi="Times New Roman" w:cs="Times New Roman"/>
                <w:sz w:val="26"/>
                <w:szCs w:val="26"/>
              </w:rPr>
              <w:t xml:space="preserve"> ủng cao su;</w:t>
            </w:r>
          </w:p>
          <w:p w:rsidR="0055168D" w:rsidRPr="00CF082B" w:rsidRDefault="007E46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7E46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 xml:space="preserve">Găng tay cao su hoặc Găng tay </w:t>
            </w:r>
            <w:r w:rsidRPr="00CF082B">
              <w:rPr>
                <w:rFonts w:ascii="Times New Roman" w:hAnsi="Times New Roman" w:cs="Times New Roman"/>
                <w:sz w:val="26"/>
                <w:szCs w:val="26"/>
              </w:rPr>
              <w:t>vải</w:t>
            </w:r>
            <w:r w:rsidR="0055168D" w:rsidRPr="00CF082B">
              <w:rPr>
                <w:rFonts w:ascii="Times New Roman" w:hAnsi="Times New Roman" w:cs="Times New Roman"/>
                <w:sz w:val="26"/>
                <w:szCs w:val="26"/>
              </w:rPr>
              <w:t xml:space="preserve"> bạt;</w:t>
            </w:r>
          </w:p>
          <w:p w:rsidR="0055168D" w:rsidRPr="00CF082B" w:rsidRDefault="007E4644"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E63D2B" w:rsidRPr="00CF082B">
        <w:trPr>
          <w:trHeight w:val="20"/>
        </w:trPr>
        <w:tc>
          <w:tcPr>
            <w:tcW w:w="8948" w:type="dxa"/>
            <w:gridSpan w:val="4"/>
            <w:shd w:val="clear" w:color="auto" w:fill="auto"/>
            <w:vAlign w:val="center"/>
          </w:tcPr>
          <w:p w:rsidR="00E63D2B" w:rsidRPr="00CF082B" w:rsidRDefault="00E63D2B"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 10. Công an</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thử nghiệm vũ khí, khí tài hóa học chuyên dụng.</w:t>
            </w:r>
          </w:p>
        </w:tc>
        <w:tc>
          <w:tcPr>
            <w:tcW w:w="3415" w:type="dxa"/>
            <w:shd w:val="clear" w:color="auto" w:fill="auto"/>
          </w:tcPr>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cố;</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sợi;</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sản xuất chất cay mắt, chất gây mê, chất ngạt.</w:t>
            </w:r>
          </w:p>
        </w:tc>
        <w:tc>
          <w:tcPr>
            <w:tcW w:w="3415" w:type="dxa"/>
            <w:shd w:val="clear" w:color="auto" w:fill="auto"/>
          </w:tcPr>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cố;</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sợi;</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chống bụi hoặc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chấn thương cơ học</w:t>
            </w:r>
            <w:r w:rsidR="0055168D"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42A7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42A7E"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w:t>
            </w:r>
            <w:r w:rsidR="00B42A7E" w:rsidRPr="00CF082B">
              <w:rPr>
                <w:rFonts w:ascii="Times New Roman" w:hAnsi="Times New Roman" w:cs="Times New Roman"/>
                <w:sz w:val="26"/>
                <w:szCs w:val="26"/>
              </w:rPr>
              <w:t>g</w:t>
            </w:r>
            <w:r w:rsidRPr="00CF082B">
              <w:rPr>
                <w:rFonts w:ascii="Times New Roman" w:hAnsi="Times New Roman" w:cs="Times New Roman"/>
                <w:sz w:val="26"/>
                <w:szCs w:val="26"/>
              </w:rPr>
              <w:t xml:space="preserve">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Trinh sát kỹ thuật nghiệp vụ đặc biệt.</w:t>
            </w:r>
          </w:p>
        </w:tc>
        <w:tc>
          <w:tcPr>
            <w:tcW w:w="3415" w:type="dxa"/>
            <w:shd w:val="clear" w:color="auto" w:fill="auto"/>
          </w:tcPr>
          <w:p w:rsidR="0055168D" w:rsidRPr="00CF082B" w:rsidRDefault="007233E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7233E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7233E2"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53</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Kiểm tra tài liệu b</w:t>
            </w:r>
            <w:r w:rsidR="00B270A1" w:rsidRPr="00CF082B">
              <w:rPr>
                <w:rFonts w:ascii="Times New Roman" w:hAnsi="Times New Roman" w:cs="Times New Roman"/>
                <w:sz w:val="26"/>
                <w:szCs w:val="26"/>
              </w:rPr>
              <w:t>ằ</w:t>
            </w:r>
            <w:r w:rsidRPr="00CF082B">
              <w:rPr>
                <w:rFonts w:ascii="Times New Roman" w:hAnsi="Times New Roman" w:cs="Times New Roman"/>
                <w:sz w:val="26"/>
                <w:szCs w:val="26"/>
              </w:rPr>
              <w:t>ng X quang.</w:t>
            </w:r>
          </w:p>
        </w:tc>
        <w:tc>
          <w:tcPr>
            <w:tcW w:w="3415" w:type="dxa"/>
            <w:shd w:val="clear" w:color="auto" w:fill="auto"/>
          </w:tcPr>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54</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Giám định vật liệu nổ, vật liệu nổ, mẫu phóng xạ.</w:t>
            </w:r>
          </w:p>
        </w:tc>
        <w:tc>
          <w:tcPr>
            <w:tcW w:w="3415" w:type="dxa"/>
            <w:shd w:val="clear" w:color="auto" w:fill="auto"/>
          </w:tcPr>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chống chấn thương sọ não;</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55</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Trực tiếp khám, điều trị cho can phạm, phạn nhân và trẻ em vị thành niên.</w:t>
            </w:r>
          </w:p>
        </w:tc>
        <w:tc>
          <w:tcPr>
            <w:tcW w:w="3415" w:type="dxa"/>
            <w:shd w:val="clear" w:color="auto" w:fill="auto"/>
          </w:tcPr>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trắng;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mỏng;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 trắng hoặc mũ bao tóc;</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56</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Kiểm tra</w:t>
            </w:r>
            <w:r w:rsidR="00B270A1" w:rsidRPr="00CF082B">
              <w:rPr>
                <w:rFonts w:ascii="Times New Roman" w:hAnsi="Times New Roman" w:cs="Times New Roman"/>
                <w:sz w:val="26"/>
                <w:szCs w:val="26"/>
              </w:rPr>
              <w:t xml:space="preserve"> tài liệu bằ</w:t>
            </w:r>
            <w:r w:rsidRPr="00CF082B">
              <w:rPr>
                <w:rFonts w:ascii="Times New Roman" w:hAnsi="Times New Roman" w:cs="Times New Roman"/>
                <w:sz w:val="26"/>
                <w:szCs w:val="26"/>
              </w:rPr>
              <w:t>ng phương pháp lý hóa.</w:t>
            </w:r>
          </w:p>
        </w:tc>
        <w:tc>
          <w:tcPr>
            <w:tcW w:w="3415" w:type="dxa"/>
            <w:shd w:val="clear" w:color="auto" w:fill="auto"/>
          </w:tcPr>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trắng;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mỏng;</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270A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57</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Giải phẫu vi thể, kiểm nghiệm chất độc pháp</w:t>
            </w:r>
            <w:r w:rsidR="00A9478A" w:rsidRPr="00CF082B">
              <w:rPr>
                <w:rFonts w:ascii="Times New Roman" w:hAnsi="Times New Roman" w:cs="Times New Roman"/>
                <w:sz w:val="26"/>
                <w:szCs w:val="26"/>
              </w:rPr>
              <w:t xml:space="preserve"> y.</w:t>
            </w:r>
          </w:p>
        </w:tc>
        <w:tc>
          <w:tcPr>
            <w:tcW w:w="3415" w:type="dxa"/>
            <w:shd w:val="clear" w:color="auto" w:fill="auto"/>
          </w:tcPr>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trắng;</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mỏng;</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 trắng hoặc mũ bao tóc;</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Tại đề hoặc yếu chống ướt, b</w:t>
            </w:r>
            <w:r w:rsidRPr="00CF082B">
              <w:rPr>
                <w:rFonts w:ascii="Times New Roman" w:hAnsi="Times New Roman" w:cs="Times New Roman"/>
                <w:sz w:val="26"/>
                <w:szCs w:val="26"/>
              </w:rPr>
              <w:t>ẩ</w:t>
            </w:r>
            <w:r w:rsidR="0055168D" w:rsidRPr="00CF082B">
              <w:rPr>
                <w:rFonts w:ascii="Times New Roman" w:hAnsi="Times New Roman" w:cs="Times New Roman"/>
                <w:sz w:val="26"/>
                <w:szCs w:val="26"/>
              </w:rPr>
              <w:t>n;</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58</w:t>
            </w:r>
          </w:p>
        </w:tc>
        <w:tc>
          <w:tcPr>
            <w:tcW w:w="2919" w:type="dxa"/>
            <w:shd w:val="clear" w:color="auto" w:fill="auto"/>
            <w:vAlign w:val="center"/>
          </w:tcPr>
          <w:p w:rsidR="0055168D" w:rsidRPr="00CF082B" w:rsidRDefault="00836A81"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Khám nghiệm, giám định dấu vết súng, đạn, dấu vết cơ học;</w:t>
            </w:r>
          </w:p>
          <w:p w:rsidR="0055168D" w:rsidRPr="00CF082B" w:rsidRDefault="00836A81"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Giám định h</w:t>
            </w:r>
            <w:r w:rsidRPr="00CF082B">
              <w:rPr>
                <w:rFonts w:ascii="Times New Roman" w:hAnsi="Times New Roman" w:cs="Times New Roman"/>
                <w:sz w:val="26"/>
                <w:szCs w:val="26"/>
              </w:rPr>
              <w:t>óa pháp lý, giám định vi sinh vậ</w:t>
            </w:r>
            <w:r w:rsidR="0055168D" w:rsidRPr="00CF082B">
              <w:rPr>
                <w:rFonts w:ascii="Times New Roman" w:hAnsi="Times New Roman" w:cs="Times New Roman"/>
                <w:sz w:val="26"/>
                <w:szCs w:val="26"/>
              </w:rPr>
              <w:t>t.</w:t>
            </w:r>
          </w:p>
        </w:tc>
        <w:tc>
          <w:tcPr>
            <w:tcW w:w="3415" w:type="dxa"/>
            <w:shd w:val="clear" w:color="auto" w:fill="auto"/>
          </w:tcPr>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choàng vải trắng;</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mỏng;</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59</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Nuôi và chăm sóc chó nghiệp vụ.</w:t>
            </w:r>
          </w:p>
        </w:tc>
        <w:tc>
          <w:tcPr>
            <w:tcW w:w="3415" w:type="dxa"/>
            <w:shd w:val="clear" w:color="auto" w:fill="auto"/>
          </w:tcPr>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836A8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Bảo quản, chỉnh lý khai thác thư căn cước can phạm và chứng minh thư.</w:t>
            </w:r>
          </w:p>
        </w:tc>
        <w:tc>
          <w:tcPr>
            <w:tcW w:w="3415" w:type="dxa"/>
            <w:shd w:val="clear" w:color="auto" w:fill="auto"/>
          </w:tcPr>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choàng vải trắng;</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A13175" w:rsidRPr="00CF082B">
              <w:rPr>
                <w:rFonts w:ascii="Times New Roman" w:hAnsi="Times New Roman" w:cs="Times New Roman"/>
                <w:sz w:val="26"/>
                <w:szCs w:val="26"/>
              </w:rPr>
              <w:t>Kính trắng chống bụi hoặc chống</w:t>
            </w:r>
            <w:r w:rsidR="0055168D" w:rsidRPr="00CF082B">
              <w:rPr>
                <w:rFonts w:ascii="Times New Roman" w:hAnsi="Times New Roman" w:cs="Times New Roman"/>
                <w:sz w:val="26"/>
                <w:szCs w:val="26"/>
              </w:rPr>
              <w:t xml:space="preserve"> chấn thương cơ học;</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Bảo quản, khai thác</w:t>
            </w:r>
            <w:r w:rsidR="00E719F5" w:rsidRPr="00CF082B">
              <w:rPr>
                <w:rFonts w:ascii="Times New Roman" w:hAnsi="Times New Roman" w:cs="Times New Roman"/>
                <w:sz w:val="26"/>
                <w:szCs w:val="26"/>
              </w:rPr>
              <w:t xml:space="preserve"> phim trong tàng thư.</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Áo choàng vải trắng;</w:t>
            </w:r>
          </w:p>
          <w:p w:rsidR="00E719F5"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E719F5"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E719F5"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chế tạo các loại mực đặc biệt.</w:t>
            </w:r>
          </w:p>
        </w:tc>
        <w:tc>
          <w:tcPr>
            <w:tcW w:w="3415" w:type="dxa"/>
            <w:shd w:val="clear" w:color="auto" w:fill="auto"/>
          </w:tcPr>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trắng ch</w:t>
            </w:r>
            <w:r w:rsidRPr="00CF082B">
              <w:rPr>
                <w:rFonts w:ascii="Times New Roman" w:hAnsi="Times New Roman" w:cs="Times New Roman"/>
                <w:sz w:val="26"/>
                <w:szCs w:val="26"/>
              </w:rPr>
              <w:t>ố</w:t>
            </w:r>
            <w:r w:rsidR="0055168D" w:rsidRPr="00CF082B">
              <w:rPr>
                <w:rFonts w:ascii="Times New Roman" w:hAnsi="Times New Roman" w:cs="Times New Roman"/>
                <w:sz w:val="26"/>
                <w:szCs w:val="26"/>
              </w:rPr>
              <w:t>ng bụi hoặc ch</w:t>
            </w:r>
            <w:r w:rsidRPr="00CF082B">
              <w:rPr>
                <w:rFonts w:ascii="Times New Roman" w:hAnsi="Times New Roman" w:cs="Times New Roman"/>
                <w:sz w:val="26"/>
                <w:szCs w:val="26"/>
              </w:rPr>
              <w:t>ống</w:t>
            </w:r>
            <w:r w:rsidR="0055168D" w:rsidRPr="00CF082B">
              <w:rPr>
                <w:rFonts w:ascii="Times New Roman" w:hAnsi="Times New Roman" w:cs="Times New Roman"/>
                <w:sz w:val="26"/>
                <w:szCs w:val="26"/>
              </w:rPr>
              <w:t xml:space="preserve"> ch</w:t>
            </w:r>
            <w:r w:rsidRPr="00CF082B">
              <w:rPr>
                <w:rFonts w:ascii="Times New Roman" w:hAnsi="Times New Roman" w:cs="Times New Roman"/>
                <w:sz w:val="26"/>
                <w:szCs w:val="26"/>
              </w:rPr>
              <w:t>ấ</w:t>
            </w:r>
            <w:r w:rsidR="0055168D" w:rsidRPr="00CF082B">
              <w:rPr>
                <w:rFonts w:ascii="Times New Roman" w:hAnsi="Times New Roman" w:cs="Times New Roman"/>
                <w:sz w:val="26"/>
                <w:szCs w:val="26"/>
              </w:rPr>
              <w:t>n thương cơ học;</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E719F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63</w:t>
            </w:r>
          </w:p>
        </w:tc>
        <w:tc>
          <w:tcPr>
            <w:tcW w:w="2919" w:type="dxa"/>
            <w:shd w:val="clear" w:color="auto" w:fill="auto"/>
            <w:vAlign w:val="center"/>
          </w:tcPr>
          <w:p w:rsidR="0055168D" w:rsidRPr="00CF082B" w:rsidRDefault="000128EE"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chế</w:t>
            </w:r>
            <w:r w:rsidR="0055168D" w:rsidRPr="00CF082B">
              <w:rPr>
                <w:rFonts w:ascii="Times New Roman" w:hAnsi="Times New Roman" w:cs="Times New Roman"/>
                <w:sz w:val="26"/>
                <w:szCs w:val="26"/>
              </w:rPr>
              <w:t xml:space="preserve"> tạo thiết bị, máy phát tia X quang, tỉa cực tím.</w:t>
            </w:r>
          </w:p>
        </w:tc>
        <w:tc>
          <w:tcPr>
            <w:tcW w:w="3415" w:type="dxa"/>
            <w:shd w:val="clear" w:color="auto" w:fill="auto"/>
          </w:tcPr>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dầy;</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chống tia Rơnghen và phó</w:t>
            </w:r>
            <w:r w:rsidR="00B46466"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xạ</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chống phóng xạ</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55168D" w:rsidRPr="00CF082B" w:rsidRDefault="000128EE"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w:t>
            </w:r>
            <w:r w:rsidR="000128EE" w:rsidRPr="00CF082B">
              <w:rPr>
                <w:rFonts w:ascii="Times New Roman" w:hAnsi="Times New Roman" w:cs="Times New Roman"/>
                <w:sz w:val="26"/>
                <w:szCs w:val="26"/>
              </w:rPr>
              <w:t>1</w:t>
            </w:r>
            <w:r w:rsidRPr="00CF082B">
              <w:rPr>
                <w:rFonts w:ascii="Times New Roman" w:hAnsi="Times New Roman" w:cs="Times New Roman"/>
                <w:sz w:val="26"/>
                <w:szCs w:val="26"/>
              </w:rPr>
              <w:t>) Trang bị chun</w:t>
            </w:r>
            <w:r w:rsidR="000128EE" w:rsidRPr="00CF082B">
              <w:rPr>
                <w:rFonts w:ascii="Times New Roman" w:hAnsi="Times New Roman" w:cs="Times New Roman"/>
                <w:sz w:val="26"/>
                <w:szCs w:val="26"/>
              </w:rPr>
              <w:t>g</w:t>
            </w:r>
            <w:r w:rsidRPr="00CF082B">
              <w:rPr>
                <w:rFonts w:ascii="Times New Roman" w:hAnsi="Times New Roman" w:cs="Times New Roman"/>
                <w:sz w:val="26"/>
                <w:szCs w:val="26"/>
              </w:rPr>
              <w:t xml:space="preserve">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64</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sản xuất các loại màng, keo polyme đặc biệt.</w:t>
            </w:r>
          </w:p>
        </w:tc>
        <w:tc>
          <w:tcPr>
            <w:tcW w:w="3415" w:type="dxa"/>
            <w:shd w:val="clear" w:color="auto" w:fill="auto"/>
          </w:tcPr>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65</w:t>
            </w:r>
          </w:p>
        </w:tc>
        <w:tc>
          <w:tcPr>
            <w:tcW w:w="2919" w:type="dxa"/>
            <w:shd w:val="clear" w:color="auto" w:fill="auto"/>
            <w:vAlign w:val="center"/>
          </w:tcPr>
          <w:p w:rsidR="0055168D" w:rsidRPr="00CF082B" w:rsidRDefault="00DB0CD9"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Chế</w:t>
            </w:r>
            <w:r w:rsidR="0055168D" w:rsidRPr="00CF082B">
              <w:rPr>
                <w:rFonts w:ascii="Times New Roman" w:hAnsi="Times New Roman" w:cs="Times New Roman"/>
                <w:sz w:val="26"/>
                <w:szCs w:val="26"/>
              </w:rPr>
              <w:t xml:space="preserve"> bản ăn mòn kim loại làm dấu, chế bản phim, chế bản tài liệu.</w:t>
            </w:r>
          </w:p>
        </w:tc>
        <w:tc>
          <w:tcPr>
            <w:tcW w:w="3415" w:type="dxa"/>
            <w:shd w:val="clear" w:color="auto" w:fill="auto"/>
          </w:tcPr>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 chống axit</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 chống axit</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cao su chống axit</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DB0CD9"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Trang bị chun</w:t>
            </w:r>
            <w:r w:rsidR="00DB0CD9" w:rsidRPr="00CF082B">
              <w:rPr>
                <w:rFonts w:ascii="Times New Roman" w:hAnsi="Times New Roman" w:cs="Times New Roman"/>
                <w:sz w:val="26"/>
                <w:szCs w:val="26"/>
              </w:rPr>
              <w:t>g</w:t>
            </w:r>
            <w:r w:rsidRPr="00CF082B">
              <w:rPr>
                <w:rFonts w:ascii="Times New Roman" w:hAnsi="Times New Roman" w:cs="Times New Roman"/>
                <w:sz w:val="26"/>
                <w:szCs w:val="26"/>
              </w:rPr>
              <w:t xml:space="preserve">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66</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Sản xuất quả cay, quả nổ, sửa chữa vũ khí.</w:t>
            </w:r>
          </w:p>
        </w:tc>
        <w:tc>
          <w:tcPr>
            <w:tcW w:w="3415" w:type="dxa"/>
            <w:shd w:val="clear" w:color="auto" w:fill="auto"/>
          </w:tcPr>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Mặt nạ phòng độc chuyên dùng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6466" w:rsidRPr="00CF082B">
              <w:rPr>
                <w:rFonts w:ascii="Times New Roman" w:hAnsi="Times New Roman" w:cs="Times New Roman"/>
                <w:sz w:val="26"/>
                <w:szCs w:val="26"/>
              </w:rPr>
              <w:t>Kính trắng chống bụi hoặc chống</w:t>
            </w:r>
            <w:r w:rsidR="0055168D" w:rsidRPr="00CF082B">
              <w:rPr>
                <w:rFonts w:ascii="Times New Roman" w:hAnsi="Times New Roman" w:cs="Times New Roman"/>
                <w:sz w:val="26"/>
                <w:szCs w:val="26"/>
              </w:rPr>
              <w:t xml:space="preserve"> chấn thương cơ học;</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thấp cổ;</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vertAlign w:val="superscript"/>
              </w:rPr>
              <w:t>(</w:t>
            </w:r>
            <w:r w:rsidR="00BE0305"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vertAlign w:val="superscript"/>
              </w:rPr>
              <w:t>)</w:t>
            </w:r>
            <w:r w:rsidRPr="00CF082B">
              <w:rPr>
                <w:rFonts w:ascii="Times New Roman" w:hAnsi="Times New Roman" w:cs="Times New Roman"/>
                <w:sz w:val="26"/>
                <w:szCs w:val="26"/>
              </w:rPr>
              <w:t xml:space="preserve"> Trang bị chung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67</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sản xuất các chất chữa cháy (bọt chữa cháy xăng dầu).</w:t>
            </w:r>
          </w:p>
        </w:tc>
        <w:tc>
          <w:tcPr>
            <w:tcW w:w="3415" w:type="dxa"/>
            <w:shd w:val="clear" w:color="auto" w:fill="auto"/>
          </w:tcPr>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Giầy vải bạt chống trơn trượt;</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68</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Nghiên cứu ch</w:t>
            </w:r>
            <w:r w:rsidR="00BE0305" w:rsidRPr="00CF082B">
              <w:rPr>
                <w:rFonts w:ascii="Times New Roman" w:hAnsi="Times New Roman" w:cs="Times New Roman"/>
                <w:sz w:val="26"/>
                <w:szCs w:val="26"/>
              </w:rPr>
              <w:t>ế</w:t>
            </w:r>
            <w:r w:rsidRPr="00CF082B">
              <w:rPr>
                <w:rFonts w:ascii="Times New Roman" w:hAnsi="Times New Roman" w:cs="Times New Roman"/>
                <w:sz w:val="26"/>
                <w:szCs w:val="26"/>
              </w:rPr>
              <w:t xml:space="preserve"> tạo thiết bị siêu cao tần.</w:t>
            </w:r>
          </w:p>
        </w:tc>
        <w:tc>
          <w:tcPr>
            <w:tcW w:w="3415" w:type="dxa"/>
            <w:shd w:val="clear" w:color="auto" w:fill="auto"/>
          </w:tcPr>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vải dầy;</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chống điện từ trường</w:t>
            </w:r>
            <w:r w:rsidR="0055168D" w:rsidRPr="00CF082B">
              <w:rPr>
                <w:rFonts w:ascii="Times New Roman" w:hAnsi="Times New Roman" w:cs="Times New Roman"/>
                <w:sz w:val="26"/>
                <w:szCs w:val="26"/>
                <w:vertAlign w:val="superscript"/>
              </w:rPr>
              <w:t>(</w:t>
            </w:r>
            <w:r w:rsidRPr="00CF082B">
              <w:rPr>
                <w:rFonts w:ascii="Times New Roman" w:hAnsi="Times New Roman" w:cs="Times New Roman"/>
                <w:sz w:val="26"/>
                <w:szCs w:val="26"/>
                <w:vertAlign w:val="superscript"/>
              </w:rPr>
              <w:t>1</w:t>
            </w:r>
            <w:r w:rsidR="0055168D" w:rsidRPr="00CF082B">
              <w:rPr>
                <w:rFonts w:ascii="Times New Roman" w:hAnsi="Times New Roman" w:cs="Times New Roman"/>
                <w:sz w:val="26"/>
                <w:szCs w:val="26"/>
                <w:vertAlign w:val="superscript"/>
              </w:rPr>
              <w:t>)</w:t>
            </w:r>
            <w:r w:rsidR="0055168D" w:rsidRPr="00CF082B">
              <w:rPr>
                <w:rFonts w:ascii="Times New Roman" w:hAnsi="Times New Roman" w:cs="Times New Roman"/>
                <w:sz w:val="26"/>
                <w:szCs w:val="26"/>
              </w:rPr>
              <w:t>;</w:t>
            </w:r>
          </w:p>
          <w:p w:rsidR="0055168D" w:rsidRPr="00CF082B" w:rsidRDefault="00BE0305"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B46466" w:rsidRPr="00CF082B">
              <w:rPr>
                <w:rFonts w:ascii="Times New Roman" w:hAnsi="Times New Roman" w:cs="Times New Roman"/>
                <w:sz w:val="26"/>
                <w:szCs w:val="26"/>
              </w:rPr>
              <w:t>Kính trắng chống bụi hoặc chống</w:t>
            </w:r>
            <w:r w:rsidR="0055168D" w:rsidRPr="00CF082B">
              <w:rPr>
                <w:rFonts w:ascii="Times New Roman" w:hAnsi="Times New Roman" w:cs="Times New Roman"/>
                <w:sz w:val="26"/>
                <w:szCs w:val="26"/>
              </w:rPr>
              <w:t xml:space="preserve"> chấn thương cơ học;</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(1) Trang bị chun</w:t>
            </w:r>
            <w:r w:rsidR="00BF4253" w:rsidRPr="00CF082B">
              <w:rPr>
                <w:rFonts w:ascii="Times New Roman" w:hAnsi="Times New Roman" w:cs="Times New Roman"/>
                <w:sz w:val="26"/>
                <w:szCs w:val="26"/>
              </w:rPr>
              <w:t>g</w:t>
            </w:r>
            <w:r w:rsidR="0087057B" w:rsidRPr="00CF082B">
              <w:rPr>
                <w:rFonts w:ascii="Times New Roman" w:hAnsi="Times New Roman" w:cs="Times New Roman"/>
                <w:sz w:val="26"/>
                <w:szCs w:val="26"/>
              </w:rPr>
              <w:t xml:space="preserve"> để sử</w:t>
            </w:r>
            <w:r w:rsidRPr="00CF082B">
              <w:rPr>
                <w:rFonts w:ascii="Times New Roman" w:hAnsi="Times New Roman" w:cs="Times New Roman"/>
                <w:sz w:val="26"/>
                <w:szCs w:val="26"/>
              </w:rPr>
              <w:t xml:space="preserve">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69</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Thủ kho vũ khí hóa</w:t>
            </w:r>
            <w:r w:rsidR="00BF4253" w:rsidRPr="00CF082B">
              <w:rPr>
                <w:rFonts w:ascii="Times New Roman" w:hAnsi="Times New Roman" w:cs="Times New Roman"/>
                <w:sz w:val="26"/>
                <w:szCs w:val="26"/>
              </w:rPr>
              <w:t xml:space="preserve"> chất độc.</w:t>
            </w:r>
          </w:p>
        </w:tc>
        <w:tc>
          <w:tcPr>
            <w:tcW w:w="3415"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 Quần áo lao động phổ thông;</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Găng tay vải bạt;</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Giầy vải bạt thấp cổ;</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Mũ vải;</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Đệm vai;</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Khẩu trang lọc bụi;</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Mawtk nạ phòng độc chuyên dùng</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w:t>
            </w:r>
          </w:p>
          <w:p w:rsidR="00BF4253"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r w:rsidRPr="00CF082B">
              <w:rPr>
                <w:rFonts w:ascii="Times New Roman" w:hAnsi="Times New Roman" w:cs="Times New Roman"/>
                <w:sz w:val="26"/>
                <w:szCs w:val="26"/>
              </w:rPr>
              <w:t>(1) Trang bị chung</w:t>
            </w:r>
            <w:r w:rsidR="00BF4253" w:rsidRPr="00CF082B">
              <w:rPr>
                <w:rFonts w:ascii="Times New Roman" w:hAnsi="Times New Roman" w:cs="Times New Roman"/>
                <w:sz w:val="26"/>
                <w:szCs w:val="26"/>
              </w:rPr>
              <w:t xml:space="preserve"> để sử dụng khi cần thiết.</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70</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Dán ép chứng minh thư nhân dân.</w:t>
            </w:r>
          </w:p>
        </w:tc>
        <w:tc>
          <w:tcPr>
            <w:tcW w:w="3415" w:type="dxa"/>
            <w:shd w:val="clear" w:color="auto" w:fill="auto"/>
          </w:tcPr>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choàng vải;</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vải bạt;</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71</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xml:space="preserve">Giám định </w:t>
            </w:r>
            <w:r w:rsidR="009801CA" w:rsidRPr="00CF082B">
              <w:rPr>
                <w:rFonts w:ascii="Times New Roman" w:hAnsi="Times New Roman" w:cs="Times New Roman"/>
                <w:sz w:val="26"/>
                <w:szCs w:val="26"/>
              </w:rPr>
              <w:t>dấ</w:t>
            </w:r>
            <w:r w:rsidRPr="00CF082B">
              <w:rPr>
                <w:rFonts w:ascii="Times New Roman" w:hAnsi="Times New Roman" w:cs="Times New Roman"/>
                <w:sz w:val="26"/>
                <w:szCs w:val="26"/>
              </w:rPr>
              <w:t>u v</w:t>
            </w:r>
            <w:r w:rsidR="00BF4253" w:rsidRPr="00CF082B">
              <w:rPr>
                <w:rFonts w:ascii="Times New Roman" w:hAnsi="Times New Roman" w:cs="Times New Roman"/>
                <w:sz w:val="26"/>
                <w:szCs w:val="26"/>
              </w:rPr>
              <w:t>ế</w:t>
            </w:r>
            <w:r w:rsidRPr="00CF082B">
              <w:rPr>
                <w:rFonts w:ascii="Times New Roman" w:hAnsi="Times New Roman" w:cs="Times New Roman"/>
                <w:sz w:val="26"/>
                <w:szCs w:val="26"/>
              </w:rPr>
              <w:t>t vân tay, tài liệu.</w:t>
            </w:r>
          </w:p>
        </w:tc>
        <w:tc>
          <w:tcPr>
            <w:tcW w:w="3415" w:type="dxa"/>
            <w:shd w:val="clear" w:color="auto" w:fill="auto"/>
          </w:tcPr>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Áo choàng vải;</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BF4253"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BF4253" w:rsidRPr="00CF082B">
        <w:trPr>
          <w:trHeight w:val="20"/>
        </w:trPr>
        <w:tc>
          <w:tcPr>
            <w:tcW w:w="8948" w:type="dxa"/>
            <w:gridSpan w:val="4"/>
            <w:shd w:val="clear" w:color="auto" w:fill="auto"/>
            <w:vAlign w:val="center"/>
          </w:tcPr>
          <w:p w:rsidR="00BF4253" w:rsidRPr="00CF082B" w:rsidRDefault="00BA7C1D"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XXIX.11</w:t>
            </w:r>
            <w:r w:rsidR="00BF4253" w:rsidRPr="00CF082B">
              <w:rPr>
                <w:rFonts w:ascii="Times New Roman" w:hAnsi="Times New Roman" w:cs="Times New Roman"/>
                <w:b/>
                <w:sz w:val="26"/>
                <w:szCs w:val="26"/>
              </w:rPr>
              <w:t>. Sửa chữa thiết bị văn phòng</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72</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Vận hành kiêm sửa chữa, bảo dưỡng máy, thiết bị văn phòng:</w:t>
            </w:r>
          </w:p>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Máy vi tính (</w:t>
            </w:r>
            <w:r w:rsidR="00256A5F" w:rsidRPr="00CF082B">
              <w:rPr>
                <w:rFonts w:ascii="Times New Roman" w:hAnsi="Times New Roman" w:cs="Times New Roman"/>
                <w:sz w:val="26"/>
                <w:szCs w:val="26"/>
              </w:rPr>
              <w:t>c</w:t>
            </w:r>
            <w:r w:rsidRPr="00CF082B">
              <w:rPr>
                <w:rFonts w:ascii="Times New Roman" w:hAnsi="Times New Roman" w:cs="Times New Roman"/>
                <w:sz w:val="26"/>
                <w:szCs w:val="26"/>
              </w:rPr>
              <w:t>omputer) và máy in kèm theo;</w:t>
            </w:r>
          </w:p>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 Máy sao chụp (photocopy), máy fax.</w:t>
            </w:r>
          </w:p>
        </w:tc>
        <w:tc>
          <w:tcPr>
            <w:tcW w:w="3415" w:type="dxa"/>
            <w:shd w:val="clear" w:color="auto" w:fill="auto"/>
          </w:tcPr>
          <w:p w:rsidR="0055168D" w:rsidRPr="00CF082B" w:rsidRDefault="00256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lao động phổ thông h</w:t>
            </w:r>
            <w:r w:rsidRPr="00CF082B">
              <w:rPr>
                <w:rFonts w:ascii="Times New Roman" w:hAnsi="Times New Roman" w:cs="Times New Roman"/>
                <w:sz w:val="26"/>
                <w:szCs w:val="26"/>
              </w:rPr>
              <w:t>oặc</w:t>
            </w:r>
            <w:r w:rsidR="0055168D" w:rsidRPr="00CF082B">
              <w:rPr>
                <w:rFonts w:ascii="Times New Roman" w:hAnsi="Times New Roman" w:cs="Times New Roman"/>
                <w:sz w:val="26"/>
                <w:szCs w:val="26"/>
              </w:rPr>
              <w:t xml:space="preserve"> </w:t>
            </w:r>
            <w:r w:rsidR="0054257B" w:rsidRPr="00CF082B">
              <w:rPr>
                <w:rFonts w:ascii="Times New Roman" w:hAnsi="Times New Roman" w:cs="Times New Roman"/>
                <w:sz w:val="26"/>
                <w:szCs w:val="26"/>
              </w:rPr>
              <w:t xml:space="preserve">áo </w:t>
            </w:r>
            <w:r w:rsidR="0055168D" w:rsidRPr="00CF082B">
              <w:rPr>
                <w:rFonts w:ascii="Times New Roman" w:hAnsi="Times New Roman" w:cs="Times New Roman"/>
                <w:sz w:val="26"/>
                <w:szCs w:val="26"/>
              </w:rPr>
              <w:t>choàng trắng;</w:t>
            </w:r>
          </w:p>
          <w:p w:rsidR="0055168D" w:rsidRPr="00CF082B" w:rsidRDefault="00256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256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256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cao su;</w:t>
            </w:r>
          </w:p>
          <w:p w:rsidR="0055168D" w:rsidRPr="00CF082B" w:rsidRDefault="00256A5F"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r w:rsidR="00256A5F" w:rsidRPr="00CF082B">
        <w:trPr>
          <w:trHeight w:val="20"/>
        </w:trPr>
        <w:tc>
          <w:tcPr>
            <w:tcW w:w="8948" w:type="dxa"/>
            <w:gridSpan w:val="4"/>
            <w:shd w:val="clear" w:color="auto" w:fill="auto"/>
            <w:vAlign w:val="center"/>
          </w:tcPr>
          <w:p w:rsidR="00256A5F" w:rsidRPr="00CF082B" w:rsidRDefault="00256A5F" w:rsidP="0093512F">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XXIX.12. Khoa học và Công nghệ</w:t>
            </w:r>
          </w:p>
        </w:tc>
      </w:tr>
      <w:tr w:rsidR="0055168D" w:rsidRPr="00CF082B">
        <w:trPr>
          <w:trHeight w:val="20"/>
        </w:trPr>
        <w:tc>
          <w:tcPr>
            <w:tcW w:w="568"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73</w:t>
            </w:r>
          </w:p>
        </w:tc>
        <w:tc>
          <w:tcPr>
            <w:tcW w:w="2919" w:type="dxa"/>
            <w:shd w:val="clear" w:color="auto" w:fill="auto"/>
            <w:vAlign w:val="center"/>
          </w:tcPr>
          <w:p w:rsidR="0055168D" w:rsidRPr="00CF082B" w:rsidRDefault="0055168D" w:rsidP="0093512F">
            <w:pPr>
              <w:spacing w:before="120"/>
              <w:jc w:val="center"/>
              <w:rPr>
                <w:rFonts w:ascii="Times New Roman" w:hAnsi="Times New Roman" w:cs="Times New Roman"/>
                <w:sz w:val="26"/>
                <w:szCs w:val="26"/>
              </w:rPr>
            </w:pPr>
            <w:r w:rsidRPr="00CF082B">
              <w:rPr>
                <w:rFonts w:ascii="Times New Roman" w:hAnsi="Times New Roman" w:cs="Times New Roman"/>
                <w:sz w:val="26"/>
                <w:szCs w:val="26"/>
              </w:rPr>
              <w:t>Công nhân, kỹ thuật viên phục vụ trong các phòng thí nghiệm độc hại; các nhân viên phục vụ trong các phòng thí nghiệm sinh học phân tử, liên tục tiếp xúc với các hóa chất có thể gây đột biến gen.</w:t>
            </w:r>
          </w:p>
        </w:tc>
        <w:tc>
          <w:tcPr>
            <w:tcW w:w="3415" w:type="dxa"/>
            <w:shd w:val="clear" w:color="auto" w:fill="auto"/>
          </w:tcPr>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Quần áo bảo hộ;</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Găng tay sử dụng một lần;</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Khẩu trang lọc bụi;</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Mũ vải;</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Yếm hoặc tạp dề chống ướt;</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Dép nhựa có quai hậu;</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Ủ</w:t>
            </w:r>
            <w:r w:rsidR="0055168D" w:rsidRPr="00CF082B">
              <w:rPr>
                <w:rFonts w:ascii="Times New Roman" w:hAnsi="Times New Roman" w:cs="Times New Roman"/>
                <w:sz w:val="26"/>
                <w:szCs w:val="26"/>
              </w:rPr>
              <w:t>ng cao su;</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Xà phòng;</w:t>
            </w:r>
          </w:p>
          <w:p w:rsidR="0055168D" w:rsidRPr="00CF082B" w:rsidRDefault="009C5A41" w:rsidP="005C0294">
            <w:pPr>
              <w:spacing w:before="120"/>
              <w:rPr>
                <w:rFonts w:ascii="Times New Roman" w:hAnsi="Times New Roman" w:cs="Times New Roman"/>
                <w:sz w:val="26"/>
                <w:szCs w:val="26"/>
              </w:rPr>
            </w:pPr>
            <w:r w:rsidRPr="00CF082B">
              <w:rPr>
                <w:rFonts w:ascii="Times New Roman" w:hAnsi="Times New Roman" w:cs="Times New Roman"/>
                <w:sz w:val="26"/>
                <w:szCs w:val="26"/>
              </w:rPr>
              <w:t xml:space="preserve">- </w:t>
            </w:r>
            <w:r w:rsidR="0055168D" w:rsidRPr="00CF082B">
              <w:rPr>
                <w:rFonts w:ascii="Times New Roman" w:hAnsi="Times New Roman" w:cs="Times New Roman"/>
                <w:sz w:val="26"/>
                <w:szCs w:val="26"/>
              </w:rPr>
              <w:t>Kính chống tia Rơnghen, phó</w:t>
            </w:r>
            <w:r w:rsidRPr="00CF082B">
              <w:rPr>
                <w:rFonts w:ascii="Times New Roman" w:hAnsi="Times New Roman" w:cs="Times New Roman"/>
                <w:sz w:val="26"/>
                <w:szCs w:val="26"/>
              </w:rPr>
              <w:t>ng</w:t>
            </w:r>
            <w:r w:rsidR="0055168D" w:rsidRPr="00CF082B">
              <w:rPr>
                <w:rFonts w:ascii="Times New Roman" w:hAnsi="Times New Roman" w:cs="Times New Roman"/>
                <w:sz w:val="26"/>
                <w:szCs w:val="26"/>
              </w:rPr>
              <w:t xml:space="preserve"> xạ.</w:t>
            </w:r>
          </w:p>
        </w:tc>
        <w:tc>
          <w:tcPr>
            <w:tcW w:w="2046" w:type="dxa"/>
            <w:shd w:val="clear" w:color="auto" w:fill="auto"/>
          </w:tcPr>
          <w:p w:rsidR="0055168D" w:rsidRPr="00CF082B" w:rsidRDefault="0055168D" w:rsidP="005C0294">
            <w:pPr>
              <w:spacing w:before="120"/>
              <w:rPr>
                <w:rFonts w:ascii="Times New Roman" w:hAnsi="Times New Roman" w:cs="Times New Roman"/>
                <w:sz w:val="26"/>
                <w:szCs w:val="26"/>
              </w:rPr>
            </w:pPr>
          </w:p>
        </w:tc>
      </w:tr>
    </w:tbl>
    <w:p w:rsidR="00B93AA9" w:rsidRPr="00CF082B" w:rsidRDefault="00B93AA9" w:rsidP="005C0294">
      <w:pPr>
        <w:spacing w:before="120"/>
        <w:rPr>
          <w:rFonts w:ascii="Times New Roman" w:hAnsi="Times New Roman" w:cs="Times New Roman"/>
          <w:sz w:val="26"/>
          <w:szCs w:val="26"/>
        </w:rPr>
      </w:pPr>
    </w:p>
    <w:p w:rsidR="00CF082B" w:rsidRDefault="00CF082B" w:rsidP="005C0294">
      <w:pPr>
        <w:spacing w:before="120"/>
        <w:jc w:val="center"/>
        <w:rPr>
          <w:rFonts w:ascii="Times New Roman" w:hAnsi="Times New Roman" w:cs="Times New Roman"/>
          <w:b/>
          <w:sz w:val="26"/>
          <w:szCs w:val="26"/>
        </w:rPr>
      </w:pPr>
      <w:bookmarkStart w:id="51" w:name="loai_3"/>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p w:rsidR="00CF082B" w:rsidRDefault="00CF082B" w:rsidP="005C0294">
      <w:pPr>
        <w:spacing w:before="120"/>
        <w:jc w:val="center"/>
        <w:rPr>
          <w:rFonts w:ascii="Times New Roman" w:hAnsi="Times New Roman" w:cs="Times New Roman"/>
          <w:b/>
          <w:sz w:val="26"/>
          <w:szCs w:val="26"/>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CF082B" w:rsidRPr="00CF082B">
        <w:tc>
          <w:tcPr>
            <w:tcW w:w="4308" w:type="dxa"/>
          </w:tcPr>
          <w:p w:rsidR="00CF082B" w:rsidRPr="00CF082B" w:rsidRDefault="00CF082B" w:rsidP="00CF082B">
            <w:pPr>
              <w:jc w:val="center"/>
              <w:rPr>
                <w:rFonts w:ascii="Times New Roman" w:hAnsi="Times New Roman" w:cs="Times New Roman"/>
                <w:b/>
                <w:sz w:val="26"/>
                <w:lang w:val="nl-NL"/>
              </w:rPr>
            </w:pPr>
            <w:r w:rsidRPr="00CF082B">
              <w:rPr>
                <w:rFonts w:ascii="Times New Roman" w:hAnsi="Times New Roman" w:cs="Times New Roman"/>
                <w:b/>
                <w:noProof/>
                <w:sz w:val="26"/>
              </w:rPr>
              <w:pict>
                <v:line id="_x0000_s1068" style="position:absolute;left:0;text-align:left;z-index:251660288" from="70pt,36pt" to="133pt,36pt"/>
              </w:pict>
            </w:r>
            <w:r w:rsidRPr="00CF082B">
              <w:rPr>
                <w:rFonts w:ascii="Times New Roman" w:hAnsi="Times New Roman" w:cs="Times New Roman"/>
                <w:b/>
                <w:sz w:val="26"/>
                <w:lang w:val="nl-NL"/>
              </w:rPr>
              <w:t>BỘ LAO ĐỘNG - THƯƠNG BINH VÀ XÃ HỘI</w:t>
            </w:r>
            <w:r w:rsidRPr="00CF082B">
              <w:rPr>
                <w:rFonts w:ascii="Times New Roman" w:hAnsi="Times New Roman" w:cs="Times New Roman"/>
                <w:b/>
                <w:sz w:val="26"/>
                <w:lang w:val="nl-NL"/>
              </w:rPr>
              <w:br/>
            </w:r>
          </w:p>
        </w:tc>
        <w:tc>
          <w:tcPr>
            <w:tcW w:w="5821" w:type="dxa"/>
          </w:tcPr>
          <w:p w:rsidR="00CF082B" w:rsidRPr="00CF082B" w:rsidRDefault="00CF082B" w:rsidP="00CF082B">
            <w:pPr>
              <w:jc w:val="center"/>
              <w:rPr>
                <w:rFonts w:ascii="Times New Roman" w:hAnsi="Times New Roman" w:cs="Times New Roman"/>
                <w:sz w:val="26"/>
              </w:rPr>
            </w:pPr>
            <w:r w:rsidRPr="00CF082B">
              <w:rPr>
                <w:rFonts w:ascii="Times New Roman" w:hAnsi="Times New Roman" w:cs="Times New Roman"/>
                <w:b/>
                <w:noProof/>
                <w:sz w:val="26"/>
              </w:rPr>
              <w:pict>
                <v:line id="_x0000_s1069" style="position:absolute;left:0;text-align:left;z-index:251661312;mso-position-horizontal-relative:text;mso-position-vertical-relative:text" from="57.6pt,35.65pt" to="218.6pt,35.65pt"/>
              </w:pict>
            </w:r>
            <w:r w:rsidRPr="00CF082B">
              <w:rPr>
                <w:rFonts w:ascii="Times New Roman" w:hAnsi="Times New Roman" w:cs="Times New Roman"/>
                <w:b/>
                <w:sz w:val="26"/>
              </w:rPr>
              <w:t xml:space="preserve">CỘNG HÒA XÃ HỘI CHỦ NGHĨA VIỆT </w:t>
            </w:r>
            <w:smartTag w:uri="urn:schemas-microsoft-com:office:smarttags" w:element="country-region">
              <w:smartTag w:uri="urn:schemas-microsoft-com:office:smarttags" w:element="place">
                <w:r w:rsidRPr="00CF082B">
                  <w:rPr>
                    <w:rFonts w:ascii="Times New Roman" w:hAnsi="Times New Roman" w:cs="Times New Roman"/>
                    <w:b/>
                    <w:sz w:val="26"/>
                  </w:rPr>
                  <w:t>NAM</w:t>
                </w:r>
              </w:smartTag>
            </w:smartTag>
            <w:r w:rsidRPr="00CF082B">
              <w:rPr>
                <w:rFonts w:ascii="Times New Roman" w:hAnsi="Times New Roman" w:cs="Times New Roman"/>
                <w:b/>
                <w:sz w:val="26"/>
              </w:rPr>
              <w:br/>
              <w:t xml:space="preserve">Độc lập - Tự do - Hạnh phúc </w:t>
            </w:r>
            <w:r w:rsidRPr="00CF082B">
              <w:rPr>
                <w:rFonts w:ascii="Times New Roman" w:hAnsi="Times New Roman" w:cs="Times New Roman"/>
                <w:b/>
                <w:sz w:val="26"/>
              </w:rPr>
              <w:br/>
            </w:r>
          </w:p>
        </w:tc>
      </w:tr>
    </w:tbl>
    <w:p w:rsidR="00B93AA9" w:rsidRPr="00CF082B" w:rsidRDefault="009C5A41" w:rsidP="005C0294">
      <w:pPr>
        <w:spacing w:before="120"/>
        <w:jc w:val="center"/>
        <w:rPr>
          <w:rFonts w:ascii="Times New Roman" w:hAnsi="Times New Roman" w:cs="Times New Roman"/>
          <w:b/>
          <w:sz w:val="28"/>
          <w:szCs w:val="28"/>
        </w:rPr>
      </w:pPr>
      <w:r w:rsidRPr="00CF082B">
        <w:rPr>
          <w:rFonts w:ascii="Times New Roman" w:hAnsi="Times New Roman" w:cs="Times New Roman"/>
          <w:b/>
          <w:sz w:val="28"/>
          <w:szCs w:val="28"/>
        </w:rPr>
        <w:t>P</w:t>
      </w:r>
      <w:r w:rsidR="00CF082B" w:rsidRPr="00CF082B">
        <w:rPr>
          <w:rFonts w:ascii="Times New Roman" w:hAnsi="Times New Roman" w:cs="Times New Roman"/>
          <w:b/>
          <w:sz w:val="28"/>
          <w:szCs w:val="28"/>
        </w:rPr>
        <w:t>hụ</w:t>
      </w:r>
      <w:r w:rsidRPr="00CF082B">
        <w:rPr>
          <w:rFonts w:ascii="Times New Roman" w:hAnsi="Times New Roman" w:cs="Times New Roman"/>
          <w:b/>
          <w:sz w:val="28"/>
          <w:szCs w:val="28"/>
        </w:rPr>
        <w:t xml:space="preserve"> </w:t>
      </w:r>
      <w:r w:rsidR="00CF082B" w:rsidRPr="00CF082B">
        <w:rPr>
          <w:rFonts w:ascii="Times New Roman" w:hAnsi="Times New Roman" w:cs="Times New Roman"/>
          <w:b/>
          <w:sz w:val="28"/>
          <w:szCs w:val="28"/>
        </w:rPr>
        <w:t>lục</w:t>
      </w:r>
      <w:r w:rsidRPr="00CF082B">
        <w:rPr>
          <w:rFonts w:ascii="Times New Roman" w:hAnsi="Times New Roman" w:cs="Times New Roman"/>
          <w:b/>
          <w:sz w:val="28"/>
          <w:szCs w:val="28"/>
        </w:rPr>
        <w:t xml:space="preserve"> 2</w:t>
      </w:r>
    </w:p>
    <w:p w:rsidR="00B93AA9" w:rsidRPr="00CF082B" w:rsidRDefault="009C5A41" w:rsidP="005C0294">
      <w:pPr>
        <w:spacing w:before="120"/>
        <w:jc w:val="center"/>
        <w:rPr>
          <w:rFonts w:ascii="Times New Roman" w:hAnsi="Times New Roman" w:cs="Times New Roman"/>
          <w:sz w:val="26"/>
          <w:szCs w:val="26"/>
        </w:rPr>
      </w:pPr>
      <w:bookmarkStart w:id="52" w:name="loai_3_name"/>
      <w:bookmarkEnd w:id="51"/>
      <w:r w:rsidRPr="0093512F">
        <w:rPr>
          <w:rFonts w:ascii="Times New Roman" w:hAnsi="Times New Roman" w:cs="Times New Roman"/>
          <w:b/>
          <w:sz w:val="26"/>
          <w:szCs w:val="26"/>
        </w:rPr>
        <w:t>MẪU ĐỀ XUẤT BỔ SUNG DANH MỤC PHƯƠNG TIỆN BẢO VỆ CÁ NHÂN</w:t>
      </w:r>
      <w:r w:rsidRPr="00CF082B">
        <w:rPr>
          <w:rFonts w:ascii="Times New Roman" w:hAnsi="Times New Roman" w:cs="Times New Roman"/>
          <w:sz w:val="26"/>
          <w:szCs w:val="26"/>
        </w:rPr>
        <w:br/>
      </w:r>
      <w:bookmarkEnd w:id="52"/>
      <w:r w:rsidR="00B93AA9" w:rsidRPr="00CF082B">
        <w:rPr>
          <w:rFonts w:ascii="Times New Roman" w:hAnsi="Times New Roman" w:cs="Times New Roman"/>
          <w:i/>
          <w:sz w:val="26"/>
          <w:szCs w:val="26"/>
        </w:rPr>
        <w:t>(Ban hành kèm theo Thông tư s</w:t>
      </w:r>
      <w:r w:rsidR="008E7A49" w:rsidRPr="00CF082B">
        <w:rPr>
          <w:rFonts w:ascii="Times New Roman" w:hAnsi="Times New Roman" w:cs="Times New Roman"/>
          <w:i/>
          <w:sz w:val="26"/>
          <w:szCs w:val="26"/>
        </w:rPr>
        <w:t xml:space="preserve">ố 04/2014/TT-BLĐTBXH ngày 12 </w:t>
      </w:r>
      <w:r w:rsidR="00B93AA9" w:rsidRPr="00CF082B">
        <w:rPr>
          <w:rFonts w:ascii="Times New Roman" w:hAnsi="Times New Roman" w:cs="Times New Roman"/>
          <w:i/>
          <w:sz w:val="26"/>
          <w:szCs w:val="26"/>
        </w:rPr>
        <w:t>tháng</w:t>
      </w:r>
      <w:r w:rsidR="008E7A49" w:rsidRPr="00CF082B">
        <w:rPr>
          <w:rFonts w:ascii="Times New Roman" w:hAnsi="Times New Roman" w:cs="Times New Roman"/>
          <w:i/>
          <w:sz w:val="26"/>
          <w:szCs w:val="26"/>
        </w:rPr>
        <w:t xml:space="preserve"> 02 nă</w:t>
      </w:r>
      <w:r w:rsidR="00B93AA9" w:rsidRPr="00CF082B">
        <w:rPr>
          <w:rFonts w:ascii="Times New Roman" w:hAnsi="Times New Roman" w:cs="Times New Roman"/>
          <w:i/>
          <w:sz w:val="26"/>
          <w:szCs w:val="26"/>
        </w:rPr>
        <w:t>m 2014 của Bộ Lao động - Thương b</w:t>
      </w:r>
      <w:r w:rsidR="008E7A49" w:rsidRPr="00CF082B">
        <w:rPr>
          <w:rFonts w:ascii="Times New Roman" w:hAnsi="Times New Roman" w:cs="Times New Roman"/>
          <w:i/>
          <w:sz w:val="26"/>
          <w:szCs w:val="26"/>
        </w:rPr>
        <w:t>i</w:t>
      </w:r>
      <w:r w:rsidR="00B93AA9" w:rsidRPr="00CF082B">
        <w:rPr>
          <w:rFonts w:ascii="Times New Roman" w:hAnsi="Times New Roman" w:cs="Times New Roman"/>
          <w:i/>
          <w:sz w:val="26"/>
          <w:szCs w:val="26"/>
        </w:rPr>
        <w:t>nh và Xã hội).</w:t>
      </w:r>
    </w:p>
    <w:p w:rsidR="00741460" w:rsidRPr="00CF082B" w:rsidRDefault="00CF082B" w:rsidP="00CF082B">
      <w:pPr>
        <w:spacing w:before="120"/>
        <w:jc w:val="center"/>
        <w:rPr>
          <w:rFonts w:ascii="Times New Roman" w:hAnsi="Times New Roman" w:cs="Times New Roman"/>
          <w:sz w:val="26"/>
          <w:szCs w:val="26"/>
        </w:rPr>
      </w:pPr>
      <w:r>
        <w:rPr>
          <w:rFonts w:ascii="Times New Roman" w:hAnsi="Times New Roman" w:cs="Times New Roman"/>
          <w:noProof/>
          <w:sz w:val="26"/>
          <w:szCs w:val="26"/>
        </w:rPr>
        <w:pict>
          <v:line id="_x0000_s1072" style="position:absolute;left:0;text-align:left;z-index:251662336" from="180pt,7.65pt" to="276pt,7.65pt"/>
        </w:pict>
      </w:r>
    </w:p>
    <w:tbl>
      <w:tblPr>
        <w:tblW w:w="9708" w:type="dxa"/>
        <w:tblLook w:val="01E0" w:firstRow="1" w:lastRow="1" w:firstColumn="1" w:lastColumn="1" w:noHBand="0" w:noVBand="0"/>
      </w:tblPr>
      <w:tblGrid>
        <w:gridCol w:w="3348"/>
        <w:gridCol w:w="6360"/>
      </w:tblGrid>
      <w:tr w:rsidR="009F1A44" w:rsidRPr="00CF082B">
        <w:tc>
          <w:tcPr>
            <w:tcW w:w="3348" w:type="dxa"/>
          </w:tcPr>
          <w:p w:rsidR="009F1A44" w:rsidRPr="00CF082B" w:rsidRDefault="00CF082B" w:rsidP="005C0294">
            <w:pPr>
              <w:spacing w:before="120"/>
              <w:jc w:val="center"/>
              <w:rPr>
                <w:rFonts w:ascii="Times New Roman" w:hAnsi="Times New Roman" w:cs="Times New Roman"/>
                <w:b/>
                <w:sz w:val="26"/>
                <w:szCs w:val="26"/>
              </w:rPr>
            </w:pPr>
            <w:r>
              <w:rPr>
                <w:rFonts w:ascii="Times New Roman" w:hAnsi="Times New Roman" w:cs="Times New Roman"/>
                <w:b/>
                <w:noProof/>
                <w:sz w:val="26"/>
                <w:szCs w:val="26"/>
              </w:rPr>
              <w:pict>
                <v:line id="_x0000_s1076" style="position:absolute;left:0;text-align:left;z-index:251664384" from="54pt,35.45pt" to="96pt,35.45pt"/>
              </w:pict>
            </w:r>
            <w:r w:rsidR="009F1A44" w:rsidRPr="00CF082B">
              <w:rPr>
                <w:rFonts w:ascii="Times New Roman" w:hAnsi="Times New Roman" w:cs="Times New Roman"/>
                <w:b/>
                <w:sz w:val="26"/>
                <w:szCs w:val="26"/>
              </w:rPr>
              <w:t>Cơ quan đề nghị</w:t>
            </w:r>
            <w:r w:rsidR="009F1A44" w:rsidRPr="00CF082B">
              <w:rPr>
                <w:rFonts w:ascii="Times New Roman" w:hAnsi="Times New Roman" w:cs="Times New Roman"/>
                <w:b/>
                <w:sz w:val="26"/>
                <w:szCs w:val="26"/>
              </w:rPr>
              <w:br/>
            </w:r>
          </w:p>
        </w:tc>
        <w:tc>
          <w:tcPr>
            <w:tcW w:w="6360" w:type="dxa"/>
          </w:tcPr>
          <w:p w:rsidR="009F1A44" w:rsidRPr="00CF082B" w:rsidRDefault="00CF082B" w:rsidP="005C0294">
            <w:pPr>
              <w:spacing w:before="120"/>
              <w:jc w:val="center"/>
              <w:rPr>
                <w:rFonts w:ascii="Times New Roman" w:hAnsi="Times New Roman" w:cs="Times New Roman"/>
                <w:b/>
                <w:sz w:val="26"/>
                <w:szCs w:val="26"/>
              </w:rPr>
            </w:pPr>
            <w:r>
              <w:rPr>
                <w:rFonts w:ascii="Times New Roman" w:hAnsi="Times New Roman" w:cs="Times New Roman"/>
                <w:noProof/>
                <w:sz w:val="26"/>
                <w:szCs w:val="26"/>
              </w:rPr>
              <w:pict>
                <v:line id="_x0000_s1073" style="position:absolute;left:0;text-align:left;z-index:251663360;mso-position-horizontal-relative:text;mso-position-vertical-relative:text" from="78pt,43.25pt" to="234.6pt,43.25pt"/>
              </w:pict>
            </w:r>
            <w:r w:rsidR="009F1A44" w:rsidRPr="00CF082B">
              <w:rPr>
                <w:rFonts w:ascii="Times New Roman" w:hAnsi="Times New Roman" w:cs="Times New Roman"/>
                <w:b/>
                <w:sz w:val="26"/>
                <w:szCs w:val="26"/>
              </w:rPr>
              <w:t xml:space="preserve">CỘNG HÒA XÃ HỘI CHỦ NGHĨA VIỆT </w:t>
            </w:r>
            <w:smartTag w:uri="urn:schemas-microsoft-com:office:smarttags" w:element="place">
              <w:smartTag w:uri="urn:schemas-microsoft-com:office:smarttags" w:element="country-region">
                <w:r w:rsidR="009F1A44" w:rsidRPr="00CF082B">
                  <w:rPr>
                    <w:rFonts w:ascii="Times New Roman" w:hAnsi="Times New Roman" w:cs="Times New Roman"/>
                    <w:b/>
                    <w:sz w:val="26"/>
                    <w:szCs w:val="26"/>
                  </w:rPr>
                  <w:t>NAM</w:t>
                </w:r>
              </w:smartTag>
            </w:smartTag>
            <w:r w:rsidR="009F1A44" w:rsidRPr="00CF082B">
              <w:rPr>
                <w:rFonts w:ascii="Times New Roman" w:hAnsi="Times New Roman" w:cs="Times New Roman"/>
                <w:b/>
                <w:sz w:val="26"/>
                <w:szCs w:val="26"/>
              </w:rPr>
              <w:br/>
              <w:t>Độc lập - Tự do - Hạnh phúc</w:t>
            </w:r>
            <w:r w:rsidR="009F1A44" w:rsidRPr="00CF082B">
              <w:rPr>
                <w:rFonts w:ascii="Times New Roman" w:hAnsi="Times New Roman" w:cs="Times New Roman"/>
                <w:b/>
                <w:sz w:val="26"/>
                <w:szCs w:val="26"/>
              </w:rPr>
              <w:br/>
            </w:r>
          </w:p>
        </w:tc>
      </w:tr>
      <w:tr w:rsidR="009F1A44" w:rsidRPr="00CF082B">
        <w:tc>
          <w:tcPr>
            <w:tcW w:w="3348" w:type="dxa"/>
          </w:tcPr>
          <w:p w:rsidR="009F1A44" w:rsidRPr="00CF082B" w:rsidRDefault="009F1A44" w:rsidP="005C0294">
            <w:pPr>
              <w:spacing w:before="120"/>
              <w:rPr>
                <w:rFonts w:ascii="Times New Roman" w:hAnsi="Times New Roman" w:cs="Times New Roman"/>
                <w:i/>
                <w:sz w:val="26"/>
                <w:szCs w:val="26"/>
              </w:rPr>
            </w:pPr>
            <w:r w:rsidRPr="00CF082B">
              <w:rPr>
                <w:rFonts w:ascii="Times New Roman" w:hAnsi="Times New Roman" w:cs="Times New Roman"/>
                <w:sz w:val="26"/>
                <w:szCs w:val="26"/>
              </w:rPr>
              <w:t>Số: ………………</w:t>
            </w:r>
            <w:r w:rsidRPr="00CF082B">
              <w:rPr>
                <w:rFonts w:ascii="Times New Roman" w:hAnsi="Times New Roman" w:cs="Times New Roman"/>
                <w:sz w:val="26"/>
                <w:szCs w:val="26"/>
              </w:rPr>
              <w:br/>
            </w:r>
            <w:r w:rsidRPr="00CF082B">
              <w:rPr>
                <w:rFonts w:ascii="Times New Roman" w:hAnsi="Times New Roman" w:cs="Times New Roman"/>
                <w:i/>
                <w:sz w:val="26"/>
                <w:szCs w:val="26"/>
              </w:rPr>
              <w:t>V/v: Đề nghị bổ sung danh mục phương tiện bảo vệ cá nhân</w:t>
            </w:r>
          </w:p>
        </w:tc>
        <w:tc>
          <w:tcPr>
            <w:tcW w:w="6360" w:type="dxa"/>
          </w:tcPr>
          <w:p w:rsidR="009F1A44" w:rsidRPr="00CF082B" w:rsidRDefault="009F1A44" w:rsidP="005C0294">
            <w:pPr>
              <w:spacing w:before="120"/>
              <w:jc w:val="right"/>
              <w:rPr>
                <w:rFonts w:ascii="Times New Roman" w:hAnsi="Times New Roman" w:cs="Times New Roman"/>
                <w:b/>
                <w:i/>
                <w:sz w:val="26"/>
                <w:szCs w:val="26"/>
              </w:rPr>
            </w:pPr>
            <w:r w:rsidRPr="00CF082B">
              <w:rPr>
                <w:rFonts w:ascii="Times New Roman" w:hAnsi="Times New Roman" w:cs="Times New Roman"/>
                <w:i/>
                <w:sz w:val="26"/>
                <w:szCs w:val="26"/>
              </w:rPr>
              <w:t>……., ngày … tháng …. năm….</w:t>
            </w:r>
          </w:p>
        </w:tc>
      </w:tr>
    </w:tbl>
    <w:p w:rsidR="00741460" w:rsidRPr="00CF082B" w:rsidRDefault="00741460" w:rsidP="005C0294">
      <w:pPr>
        <w:spacing w:before="120"/>
        <w:rPr>
          <w:rFonts w:ascii="Times New Roman" w:hAnsi="Times New Roman" w:cs="Times New Roman"/>
          <w:sz w:val="26"/>
          <w:szCs w:val="26"/>
        </w:rPr>
      </w:pPr>
    </w:p>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Kính gửi:</w:t>
      </w:r>
      <w:r w:rsidR="009F1A44" w:rsidRPr="00CF082B">
        <w:rPr>
          <w:rFonts w:ascii="Times New Roman" w:hAnsi="Times New Roman" w:cs="Times New Roman"/>
          <w:sz w:val="26"/>
          <w:szCs w:val="26"/>
        </w:rPr>
        <w:t xml:space="preserve"> …………………………………………</w:t>
      </w:r>
      <w:r w:rsidR="009F1A44" w:rsidRPr="00CF082B">
        <w:rPr>
          <w:rFonts w:ascii="Times New Roman" w:hAnsi="Times New Roman" w:cs="Times New Roman"/>
          <w:sz w:val="26"/>
          <w:szCs w:val="26"/>
          <w:vertAlign w:val="superscript"/>
        </w:rPr>
        <w:t>(1)</w:t>
      </w:r>
    </w:p>
    <w:p w:rsidR="00B93AA9" w:rsidRDefault="00B93AA9" w:rsidP="005C0294">
      <w:pPr>
        <w:spacing w:before="120"/>
        <w:rPr>
          <w:rFonts w:ascii="Times New Roman" w:hAnsi="Times New Roman" w:cs="Times New Roman"/>
          <w:sz w:val="26"/>
          <w:szCs w:val="26"/>
        </w:rPr>
      </w:pPr>
      <w:r w:rsidRPr="00CF082B">
        <w:rPr>
          <w:rFonts w:ascii="Times New Roman" w:hAnsi="Times New Roman" w:cs="Times New Roman"/>
          <w:sz w:val="26"/>
          <w:szCs w:val="26"/>
        </w:rPr>
        <w:t>Thực hiện chế độ trang bị phương tiện bảo vệ cá nhân, để phù hợp với</w:t>
      </w:r>
      <w:r w:rsidR="009F1A44" w:rsidRPr="00CF082B">
        <w:rPr>
          <w:rFonts w:ascii="Times New Roman" w:hAnsi="Times New Roman" w:cs="Times New Roman"/>
          <w:sz w:val="26"/>
          <w:szCs w:val="26"/>
        </w:rPr>
        <w:t xml:space="preserve"> </w:t>
      </w:r>
      <w:r w:rsidRPr="00CF082B">
        <w:rPr>
          <w:rFonts w:ascii="Times New Roman" w:hAnsi="Times New Roman" w:cs="Times New Roman"/>
          <w:sz w:val="26"/>
          <w:szCs w:val="26"/>
        </w:rPr>
        <w:t>điều kiện lao động của công việc cụ th</w:t>
      </w:r>
      <w:r w:rsidR="009F1A44" w:rsidRPr="00CF082B">
        <w:rPr>
          <w:rFonts w:ascii="Times New Roman" w:hAnsi="Times New Roman" w:cs="Times New Roman"/>
          <w:sz w:val="26"/>
          <w:szCs w:val="26"/>
        </w:rPr>
        <w:t>ể</w:t>
      </w:r>
      <w:r w:rsidRPr="00CF082B">
        <w:rPr>
          <w:rFonts w:ascii="Times New Roman" w:hAnsi="Times New Roman" w:cs="Times New Roman"/>
          <w:sz w:val="26"/>
          <w:szCs w:val="26"/>
        </w:rPr>
        <w:t xml:space="preserve"> tại đơn vị,</w:t>
      </w:r>
      <w:r w:rsidR="009F1A44" w:rsidRPr="00CF082B">
        <w:rPr>
          <w:rFonts w:ascii="Times New Roman" w:hAnsi="Times New Roman" w:cs="Times New Roman"/>
          <w:sz w:val="26"/>
          <w:szCs w:val="26"/>
        </w:rPr>
        <w:t xml:space="preserve"> ……………………………</w:t>
      </w:r>
      <w:r w:rsidR="009F1A44" w:rsidRPr="00CF082B">
        <w:rPr>
          <w:rFonts w:ascii="Times New Roman" w:hAnsi="Times New Roman" w:cs="Times New Roman"/>
          <w:sz w:val="26"/>
          <w:szCs w:val="26"/>
          <w:vertAlign w:val="superscript"/>
        </w:rPr>
        <w:t>(2)</w:t>
      </w:r>
      <w:r w:rsidR="009F1A44" w:rsidRPr="00CF082B">
        <w:rPr>
          <w:rFonts w:ascii="Times New Roman" w:hAnsi="Times New Roman" w:cs="Times New Roman"/>
          <w:sz w:val="26"/>
          <w:szCs w:val="26"/>
        </w:rPr>
        <w:t xml:space="preserve"> </w:t>
      </w:r>
      <w:r w:rsidRPr="00CF082B">
        <w:rPr>
          <w:rFonts w:ascii="Times New Roman" w:hAnsi="Times New Roman" w:cs="Times New Roman"/>
          <w:sz w:val="26"/>
          <w:szCs w:val="26"/>
        </w:rPr>
        <w:t>đ</w:t>
      </w:r>
      <w:r w:rsidR="009F1A44" w:rsidRPr="00CF082B">
        <w:rPr>
          <w:rFonts w:ascii="Times New Roman" w:hAnsi="Times New Roman" w:cs="Times New Roman"/>
          <w:sz w:val="26"/>
          <w:szCs w:val="26"/>
        </w:rPr>
        <w:t>ề</w:t>
      </w:r>
      <w:r w:rsidRPr="00CF082B">
        <w:rPr>
          <w:rFonts w:ascii="Times New Roman" w:hAnsi="Times New Roman" w:cs="Times New Roman"/>
          <w:sz w:val="26"/>
          <w:szCs w:val="26"/>
        </w:rPr>
        <w:t xml:space="preserve"> nghị b</w:t>
      </w:r>
      <w:r w:rsidR="009F1A44" w:rsidRPr="00CF082B">
        <w:rPr>
          <w:rFonts w:ascii="Times New Roman" w:hAnsi="Times New Roman" w:cs="Times New Roman"/>
          <w:sz w:val="26"/>
          <w:szCs w:val="26"/>
        </w:rPr>
        <w:t xml:space="preserve">ổ </w:t>
      </w:r>
      <w:r w:rsidRPr="00CF082B">
        <w:rPr>
          <w:rFonts w:ascii="Times New Roman" w:hAnsi="Times New Roman" w:cs="Times New Roman"/>
          <w:sz w:val="26"/>
          <w:szCs w:val="26"/>
        </w:rPr>
        <w:t>sung công việc và phương tiện bảo vệ cá nhân vào danh mục phương tiện bảo vệ</w:t>
      </w:r>
      <w:r w:rsidR="009F1A44" w:rsidRPr="00CF082B">
        <w:rPr>
          <w:rFonts w:ascii="Times New Roman" w:hAnsi="Times New Roman" w:cs="Times New Roman"/>
          <w:sz w:val="26"/>
          <w:szCs w:val="26"/>
        </w:rPr>
        <w:t xml:space="preserve"> cá nhân như sau</w:t>
      </w:r>
    </w:p>
    <w:p w:rsidR="00CF082B" w:rsidRPr="00CF082B" w:rsidRDefault="00CF082B" w:rsidP="005C0294">
      <w:pPr>
        <w:spacing w:before="120"/>
        <w:rPr>
          <w:rFonts w:ascii="Times New Roman" w:hAnsi="Times New Roman" w:cs="Times New Roman"/>
          <w:sz w:val="26"/>
          <w:szCs w:val="26"/>
        </w:rPr>
      </w:pP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86"/>
        <w:gridCol w:w="2346"/>
        <w:gridCol w:w="2199"/>
        <w:gridCol w:w="2325"/>
        <w:gridCol w:w="2116"/>
      </w:tblGrid>
      <w:tr w:rsidR="00B93AA9" w:rsidRPr="00CF082B">
        <w:trPr>
          <w:trHeight w:val="20"/>
        </w:trPr>
        <w:tc>
          <w:tcPr>
            <w:tcW w:w="54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TT</w:t>
            </w:r>
          </w:p>
        </w:tc>
        <w:tc>
          <w:tcPr>
            <w:tcW w:w="2193" w:type="dxa"/>
            <w:shd w:val="clear" w:color="auto" w:fill="auto"/>
            <w:vAlign w:val="center"/>
          </w:tcPr>
          <w:p w:rsidR="00B93AA9" w:rsidRPr="00CF082B" w:rsidRDefault="009F1A44"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Nghề</w:t>
            </w:r>
            <w:r w:rsidR="00B93AA9" w:rsidRPr="00CF082B">
              <w:rPr>
                <w:rFonts w:ascii="Times New Roman" w:hAnsi="Times New Roman" w:cs="Times New Roman"/>
                <w:sz w:val="26"/>
                <w:szCs w:val="26"/>
              </w:rPr>
              <w:t>, công việc</w:t>
            </w:r>
          </w:p>
        </w:tc>
        <w:tc>
          <w:tcPr>
            <w:tcW w:w="2056"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Mô tả đi</w:t>
            </w:r>
            <w:r w:rsidR="009F1A44" w:rsidRPr="00CF082B">
              <w:rPr>
                <w:rFonts w:ascii="Times New Roman" w:hAnsi="Times New Roman" w:cs="Times New Roman"/>
                <w:sz w:val="26"/>
                <w:szCs w:val="26"/>
              </w:rPr>
              <w:t>ề</w:t>
            </w:r>
            <w:r w:rsidRPr="00CF082B">
              <w:rPr>
                <w:rFonts w:ascii="Times New Roman" w:hAnsi="Times New Roman" w:cs="Times New Roman"/>
                <w:sz w:val="26"/>
                <w:szCs w:val="26"/>
              </w:rPr>
              <w:t>u kiện lao động</w:t>
            </w:r>
          </w:p>
        </w:tc>
        <w:tc>
          <w:tcPr>
            <w:tcW w:w="217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Phương tiện bảo vệ cá nhân đề xuất</w:t>
            </w:r>
          </w:p>
        </w:tc>
        <w:tc>
          <w:tcPr>
            <w:tcW w:w="197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Ghi chú</w:t>
            </w:r>
          </w:p>
        </w:tc>
      </w:tr>
      <w:tr w:rsidR="00B93AA9" w:rsidRPr="00CF082B">
        <w:trPr>
          <w:trHeight w:val="20"/>
        </w:trPr>
        <w:tc>
          <w:tcPr>
            <w:tcW w:w="54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1</w:t>
            </w:r>
          </w:p>
        </w:tc>
        <w:tc>
          <w:tcPr>
            <w:tcW w:w="219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056"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17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197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r>
      <w:tr w:rsidR="00B93AA9" w:rsidRPr="00CF082B">
        <w:trPr>
          <w:trHeight w:val="20"/>
        </w:trPr>
        <w:tc>
          <w:tcPr>
            <w:tcW w:w="54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2</w:t>
            </w:r>
          </w:p>
        </w:tc>
        <w:tc>
          <w:tcPr>
            <w:tcW w:w="219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056"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17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197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r>
      <w:tr w:rsidR="00B93AA9" w:rsidRPr="00CF082B">
        <w:trPr>
          <w:trHeight w:val="20"/>
        </w:trPr>
        <w:tc>
          <w:tcPr>
            <w:tcW w:w="54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3</w:t>
            </w:r>
          </w:p>
        </w:tc>
        <w:tc>
          <w:tcPr>
            <w:tcW w:w="219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056"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17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197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r>
      <w:tr w:rsidR="00B93AA9" w:rsidRPr="00CF082B">
        <w:trPr>
          <w:trHeight w:val="20"/>
        </w:trPr>
        <w:tc>
          <w:tcPr>
            <w:tcW w:w="548" w:type="dxa"/>
            <w:shd w:val="clear" w:color="auto" w:fill="auto"/>
            <w:vAlign w:val="center"/>
          </w:tcPr>
          <w:p w:rsidR="00B93AA9" w:rsidRPr="00CF082B" w:rsidRDefault="009F1A44" w:rsidP="005C0294">
            <w:pPr>
              <w:spacing w:before="120"/>
              <w:jc w:val="center"/>
              <w:rPr>
                <w:rFonts w:ascii="Times New Roman" w:hAnsi="Times New Roman" w:cs="Times New Roman"/>
                <w:sz w:val="26"/>
                <w:szCs w:val="26"/>
              </w:rPr>
            </w:pPr>
            <w:r w:rsidRPr="00CF082B">
              <w:rPr>
                <w:rFonts w:ascii="Times New Roman" w:hAnsi="Times New Roman" w:cs="Times New Roman"/>
                <w:sz w:val="26"/>
                <w:szCs w:val="26"/>
              </w:rPr>
              <w:t>….</w:t>
            </w:r>
          </w:p>
        </w:tc>
        <w:tc>
          <w:tcPr>
            <w:tcW w:w="219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056"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2173"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c>
          <w:tcPr>
            <w:tcW w:w="1978" w:type="dxa"/>
            <w:shd w:val="clear" w:color="auto" w:fill="auto"/>
            <w:vAlign w:val="center"/>
          </w:tcPr>
          <w:p w:rsidR="00B93AA9" w:rsidRPr="00CF082B" w:rsidRDefault="00B93AA9" w:rsidP="005C0294">
            <w:pPr>
              <w:spacing w:before="120"/>
              <w:jc w:val="center"/>
              <w:rPr>
                <w:rFonts w:ascii="Times New Roman" w:hAnsi="Times New Roman" w:cs="Times New Roman"/>
                <w:sz w:val="26"/>
                <w:szCs w:val="26"/>
              </w:rPr>
            </w:pPr>
          </w:p>
        </w:tc>
      </w:tr>
    </w:tbl>
    <w:p w:rsidR="009F1A44" w:rsidRPr="00CF082B" w:rsidRDefault="003A34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Đề nghị …………….</w:t>
      </w:r>
      <w:r w:rsidRPr="00CF082B">
        <w:rPr>
          <w:rFonts w:ascii="Times New Roman" w:hAnsi="Times New Roman" w:cs="Times New Roman"/>
          <w:sz w:val="26"/>
          <w:szCs w:val="26"/>
          <w:vertAlign w:val="superscript"/>
        </w:rPr>
        <w:t>(1)</w:t>
      </w:r>
      <w:r w:rsidRPr="00CF082B">
        <w:rPr>
          <w:rFonts w:ascii="Times New Roman" w:hAnsi="Times New Roman" w:cs="Times New Roman"/>
          <w:sz w:val="26"/>
          <w:szCs w:val="26"/>
        </w:rPr>
        <w:t xml:space="preserve"> kiến nghị Bộ Lao động - Thương binh và Xã hội nghiên cứu, sửa đổi danh mục phương tiện bảo vệ cá nhân./.</w:t>
      </w:r>
    </w:p>
    <w:p w:rsidR="003A349B" w:rsidRPr="00CF082B" w:rsidRDefault="003A349B" w:rsidP="005C0294">
      <w:pPr>
        <w:spacing w:before="120"/>
        <w:rPr>
          <w:rFonts w:ascii="Times New Roman" w:hAnsi="Times New Roman" w:cs="Times New Roman"/>
          <w:sz w:val="26"/>
          <w:szCs w:val="26"/>
        </w:rPr>
      </w:pPr>
    </w:p>
    <w:tbl>
      <w:tblPr>
        <w:tblW w:w="0" w:type="auto"/>
        <w:tblLook w:val="01E0" w:firstRow="1" w:lastRow="1" w:firstColumn="1" w:lastColumn="1" w:noHBand="0" w:noVBand="0"/>
      </w:tblPr>
      <w:tblGrid>
        <w:gridCol w:w="4428"/>
        <w:gridCol w:w="4428"/>
      </w:tblGrid>
      <w:tr w:rsidR="003A349B" w:rsidRPr="00CF082B">
        <w:tc>
          <w:tcPr>
            <w:tcW w:w="4428" w:type="dxa"/>
          </w:tcPr>
          <w:p w:rsidR="003A349B" w:rsidRPr="00CF082B" w:rsidRDefault="003A349B" w:rsidP="005C0294">
            <w:pPr>
              <w:spacing w:before="120"/>
              <w:rPr>
                <w:rFonts w:ascii="Times New Roman" w:hAnsi="Times New Roman" w:cs="Times New Roman"/>
                <w:sz w:val="26"/>
                <w:szCs w:val="26"/>
              </w:rPr>
            </w:pPr>
            <w:r w:rsidRPr="00CF082B">
              <w:rPr>
                <w:rFonts w:ascii="Times New Roman" w:hAnsi="Times New Roman" w:cs="Times New Roman"/>
                <w:b/>
                <w:i/>
                <w:sz w:val="26"/>
                <w:szCs w:val="26"/>
              </w:rPr>
              <w:t>Nơi nhận:</w:t>
            </w:r>
            <w:r w:rsidRPr="00CF082B">
              <w:rPr>
                <w:rFonts w:ascii="Times New Roman" w:hAnsi="Times New Roman" w:cs="Times New Roman"/>
                <w:b/>
                <w:i/>
                <w:sz w:val="26"/>
                <w:szCs w:val="26"/>
              </w:rPr>
              <w:br/>
            </w:r>
            <w:r w:rsidRPr="00CF082B">
              <w:rPr>
                <w:rFonts w:ascii="Times New Roman" w:hAnsi="Times New Roman" w:cs="Times New Roman"/>
                <w:sz w:val="26"/>
                <w:szCs w:val="26"/>
              </w:rPr>
              <w:t>- …………….</w:t>
            </w:r>
            <w:r w:rsidRPr="00CF082B">
              <w:rPr>
                <w:rFonts w:ascii="Times New Roman" w:hAnsi="Times New Roman" w:cs="Times New Roman"/>
                <w:sz w:val="26"/>
                <w:szCs w:val="26"/>
              </w:rPr>
              <w:br/>
              <w:t>- ……………..</w:t>
            </w:r>
          </w:p>
        </w:tc>
        <w:tc>
          <w:tcPr>
            <w:tcW w:w="4428" w:type="dxa"/>
          </w:tcPr>
          <w:p w:rsidR="003A349B" w:rsidRPr="00CF082B" w:rsidRDefault="003A349B" w:rsidP="005C0294">
            <w:pPr>
              <w:spacing w:before="120"/>
              <w:jc w:val="center"/>
              <w:rPr>
                <w:rFonts w:ascii="Times New Roman" w:hAnsi="Times New Roman" w:cs="Times New Roman"/>
                <w:sz w:val="26"/>
                <w:szCs w:val="26"/>
              </w:rPr>
            </w:pPr>
            <w:r w:rsidRPr="00CF082B">
              <w:rPr>
                <w:rFonts w:ascii="Times New Roman" w:hAnsi="Times New Roman" w:cs="Times New Roman"/>
                <w:b/>
                <w:sz w:val="26"/>
                <w:szCs w:val="26"/>
              </w:rPr>
              <w:t>THỦ TRƯỞNG ĐƠN VỊ</w:t>
            </w:r>
            <w:r w:rsidRPr="00CF082B">
              <w:rPr>
                <w:rFonts w:ascii="Times New Roman" w:hAnsi="Times New Roman" w:cs="Times New Roman"/>
                <w:b/>
                <w:sz w:val="26"/>
                <w:szCs w:val="26"/>
              </w:rPr>
              <w:br/>
            </w:r>
            <w:r w:rsidRPr="00CF082B">
              <w:rPr>
                <w:rFonts w:ascii="Times New Roman" w:hAnsi="Times New Roman" w:cs="Times New Roman"/>
                <w:sz w:val="26"/>
                <w:szCs w:val="26"/>
              </w:rPr>
              <w:t>(Ký tên, đóng dấu)</w:t>
            </w:r>
          </w:p>
        </w:tc>
      </w:tr>
    </w:tbl>
    <w:p w:rsidR="003A349B" w:rsidRPr="00CF082B" w:rsidRDefault="003A349B" w:rsidP="005C0294">
      <w:pPr>
        <w:spacing w:before="120"/>
        <w:rPr>
          <w:rFonts w:ascii="Times New Roman" w:hAnsi="Times New Roman" w:cs="Times New Roman"/>
          <w:sz w:val="26"/>
          <w:szCs w:val="26"/>
        </w:rPr>
      </w:pPr>
      <w:r w:rsidRPr="00CF082B">
        <w:rPr>
          <w:rFonts w:ascii="Times New Roman" w:hAnsi="Times New Roman" w:cs="Times New Roman"/>
          <w:sz w:val="26"/>
          <w:szCs w:val="26"/>
        </w:rPr>
        <w:t>______________________</w:t>
      </w:r>
    </w:p>
    <w:p w:rsidR="003A349B" w:rsidRPr="00CF082B" w:rsidRDefault="00977EF2" w:rsidP="005C0294">
      <w:pPr>
        <w:spacing w:before="120"/>
        <w:rPr>
          <w:rFonts w:ascii="Times New Roman" w:hAnsi="Times New Roman" w:cs="Times New Roman"/>
          <w:i/>
          <w:sz w:val="26"/>
          <w:szCs w:val="26"/>
        </w:rPr>
      </w:pPr>
      <w:r w:rsidRPr="00CF082B">
        <w:rPr>
          <w:rFonts w:ascii="Times New Roman" w:hAnsi="Times New Roman" w:cs="Times New Roman"/>
          <w:i/>
          <w:sz w:val="26"/>
          <w:szCs w:val="26"/>
          <w:vertAlign w:val="superscript"/>
        </w:rPr>
        <w:t>(1)</w:t>
      </w:r>
      <w:r w:rsidRPr="00CF082B">
        <w:rPr>
          <w:rFonts w:ascii="Times New Roman" w:hAnsi="Times New Roman" w:cs="Times New Roman"/>
          <w:i/>
          <w:sz w:val="26"/>
          <w:szCs w:val="26"/>
        </w:rPr>
        <w:t xml:space="preserve"> Sở Lao động - Thương binh và Xã hội địa phương hoặc Bộ, ngành chủ quản.</w:t>
      </w:r>
    </w:p>
    <w:p w:rsidR="00977EF2" w:rsidRDefault="00977EF2" w:rsidP="005C0294">
      <w:pPr>
        <w:spacing w:before="120"/>
        <w:rPr>
          <w:rFonts w:ascii="Times New Roman" w:hAnsi="Times New Roman" w:cs="Times New Roman"/>
          <w:i/>
          <w:sz w:val="26"/>
          <w:szCs w:val="26"/>
        </w:rPr>
      </w:pPr>
      <w:r w:rsidRPr="00CF082B">
        <w:rPr>
          <w:rFonts w:ascii="Times New Roman" w:hAnsi="Times New Roman" w:cs="Times New Roman"/>
          <w:i/>
          <w:sz w:val="26"/>
          <w:szCs w:val="26"/>
          <w:vertAlign w:val="superscript"/>
        </w:rPr>
        <w:t>(2)</w:t>
      </w:r>
      <w:r w:rsidRPr="00CF082B">
        <w:rPr>
          <w:rFonts w:ascii="Times New Roman" w:hAnsi="Times New Roman" w:cs="Times New Roman"/>
          <w:i/>
          <w:sz w:val="26"/>
          <w:szCs w:val="26"/>
        </w:rPr>
        <w:t xml:space="preserve"> Tên doanh nghiệp, đơn vị.</w:t>
      </w:r>
    </w:p>
    <w:p w:rsidR="0093512F" w:rsidRPr="00CF082B" w:rsidRDefault="0093512F" w:rsidP="005C0294">
      <w:pPr>
        <w:spacing w:before="120"/>
        <w:rPr>
          <w:rFonts w:ascii="Times New Roman" w:hAnsi="Times New Roman" w:cs="Times New Roman"/>
          <w:i/>
          <w:sz w:val="26"/>
          <w:szCs w:val="26"/>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CF082B" w:rsidRPr="00CF082B">
        <w:tc>
          <w:tcPr>
            <w:tcW w:w="4308" w:type="dxa"/>
          </w:tcPr>
          <w:p w:rsidR="00CF082B" w:rsidRPr="00CF082B" w:rsidRDefault="00CF082B" w:rsidP="00CF082B">
            <w:pPr>
              <w:jc w:val="center"/>
              <w:rPr>
                <w:rFonts w:ascii="Times New Roman" w:hAnsi="Times New Roman" w:cs="Times New Roman"/>
                <w:b/>
                <w:sz w:val="26"/>
                <w:lang w:val="nl-NL"/>
              </w:rPr>
            </w:pPr>
            <w:bookmarkStart w:id="53" w:name="loai_4"/>
            <w:r w:rsidRPr="00CF082B">
              <w:rPr>
                <w:rFonts w:ascii="Times New Roman" w:hAnsi="Times New Roman" w:cs="Times New Roman"/>
                <w:b/>
                <w:noProof/>
                <w:sz w:val="26"/>
              </w:rPr>
              <w:pict>
                <v:line id="_x0000_s1063" style="position:absolute;left:0;text-align:left;z-index:251657216" from="70pt,36pt" to="133pt,36pt"/>
              </w:pict>
            </w:r>
            <w:r w:rsidRPr="00CF082B">
              <w:rPr>
                <w:rFonts w:ascii="Times New Roman" w:hAnsi="Times New Roman" w:cs="Times New Roman"/>
                <w:b/>
                <w:sz w:val="26"/>
                <w:lang w:val="nl-NL"/>
              </w:rPr>
              <w:t>BỘ LAO ĐỘNG - THƯƠNG BINH VÀ XÃ HỘI</w:t>
            </w:r>
            <w:r w:rsidRPr="00CF082B">
              <w:rPr>
                <w:rFonts w:ascii="Times New Roman" w:hAnsi="Times New Roman" w:cs="Times New Roman"/>
                <w:b/>
                <w:sz w:val="26"/>
                <w:lang w:val="nl-NL"/>
              </w:rPr>
              <w:br/>
            </w:r>
          </w:p>
        </w:tc>
        <w:tc>
          <w:tcPr>
            <w:tcW w:w="5821" w:type="dxa"/>
          </w:tcPr>
          <w:p w:rsidR="00CF082B" w:rsidRPr="00CF082B" w:rsidRDefault="00CF082B" w:rsidP="00CF082B">
            <w:pPr>
              <w:jc w:val="center"/>
              <w:rPr>
                <w:rFonts w:ascii="Times New Roman" w:hAnsi="Times New Roman" w:cs="Times New Roman"/>
                <w:sz w:val="26"/>
              </w:rPr>
            </w:pPr>
            <w:r w:rsidRPr="00CF082B">
              <w:rPr>
                <w:rFonts w:ascii="Times New Roman" w:hAnsi="Times New Roman" w:cs="Times New Roman"/>
                <w:b/>
                <w:noProof/>
                <w:sz w:val="26"/>
              </w:rPr>
              <w:pict>
                <v:line id="_x0000_s1064" style="position:absolute;left:0;text-align:left;z-index:251658240;mso-position-horizontal-relative:text;mso-position-vertical-relative:text" from="57.6pt,35.65pt" to="218.6pt,35.65pt"/>
              </w:pict>
            </w:r>
            <w:r w:rsidRPr="00CF082B">
              <w:rPr>
                <w:rFonts w:ascii="Times New Roman" w:hAnsi="Times New Roman" w:cs="Times New Roman"/>
                <w:b/>
                <w:sz w:val="26"/>
              </w:rPr>
              <w:t xml:space="preserve">CỘNG HÒA XÃ HỘI CHỦ NGHĨA VIỆT </w:t>
            </w:r>
            <w:smartTag w:uri="urn:schemas-microsoft-com:office:smarttags" w:element="country-region">
              <w:smartTag w:uri="urn:schemas-microsoft-com:office:smarttags" w:element="place">
                <w:r w:rsidRPr="00CF082B">
                  <w:rPr>
                    <w:rFonts w:ascii="Times New Roman" w:hAnsi="Times New Roman" w:cs="Times New Roman"/>
                    <w:b/>
                    <w:sz w:val="26"/>
                  </w:rPr>
                  <w:t>NAM</w:t>
                </w:r>
              </w:smartTag>
            </w:smartTag>
            <w:r w:rsidRPr="00CF082B">
              <w:rPr>
                <w:rFonts w:ascii="Times New Roman" w:hAnsi="Times New Roman" w:cs="Times New Roman"/>
                <w:b/>
                <w:sz w:val="26"/>
              </w:rPr>
              <w:br/>
              <w:t xml:space="preserve">Độc lập - Tự do - Hạnh phúc </w:t>
            </w:r>
            <w:r w:rsidRPr="00CF082B">
              <w:rPr>
                <w:rFonts w:ascii="Times New Roman" w:hAnsi="Times New Roman" w:cs="Times New Roman"/>
                <w:b/>
                <w:sz w:val="26"/>
              </w:rPr>
              <w:br/>
            </w:r>
          </w:p>
        </w:tc>
      </w:tr>
    </w:tbl>
    <w:p w:rsidR="00CF082B" w:rsidRDefault="00CF082B" w:rsidP="005C0294">
      <w:pPr>
        <w:spacing w:before="120"/>
        <w:jc w:val="center"/>
        <w:rPr>
          <w:rFonts w:ascii="Times New Roman" w:hAnsi="Times New Roman" w:cs="Times New Roman"/>
          <w:b/>
          <w:sz w:val="28"/>
          <w:szCs w:val="28"/>
        </w:rPr>
      </w:pPr>
    </w:p>
    <w:p w:rsidR="00B93AA9" w:rsidRPr="00CF082B" w:rsidRDefault="00977EF2" w:rsidP="005C0294">
      <w:pPr>
        <w:spacing w:before="120"/>
        <w:jc w:val="center"/>
        <w:rPr>
          <w:rFonts w:ascii="Times New Roman" w:hAnsi="Times New Roman" w:cs="Times New Roman"/>
          <w:b/>
          <w:sz w:val="28"/>
          <w:szCs w:val="28"/>
        </w:rPr>
      </w:pPr>
      <w:r w:rsidRPr="00CF082B">
        <w:rPr>
          <w:rFonts w:ascii="Times New Roman" w:hAnsi="Times New Roman" w:cs="Times New Roman"/>
          <w:b/>
          <w:sz w:val="28"/>
          <w:szCs w:val="28"/>
        </w:rPr>
        <w:t>P</w:t>
      </w:r>
      <w:r w:rsidR="00CF082B" w:rsidRPr="00CF082B">
        <w:rPr>
          <w:rFonts w:ascii="Times New Roman" w:hAnsi="Times New Roman" w:cs="Times New Roman"/>
          <w:b/>
          <w:sz w:val="28"/>
          <w:szCs w:val="28"/>
        </w:rPr>
        <w:t>hụ</w:t>
      </w:r>
      <w:r w:rsidRPr="00CF082B">
        <w:rPr>
          <w:rFonts w:ascii="Times New Roman" w:hAnsi="Times New Roman" w:cs="Times New Roman"/>
          <w:b/>
          <w:sz w:val="28"/>
          <w:szCs w:val="28"/>
        </w:rPr>
        <w:t xml:space="preserve"> </w:t>
      </w:r>
      <w:r w:rsidR="00CF082B" w:rsidRPr="00CF082B">
        <w:rPr>
          <w:rFonts w:ascii="Times New Roman" w:hAnsi="Times New Roman" w:cs="Times New Roman"/>
          <w:b/>
          <w:sz w:val="28"/>
          <w:szCs w:val="28"/>
        </w:rPr>
        <w:t>lục</w:t>
      </w:r>
      <w:r w:rsidRPr="00CF082B">
        <w:rPr>
          <w:rFonts w:ascii="Times New Roman" w:hAnsi="Times New Roman" w:cs="Times New Roman"/>
          <w:b/>
          <w:sz w:val="28"/>
          <w:szCs w:val="28"/>
        </w:rPr>
        <w:t xml:space="preserve"> 3</w:t>
      </w:r>
    </w:p>
    <w:p w:rsidR="00B93AA9" w:rsidRDefault="00977EF2" w:rsidP="005C0294">
      <w:pPr>
        <w:spacing w:before="120"/>
        <w:jc w:val="center"/>
        <w:rPr>
          <w:rFonts w:ascii="Times New Roman" w:hAnsi="Times New Roman" w:cs="Times New Roman"/>
          <w:i/>
          <w:sz w:val="26"/>
          <w:szCs w:val="26"/>
        </w:rPr>
      </w:pPr>
      <w:bookmarkStart w:id="54" w:name="loai_4_name"/>
      <w:bookmarkEnd w:id="53"/>
      <w:r w:rsidRPr="0093512F">
        <w:rPr>
          <w:rFonts w:ascii="Times New Roman" w:hAnsi="Times New Roman" w:cs="Times New Roman"/>
          <w:b/>
          <w:sz w:val="26"/>
          <w:szCs w:val="26"/>
        </w:rPr>
        <w:t>MẪU SỔ THEO DÕI CẤP PHÁT PHƯƠNG TIỆN BẢO VỆ CÁ NHÂN</w:t>
      </w:r>
      <w:r w:rsidRPr="00CF082B">
        <w:rPr>
          <w:rFonts w:ascii="Times New Roman" w:hAnsi="Times New Roman" w:cs="Times New Roman"/>
          <w:sz w:val="26"/>
          <w:szCs w:val="26"/>
        </w:rPr>
        <w:br/>
      </w:r>
      <w:bookmarkEnd w:id="54"/>
      <w:r w:rsidR="00B93AA9" w:rsidRPr="00CF082B">
        <w:rPr>
          <w:rFonts w:ascii="Times New Roman" w:hAnsi="Times New Roman" w:cs="Times New Roman"/>
          <w:i/>
          <w:sz w:val="26"/>
          <w:szCs w:val="26"/>
        </w:rPr>
        <w:t>(Ban hành kèm theo Thông tư s</w:t>
      </w:r>
      <w:r w:rsidRPr="00CF082B">
        <w:rPr>
          <w:rFonts w:ascii="Times New Roman" w:hAnsi="Times New Roman" w:cs="Times New Roman"/>
          <w:i/>
          <w:sz w:val="26"/>
          <w:szCs w:val="26"/>
        </w:rPr>
        <w:t>ố 04</w:t>
      </w:r>
      <w:r w:rsidR="00B93AA9" w:rsidRPr="00CF082B">
        <w:rPr>
          <w:rFonts w:ascii="Times New Roman" w:hAnsi="Times New Roman" w:cs="Times New Roman"/>
          <w:i/>
          <w:sz w:val="26"/>
          <w:szCs w:val="26"/>
        </w:rPr>
        <w:t>/2014/TT-BLĐTBXH ng</w:t>
      </w:r>
      <w:r w:rsidRPr="00CF082B">
        <w:rPr>
          <w:rFonts w:ascii="Times New Roman" w:hAnsi="Times New Roman" w:cs="Times New Roman"/>
          <w:i/>
          <w:sz w:val="26"/>
          <w:szCs w:val="26"/>
        </w:rPr>
        <w:t xml:space="preserve">ày 12 </w:t>
      </w:r>
      <w:r w:rsidR="00B93AA9" w:rsidRPr="00CF082B">
        <w:rPr>
          <w:rFonts w:ascii="Times New Roman" w:hAnsi="Times New Roman" w:cs="Times New Roman"/>
          <w:i/>
          <w:sz w:val="26"/>
          <w:szCs w:val="26"/>
        </w:rPr>
        <w:t>th</w:t>
      </w:r>
      <w:r w:rsidRPr="00CF082B">
        <w:rPr>
          <w:rFonts w:ascii="Times New Roman" w:hAnsi="Times New Roman" w:cs="Times New Roman"/>
          <w:i/>
          <w:sz w:val="26"/>
          <w:szCs w:val="26"/>
        </w:rPr>
        <w:t>á</w:t>
      </w:r>
      <w:r w:rsidR="00B93AA9" w:rsidRPr="00CF082B">
        <w:rPr>
          <w:rFonts w:ascii="Times New Roman" w:hAnsi="Times New Roman" w:cs="Times New Roman"/>
          <w:i/>
          <w:sz w:val="26"/>
          <w:szCs w:val="26"/>
        </w:rPr>
        <w:t>ng</w:t>
      </w:r>
      <w:r w:rsidRPr="00CF082B">
        <w:rPr>
          <w:rFonts w:ascii="Times New Roman" w:hAnsi="Times New Roman" w:cs="Times New Roman"/>
          <w:i/>
          <w:sz w:val="26"/>
          <w:szCs w:val="26"/>
        </w:rPr>
        <w:t xml:space="preserve"> 02 </w:t>
      </w:r>
      <w:r w:rsidR="00B93AA9" w:rsidRPr="00CF082B">
        <w:rPr>
          <w:rFonts w:ascii="Times New Roman" w:hAnsi="Times New Roman" w:cs="Times New Roman"/>
          <w:i/>
          <w:sz w:val="26"/>
          <w:szCs w:val="26"/>
        </w:rPr>
        <w:t>năm 2014 của Bộ Lao động - Thương b</w:t>
      </w:r>
      <w:r w:rsidRPr="00CF082B">
        <w:rPr>
          <w:rFonts w:ascii="Times New Roman" w:hAnsi="Times New Roman" w:cs="Times New Roman"/>
          <w:i/>
          <w:sz w:val="26"/>
          <w:szCs w:val="26"/>
        </w:rPr>
        <w:t>i</w:t>
      </w:r>
      <w:r w:rsidR="00B93AA9" w:rsidRPr="00CF082B">
        <w:rPr>
          <w:rFonts w:ascii="Times New Roman" w:hAnsi="Times New Roman" w:cs="Times New Roman"/>
          <w:i/>
          <w:sz w:val="26"/>
          <w:szCs w:val="26"/>
        </w:rPr>
        <w:t>nh và Xã hội).</w:t>
      </w:r>
    </w:p>
    <w:p w:rsidR="00CF082B" w:rsidRPr="00CF082B" w:rsidRDefault="00CF082B" w:rsidP="005C0294">
      <w:pPr>
        <w:spacing w:before="120"/>
        <w:jc w:val="center"/>
        <w:rPr>
          <w:rFonts w:ascii="Times New Roman" w:hAnsi="Times New Roman" w:cs="Times New Roman"/>
          <w:sz w:val="26"/>
          <w:szCs w:val="26"/>
        </w:rPr>
      </w:pPr>
      <w:r>
        <w:rPr>
          <w:rFonts w:ascii="Times New Roman" w:hAnsi="Times New Roman" w:cs="Times New Roman"/>
          <w:noProof/>
          <w:sz w:val="26"/>
          <w:szCs w:val="26"/>
        </w:rPr>
        <w:pict>
          <v:line id="_x0000_s1067" style="position:absolute;left:0;text-align:left;z-index:251659264" from="156pt,7.8pt" to="318pt,7.8pt"/>
        </w:pict>
      </w:r>
    </w:p>
    <w:p w:rsidR="00B93AA9" w:rsidRPr="00CF082B" w:rsidRDefault="00A76BB9" w:rsidP="005C0294">
      <w:pPr>
        <w:spacing w:before="120"/>
        <w:rPr>
          <w:rFonts w:ascii="Times New Roman" w:hAnsi="Times New Roman" w:cs="Times New Roman"/>
          <w:b/>
          <w:sz w:val="26"/>
          <w:szCs w:val="26"/>
        </w:rPr>
      </w:pPr>
      <w:r w:rsidRPr="00CF082B">
        <w:rPr>
          <w:rFonts w:ascii="Times New Roman" w:hAnsi="Times New Roman" w:cs="Times New Roman"/>
          <w:b/>
          <w:sz w:val="26"/>
          <w:szCs w:val="26"/>
        </w:rPr>
        <w:t>Tên đơn vị</w:t>
      </w:r>
      <w:r w:rsidR="00B93AA9" w:rsidRPr="00CF082B">
        <w:rPr>
          <w:rFonts w:ascii="Times New Roman" w:hAnsi="Times New Roman" w:cs="Times New Roman"/>
          <w:b/>
          <w:sz w:val="26"/>
          <w:szCs w:val="26"/>
        </w:rPr>
        <w:t>:</w:t>
      </w:r>
      <w:r w:rsidR="00E170EA" w:rsidRPr="00CF082B">
        <w:rPr>
          <w:rFonts w:ascii="Times New Roman" w:hAnsi="Times New Roman" w:cs="Times New Roman"/>
          <w:b/>
          <w:sz w:val="26"/>
          <w:szCs w:val="26"/>
        </w:rPr>
        <w:t xml:space="preserve"> </w:t>
      </w:r>
      <w:r w:rsidR="00977EF2" w:rsidRPr="00CF082B">
        <w:rPr>
          <w:rFonts w:ascii="Times New Roman" w:hAnsi="Times New Roman" w:cs="Times New Roman"/>
          <w:b/>
          <w:sz w:val="26"/>
          <w:szCs w:val="26"/>
        </w:rPr>
        <w:t>…………</w:t>
      </w:r>
    </w:p>
    <w:p w:rsidR="00B93AA9" w:rsidRPr="00CF082B" w:rsidRDefault="00977EF2"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SỔ THEO DÕI CÁP PHÁT PHƯƠNG TIỆN BẢO VỀ CÁ NHÂN</w:t>
      </w:r>
    </w:p>
    <w:p w:rsidR="00B93AA9" w:rsidRPr="00CF082B" w:rsidRDefault="00B93AA9"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NĂM</w:t>
      </w:r>
      <w:r w:rsidR="0059762A" w:rsidRPr="00CF082B">
        <w:rPr>
          <w:rFonts w:ascii="Times New Roman" w:hAnsi="Times New Roman" w:cs="Times New Roman"/>
          <w:b/>
          <w:sz w:val="26"/>
          <w:szCs w:val="26"/>
        </w:rPr>
        <w:t xml:space="preserve"> ………..</w:t>
      </w:r>
    </w:p>
    <w:tbl>
      <w:tblPr>
        <w:tblW w:w="5000" w:type="pct"/>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35"/>
        <w:gridCol w:w="1722"/>
        <w:gridCol w:w="1567"/>
        <w:gridCol w:w="1460"/>
        <w:gridCol w:w="1213"/>
        <w:gridCol w:w="883"/>
        <w:gridCol w:w="1162"/>
        <w:gridCol w:w="930"/>
      </w:tblGrid>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TT</w:t>
            </w: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Họ và tên người nhận</w:t>
            </w: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Bộ phận, nơi làm việc</w:t>
            </w: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Tên, loại</w:t>
            </w: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Số lượng</w:t>
            </w: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Ngày nhận</w:t>
            </w: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Ghi chú</w:t>
            </w: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Ký nhận</w:t>
            </w: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1</w:t>
            </w: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2</w:t>
            </w: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3</w:t>
            </w: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C12B7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w:t>
            </w: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r w:rsidR="0059762A" w:rsidRPr="00CF082B">
        <w:trPr>
          <w:trHeight w:val="20"/>
        </w:trPr>
        <w:tc>
          <w:tcPr>
            <w:tcW w:w="572"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54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409"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31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91"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683"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1045"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c>
          <w:tcPr>
            <w:tcW w:w="836" w:type="dxa"/>
            <w:shd w:val="clear" w:color="auto" w:fill="auto"/>
            <w:vAlign w:val="center"/>
          </w:tcPr>
          <w:p w:rsidR="0059762A" w:rsidRPr="00CF082B" w:rsidRDefault="0059762A" w:rsidP="005C0294">
            <w:pPr>
              <w:spacing w:before="120"/>
              <w:jc w:val="center"/>
              <w:rPr>
                <w:rFonts w:ascii="Times New Roman" w:hAnsi="Times New Roman" w:cs="Times New Roman"/>
                <w:sz w:val="26"/>
                <w:szCs w:val="26"/>
              </w:rPr>
            </w:pPr>
          </w:p>
        </w:tc>
      </w:tr>
    </w:tbl>
    <w:p w:rsidR="00C12B77" w:rsidRPr="00CF082B" w:rsidRDefault="00C12B77" w:rsidP="005C0294">
      <w:pPr>
        <w:spacing w:before="120"/>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74"/>
        <w:gridCol w:w="4474"/>
      </w:tblGrid>
      <w:tr w:rsidR="00C12B77" w:rsidRPr="00CF082B">
        <w:tc>
          <w:tcPr>
            <w:tcW w:w="4474" w:type="dxa"/>
          </w:tcPr>
          <w:p w:rsidR="00C12B77" w:rsidRPr="00CF082B" w:rsidRDefault="00C12B77" w:rsidP="005C0294">
            <w:pPr>
              <w:spacing w:before="120"/>
              <w:jc w:val="center"/>
              <w:rPr>
                <w:rFonts w:ascii="Times New Roman" w:hAnsi="Times New Roman" w:cs="Times New Roman"/>
                <w:b/>
                <w:sz w:val="26"/>
                <w:szCs w:val="26"/>
              </w:rPr>
            </w:pPr>
            <w:r w:rsidRPr="00CF082B">
              <w:rPr>
                <w:rFonts w:ascii="Times New Roman" w:hAnsi="Times New Roman" w:cs="Times New Roman"/>
                <w:b/>
                <w:sz w:val="26"/>
                <w:szCs w:val="26"/>
              </w:rPr>
              <w:t>NGƯỜI THỰC HIỆN CẤP PHÁT</w:t>
            </w:r>
            <w:r w:rsidRPr="00CF082B">
              <w:rPr>
                <w:rFonts w:ascii="Times New Roman" w:hAnsi="Times New Roman" w:cs="Times New Roman"/>
                <w:b/>
                <w:sz w:val="26"/>
                <w:szCs w:val="26"/>
              </w:rPr>
              <w:br/>
              <w:t>(Ký tên)</w:t>
            </w:r>
          </w:p>
        </w:tc>
        <w:tc>
          <w:tcPr>
            <w:tcW w:w="4474" w:type="dxa"/>
          </w:tcPr>
          <w:p w:rsidR="00C12B77" w:rsidRPr="00CF082B" w:rsidRDefault="00C12B77" w:rsidP="005C0294">
            <w:pPr>
              <w:spacing w:before="120"/>
              <w:jc w:val="center"/>
              <w:rPr>
                <w:rFonts w:ascii="Times New Roman" w:hAnsi="Times New Roman" w:cs="Times New Roman"/>
                <w:sz w:val="26"/>
                <w:szCs w:val="26"/>
              </w:rPr>
            </w:pPr>
            <w:r w:rsidRPr="00CF082B">
              <w:rPr>
                <w:rFonts w:ascii="Times New Roman" w:hAnsi="Times New Roman" w:cs="Times New Roman"/>
                <w:b/>
                <w:sz w:val="26"/>
                <w:szCs w:val="26"/>
              </w:rPr>
              <w:t>THỦ TRƯỞNG ĐƠN VỊ</w:t>
            </w:r>
            <w:r w:rsidRPr="00CF082B">
              <w:rPr>
                <w:rFonts w:ascii="Times New Roman" w:hAnsi="Times New Roman" w:cs="Times New Roman"/>
                <w:b/>
                <w:sz w:val="26"/>
                <w:szCs w:val="26"/>
              </w:rPr>
              <w:br/>
            </w:r>
            <w:r w:rsidRPr="00CF082B">
              <w:rPr>
                <w:rFonts w:ascii="Times New Roman" w:hAnsi="Times New Roman" w:cs="Times New Roman"/>
                <w:sz w:val="26"/>
                <w:szCs w:val="26"/>
              </w:rPr>
              <w:t>(Ký tên, đóng dấu)</w:t>
            </w:r>
          </w:p>
        </w:tc>
      </w:tr>
    </w:tbl>
    <w:p w:rsidR="00D64627" w:rsidRPr="00CF082B" w:rsidRDefault="00D64627" w:rsidP="005C0294">
      <w:pPr>
        <w:spacing w:before="120"/>
        <w:rPr>
          <w:rFonts w:ascii="Times New Roman" w:hAnsi="Times New Roman" w:cs="Times New Roman"/>
          <w:i/>
          <w:sz w:val="26"/>
          <w:szCs w:val="26"/>
        </w:rPr>
      </w:pPr>
    </w:p>
    <w:p w:rsidR="00BB0C89" w:rsidRPr="00CF082B" w:rsidRDefault="00B93AA9" w:rsidP="005C0294">
      <w:pPr>
        <w:spacing w:before="120"/>
        <w:rPr>
          <w:rFonts w:ascii="Times New Roman" w:hAnsi="Times New Roman" w:cs="Times New Roman"/>
          <w:sz w:val="26"/>
          <w:szCs w:val="26"/>
        </w:rPr>
      </w:pPr>
      <w:r w:rsidRPr="00CF082B">
        <w:rPr>
          <w:rFonts w:ascii="Times New Roman" w:hAnsi="Times New Roman" w:cs="Times New Roman"/>
          <w:i/>
          <w:sz w:val="26"/>
          <w:szCs w:val="26"/>
        </w:rPr>
        <w:t>Phương tiện bảo vệ cá nhân sử dụng chung thì ghi rõ vào cột ghi chú</w:t>
      </w:r>
    </w:p>
    <w:sectPr w:rsidR="00BB0C89" w:rsidRPr="00CF082B" w:rsidSect="009D5C82">
      <w:headerReference w:type="even" r:id="rId10"/>
      <w:pgSz w:w="11907" w:h="16840" w:code="9"/>
      <w:pgMar w:top="1285" w:right="850"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3217" w:rsidRDefault="00983217">
      <w:r>
        <w:separator/>
      </w:r>
    </w:p>
  </w:endnote>
  <w:endnote w:type="continuationSeparator" w:id="0">
    <w:p w:rsidR="00983217" w:rsidRDefault="00983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3217" w:rsidRDefault="00983217">
      <w:r>
        <w:separator/>
      </w:r>
    </w:p>
  </w:footnote>
  <w:footnote w:type="continuationSeparator" w:id="0">
    <w:p w:rsidR="00983217" w:rsidRDefault="00983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73BE" w:rsidRDefault="00B173BE">
    <w:pPr>
      <w:rPr>
        <w:rFonts w:cs="Times New Roman"/>
        <w:sz w:val="2"/>
        <w:szCs w:val="2"/>
      </w:rPr>
    </w:pPr>
    <w:r>
      <w:rPr>
        <w:noProof/>
      </w:rPr>
      <w:pict>
        <v:shapetype id="_x0000_t202" coordsize="21600,21600" o:spt="202" path="m,l,21600r21600,l21600,xe">
          <v:stroke joinstyle="miter"/>
          <v:path gradientshapeok="t" o:connecttype="rect"/>
        </v:shapetype>
        <v:shape id="_x0000_s2049" type="#_x0000_t202" style="position:absolute;margin-left:80.6pt;margin-top:39.45pt;width:444.7pt;height:31.9pt;z-index:-251658752;mso-wrap-distance-left:5pt;mso-wrap-distance-right:5pt;mso-position-horizontal-relative:page;mso-position-vertical-relative:page" filled="f" stroked="f">
          <v:textbox style="mso-next-textbox:#_x0000_s2049;mso-fit-shape-to-text:t" inset="0,0,0,0">
            <w:txbxContent>
              <w:p w:rsidR="00B173BE" w:rsidRDefault="00B173BE">
                <w:pPr>
                  <w:pStyle w:val="Headerorfooter1"/>
                  <w:shd w:val="clear" w:color="auto" w:fill="auto"/>
                  <w:spacing w:line="240" w:lineRule="auto"/>
                  <w:jc w:val="left"/>
                </w:pPr>
                <w:r>
                  <w:rPr>
                    <w:b w:val="0"/>
                    <w:bCs w:val="0"/>
                    <w:color w:val="000000"/>
                    <w:lang w:eastAsia="vi-VN"/>
                  </w:rPr>
                  <w:t>Bộ LAO ĐỘNG - THƯƠNG BINH CỘNG HOÀ XÃ HỘI CHỦ NGHĨA VIỆT NAM</w:t>
                </w:r>
              </w:p>
              <w:p w:rsidR="00B173BE" w:rsidRDefault="00B173BE">
                <w:pPr>
                  <w:pStyle w:val="Headerorfooter1"/>
                  <w:shd w:val="clear" w:color="auto" w:fill="auto"/>
                  <w:tabs>
                    <w:tab w:val="right" w:pos="8064"/>
                  </w:tabs>
                  <w:spacing w:line="240" w:lineRule="auto"/>
                  <w:jc w:val="left"/>
                </w:pPr>
                <w:r>
                  <w:rPr>
                    <w:b w:val="0"/>
                    <w:bCs w:val="0"/>
                    <w:color w:val="000000"/>
                    <w:lang w:eastAsia="vi-VN"/>
                  </w:rPr>
                  <w:t>V</w:t>
                </w:r>
                <w:r>
                  <w:rPr>
                    <w:rStyle w:val="Headerorfooter21"/>
                    <w:b/>
                    <w:bCs/>
                    <w:color w:val="000000"/>
                    <w:lang w:eastAsia="vi-VN"/>
                  </w:rPr>
                  <w:t>Ả XÂ HỘ</w:t>
                </w:r>
                <w:r>
                  <w:rPr>
                    <w:b w:val="0"/>
                    <w:bCs w:val="0"/>
                    <w:color w:val="000000"/>
                    <w:lang w:eastAsia="vi-VN"/>
                  </w:rPr>
                  <w:t>I</w:t>
                </w:r>
                <w:r>
                  <w:rPr>
                    <w:b w:val="0"/>
                    <w:bCs w:val="0"/>
                    <w:color w:val="000000"/>
                    <w:lang w:eastAsia="vi-VN"/>
                  </w:rPr>
                  <w:tab/>
                  <w:t>Độc lập - Tự do - Hạnh phúc</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8" w15:restartNumberingAfterBreak="0">
    <w:nsid w:val="00000011"/>
    <w:multiLevelType w:val="multilevel"/>
    <w:tmpl w:val="0000001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0" w15:restartNumberingAfterBreak="0">
    <w:nsid w:val="00000029"/>
    <w:multiLevelType w:val="multilevel"/>
    <w:tmpl w:val="00000028"/>
    <w:lvl w:ilvl="0">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1" w15:restartNumberingAfterBreak="0">
    <w:nsid w:val="0000003F"/>
    <w:multiLevelType w:val="multilevel"/>
    <w:tmpl w:val="0000003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4" w15:restartNumberingAfterBreak="0">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6" w15:restartNumberingAfterBreak="0">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7" w15:restartNumberingAfterBreak="0">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8" w15:restartNumberingAfterBreak="0">
    <w:nsid w:val="0000004D"/>
    <w:multiLevelType w:val="multilevel"/>
    <w:tmpl w:val="0000004C"/>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3"/>
        <w:szCs w:val="23"/>
        <w:u w:val="none"/>
      </w:rPr>
    </w:lvl>
  </w:abstractNum>
  <w:abstractNum w:abstractNumId="39"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1" w15:restartNumberingAfterBreak="0">
    <w:nsid w:val="00000053"/>
    <w:multiLevelType w:val="multilevel"/>
    <w:tmpl w:val="00000052"/>
    <w:lvl w:ilvl="0">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1">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2">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3">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4">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5">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6">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7">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8">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abstractNum>
  <w:abstractNum w:abstractNumId="42" w15:restartNumberingAfterBreak="0">
    <w:nsid w:val="00000055"/>
    <w:multiLevelType w:val="multilevel"/>
    <w:tmpl w:val="00000054"/>
    <w:lvl w:ilvl="0">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1">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2">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3">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4">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5">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6">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7">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8">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abstractNum>
  <w:abstractNum w:abstractNumId="43" w15:restartNumberingAfterBreak="0">
    <w:nsid w:val="00000057"/>
    <w:multiLevelType w:val="multilevel"/>
    <w:tmpl w:val="00000056"/>
    <w:lvl w:ilvl="0">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1">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2">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3">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4">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5">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6">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7">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8">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abstractNum>
  <w:abstractNum w:abstractNumId="44" w15:restartNumberingAfterBreak="0">
    <w:nsid w:val="00000059"/>
    <w:multiLevelType w:val="multilevel"/>
    <w:tmpl w:val="00000058"/>
    <w:lvl w:ilvl="0">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1">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2">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3">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4">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5">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6">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7">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8">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abstractNum>
  <w:abstractNum w:abstractNumId="45" w15:restartNumberingAfterBreak="0">
    <w:nsid w:val="0000005B"/>
    <w:multiLevelType w:val="multilevel"/>
    <w:tmpl w:val="0000005A"/>
    <w:lvl w:ilvl="0">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1">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2">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3">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4">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5">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6">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7">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lvl w:ilvl="8">
      <w:start w:val="2"/>
      <w:numFmt w:val="decimal"/>
      <w:lvlText w:val="(%1)"/>
      <w:lvlJc w:val="left"/>
      <w:rPr>
        <w:rFonts w:ascii="Times New Roman" w:hAnsi="Times New Roman" w:cs="Times New Roman"/>
        <w:b w:val="0"/>
        <w:bCs w:val="0"/>
        <w:i/>
        <w:iCs/>
        <w:smallCaps w:val="0"/>
        <w:strike w:val="0"/>
        <w:color w:val="000000"/>
        <w:spacing w:val="-3"/>
        <w:w w:val="100"/>
        <w:position w:val="0"/>
        <w:sz w:val="17"/>
        <w:szCs w:val="17"/>
        <w:u w:val="none"/>
      </w:rPr>
    </w:lvl>
  </w:abstractNum>
  <w:abstractNum w:abstractNumId="46" w15:restartNumberingAfterBreak="0">
    <w:nsid w:val="0000005D"/>
    <w:multiLevelType w:val="multilevel"/>
    <w:tmpl w:val="0000005C"/>
    <w:lvl w:ilvl="0">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1">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2">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3">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4">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5">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6">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7">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lvl w:ilvl="8">
      <w:start w:val="2"/>
      <w:numFmt w:val="decimal"/>
      <w:lvlText w:val="(%1)"/>
      <w:lvlJc w:val="left"/>
      <w:rPr>
        <w:rFonts w:ascii="Times New Roman" w:hAnsi="Times New Roman" w:cs="Times New Roman"/>
        <w:b w:val="0"/>
        <w:bCs w:val="0"/>
        <w:i/>
        <w:iCs/>
        <w:smallCaps w:val="0"/>
        <w:strike w:val="0"/>
        <w:color w:val="000000"/>
        <w:spacing w:val="-4"/>
        <w:w w:val="100"/>
        <w:position w:val="0"/>
        <w:sz w:val="19"/>
        <w:szCs w:val="19"/>
        <w:u w:val="none"/>
      </w:rPr>
    </w:lvl>
  </w:abstractNum>
  <w:abstractNum w:abstractNumId="47" w15:restartNumberingAfterBreak="0">
    <w:nsid w:val="0000005F"/>
    <w:multiLevelType w:val="multilevel"/>
    <w:tmpl w:val="0000005E"/>
    <w:lvl w:ilvl="0">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abstractNum>
  <w:abstractNum w:abstractNumId="48" w15:restartNumberingAfterBreak="0">
    <w:nsid w:val="00000061"/>
    <w:multiLevelType w:val="multilevel"/>
    <w:tmpl w:val="00000060"/>
    <w:lvl w:ilvl="0">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abstractNum>
  <w:abstractNum w:abstractNumId="49" w15:restartNumberingAfterBreak="0">
    <w:nsid w:val="00000063"/>
    <w:multiLevelType w:val="multilevel"/>
    <w:tmpl w:val="00000062"/>
    <w:lvl w:ilvl="0">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5"/>
        <w:w w:val="100"/>
        <w:position w:val="0"/>
        <w:sz w:val="23"/>
        <w:szCs w:val="23"/>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39"/>
  <w:displayHorizontalDrawingGridEvery w:val="2"/>
  <w:displayVertic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D0F"/>
    <w:rsid w:val="00000FAC"/>
    <w:rsid w:val="00002D11"/>
    <w:rsid w:val="00003ADF"/>
    <w:rsid w:val="00003EA4"/>
    <w:rsid w:val="00004869"/>
    <w:rsid w:val="000067BF"/>
    <w:rsid w:val="0001038A"/>
    <w:rsid w:val="000128EE"/>
    <w:rsid w:val="00012EDA"/>
    <w:rsid w:val="000139E1"/>
    <w:rsid w:val="00014E68"/>
    <w:rsid w:val="00015B06"/>
    <w:rsid w:val="00016D08"/>
    <w:rsid w:val="000213E9"/>
    <w:rsid w:val="00021434"/>
    <w:rsid w:val="000215BC"/>
    <w:rsid w:val="000224DC"/>
    <w:rsid w:val="00022592"/>
    <w:rsid w:val="00024030"/>
    <w:rsid w:val="00025BB6"/>
    <w:rsid w:val="0002603D"/>
    <w:rsid w:val="000260DB"/>
    <w:rsid w:val="00026950"/>
    <w:rsid w:val="00027CF3"/>
    <w:rsid w:val="000318AC"/>
    <w:rsid w:val="000320DF"/>
    <w:rsid w:val="000351F1"/>
    <w:rsid w:val="000360BE"/>
    <w:rsid w:val="00042D30"/>
    <w:rsid w:val="00043C7A"/>
    <w:rsid w:val="0004556D"/>
    <w:rsid w:val="00046B37"/>
    <w:rsid w:val="00046FF5"/>
    <w:rsid w:val="0004719C"/>
    <w:rsid w:val="00047616"/>
    <w:rsid w:val="000516E9"/>
    <w:rsid w:val="000537C1"/>
    <w:rsid w:val="00055074"/>
    <w:rsid w:val="000552B4"/>
    <w:rsid w:val="00055603"/>
    <w:rsid w:val="000574D9"/>
    <w:rsid w:val="00057DF4"/>
    <w:rsid w:val="00060A25"/>
    <w:rsid w:val="00066903"/>
    <w:rsid w:val="0006796A"/>
    <w:rsid w:val="00067B0F"/>
    <w:rsid w:val="00070487"/>
    <w:rsid w:val="00072580"/>
    <w:rsid w:val="00072AB1"/>
    <w:rsid w:val="000732B2"/>
    <w:rsid w:val="0007390E"/>
    <w:rsid w:val="00074F70"/>
    <w:rsid w:val="00076807"/>
    <w:rsid w:val="00077B98"/>
    <w:rsid w:val="00083B75"/>
    <w:rsid w:val="00083B91"/>
    <w:rsid w:val="00084852"/>
    <w:rsid w:val="00084F9F"/>
    <w:rsid w:val="00085447"/>
    <w:rsid w:val="0008591F"/>
    <w:rsid w:val="00085CC0"/>
    <w:rsid w:val="00085F2B"/>
    <w:rsid w:val="000875FB"/>
    <w:rsid w:val="000904ED"/>
    <w:rsid w:val="00090A20"/>
    <w:rsid w:val="00091C62"/>
    <w:rsid w:val="000932FC"/>
    <w:rsid w:val="00094705"/>
    <w:rsid w:val="0009487D"/>
    <w:rsid w:val="00095212"/>
    <w:rsid w:val="00095E08"/>
    <w:rsid w:val="00095FBD"/>
    <w:rsid w:val="00096240"/>
    <w:rsid w:val="000A16E8"/>
    <w:rsid w:val="000A1933"/>
    <w:rsid w:val="000A293C"/>
    <w:rsid w:val="000A3ADB"/>
    <w:rsid w:val="000A4C52"/>
    <w:rsid w:val="000A6F2E"/>
    <w:rsid w:val="000A7C41"/>
    <w:rsid w:val="000B271E"/>
    <w:rsid w:val="000B303C"/>
    <w:rsid w:val="000B5475"/>
    <w:rsid w:val="000B6982"/>
    <w:rsid w:val="000C03C9"/>
    <w:rsid w:val="000C1246"/>
    <w:rsid w:val="000C1FA1"/>
    <w:rsid w:val="000C2010"/>
    <w:rsid w:val="000C2096"/>
    <w:rsid w:val="000C21DC"/>
    <w:rsid w:val="000C2468"/>
    <w:rsid w:val="000C27B9"/>
    <w:rsid w:val="000C2FBC"/>
    <w:rsid w:val="000C338F"/>
    <w:rsid w:val="000C47E9"/>
    <w:rsid w:val="000C51B1"/>
    <w:rsid w:val="000C5C5B"/>
    <w:rsid w:val="000C79CE"/>
    <w:rsid w:val="000D07C7"/>
    <w:rsid w:val="000D0CF0"/>
    <w:rsid w:val="000D0D50"/>
    <w:rsid w:val="000D2E60"/>
    <w:rsid w:val="000D3ABE"/>
    <w:rsid w:val="000D46C3"/>
    <w:rsid w:val="000D5442"/>
    <w:rsid w:val="000D5E56"/>
    <w:rsid w:val="000D637D"/>
    <w:rsid w:val="000E08AE"/>
    <w:rsid w:val="000E510C"/>
    <w:rsid w:val="000E5BD6"/>
    <w:rsid w:val="000E6BF5"/>
    <w:rsid w:val="000E7D9F"/>
    <w:rsid w:val="000F095C"/>
    <w:rsid w:val="000F104A"/>
    <w:rsid w:val="000F16CB"/>
    <w:rsid w:val="000F36AE"/>
    <w:rsid w:val="000F3D73"/>
    <w:rsid w:val="000F56F1"/>
    <w:rsid w:val="000F5D5D"/>
    <w:rsid w:val="000F6C8C"/>
    <w:rsid w:val="000F786B"/>
    <w:rsid w:val="00100CF5"/>
    <w:rsid w:val="00101D36"/>
    <w:rsid w:val="001046C1"/>
    <w:rsid w:val="001054A2"/>
    <w:rsid w:val="0010751F"/>
    <w:rsid w:val="00111610"/>
    <w:rsid w:val="00114CD6"/>
    <w:rsid w:val="001154B9"/>
    <w:rsid w:val="0011717E"/>
    <w:rsid w:val="001201CE"/>
    <w:rsid w:val="00120B3C"/>
    <w:rsid w:val="00122B7B"/>
    <w:rsid w:val="00124F96"/>
    <w:rsid w:val="00125AE9"/>
    <w:rsid w:val="001265BF"/>
    <w:rsid w:val="00126782"/>
    <w:rsid w:val="001307B2"/>
    <w:rsid w:val="00130D0A"/>
    <w:rsid w:val="00131BE4"/>
    <w:rsid w:val="00132217"/>
    <w:rsid w:val="0013266E"/>
    <w:rsid w:val="0013279F"/>
    <w:rsid w:val="00133A46"/>
    <w:rsid w:val="00134F02"/>
    <w:rsid w:val="00135768"/>
    <w:rsid w:val="00140D37"/>
    <w:rsid w:val="00142870"/>
    <w:rsid w:val="00143833"/>
    <w:rsid w:val="0014386E"/>
    <w:rsid w:val="00143C46"/>
    <w:rsid w:val="0014672B"/>
    <w:rsid w:val="001467B3"/>
    <w:rsid w:val="001503A7"/>
    <w:rsid w:val="00150680"/>
    <w:rsid w:val="001514FA"/>
    <w:rsid w:val="00152B2A"/>
    <w:rsid w:val="001541E1"/>
    <w:rsid w:val="00155E61"/>
    <w:rsid w:val="001601BF"/>
    <w:rsid w:val="00160F65"/>
    <w:rsid w:val="001613EB"/>
    <w:rsid w:val="00163244"/>
    <w:rsid w:val="001643EC"/>
    <w:rsid w:val="0016469A"/>
    <w:rsid w:val="00170556"/>
    <w:rsid w:val="00171158"/>
    <w:rsid w:val="00171922"/>
    <w:rsid w:val="00172517"/>
    <w:rsid w:val="00172AEB"/>
    <w:rsid w:val="00173698"/>
    <w:rsid w:val="00173729"/>
    <w:rsid w:val="0017460F"/>
    <w:rsid w:val="00175D3B"/>
    <w:rsid w:val="00176042"/>
    <w:rsid w:val="00180C6E"/>
    <w:rsid w:val="00180CF4"/>
    <w:rsid w:val="00182AEC"/>
    <w:rsid w:val="00183008"/>
    <w:rsid w:val="00185039"/>
    <w:rsid w:val="00185764"/>
    <w:rsid w:val="00186ABE"/>
    <w:rsid w:val="0018704C"/>
    <w:rsid w:val="00187433"/>
    <w:rsid w:val="0019018A"/>
    <w:rsid w:val="00191463"/>
    <w:rsid w:val="0019196A"/>
    <w:rsid w:val="001923D3"/>
    <w:rsid w:val="0019281B"/>
    <w:rsid w:val="0019430E"/>
    <w:rsid w:val="001962C0"/>
    <w:rsid w:val="001A2370"/>
    <w:rsid w:val="001B10B9"/>
    <w:rsid w:val="001B15D5"/>
    <w:rsid w:val="001B1F98"/>
    <w:rsid w:val="001B1F9C"/>
    <w:rsid w:val="001B28A0"/>
    <w:rsid w:val="001B293E"/>
    <w:rsid w:val="001B2B04"/>
    <w:rsid w:val="001B2F16"/>
    <w:rsid w:val="001B3A82"/>
    <w:rsid w:val="001B5D74"/>
    <w:rsid w:val="001B647C"/>
    <w:rsid w:val="001B6A68"/>
    <w:rsid w:val="001B7324"/>
    <w:rsid w:val="001B79FD"/>
    <w:rsid w:val="001C06EB"/>
    <w:rsid w:val="001C0828"/>
    <w:rsid w:val="001C0987"/>
    <w:rsid w:val="001C0A67"/>
    <w:rsid w:val="001C0DAB"/>
    <w:rsid w:val="001C1287"/>
    <w:rsid w:val="001C1914"/>
    <w:rsid w:val="001C223E"/>
    <w:rsid w:val="001C3236"/>
    <w:rsid w:val="001C3E07"/>
    <w:rsid w:val="001C3FF7"/>
    <w:rsid w:val="001C430C"/>
    <w:rsid w:val="001C443A"/>
    <w:rsid w:val="001C4A53"/>
    <w:rsid w:val="001C5F19"/>
    <w:rsid w:val="001C6120"/>
    <w:rsid w:val="001C6813"/>
    <w:rsid w:val="001C6C0A"/>
    <w:rsid w:val="001C7670"/>
    <w:rsid w:val="001D0C98"/>
    <w:rsid w:val="001D130A"/>
    <w:rsid w:val="001D1751"/>
    <w:rsid w:val="001D216D"/>
    <w:rsid w:val="001D35FA"/>
    <w:rsid w:val="001D4E39"/>
    <w:rsid w:val="001D566D"/>
    <w:rsid w:val="001D76EA"/>
    <w:rsid w:val="001D78BE"/>
    <w:rsid w:val="001D7B30"/>
    <w:rsid w:val="001D7F28"/>
    <w:rsid w:val="001E0B81"/>
    <w:rsid w:val="001E1ACA"/>
    <w:rsid w:val="001E1EF1"/>
    <w:rsid w:val="001E2F86"/>
    <w:rsid w:val="001E407B"/>
    <w:rsid w:val="001E4118"/>
    <w:rsid w:val="001E74F2"/>
    <w:rsid w:val="001F0A4B"/>
    <w:rsid w:val="001F0BC0"/>
    <w:rsid w:val="001F1186"/>
    <w:rsid w:val="001F315C"/>
    <w:rsid w:val="001F4462"/>
    <w:rsid w:val="001F74C0"/>
    <w:rsid w:val="001F7B1D"/>
    <w:rsid w:val="00201113"/>
    <w:rsid w:val="0020155D"/>
    <w:rsid w:val="002039A1"/>
    <w:rsid w:val="00204E8A"/>
    <w:rsid w:val="002051D9"/>
    <w:rsid w:val="002058A7"/>
    <w:rsid w:val="00205A13"/>
    <w:rsid w:val="00205F9F"/>
    <w:rsid w:val="00207C6F"/>
    <w:rsid w:val="002104AC"/>
    <w:rsid w:val="00211C67"/>
    <w:rsid w:val="0021299C"/>
    <w:rsid w:val="00214141"/>
    <w:rsid w:val="00215C81"/>
    <w:rsid w:val="00215F50"/>
    <w:rsid w:val="00217506"/>
    <w:rsid w:val="0021772A"/>
    <w:rsid w:val="00217EE8"/>
    <w:rsid w:val="002206EA"/>
    <w:rsid w:val="0022110E"/>
    <w:rsid w:val="00221339"/>
    <w:rsid w:val="00221685"/>
    <w:rsid w:val="00223375"/>
    <w:rsid w:val="0022391A"/>
    <w:rsid w:val="00223C3E"/>
    <w:rsid w:val="00223FC6"/>
    <w:rsid w:val="002244D2"/>
    <w:rsid w:val="002302C5"/>
    <w:rsid w:val="0023129C"/>
    <w:rsid w:val="00231B1B"/>
    <w:rsid w:val="00232797"/>
    <w:rsid w:val="00232B3F"/>
    <w:rsid w:val="00232B67"/>
    <w:rsid w:val="0023308D"/>
    <w:rsid w:val="00236568"/>
    <w:rsid w:val="0024045E"/>
    <w:rsid w:val="0024064B"/>
    <w:rsid w:val="002412A0"/>
    <w:rsid w:val="0024411B"/>
    <w:rsid w:val="00244AE5"/>
    <w:rsid w:val="002451FD"/>
    <w:rsid w:val="00245CB3"/>
    <w:rsid w:val="00250DBB"/>
    <w:rsid w:val="002519D6"/>
    <w:rsid w:val="002521FA"/>
    <w:rsid w:val="00252B90"/>
    <w:rsid w:val="00252C55"/>
    <w:rsid w:val="00253792"/>
    <w:rsid w:val="002539FF"/>
    <w:rsid w:val="00253C78"/>
    <w:rsid w:val="002546B6"/>
    <w:rsid w:val="002555F9"/>
    <w:rsid w:val="00255A5E"/>
    <w:rsid w:val="00256A5F"/>
    <w:rsid w:val="00256F1F"/>
    <w:rsid w:val="0025765B"/>
    <w:rsid w:val="00257BD9"/>
    <w:rsid w:val="0026381D"/>
    <w:rsid w:val="00263FD5"/>
    <w:rsid w:val="00264DED"/>
    <w:rsid w:val="00265482"/>
    <w:rsid w:val="002655A4"/>
    <w:rsid w:val="00266B47"/>
    <w:rsid w:val="00273388"/>
    <w:rsid w:val="00274953"/>
    <w:rsid w:val="00275132"/>
    <w:rsid w:val="0027527E"/>
    <w:rsid w:val="00276355"/>
    <w:rsid w:val="002772EA"/>
    <w:rsid w:val="002773A3"/>
    <w:rsid w:val="00277B4C"/>
    <w:rsid w:val="00277BDA"/>
    <w:rsid w:val="002809B1"/>
    <w:rsid w:val="00280C48"/>
    <w:rsid w:val="00285C90"/>
    <w:rsid w:val="002860D5"/>
    <w:rsid w:val="002866C4"/>
    <w:rsid w:val="0028674E"/>
    <w:rsid w:val="00286AD6"/>
    <w:rsid w:val="00287D14"/>
    <w:rsid w:val="00290831"/>
    <w:rsid w:val="00290E8C"/>
    <w:rsid w:val="002910D1"/>
    <w:rsid w:val="00291498"/>
    <w:rsid w:val="00292CA7"/>
    <w:rsid w:val="002931AC"/>
    <w:rsid w:val="00294D38"/>
    <w:rsid w:val="00295168"/>
    <w:rsid w:val="00296423"/>
    <w:rsid w:val="002A1EB0"/>
    <w:rsid w:val="002A332C"/>
    <w:rsid w:val="002A3D48"/>
    <w:rsid w:val="002A40D2"/>
    <w:rsid w:val="002A46C7"/>
    <w:rsid w:val="002A50C0"/>
    <w:rsid w:val="002A64F4"/>
    <w:rsid w:val="002B055D"/>
    <w:rsid w:val="002B2CB1"/>
    <w:rsid w:val="002B2D2E"/>
    <w:rsid w:val="002B322A"/>
    <w:rsid w:val="002B3792"/>
    <w:rsid w:val="002B5871"/>
    <w:rsid w:val="002B5A30"/>
    <w:rsid w:val="002B6995"/>
    <w:rsid w:val="002C1549"/>
    <w:rsid w:val="002C2633"/>
    <w:rsid w:val="002C26E8"/>
    <w:rsid w:val="002C2C26"/>
    <w:rsid w:val="002C30F0"/>
    <w:rsid w:val="002C3BC3"/>
    <w:rsid w:val="002C3D22"/>
    <w:rsid w:val="002C4943"/>
    <w:rsid w:val="002C4DAD"/>
    <w:rsid w:val="002C5700"/>
    <w:rsid w:val="002C59EE"/>
    <w:rsid w:val="002C6AED"/>
    <w:rsid w:val="002D06B3"/>
    <w:rsid w:val="002D1525"/>
    <w:rsid w:val="002D2988"/>
    <w:rsid w:val="002D39C2"/>
    <w:rsid w:val="002D3B35"/>
    <w:rsid w:val="002D4456"/>
    <w:rsid w:val="002D5938"/>
    <w:rsid w:val="002E0E44"/>
    <w:rsid w:val="002E5393"/>
    <w:rsid w:val="002E6FE6"/>
    <w:rsid w:val="002E7FE9"/>
    <w:rsid w:val="002F0B01"/>
    <w:rsid w:val="002F0D77"/>
    <w:rsid w:val="002F1D94"/>
    <w:rsid w:val="002F20C5"/>
    <w:rsid w:val="002F3B31"/>
    <w:rsid w:val="002F3EE9"/>
    <w:rsid w:val="002F52EF"/>
    <w:rsid w:val="002F57BA"/>
    <w:rsid w:val="002F64C4"/>
    <w:rsid w:val="00300523"/>
    <w:rsid w:val="003011C3"/>
    <w:rsid w:val="003024D6"/>
    <w:rsid w:val="003025E1"/>
    <w:rsid w:val="003028D0"/>
    <w:rsid w:val="00302ECE"/>
    <w:rsid w:val="003032BD"/>
    <w:rsid w:val="00304921"/>
    <w:rsid w:val="00306B54"/>
    <w:rsid w:val="00306F14"/>
    <w:rsid w:val="00311C76"/>
    <w:rsid w:val="00312A82"/>
    <w:rsid w:val="00313F20"/>
    <w:rsid w:val="0031534B"/>
    <w:rsid w:val="00315EE5"/>
    <w:rsid w:val="00316231"/>
    <w:rsid w:val="003205AE"/>
    <w:rsid w:val="003224BC"/>
    <w:rsid w:val="00322C9C"/>
    <w:rsid w:val="0032306F"/>
    <w:rsid w:val="003247C9"/>
    <w:rsid w:val="00324E6B"/>
    <w:rsid w:val="00326B5F"/>
    <w:rsid w:val="00326DB6"/>
    <w:rsid w:val="00327FFD"/>
    <w:rsid w:val="00331957"/>
    <w:rsid w:val="00331969"/>
    <w:rsid w:val="00331F11"/>
    <w:rsid w:val="003321A2"/>
    <w:rsid w:val="003326CC"/>
    <w:rsid w:val="00332A31"/>
    <w:rsid w:val="00332FC6"/>
    <w:rsid w:val="003349F7"/>
    <w:rsid w:val="00335DF8"/>
    <w:rsid w:val="00337255"/>
    <w:rsid w:val="003373E3"/>
    <w:rsid w:val="00337655"/>
    <w:rsid w:val="00337DA0"/>
    <w:rsid w:val="00344087"/>
    <w:rsid w:val="00345795"/>
    <w:rsid w:val="00345DF3"/>
    <w:rsid w:val="00346729"/>
    <w:rsid w:val="00347B57"/>
    <w:rsid w:val="00353A4A"/>
    <w:rsid w:val="00354F6E"/>
    <w:rsid w:val="00355123"/>
    <w:rsid w:val="003554FD"/>
    <w:rsid w:val="00355C77"/>
    <w:rsid w:val="003622CB"/>
    <w:rsid w:val="003643A4"/>
    <w:rsid w:val="0036576B"/>
    <w:rsid w:val="0036635C"/>
    <w:rsid w:val="00370486"/>
    <w:rsid w:val="003705CF"/>
    <w:rsid w:val="00372700"/>
    <w:rsid w:val="00372940"/>
    <w:rsid w:val="0037338C"/>
    <w:rsid w:val="003738DE"/>
    <w:rsid w:val="00377563"/>
    <w:rsid w:val="0038128F"/>
    <w:rsid w:val="00381DB0"/>
    <w:rsid w:val="0038290C"/>
    <w:rsid w:val="00383E5B"/>
    <w:rsid w:val="0038430B"/>
    <w:rsid w:val="00384627"/>
    <w:rsid w:val="00387D0D"/>
    <w:rsid w:val="003907CC"/>
    <w:rsid w:val="0039265C"/>
    <w:rsid w:val="00392B2B"/>
    <w:rsid w:val="00393FE4"/>
    <w:rsid w:val="0039475A"/>
    <w:rsid w:val="00396039"/>
    <w:rsid w:val="003960BD"/>
    <w:rsid w:val="00396C59"/>
    <w:rsid w:val="00396F0A"/>
    <w:rsid w:val="003972D7"/>
    <w:rsid w:val="0039755E"/>
    <w:rsid w:val="003A0D58"/>
    <w:rsid w:val="003A157B"/>
    <w:rsid w:val="003A1FAA"/>
    <w:rsid w:val="003A349B"/>
    <w:rsid w:val="003A551E"/>
    <w:rsid w:val="003A7165"/>
    <w:rsid w:val="003A7A56"/>
    <w:rsid w:val="003A7AF6"/>
    <w:rsid w:val="003B0135"/>
    <w:rsid w:val="003B11F8"/>
    <w:rsid w:val="003B1573"/>
    <w:rsid w:val="003B180A"/>
    <w:rsid w:val="003B25A6"/>
    <w:rsid w:val="003B4E60"/>
    <w:rsid w:val="003B6D08"/>
    <w:rsid w:val="003C35B1"/>
    <w:rsid w:val="003C3AEA"/>
    <w:rsid w:val="003C4B3F"/>
    <w:rsid w:val="003C57D9"/>
    <w:rsid w:val="003C6B08"/>
    <w:rsid w:val="003D0B1E"/>
    <w:rsid w:val="003D1172"/>
    <w:rsid w:val="003D20A3"/>
    <w:rsid w:val="003D4461"/>
    <w:rsid w:val="003D463F"/>
    <w:rsid w:val="003D6806"/>
    <w:rsid w:val="003D6B38"/>
    <w:rsid w:val="003D726C"/>
    <w:rsid w:val="003E0BD5"/>
    <w:rsid w:val="003E3685"/>
    <w:rsid w:val="003E60DC"/>
    <w:rsid w:val="003E682F"/>
    <w:rsid w:val="003E7C12"/>
    <w:rsid w:val="003F09AD"/>
    <w:rsid w:val="003F3260"/>
    <w:rsid w:val="003F35FF"/>
    <w:rsid w:val="003F565D"/>
    <w:rsid w:val="003F5DBC"/>
    <w:rsid w:val="003F6255"/>
    <w:rsid w:val="003F6B2F"/>
    <w:rsid w:val="0040142B"/>
    <w:rsid w:val="00402519"/>
    <w:rsid w:val="00403112"/>
    <w:rsid w:val="0040319F"/>
    <w:rsid w:val="004036AD"/>
    <w:rsid w:val="00403763"/>
    <w:rsid w:val="004043E2"/>
    <w:rsid w:val="00404570"/>
    <w:rsid w:val="0040533A"/>
    <w:rsid w:val="00405433"/>
    <w:rsid w:val="00405B49"/>
    <w:rsid w:val="00406527"/>
    <w:rsid w:val="004076AD"/>
    <w:rsid w:val="00407773"/>
    <w:rsid w:val="00411149"/>
    <w:rsid w:val="00414942"/>
    <w:rsid w:val="00415CA8"/>
    <w:rsid w:val="00417B95"/>
    <w:rsid w:val="00417C4D"/>
    <w:rsid w:val="00420AF0"/>
    <w:rsid w:val="004217F7"/>
    <w:rsid w:val="00421C5A"/>
    <w:rsid w:val="00423BF8"/>
    <w:rsid w:val="00424B60"/>
    <w:rsid w:val="00424DB7"/>
    <w:rsid w:val="00426D9D"/>
    <w:rsid w:val="00427CF5"/>
    <w:rsid w:val="00430DBF"/>
    <w:rsid w:val="004320AF"/>
    <w:rsid w:val="0043244E"/>
    <w:rsid w:val="004354E0"/>
    <w:rsid w:val="00435813"/>
    <w:rsid w:val="0043693A"/>
    <w:rsid w:val="00442E41"/>
    <w:rsid w:val="00444E02"/>
    <w:rsid w:val="00450253"/>
    <w:rsid w:val="00451C14"/>
    <w:rsid w:val="004562CE"/>
    <w:rsid w:val="00456CD0"/>
    <w:rsid w:val="00456F82"/>
    <w:rsid w:val="00457462"/>
    <w:rsid w:val="00460A2C"/>
    <w:rsid w:val="00462F6F"/>
    <w:rsid w:val="00464F2F"/>
    <w:rsid w:val="00464FB9"/>
    <w:rsid w:val="00465B6A"/>
    <w:rsid w:val="004661D4"/>
    <w:rsid w:val="00467C60"/>
    <w:rsid w:val="00467F7F"/>
    <w:rsid w:val="00470654"/>
    <w:rsid w:val="00471B42"/>
    <w:rsid w:val="0047428A"/>
    <w:rsid w:val="00476125"/>
    <w:rsid w:val="00476F28"/>
    <w:rsid w:val="004770CE"/>
    <w:rsid w:val="004771FE"/>
    <w:rsid w:val="0047768F"/>
    <w:rsid w:val="004828CD"/>
    <w:rsid w:val="0048298E"/>
    <w:rsid w:val="00484934"/>
    <w:rsid w:val="004856EC"/>
    <w:rsid w:val="00486935"/>
    <w:rsid w:val="00486A52"/>
    <w:rsid w:val="00490495"/>
    <w:rsid w:val="00491032"/>
    <w:rsid w:val="00491B41"/>
    <w:rsid w:val="00491D9D"/>
    <w:rsid w:val="0049587B"/>
    <w:rsid w:val="00497041"/>
    <w:rsid w:val="004A0824"/>
    <w:rsid w:val="004A5672"/>
    <w:rsid w:val="004B327C"/>
    <w:rsid w:val="004B35BA"/>
    <w:rsid w:val="004C08CD"/>
    <w:rsid w:val="004C1B7D"/>
    <w:rsid w:val="004C2293"/>
    <w:rsid w:val="004C2C6A"/>
    <w:rsid w:val="004C32F6"/>
    <w:rsid w:val="004C427F"/>
    <w:rsid w:val="004D10EE"/>
    <w:rsid w:val="004D10F5"/>
    <w:rsid w:val="004D3593"/>
    <w:rsid w:val="004D51AB"/>
    <w:rsid w:val="004D7CE0"/>
    <w:rsid w:val="004E0FF5"/>
    <w:rsid w:val="004E1C4F"/>
    <w:rsid w:val="004E283C"/>
    <w:rsid w:val="004E2A4C"/>
    <w:rsid w:val="004E34B9"/>
    <w:rsid w:val="004E378A"/>
    <w:rsid w:val="004E4B8F"/>
    <w:rsid w:val="004E535B"/>
    <w:rsid w:val="004E60E4"/>
    <w:rsid w:val="004F05BF"/>
    <w:rsid w:val="004F0B9F"/>
    <w:rsid w:val="004F0C73"/>
    <w:rsid w:val="004F0E4A"/>
    <w:rsid w:val="004F3FCA"/>
    <w:rsid w:val="004F4825"/>
    <w:rsid w:val="004F70C3"/>
    <w:rsid w:val="004F72FD"/>
    <w:rsid w:val="005022AB"/>
    <w:rsid w:val="00502A3C"/>
    <w:rsid w:val="005033B3"/>
    <w:rsid w:val="00505BB3"/>
    <w:rsid w:val="00506B64"/>
    <w:rsid w:val="005107A8"/>
    <w:rsid w:val="005112E6"/>
    <w:rsid w:val="00511680"/>
    <w:rsid w:val="00512A46"/>
    <w:rsid w:val="00515721"/>
    <w:rsid w:val="00516039"/>
    <w:rsid w:val="005162E8"/>
    <w:rsid w:val="00516AEB"/>
    <w:rsid w:val="00517455"/>
    <w:rsid w:val="00520532"/>
    <w:rsid w:val="00524E90"/>
    <w:rsid w:val="00525B86"/>
    <w:rsid w:val="00526048"/>
    <w:rsid w:val="00526EDD"/>
    <w:rsid w:val="00527A36"/>
    <w:rsid w:val="005312A3"/>
    <w:rsid w:val="00531D7D"/>
    <w:rsid w:val="00532F18"/>
    <w:rsid w:val="00533031"/>
    <w:rsid w:val="00536EB1"/>
    <w:rsid w:val="00540240"/>
    <w:rsid w:val="005423BD"/>
    <w:rsid w:val="0054257B"/>
    <w:rsid w:val="00544221"/>
    <w:rsid w:val="0054430F"/>
    <w:rsid w:val="00544524"/>
    <w:rsid w:val="005451E5"/>
    <w:rsid w:val="0054734C"/>
    <w:rsid w:val="00550737"/>
    <w:rsid w:val="0055168D"/>
    <w:rsid w:val="005523A9"/>
    <w:rsid w:val="005524D7"/>
    <w:rsid w:val="00552570"/>
    <w:rsid w:val="00552937"/>
    <w:rsid w:val="005553C0"/>
    <w:rsid w:val="00557FEF"/>
    <w:rsid w:val="00560A1A"/>
    <w:rsid w:val="00562009"/>
    <w:rsid w:val="00562A45"/>
    <w:rsid w:val="005631AB"/>
    <w:rsid w:val="00563B0F"/>
    <w:rsid w:val="005643F6"/>
    <w:rsid w:val="00566604"/>
    <w:rsid w:val="00566674"/>
    <w:rsid w:val="00571F01"/>
    <w:rsid w:val="005741B0"/>
    <w:rsid w:val="00575BCD"/>
    <w:rsid w:val="00575BD1"/>
    <w:rsid w:val="00576599"/>
    <w:rsid w:val="005857DF"/>
    <w:rsid w:val="0058596B"/>
    <w:rsid w:val="00585F94"/>
    <w:rsid w:val="0059006F"/>
    <w:rsid w:val="005913AD"/>
    <w:rsid w:val="00591E2D"/>
    <w:rsid w:val="005962F5"/>
    <w:rsid w:val="00596502"/>
    <w:rsid w:val="00597240"/>
    <w:rsid w:val="0059762A"/>
    <w:rsid w:val="005A0B65"/>
    <w:rsid w:val="005A1408"/>
    <w:rsid w:val="005A2678"/>
    <w:rsid w:val="005A294F"/>
    <w:rsid w:val="005A344B"/>
    <w:rsid w:val="005A4318"/>
    <w:rsid w:val="005A45EC"/>
    <w:rsid w:val="005A5905"/>
    <w:rsid w:val="005A5E43"/>
    <w:rsid w:val="005A74A0"/>
    <w:rsid w:val="005A7BA9"/>
    <w:rsid w:val="005B1091"/>
    <w:rsid w:val="005B1B4D"/>
    <w:rsid w:val="005B27FE"/>
    <w:rsid w:val="005B29CF"/>
    <w:rsid w:val="005B4DC9"/>
    <w:rsid w:val="005B6AA3"/>
    <w:rsid w:val="005B6DBC"/>
    <w:rsid w:val="005C0294"/>
    <w:rsid w:val="005C2822"/>
    <w:rsid w:val="005C2FE8"/>
    <w:rsid w:val="005C3C8C"/>
    <w:rsid w:val="005C549C"/>
    <w:rsid w:val="005C5C7F"/>
    <w:rsid w:val="005C5D8D"/>
    <w:rsid w:val="005C6A85"/>
    <w:rsid w:val="005C7C14"/>
    <w:rsid w:val="005D2F9A"/>
    <w:rsid w:val="005D31F1"/>
    <w:rsid w:val="005D6A41"/>
    <w:rsid w:val="005E09F9"/>
    <w:rsid w:val="005E1E84"/>
    <w:rsid w:val="005E218F"/>
    <w:rsid w:val="005E2824"/>
    <w:rsid w:val="005E4337"/>
    <w:rsid w:val="005E4398"/>
    <w:rsid w:val="005E6C23"/>
    <w:rsid w:val="005E70FD"/>
    <w:rsid w:val="005F08FF"/>
    <w:rsid w:val="005F2646"/>
    <w:rsid w:val="005F32EE"/>
    <w:rsid w:val="005F56C6"/>
    <w:rsid w:val="005F5CFB"/>
    <w:rsid w:val="005F69C2"/>
    <w:rsid w:val="005F6B5A"/>
    <w:rsid w:val="005F6E4C"/>
    <w:rsid w:val="00600187"/>
    <w:rsid w:val="00602DE4"/>
    <w:rsid w:val="006053D2"/>
    <w:rsid w:val="0060585E"/>
    <w:rsid w:val="00607AD6"/>
    <w:rsid w:val="0061043B"/>
    <w:rsid w:val="006104B9"/>
    <w:rsid w:val="006121FB"/>
    <w:rsid w:val="00615BA5"/>
    <w:rsid w:val="00616026"/>
    <w:rsid w:val="0062045C"/>
    <w:rsid w:val="006216B7"/>
    <w:rsid w:val="00625333"/>
    <w:rsid w:val="00626535"/>
    <w:rsid w:val="00631BFF"/>
    <w:rsid w:val="00632CDD"/>
    <w:rsid w:val="00634CD9"/>
    <w:rsid w:val="006366F0"/>
    <w:rsid w:val="00637A3A"/>
    <w:rsid w:val="00640192"/>
    <w:rsid w:val="00642118"/>
    <w:rsid w:val="006433FB"/>
    <w:rsid w:val="00643AD9"/>
    <w:rsid w:val="00644101"/>
    <w:rsid w:val="006450A5"/>
    <w:rsid w:val="006458AD"/>
    <w:rsid w:val="00650A5F"/>
    <w:rsid w:val="00650AB8"/>
    <w:rsid w:val="006531EB"/>
    <w:rsid w:val="00654608"/>
    <w:rsid w:val="0065518C"/>
    <w:rsid w:val="0065541D"/>
    <w:rsid w:val="00655427"/>
    <w:rsid w:val="0065732F"/>
    <w:rsid w:val="00657D01"/>
    <w:rsid w:val="0066460A"/>
    <w:rsid w:val="0066670B"/>
    <w:rsid w:val="00667356"/>
    <w:rsid w:val="00670072"/>
    <w:rsid w:val="00671DE0"/>
    <w:rsid w:val="00672122"/>
    <w:rsid w:val="00672716"/>
    <w:rsid w:val="00675FC5"/>
    <w:rsid w:val="00676E9D"/>
    <w:rsid w:val="00680011"/>
    <w:rsid w:val="006804FD"/>
    <w:rsid w:val="00682A33"/>
    <w:rsid w:val="00683889"/>
    <w:rsid w:val="00684301"/>
    <w:rsid w:val="00685728"/>
    <w:rsid w:val="00691109"/>
    <w:rsid w:val="0069308E"/>
    <w:rsid w:val="0069322E"/>
    <w:rsid w:val="006934C9"/>
    <w:rsid w:val="00693C0F"/>
    <w:rsid w:val="00694095"/>
    <w:rsid w:val="0069410D"/>
    <w:rsid w:val="006942C0"/>
    <w:rsid w:val="00694B31"/>
    <w:rsid w:val="00695960"/>
    <w:rsid w:val="00696545"/>
    <w:rsid w:val="006973D9"/>
    <w:rsid w:val="00697CD0"/>
    <w:rsid w:val="006A0244"/>
    <w:rsid w:val="006A06E9"/>
    <w:rsid w:val="006A0AC2"/>
    <w:rsid w:val="006A22EB"/>
    <w:rsid w:val="006A2A62"/>
    <w:rsid w:val="006A36ED"/>
    <w:rsid w:val="006A3981"/>
    <w:rsid w:val="006A71A6"/>
    <w:rsid w:val="006A7B66"/>
    <w:rsid w:val="006B0520"/>
    <w:rsid w:val="006B080B"/>
    <w:rsid w:val="006B29BF"/>
    <w:rsid w:val="006B32D4"/>
    <w:rsid w:val="006B352F"/>
    <w:rsid w:val="006B49F3"/>
    <w:rsid w:val="006B72E6"/>
    <w:rsid w:val="006B7F3D"/>
    <w:rsid w:val="006C04A7"/>
    <w:rsid w:val="006C11B8"/>
    <w:rsid w:val="006C1726"/>
    <w:rsid w:val="006C4B6A"/>
    <w:rsid w:val="006C5E3A"/>
    <w:rsid w:val="006C66CA"/>
    <w:rsid w:val="006C6C1C"/>
    <w:rsid w:val="006C720C"/>
    <w:rsid w:val="006C7865"/>
    <w:rsid w:val="006D0F6D"/>
    <w:rsid w:val="006D1272"/>
    <w:rsid w:val="006D13D7"/>
    <w:rsid w:val="006D23D0"/>
    <w:rsid w:val="006D384F"/>
    <w:rsid w:val="006D5553"/>
    <w:rsid w:val="006D57A6"/>
    <w:rsid w:val="006D606E"/>
    <w:rsid w:val="006D6089"/>
    <w:rsid w:val="006D7A3A"/>
    <w:rsid w:val="006D7AF7"/>
    <w:rsid w:val="006D7EE4"/>
    <w:rsid w:val="006E1856"/>
    <w:rsid w:val="006E18FA"/>
    <w:rsid w:val="006E19AB"/>
    <w:rsid w:val="006E2947"/>
    <w:rsid w:val="006E2F3E"/>
    <w:rsid w:val="006E30BE"/>
    <w:rsid w:val="006E30FB"/>
    <w:rsid w:val="006E33AA"/>
    <w:rsid w:val="006E35F6"/>
    <w:rsid w:val="006E4F21"/>
    <w:rsid w:val="006E577F"/>
    <w:rsid w:val="006E67C5"/>
    <w:rsid w:val="006F022B"/>
    <w:rsid w:val="006F06CC"/>
    <w:rsid w:val="006F0C6D"/>
    <w:rsid w:val="006F0FDF"/>
    <w:rsid w:val="006F18A2"/>
    <w:rsid w:val="006F4345"/>
    <w:rsid w:val="006F7B84"/>
    <w:rsid w:val="0070220A"/>
    <w:rsid w:val="007024A9"/>
    <w:rsid w:val="0070304E"/>
    <w:rsid w:val="00705558"/>
    <w:rsid w:val="007060F9"/>
    <w:rsid w:val="007067EE"/>
    <w:rsid w:val="00706922"/>
    <w:rsid w:val="00706926"/>
    <w:rsid w:val="00707661"/>
    <w:rsid w:val="007129BE"/>
    <w:rsid w:val="007138A3"/>
    <w:rsid w:val="00713B06"/>
    <w:rsid w:val="00714B13"/>
    <w:rsid w:val="00715612"/>
    <w:rsid w:val="00717236"/>
    <w:rsid w:val="007177B9"/>
    <w:rsid w:val="007220C4"/>
    <w:rsid w:val="00722669"/>
    <w:rsid w:val="007233BA"/>
    <w:rsid w:val="007233E2"/>
    <w:rsid w:val="00724BD7"/>
    <w:rsid w:val="00725CA5"/>
    <w:rsid w:val="00726961"/>
    <w:rsid w:val="007308AE"/>
    <w:rsid w:val="00730EB1"/>
    <w:rsid w:val="007311A8"/>
    <w:rsid w:val="00733EA5"/>
    <w:rsid w:val="0073427B"/>
    <w:rsid w:val="00735B07"/>
    <w:rsid w:val="00735BE5"/>
    <w:rsid w:val="007400A0"/>
    <w:rsid w:val="00741460"/>
    <w:rsid w:val="00741685"/>
    <w:rsid w:val="00742362"/>
    <w:rsid w:val="00742562"/>
    <w:rsid w:val="00743097"/>
    <w:rsid w:val="00743B27"/>
    <w:rsid w:val="00743C12"/>
    <w:rsid w:val="00745F20"/>
    <w:rsid w:val="00750E7F"/>
    <w:rsid w:val="0075178C"/>
    <w:rsid w:val="00753BEF"/>
    <w:rsid w:val="00756377"/>
    <w:rsid w:val="00756B91"/>
    <w:rsid w:val="0075793D"/>
    <w:rsid w:val="0076284B"/>
    <w:rsid w:val="007637A7"/>
    <w:rsid w:val="0076435A"/>
    <w:rsid w:val="00764D0C"/>
    <w:rsid w:val="00765A53"/>
    <w:rsid w:val="00767B84"/>
    <w:rsid w:val="00770257"/>
    <w:rsid w:val="00772753"/>
    <w:rsid w:val="00772ECB"/>
    <w:rsid w:val="0077429D"/>
    <w:rsid w:val="00775166"/>
    <w:rsid w:val="00775FF5"/>
    <w:rsid w:val="00776A2B"/>
    <w:rsid w:val="007806BA"/>
    <w:rsid w:val="00782BDE"/>
    <w:rsid w:val="0078442D"/>
    <w:rsid w:val="00784DFC"/>
    <w:rsid w:val="007860DE"/>
    <w:rsid w:val="00786CDA"/>
    <w:rsid w:val="00787EE6"/>
    <w:rsid w:val="00791EE0"/>
    <w:rsid w:val="007922BF"/>
    <w:rsid w:val="00795EE1"/>
    <w:rsid w:val="00797D73"/>
    <w:rsid w:val="007A0C92"/>
    <w:rsid w:val="007A0CC4"/>
    <w:rsid w:val="007A182E"/>
    <w:rsid w:val="007A53B8"/>
    <w:rsid w:val="007A5D15"/>
    <w:rsid w:val="007A5E68"/>
    <w:rsid w:val="007A75C6"/>
    <w:rsid w:val="007B0A48"/>
    <w:rsid w:val="007B0DF3"/>
    <w:rsid w:val="007B3258"/>
    <w:rsid w:val="007B4930"/>
    <w:rsid w:val="007B5E39"/>
    <w:rsid w:val="007B6200"/>
    <w:rsid w:val="007C0315"/>
    <w:rsid w:val="007C10EB"/>
    <w:rsid w:val="007C1693"/>
    <w:rsid w:val="007C19AA"/>
    <w:rsid w:val="007C1CE0"/>
    <w:rsid w:val="007C230A"/>
    <w:rsid w:val="007C25DC"/>
    <w:rsid w:val="007C38FE"/>
    <w:rsid w:val="007C3EA7"/>
    <w:rsid w:val="007C3F42"/>
    <w:rsid w:val="007C47F5"/>
    <w:rsid w:val="007C59BB"/>
    <w:rsid w:val="007C640E"/>
    <w:rsid w:val="007D2130"/>
    <w:rsid w:val="007D315A"/>
    <w:rsid w:val="007D3ADF"/>
    <w:rsid w:val="007D48CB"/>
    <w:rsid w:val="007D5BCE"/>
    <w:rsid w:val="007D6664"/>
    <w:rsid w:val="007E015A"/>
    <w:rsid w:val="007E4644"/>
    <w:rsid w:val="007E4907"/>
    <w:rsid w:val="007E6505"/>
    <w:rsid w:val="007E6D17"/>
    <w:rsid w:val="007E7B57"/>
    <w:rsid w:val="007F0F22"/>
    <w:rsid w:val="007F2960"/>
    <w:rsid w:val="007F4AAD"/>
    <w:rsid w:val="007F5621"/>
    <w:rsid w:val="007F658A"/>
    <w:rsid w:val="007F69E9"/>
    <w:rsid w:val="007F6E42"/>
    <w:rsid w:val="00800C35"/>
    <w:rsid w:val="00800CE3"/>
    <w:rsid w:val="00801160"/>
    <w:rsid w:val="00803275"/>
    <w:rsid w:val="0080462E"/>
    <w:rsid w:val="00804801"/>
    <w:rsid w:val="0080674B"/>
    <w:rsid w:val="00806B89"/>
    <w:rsid w:val="00806CF7"/>
    <w:rsid w:val="00807426"/>
    <w:rsid w:val="00807DFF"/>
    <w:rsid w:val="00810222"/>
    <w:rsid w:val="0081084E"/>
    <w:rsid w:val="008115B4"/>
    <w:rsid w:val="00811608"/>
    <w:rsid w:val="00812C39"/>
    <w:rsid w:val="00813044"/>
    <w:rsid w:val="00814DDB"/>
    <w:rsid w:val="00815523"/>
    <w:rsid w:val="0081657C"/>
    <w:rsid w:val="00817061"/>
    <w:rsid w:val="00821C65"/>
    <w:rsid w:val="00822418"/>
    <w:rsid w:val="0082271C"/>
    <w:rsid w:val="008235AE"/>
    <w:rsid w:val="0082403E"/>
    <w:rsid w:val="00830ACD"/>
    <w:rsid w:val="008325A4"/>
    <w:rsid w:val="008341D6"/>
    <w:rsid w:val="008346C1"/>
    <w:rsid w:val="008356D5"/>
    <w:rsid w:val="00835839"/>
    <w:rsid w:val="00836807"/>
    <w:rsid w:val="00836A81"/>
    <w:rsid w:val="00836EDA"/>
    <w:rsid w:val="008379ED"/>
    <w:rsid w:val="00840599"/>
    <w:rsid w:val="00840CA5"/>
    <w:rsid w:val="00841ECD"/>
    <w:rsid w:val="00841FD2"/>
    <w:rsid w:val="0084236D"/>
    <w:rsid w:val="00842773"/>
    <w:rsid w:val="00842782"/>
    <w:rsid w:val="0084495C"/>
    <w:rsid w:val="00844F2E"/>
    <w:rsid w:val="00846410"/>
    <w:rsid w:val="00850E69"/>
    <w:rsid w:val="00851910"/>
    <w:rsid w:val="00852434"/>
    <w:rsid w:val="00852C0F"/>
    <w:rsid w:val="00853F35"/>
    <w:rsid w:val="0085469B"/>
    <w:rsid w:val="008563FB"/>
    <w:rsid w:val="008568C4"/>
    <w:rsid w:val="00857476"/>
    <w:rsid w:val="00860EBE"/>
    <w:rsid w:val="00861DFD"/>
    <w:rsid w:val="00864C1B"/>
    <w:rsid w:val="008674D3"/>
    <w:rsid w:val="0087057B"/>
    <w:rsid w:val="00873E16"/>
    <w:rsid w:val="0087538E"/>
    <w:rsid w:val="00875571"/>
    <w:rsid w:val="00875C8A"/>
    <w:rsid w:val="00876FA3"/>
    <w:rsid w:val="00880FB9"/>
    <w:rsid w:val="008824E2"/>
    <w:rsid w:val="00884B8C"/>
    <w:rsid w:val="00885680"/>
    <w:rsid w:val="0089010E"/>
    <w:rsid w:val="00890300"/>
    <w:rsid w:val="00893136"/>
    <w:rsid w:val="00893E8B"/>
    <w:rsid w:val="008944B1"/>
    <w:rsid w:val="00895E1A"/>
    <w:rsid w:val="0089695B"/>
    <w:rsid w:val="008A0E00"/>
    <w:rsid w:val="008A15A1"/>
    <w:rsid w:val="008A1F4B"/>
    <w:rsid w:val="008A312C"/>
    <w:rsid w:val="008A37BD"/>
    <w:rsid w:val="008A4826"/>
    <w:rsid w:val="008A5354"/>
    <w:rsid w:val="008A5729"/>
    <w:rsid w:val="008A5927"/>
    <w:rsid w:val="008A5F67"/>
    <w:rsid w:val="008B0173"/>
    <w:rsid w:val="008B1392"/>
    <w:rsid w:val="008B3EE2"/>
    <w:rsid w:val="008B4F65"/>
    <w:rsid w:val="008B616E"/>
    <w:rsid w:val="008B71B5"/>
    <w:rsid w:val="008B747E"/>
    <w:rsid w:val="008B7CBC"/>
    <w:rsid w:val="008C0AB6"/>
    <w:rsid w:val="008C3B9F"/>
    <w:rsid w:val="008C457C"/>
    <w:rsid w:val="008C61C3"/>
    <w:rsid w:val="008D0047"/>
    <w:rsid w:val="008D36D4"/>
    <w:rsid w:val="008D37B2"/>
    <w:rsid w:val="008D4359"/>
    <w:rsid w:val="008D6A98"/>
    <w:rsid w:val="008D6B94"/>
    <w:rsid w:val="008D6CF8"/>
    <w:rsid w:val="008D7E9C"/>
    <w:rsid w:val="008E09EE"/>
    <w:rsid w:val="008E0E2E"/>
    <w:rsid w:val="008E1BE4"/>
    <w:rsid w:val="008E42E1"/>
    <w:rsid w:val="008E55F8"/>
    <w:rsid w:val="008E6597"/>
    <w:rsid w:val="008E680D"/>
    <w:rsid w:val="008E7086"/>
    <w:rsid w:val="008E7A49"/>
    <w:rsid w:val="008F0F2A"/>
    <w:rsid w:val="008F1274"/>
    <w:rsid w:val="008F13CF"/>
    <w:rsid w:val="008F1DB5"/>
    <w:rsid w:val="008F2A7C"/>
    <w:rsid w:val="008F4095"/>
    <w:rsid w:val="008F507D"/>
    <w:rsid w:val="008F6435"/>
    <w:rsid w:val="008F7D80"/>
    <w:rsid w:val="00900C11"/>
    <w:rsid w:val="009011CA"/>
    <w:rsid w:val="00901FAC"/>
    <w:rsid w:val="00903DBC"/>
    <w:rsid w:val="00904783"/>
    <w:rsid w:val="00904799"/>
    <w:rsid w:val="00910E7E"/>
    <w:rsid w:val="00914CFF"/>
    <w:rsid w:val="00917601"/>
    <w:rsid w:val="009203A6"/>
    <w:rsid w:val="009216B3"/>
    <w:rsid w:val="00924A6C"/>
    <w:rsid w:val="00925804"/>
    <w:rsid w:val="00927593"/>
    <w:rsid w:val="00927DF4"/>
    <w:rsid w:val="00933DD5"/>
    <w:rsid w:val="009345CF"/>
    <w:rsid w:val="009346C2"/>
    <w:rsid w:val="0093512F"/>
    <w:rsid w:val="00935803"/>
    <w:rsid w:val="009367F1"/>
    <w:rsid w:val="00940CF8"/>
    <w:rsid w:val="0094119B"/>
    <w:rsid w:val="00941B0B"/>
    <w:rsid w:val="00941D86"/>
    <w:rsid w:val="00943038"/>
    <w:rsid w:val="009436F5"/>
    <w:rsid w:val="009444BA"/>
    <w:rsid w:val="00950327"/>
    <w:rsid w:val="00950B9F"/>
    <w:rsid w:val="00953707"/>
    <w:rsid w:val="00954355"/>
    <w:rsid w:val="00960E01"/>
    <w:rsid w:val="00960FBC"/>
    <w:rsid w:val="00962D03"/>
    <w:rsid w:val="00963DD0"/>
    <w:rsid w:val="00964156"/>
    <w:rsid w:val="00964775"/>
    <w:rsid w:val="0097117D"/>
    <w:rsid w:val="00971E78"/>
    <w:rsid w:val="00973D08"/>
    <w:rsid w:val="0097491A"/>
    <w:rsid w:val="00974BDD"/>
    <w:rsid w:val="0097767D"/>
    <w:rsid w:val="00977738"/>
    <w:rsid w:val="00977EF2"/>
    <w:rsid w:val="009801CA"/>
    <w:rsid w:val="00980CBE"/>
    <w:rsid w:val="00980F57"/>
    <w:rsid w:val="009821E3"/>
    <w:rsid w:val="00983151"/>
    <w:rsid w:val="00983217"/>
    <w:rsid w:val="00984466"/>
    <w:rsid w:val="0098573A"/>
    <w:rsid w:val="00986902"/>
    <w:rsid w:val="00986F9B"/>
    <w:rsid w:val="00991B1B"/>
    <w:rsid w:val="0099472A"/>
    <w:rsid w:val="00995EF5"/>
    <w:rsid w:val="00995F90"/>
    <w:rsid w:val="00996D70"/>
    <w:rsid w:val="00997F5F"/>
    <w:rsid w:val="009A053A"/>
    <w:rsid w:val="009A08B6"/>
    <w:rsid w:val="009A202A"/>
    <w:rsid w:val="009A2B1B"/>
    <w:rsid w:val="009A306D"/>
    <w:rsid w:val="009A3820"/>
    <w:rsid w:val="009A3A88"/>
    <w:rsid w:val="009A3CC0"/>
    <w:rsid w:val="009A3F1D"/>
    <w:rsid w:val="009B084C"/>
    <w:rsid w:val="009B111C"/>
    <w:rsid w:val="009B22DC"/>
    <w:rsid w:val="009B4959"/>
    <w:rsid w:val="009B4CE8"/>
    <w:rsid w:val="009B5524"/>
    <w:rsid w:val="009B60E4"/>
    <w:rsid w:val="009C1B48"/>
    <w:rsid w:val="009C1CC3"/>
    <w:rsid w:val="009C2FD8"/>
    <w:rsid w:val="009C30C5"/>
    <w:rsid w:val="009C3BD3"/>
    <w:rsid w:val="009C5A41"/>
    <w:rsid w:val="009C5C41"/>
    <w:rsid w:val="009C6106"/>
    <w:rsid w:val="009C61A9"/>
    <w:rsid w:val="009C665B"/>
    <w:rsid w:val="009C756C"/>
    <w:rsid w:val="009C78E9"/>
    <w:rsid w:val="009D0DDE"/>
    <w:rsid w:val="009D1253"/>
    <w:rsid w:val="009D1741"/>
    <w:rsid w:val="009D1899"/>
    <w:rsid w:val="009D2836"/>
    <w:rsid w:val="009D37A1"/>
    <w:rsid w:val="009D3C2A"/>
    <w:rsid w:val="009D3DF4"/>
    <w:rsid w:val="009D5C82"/>
    <w:rsid w:val="009E0D0E"/>
    <w:rsid w:val="009E1B75"/>
    <w:rsid w:val="009E35CF"/>
    <w:rsid w:val="009E3E62"/>
    <w:rsid w:val="009E581C"/>
    <w:rsid w:val="009E5DF8"/>
    <w:rsid w:val="009E6BC7"/>
    <w:rsid w:val="009E6DE2"/>
    <w:rsid w:val="009E7F41"/>
    <w:rsid w:val="009F1A44"/>
    <w:rsid w:val="009F2123"/>
    <w:rsid w:val="009F23C0"/>
    <w:rsid w:val="009F29F8"/>
    <w:rsid w:val="009F4087"/>
    <w:rsid w:val="009F4BE8"/>
    <w:rsid w:val="009F7A7F"/>
    <w:rsid w:val="00A02151"/>
    <w:rsid w:val="00A02F81"/>
    <w:rsid w:val="00A036BD"/>
    <w:rsid w:val="00A04025"/>
    <w:rsid w:val="00A04D58"/>
    <w:rsid w:val="00A06394"/>
    <w:rsid w:val="00A068D4"/>
    <w:rsid w:val="00A1080D"/>
    <w:rsid w:val="00A12923"/>
    <w:rsid w:val="00A12F6E"/>
    <w:rsid w:val="00A13175"/>
    <w:rsid w:val="00A136B0"/>
    <w:rsid w:val="00A13A89"/>
    <w:rsid w:val="00A14B20"/>
    <w:rsid w:val="00A14CA3"/>
    <w:rsid w:val="00A161A3"/>
    <w:rsid w:val="00A163EB"/>
    <w:rsid w:val="00A17895"/>
    <w:rsid w:val="00A21B75"/>
    <w:rsid w:val="00A2332E"/>
    <w:rsid w:val="00A240BE"/>
    <w:rsid w:val="00A2475C"/>
    <w:rsid w:val="00A24FF5"/>
    <w:rsid w:val="00A251DC"/>
    <w:rsid w:val="00A26C75"/>
    <w:rsid w:val="00A30499"/>
    <w:rsid w:val="00A37A7B"/>
    <w:rsid w:val="00A405E5"/>
    <w:rsid w:val="00A40A2B"/>
    <w:rsid w:val="00A40DDD"/>
    <w:rsid w:val="00A4116F"/>
    <w:rsid w:val="00A41D43"/>
    <w:rsid w:val="00A43F2F"/>
    <w:rsid w:val="00A44DE8"/>
    <w:rsid w:val="00A46321"/>
    <w:rsid w:val="00A47F54"/>
    <w:rsid w:val="00A504CE"/>
    <w:rsid w:val="00A50D13"/>
    <w:rsid w:val="00A51881"/>
    <w:rsid w:val="00A539E5"/>
    <w:rsid w:val="00A55775"/>
    <w:rsid w:val="00A56835"/>
    <w:rsid w:val="00A56B1B"/>
    <w:rsid w:val="00A60C9F"/>
    <w:rsid w:val="00A615FF"/>
    <w:rsid w:val="00A63CC5"/>
    <w:rsid w:val="00A63CD3"/>
    <w:rsid w:val="00A644CC"/>
    <w:rsid w:val="00A65617"/>
    <w:rsid w:val="00A662FE"/>
    <w:rsid w:val="00A67AE4"/>
    <w:rsid w:val="00A67DE2"/>
    <w:rsid w:val="00A67E0B"/>
    <w:rsid w:val="00A70335"/>
    <w:rsid w:val="00A706B8"/>
    <w:rsid w:val="00A71BDF"/>
    <w:rsid w:val="00A72602"/>
    <w:rsid w:val="00A72A04"/>
    <w:rsid w:val="00A72C2B"/>
    <w:rsid w:val="00A752B0"/>
    <w:rsid w:val="00A763CE"/>
    <w:rsid w:val="00A76516"/>
    <w:rsid w:val="00A76820"/>
    <w:rsid w:val="00A76BB9"/>
    <w:rsid w:val="00A76F06"/>
    <w:rsid w:val="00A7750B"/>
    <w:rsid w:val="00A77664"/>
    <w:rsid w:val="00A83342"/>
    <w:rsid w:val="00A8407D"/>
    <w:rsid w:val="00A84BF8"/>
    <w:rsid w:val="00A85F45"/>
    <w:rsid w:val="00A869DF"/>
    <w:rsid w:val="00A9101B"/>
    <w:rsid w:val="00A91645"/>
    <w:rsid w:val="00A9249F"/>
    <w:rsid w:val="00A9328D"/>
    <w:rsid w:val="00A93E4A"/>
    <w:rsid w:val="00A9478A"/>
    <w:rsid w:val="00A95646"/>
    <w:rsid w:val="00A9773B"/>
    <w:rsid w:val="00AA08EC"/>
    <w:rsid w:val="00AA096C"/>
    <w:rsid w:val="00AA0B29"/>
    <w:rsid w:val="00AA0D6D"/>
    <w:rsid w:val="00AA1C08"/>
    <w:rsid w:val="00AA507B"/>
    <w:rsid w:val="00AA6BBE"/>
    <w:rsid w:val="00AB11D6"/>
    <w:rsid w:val="00AB2FB4"/>
    <w:rsid w:val="00AB4D21"/>
    <w:rsid w:val="00AB4DA1"/>
    <w:rsid w:val="00AB6053"/>
    <w:rsid w:val="00AB62D2"/>
    <w:rsid w:val="00AB6FEF"/>
    <w:rsid w:val="00AB7B6E"/>
    <w:rsid w:val="00AC1489"/>
    <w:rsid w:val="00AC203C"/>
    <w:rsid w:val="00AC32AA"/>
    <w:rsid w:val="00AC32C0"/>
    <w:rsid w:val="00AC359B"/>
    <w:rsid w:val="00AC4D16"/>
    <w:rsid w:val="00AC67A7"/>
    <w:rsid w:val="00AD1214"/>
    <w:rsid w:val="00AD3BB3"/>
    <w:rsid w:val="00AD3C4B"/>
    <w:rsid w:val="00AD48C9"/>
    <w:rsid w:val="00AD4B6C"/>
    <w:rsid w:val="00AD4C6F"/>
    <w:rsid w:val="00AD508D"/>
    <w:rsid w:val="00AD570D"/>
    <w:rsid w:val="00AD5EE0"/>
    <w:rsid w:val="00AD600F"/>
    <w:rsid w:val="00AD6A70"/>
    <w:rsid w:val="00AE1F67"/>
    <w:rsid w:val="00AE2581"/>
    <w:rsid w:val="00AE2B5C"/>
    <w:rsid w:val="00AE405F"/>
    <w:rsid w:val="00AE448F"/>
    <w:rsid w:val="00AE5947"/>
    <w:rsid w:val="00AE7003"/>
    <w:rsid w:val="00AE7700"/>
    <w:rsid w:val="00AF30B0"/>
    <w:rsid w:val="00AF46B7"/>
    <w:rsid w:val="00AF5C51"/>
    <w:rsid w:val="00AF73D3"/>
    <w:rsid w:val="00AF75BB"/>
    <w:rsid w:val="00AF7BCF"/>
    <w:rsid w:val="00B048D1"/>
    <w:rsid w:val="00B054B5"/>
    <w:rsid w:val="00B065C0"/>
    <w:rsid w:val="00B072D4"/>
    <w:rsid w:val="00B12E1E"/>
    <w:rsid w:val="00B14772"/>
    <w:rsid w:val="00B1498F"/>
    <w:rsid w:val="00B1571B"/>
    <w:rsid w:val="00B1669F"/>
    <w:rsid w:val="00B173BE"/>
    <w:rsid w:val="00B17DF7"/>
    <w:rsid w:val="00B20E7C"/>
    <w:rsid w:val="00B257EE"/>
    <w:rsid w:val="00B2587D"/>
    <w:rsid w:val="00B270A1"/>
    <w:rsid w:val="00B329C1"/>
    <w:rsid w:val="00B332DD"/>
    <w:rsid w:val="00B338F6"/>
    <w:rsid w:val="00B33AAD"/>
    <w:rsid w:val="00B35118"/>
    <w:rsid w:val="00B365B4"/>
    <w:rsid w:val="00B37D0F"/>
    <w:rsid w:val="00B410E5"/>
    <w:rsid w:val="00B41280"/>
    <w:rsid w:val="00B41E17"/>
    <w:rsid w:val="00B428D2"/>
    <w:rsid w:val="00B42A7E"/>
    <w:rsid w:val="00B42D7B"/>
    <w:rsid w:val="00B42E16"/>
    <w:rsid w:val="00B44998"/>
    <w:rsid w:val="00B44D3F"/>
    <w:rsid w:val="00B46466"/>
    <w:rsid w:val="00B504EC"/>
    <w:rsid w:val="00B50F1A"/>
    <w:rsid w:val="00B51462"/>
    <w:rsid w:val="00B51580"/>
    <w:rsid w:val="00B51A9C"/>
    <w:rsid w:val="00B5210B"/>
    <w:rsid w:val="00B522A3"/>
    <w:rsid w:val="00B5272D"/>
    <w:rsid w:val="00B52ADF"/>
    <w:rsid w:val="00B540B0"/>
    <w:rsid w:val="00B54B78"/>
    <w:rsid w:val="00B54D93"/>
    <w:rsid w:val="00B54E0C"/>
    <w:rsid w:val="00B60005"/>
    <w:rsid w:val="00B601FF"/>
    <w:rsid w:val="00B605E9"/>
    <w:rsid w:val="00B61515"/>
    <w:rsid w:val="00B61988"/>
    <w:rsid w:val="00B63106"/>
    <w:rsid w:val="00B635AD"/>
    <w:rsid w:val="00B64614"/>
    <w:rsid w:val="00B6465F"/>
    <w:rsid w:val="00B711CD"/>
    <w:rsid w:val="00B7298F"/>
    <w:rsid w:val="00B72CB7"/>
    <w:rsid w:val="00B763D8"/>
    <w:rsid w:val="00B76CA4"/>
    <w:rsid w:val="00B77802"/>
    <w:rsid w:val="00B77BCB"/>
    <w:rsid w:val="00B81C8C"/>
    <w:rsid w:val="00B820D6"/>
    <w:rsid w:val="00B82CCE"/>
    <w:rsid w:val="00B82F81"/>
    <w:rsid w:val="00B8300D"/>
    <w:rsid w:val="00B83618"/>
    <w:rsid w:val="00B83A5F"/>
    <w:rsid w:val="00B83AC0"/>
    <w:rsid w:val="00B859BC"/>
    <w:rsid w:val="00B86E53"/>
    <w:rsid w:val="00B913EC"/>
    <w:rsid w:val="00B91590"/>
    <w:rsid w:val="00B928F3"/>
    <w:rsid w:val="00B93AA9"/>
    <w:rsid w:val="00B95490"/>
    <w:rsid w:val="00B95560"/>
    <w:rsid w:val="00BA4ECA"/>
    <w:rsid w:val="00BA54D6"/>
    <w:rsid w:val="00BA5FD3"/>
    <w:rsid w:val="00BA78E8"/>
    <w:rsid w:val="00BA7C1D"/>
    <w:rsid w:val="00BB0C89"/>
    <w:rsid w:val="00BB0E77"/>
    <w:rsid w:val="00BB2C06"/>
    <w:rsid w:val="00BB3551"/>
    <w:rsid w:val="00BB4700"/>
    <w:rsid w:val="00BB6A5E"/>
    <w:rsid w:val="00BB75F4"/>
    <w:rsid w:val="00BB76BC"/>
    <w:rsid w:val="00BC17EA"/>
    <w:rsid w:val="00BC2D2A"/>
    <w:rsid w:val="00BC3022"/>
    <w:rsid w:val="00BC3E3A"/>
    <w:rsid w:val="00BC54DA"/>
    <w:rsid w:val="00BC5BCB"/>
    <w:rsid w:val="00BC649F"/>
    <w:rsid w:val="00BD08EA"/>
    <w:rsid w:val="00BD1A48"/>
    <w:rsid w:val="00BD309F"/>
    <w:rsid w:val="00BD4F68"/>
    <w:rsid w:val="00BD5D23"/>
    <w:rsid w:val="00BD654A"/>
    <w:rsid w:val="00BD6AD0"/>
    <w:rsid w:val="00BD6B87"/>
    <w:rsid w:val="00BE0305"/>
    <w:rsid w:val="00BE172D"/>
    <w:rsid w:val="00BE1ED3"/>
    <w:rsid w:val="00BE22D9"/>
    <w:rsid w:val="00BE2A92"/>
    <w:rsid w:val="00BE3307"/>
    <w:rsid w:val="00BE462C"/>
    <w:rsid w:val="00BF13B2"/>
    <w:rsid w:val="00BF2209"/>
    <w:rsid w:val="00BF36F6"/>
    <w:rsid w:val="00BF4253"/>
    <w:rsid w:val="00BF4E86"/>
    <w:rsid w:val="00C03E75"/>
    <w:rsid w:val="00C0412D"/>
    <w:rsid w:val="00C04419"/>
    <w:rsid w:val="00C12175"/>
    <w:rsid w:val="00C12B77"/>
    <w:rsid w:val="00C15176"/>
    <w:rsid w:val="00C16774"/>
    <w:rsid w:val="00C27718"/>
    <w:rsid w:val="00C309A6"/>
    <w:rsid w:val="00C30D89"/>
    <w:rsid w:val="00C3182A"/>
    <w:rsid w:val="00C31D48"/>
    <w:rsid w:val="00C321B8"/>
    <w:rsid w:val="00C32D3B"/>
    <w:rsid w:val="00C33A09"/>
    <w:rsid w:val="00C33F27"/>
    <w:rsid w:val="00C3422C"/>
    <w:rsid w:val="00C351AF"/>
    <w:rsid w:val="00C35DE6"/>
    <w:rsid w:val="00C40391"/>
    <w:rsid w:val="00C44AEE"/>
    <w:rsid w:val="00C44AF7"/>
    <w:rsid w:val="00C453F3"/>
    <w:rsid w:val="00C46F8C"/>
    <w:rsid w:val="00C4777C"/>
    <w:rsid w:val="00C47FD3"/>
    <w:rsid w:val="00C508C1"/>
    <w:rsid w:val="00C51E6F"/>
    <w:rsid w:val="00C56B44"/>
    <w:rsid w:val="00C60259"/>
    <w:rsid w:val="00C61931"/>
    <w:rsid w:val="00C61BEC"/>
    <w:rsid w:val="00C6297F"/>
    <w:rsid w:val="00C6371D"/>
    <w:rsid w:val="00C63F73"/>
    <w:rsid w:val="00C64E95"/>
    <w:rsid w:val="00C6560C"/>
    <w:rsid w:val="00C66948"/>
    <w:rsid w:val="00C70436"/>
    <w:rsid w:val="00C730EF"/>
    <w:rsid w:val="00C73333"/>
    <w:rsid w:val="00C75CD3"/>
    <w:rsid w:val="00C75DBC"/>
    <w:rsid w:val="00C766C2"/>
    <w:rsid w:val="00C81D6D"/>
    <w:rsid w:val="00C83391"/>
    <w:rsid w:val="00C848A3"/>
    <w:rsid w:val="00C866DA"/>
    <w:rsid w:val="00C90D50"/>
    <w:rsid w:val="00C9195B"/>
    <w:rsid w:val="00C92068"/>
    <w:rsid w:val="00C93FD4"/>
    <w:rsid w:val="00C9554D"/>
    <w:rsid w:val="00C95EB5"/>
    <w:rsid w:val="00C96A52"/>
    <w:rsid w:val="00C9747B"/>
    <w:rsid w:val="00CA00B7"/>
    <w:rsid w:val="00CA0F7F"/>
    <w:rsid w:val="00CA15EE"/>
    <w:rsid w:val="00CA2027"/>
    <w:rsid w:val="00CA4212"/>
    <w:rsid w:val="00CA57A0"/>
    <w:rsid w:val="00CA60A0"/>
    <w:rsid w:val="00CA6259"/>
    <w:rsid w:val="00CA6652"/>
    <w:rsid w:val="00CA67FF"/>
    <w:rsid w:val="00CA681A"/>
    <w:rsid w:val="00CA74A2"/>
    <w:rsid w:val="00CA7B46"/>
    <w:rsid w:val="00CB2F7F"/>
    <w:rsid w:val="00CB316D"/>
    <w:rsid w:val="00CB3491"/>
    <w:rsid w:val="00CB6058"/>
    <w:rsid w:val="00CB66A5"/>
    <w:rsid w:val="00CB7A9B"/>
    <w:rsid w:val="00CC46FA"/>
    <w:rsid w:val="00CC59A0"/>
    <w:rsid w:val="00CD0098"/>
    <w:rsid w:val="00CD10E3"/>
    <w:rsid w:val="00CD1F23"/>
    <w:rsid w:val="00CD2250"/>
    <w:rsid w:val="00CD4B3D"/>
    <w:rsid w:val="00CD53FC"/>
    <w:rsid w:val="00CD6577"/>
    <w:rsid w:val="00CD6635"/>
    <w:rsid w:val="00CD76C0"/>
    <w:rsid w:val="00CE0109"/>
    <w:rsid w:val="00CE076A"/>
    <w:rsid w:val="00CE1C10"/>
    <w:rsid w:val="00CE2C3B"/>
    <w:rsid w:val="00CE4A5F"/>
    <w:rsid w:val="00CE6177"/>
    <w:rsid w:val="00CE6585"/>
    <w:rsid w:val="00CE6CC3"/>
    <w:rsid w:val="00CE71B2"/>
    <w:rsid w:val="00CE7AA0"/>
    <w:rsid w:val="00CE7D89"/>
    <w:rsid w:val="00CE7EC8"/>
    <w:rsid w:val="00CF01E7"/>
    <w:rsid w:val="00CF082B"/>
    <w:rsid w:val="00CF0C49"/>
    <w:rsid w:val="00CF0F8D"/>
    <w:rsid w:val="00CF2FB9"/>
    <w:rsid w:val="00CF3384"/>
    <w:rsid w:val="00CF3E49"/>
    <w:rsid w:val="00CF5A74"/>
    <w:rsid w:val="00CF65C6"/>
    <w:rsid w:val="00CF6BA6"/>
    <w:rsid w:val="00D000D1"/>
    <w:rsid w:val="00D02558"/>
    <w:rsid w:val="00D03DE8"/>
    <w:rsid w:val="00D04486"/>
    <w:rsid w:val="00D04515"/>
    <w:rsid w:val="00D06037"/>
    <w:rsid w:val="00D063C1"/>
    <w:rsid w:val="00D10746"/>
    <w:rsid w:val="00D115D9"/>
    <w:rsid w:val="00D12FB5"/>
    <w:rsid w:val="00D132D4"/>
    <w:rsid w:val="00D1337D"/>
    <w:rsid w:val="00D137BD"/>
    <w:rsid w:val="00D13B04"/>
    <w:rsid w:val="00D13FAD"/>
    <w:rsid w:val="00D16B2D"/>
    <w:rsid w:val="00D1748C"/>
    <w:rsid w:val="00D2572D"/>
    <w:rsid w:val="00D25889"/>
    <w:rsid w:val="00D265BB"/>
    <w:rsid w:val="00D26709"/>
    <w:rsid w:val="00D26829"/>
    <w:rsid w:val="00D26C1F"/>
    <w:rsid w:val="00D32DF5"/>
    <w:rsid w:val="00D34858"/>
    <w:rsid w:val="00D3603A"/>
    <w:rsid w:val="00D36197"/>
    <w:rsid w:val="00D36ADF"/>
    <w:rsid w:val="00D378B6"/>
    <w:rsid w:val="00D40829"/>
    <w:rsid w:val="00D42FDC"/>
    <w:rsid w:val="00D4474B"/>
    <w:rsid w:val="00D46C84"/>
    <w:rsid w:val="00D50836"/>
    <w:rsid w:val="00D522C4"/>
    <w:rsid w:val="00D52928"/>
    <w:rsid w:val="00D52A0B"/>
    <w:rsid w:val="00D557F0"/>
    <w:rsid w:val="00D55ED4"/>
    <w:rsid w:val="00D55FD4"/>
    <w:rsid w:val="00D56134"/>
    <w:rsid w:val="00D56AA6"/>
    <w:rsid w:val="00D60D2B"/>
    <w:rsid w:val="00D624A9"/>
    <w:rsid w:val="00D64627"/>
    <w:rsid w:val="00D64CD4"/>
    <w:rsid w:val="00D65338"/>
    <w:rsid w:val="00D65CE8"/>
    <w:rsid w:val="00D667DE"/>
    <w:rsid w:val="00D67001"/>
    <w:rsid w:val="00D67C89"/>
    <w:rsid w:val="00D67E59"/>
    <w:rsid w:val="00D70210"/>
    <w:rsid w:val="00D707F3"/>
    <w:rsid w:val="00D708ED"/>
    <w:rsid w:val="00D72E87"/>
    <w:rsid w:val="00D72FFE"/>
    <w:rsid w:val="00D73185"/>
    <w:rsid w:val="00D7451C"/>
    <w:rsid w:val="00D7773E"/>
    <w:rsid w:val="00D77EC7"/>
    <w:rsid w:val="00D804D8"/>
    <w:rsid w:val="00D809EF"/>
    <w:rsid w:val="00D81631"/>
    <w:rsid w:val="00D81BB7"/>
    <w:rsid w:val="00D81D48"/>
    <w:rsid w:val="00D83C12"/>
    <w:rsid w:val="00D84DCF"/>
    <w:rsid w:val="00D85EB3"/>
    <w:rsid w:val="00D86333"/>
    <w:rsid w:val="00D90A12"/>
    <w:rsid w:val="00D91251"/>
    <w:rsid w:val="00D91F91"/>
    <w:rsid w:val="00D93184"/>
    <w:rsid w:val="00D93186"/>
    <w:rsid w:val="00D9334D"/>
    <w:rsid w:val="00D93367"/>
    <w:rsid w:val="00D941A7"/>
    <w:rsid w:val="00D95822"/>
    <w:rsid w:val="00D978A4"/>
    <w:rsid w:val="00DA0A8A"/>
    <w:rsid w:val="00DA1E1B"/>
    <w:rsid w:val="00DA211E"/>
    <w:rsid w:val="00DA5EC7"/>
    <w:rsid w:val="00DA67B4"/>
    <w:rsid w:val="00DB046A"/>
    <w:rsid w:val="00DB0CD9"/>
    <w:rsid w:val="00DB1898"/>
    <w:rsid w:val="00DB2FC6"/>
    <w:rsid w:val="00DB4587"/>
    <w:rsid w:val="00DB4DC4"/>
    <w:rsid w:val="00DB50BA"/>
    <w:rsid w:val="00DB5431"/>
    <w:rsid w:val="00DB59A5"/>
    <w:rsid w:val="00DB70FC"/>
    <w:rsid w:val="00DB73F3"/>
    <w:rsid w:val="00DC1EF5"/>
    <w:rsid w:val="00DC2702"/>
    <w:rsid w:val="00DC57B3"/>
    <w:rsid w:val="00DC72D6"/>
    <w:rsid w:val="00DC73E1"/>
    <w:rsid w:val="00DC788F"/>
    <w:rsid w:val="00DD1085"/>
    <w:rsid w:val="00DD1B10"/>
    <w:rsid w:val="00DD272E"/>
    <w:rsid w:val="00DD2B2B"/>
    <w:rsid w:val="00DD30FA"/>
    <w:rsid w:val="00DD336C"/>
    <w:rsid w:val="00DD3632"/>
    <w:rsid w:val="00DD61FE"/>
    <w:rsid w:val="00DD6371"/>
    <w:rsid w:val="00DE06EC"/>
    <w:rsid w:val="00DE25C2"/>
    <w:rsid w:val="00DE2B77"/>
    <w:rsid w:val="00DE4302"/>
    <w:rsid w:val="00DE46BA"/>
    <w:rsid w:val="00DE4A2E"/>
    <w:rsid w:val="00DE4D86"/>
    <w:rsid w:val="00DE51A6"/>
    <w:rsid w:val="00DE635A"/>
    <w:rsid w:val="00DE64FA"/>
    <w:rsid w:val="00DF2021"/>
    <w:rsid w:val="00DF2364"/>
    <w:rsid w:val="00DF3707"/>
    <w:rsid w:val="00DF472A"/>
    <w:rsid w:val="00DF59B4"/>
    <w:rsid w:val="00DF67EA"/>
    <w:rsid w:val="00E0276A"/>
    <w:rsid w:val="00E02F99"/>
    <w:rsid w:val="00E04FA6"/>
    <w:rsid w:val="00E05EAB"/>
    <w:rsid w:val="00E071E7"/>
    <w:rsid w:val="00E07D04"/>
    <w:rsid w:val="00E1107A"/>
    <w:rsid w:val="00E11186"/>
    <w:rsid w:val="00E11391"/>
    <w:rsid w:val="00E164C1"/>
    <w:rsid w:val="00E16CDE"/>
    <w:rsid w:val="00E170EA"/>
    <w:rsid w:val="00E21595"/>
    <w:rsid w:val="00E22203"/>
    <w:rsid w:val="00E248C7"/>
    <w:rsid w:val="00E25396"/>
    <w:rsid w:val="00E27172"/>
    <w:rsid w:val="00E316A7"/>
    <w:rsid w:val="00E3183A"/>
    <w:rsid w:val="00E32036"/>
    <w:rsid w:val="00E3208A"/>
    <w:rsid w:val="00E3465F"/>
    <w:rsid w:val="00E34DB0"/>
    <w:rsid w:val="00E355AB"/>
    <w:rsid w:val="00E35D7F"/>
    <w:rsid w:val="00E36BFE"/>
    <w:rsid w:val="00E37D05"/>
    <w:rsid w:val="00E40F6C"/>
    <w:rsid w:val="00E41621"/>
    <w:rsid w:val="00E4299A"/>
    <w:rsid w:val="00E42A7B"/>
    <w:rsid w:val="00E44191"/>
    <w:rsid w:val="00E44304"/>
    <w:rsid w:val="00E44C10"/>
    <w:rsid w:val="00E457EE"/>
    <w:rsid w:val="00E46F8C"/>
    <w:rsid w:val="00E47B84"/>
    <w:rsid w:val="00E500D7"/>
    <w:rsid w:val="00E50AE9"/>
    <w:rsid w:val="00E51497"/>
    <w:rsid w:val="00E5542D"/>
    <w:rsid w:val="00E55962"/>
    <w:rsid w:val="00E5599B"/>
    <w:rsid w:val="00E576AD"/>
    <w:rsid w:val="00E60584"/>
    <w:rsid w:val="00E61842"/>
    <w:rsid w:val="00E6311B"/>
    <w:rsid w:val="00E63D2B"/>
    <w:rsid w:val="00E663F4"/>
    <w:rsid w:val="00E66724"/>
    <w:rsid w:val="00E679CB"/>
    <w:rsid w:val="00E719F5"/>
    <w:rsid w:val="00E72591"/>
    <w:rsid w:val="00E728FF"/>
    <w:rsid w:val="00E73E5D"/>
    <w:rsid w:val="00E749DF"/>
    <w:rsid w:val="00E75203"/>
    <w:rsid w:val="00E753FB"/>
    <w:rsid w:val="00E75A4F"/>
    <w:rsid w:val="00E75B3F"/>
    <w:rsid w:val="00E76109"/>
    <w:rsid w:val="00E77702"/>
    <w:rsid w:val="00E80307"/>
    <w:rsid w:val="00E8061F"/>
    <w:rsid w:val="00E81103"/>
    <w:rsid w:val="00E81277"/>
    <w:rsid w:val="00E82A58"/>
    <w:rsid w:val="00E838B5"/>
    <w:rsid w:val="00E8460C"/>
    <w:rsid w:val="00E85B72"/>
    <w:rsid w:val="00E87D69"/>
    <w:rsid w:val="00E93517"/>
    <w:rsid w:val="00E9441A"/>
    <w:rsid w:val="00E94A63"/>
    <w:rsid w:val="00E9576D"/>
    <w:rsid w:val="00E9707D"/>
    <w:rsid w:val="00E97246"/>
    <w:rsid w:val="00E9759E"/>
    <w:rsid w:val="00EA006A"/>
    <w:rsid w:val="00EA0D4B"/>
    <w:rsid w:val="00EA163B"/>
    <w:rsid w:val="00EA2A67"/>
    <w:rsid w:val="00EA3212"/>
    <w:rsid w:val="00EA3D0A"/>
    <w:rsid w:val="00EA4454"/>
    <w:rsid w:val="00EA62F3"/>
    <w:rsid w:val="00EB4D4E"/>
    <w:rsid w:val="00EB4E90"/>
    <w:rsid w:val="00EB54F1"/>
    <w:rsid w:val="00EB5751"/>
    <w:rsid w:val="00EB6760"/>
    <w:rsid w:val="00EB6A26"/>
    <w:rsid w:val="00EB706B"/>
    <w:rsid w:val="00EB724F"/>
    <w:rsid w:val="00EB7539"/>
    <w:rsid w:val="00EB7612"/>
    <w:rsid w:val="00EC0E3A"/>
    <w:rsid w:val="00EC2044"/>
    <w:rsid w:val="00EC2182"/>
    <w:rsid w:val="00EC5469"/>
    <w:rsid w:val="00EC6D69"/>
    <w:rsid w:val="00EC701C"/>
    <w:rsid w:val="00ED0C1E"/>
    <w:rsid w:val="00ED59DD"/>
    <w:rsid w:val="00ED7F6D"/>
    <w:rsid w:val="00EE0EAA"/>
    <w:rsid w:val="00EE16D3"/>
    <w:rsid w:val="00EE262F"/>
    <w:rsid w:val="00EE3686"/>
    <w:rsid w:val="00EE3A94"/>
    <w:rsid w:val="00EE44DE"/>
    <w:rsid w:val="00EE6A60"/>
    <w:rsid w:val="00EE72F6"/>
    <w:rsid w:val="00EE7991"/>
    <w:rsid w:val="00EF0DAB"/>
    <w:rsid w:val="00EF1209"/>
    <w:rsid w:val="00EF3686"/>
    <w:rsid w:val="00EF39B6"/>
    <w:rsid w:val="00EF51EF"/>
    <w:rsid w:val="00EF6142"/>
    <w:rsid w:val="00EF7A38"/>
    <w:rsid w:val="00F0125D"/>
    <w:rsid w:val="00F02399"/>
    <w:rsid w:val="00F023D7"/>
    <w:rsid w:val="00F0285C"/>
    <w:rsid w:val="00F0306A"/>
    <w:rsid w:val="00F045AE"/>
    <w:rsid w:val="00F05CD4"/>
    <w:rsid w:val="00F06D3A"/>
    <w:rsid w:val="00F103C9"/>
    <w:rsid w:val="00F130E9"/>
    <w:rsid w:val="00F1562D"/>
    <w:rsid w:val="00F16749"/>
    <w:rsid w:val="00F16A3E"/>
    <w:rsid w:val="00F20F46"/>
    <w:rsid w:val="00F22343"/>
    <w:rsid w:val="00F233CF"/>
    <w:rsid w:val="00F251D9"/>
    <w:rsid w:val="00F2757C"/>
    <w:rsid w:val="00F303B8"/>
    <w:rsid w:val="00F31B10"/>
    <w:rsid w:val="00F333B7"/>
    <w:rsid w:val="00F33584"/>
    <w:rsid w:val="00F34FE7"/>
    <w:rsid w:val="00F356D6"/>
    <w:rsid w:val="00F35975"/>
    <w:rsid w:val="00F423A1"/>
    <w:rsid w:val="00F42941"/>
    <w:rsid w:val="00F43A08"/>
    <w:rsid w:val="00F43CAA"/>
    <w:rsid w:val="00F44059"/>
    <w:rsid w:val="00F46703"/>
    <w:rsid w:val="00F52978"/>
    <w:rsid w:val="00F53239"/>
    <w:rsid w:val="00F537B7"/>
    <w:rsid w:val="00F5498E"/>
    <w:rsid w:val="00F554AF"/>
    <w:rsid w:val="00F5565B"/>
    <w:rsid w:val="00F56C56"/>
    <w:rsid w:val="00F57BA6"/>
    <w:rsid w:val="00F6007A"/>
    <w:rsid w:val="00F61814"/>
    <w:rsid w:val="00F6199B"/>
    <w:rsid w:val="00F62DA1"/>
    <w:rsid w:val="00F63133"/>
    <w:rsid w:val="00F63240"/>
    <w:rsid w:val="00F637C4"/>
    <w:rsid w:val="00F66760"/>
    <w:rsid w:val="00F6792D"/>
    <w:rsid w:val="00F71C58"/>
    <w:rsid w:val="00F72E49"/>
    <w:rsid w:val="00F73C46"/>
    <w:rsid w:val="00F73F1C"/>
    <w:rsid w:val="00F74664"/>
    <w:rsid w:val="00F7535E"/>
    <w:rsid w:val="00F75524"/>
    <w:rsid w:val="00F756FA"/>
    <w:rsid w:val="00F75918"/>
    <w:rsid w:val="00F7727E"/>
    <w:rsid w:val="00F77323"/>
    <w:rsid w:val="00F81823"/>
    <w:rsid w:val="00F82827"/>
    <w:rsid w:val="00F82C22"/>
    <w:rsid w:val="00F83289"/>
    <w:rsid w:val="00F849EA"/>
    <w:rsid w:val="00F84E96"/>
    <w:rsid w:val="00F85146"/>
    <w:rsid w:val="00F85B65"/>
    <w:rsid w:val="00F85B91"/>
    <w:rsid w:val="00F85C7B"/>
    <w:rsid w:val="00F87F89"/>
    <w:rsid w:val="00F90EC6"/>
    <w:rsid w:val="00F9114B"/>
    <w:rsid w:val="00F91AB9"/>
    <w:rsid w:val="00F94F37"/>
    <w:rsid w:val="00F9503C"/>
    <w:rsid w:val="00F97A97"/>
    <w:rsid w:val="00FA0944"/>
    <w:rsid w:val="00FA0A30"/>
    <w:rsid w:val="00FA2EE6"/>
    <w:rsid w:val="00FA38A3"/>
    <w:rsid w:val="00FA3978"/>
    <w:rsid w:val="00FA3DEC"/>
    <w:rsid w:val="00FA465A"/>
    <w:rsid w:val="00FA589D"/>
    <w:rsid w:val="00FA5EED"/>
    <w:rsid w:val="00FA6721"/>
    <w:rsid w:val="00FA692A"/>
    <w:rsid w:val="00FA7FE4"/>
    <w:rsid w:val="00FB1730"/>
    <w:rsid w:val="00FB1987"/>
    <w:rsid w:val="00FB60B3"/>
    <w:rsid w:val="00FB6EF7"/>
    <w:rsid w:val="00FC1B40"/>
    <w:rsid w:val="00FC2EAF"/>
    <w:rsid w:val="00FC6151"/>
    <w:rsid w:val="00FD1DCE"/>
    <w:rsid w:val="00FD4E23"/>
    <w:rsid w:val="00FD5096"/>
    <w:rsid w:val="00FD56FC"/>
    <w:rsid w:val="00FD7220"/>
    <w:rsid w:val="00FE0952"/>
    <w:rsid w:val="00FE1E9C"/>
    <w:rsid w:val="00FE33A1"/>
    <w:rsid w:val="00FE4504"/>
    <w:rsid w:val="00FE46D7"/>
    <w:rsid w:val="00FE5EC0"/>
    <w:rsid w:val="00FE77A8"/>
    <w:rsid w:val="00FE79E7"/>
    <w:rsid w:val="00FF14E5"/>
    <w:rsid w:val="00FF1C48"/>
    <w:rsid w:val="00FF256A"/>
    <w:rsid w:val="00FF7712"/>
    <w:rsid w:val="00FF7875"/>
    <w:rsid w:val="00FF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5:chartTrackingRefBased/>
  <w15:docId w15:val="{F88C852D-B782-4734-9260-82644C1E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cs="Arial"/>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2539FF"/>
    <w:pPr>
      <w:tabs>
        <w:tab w:val="left" w:pos="1152"/>
      </w:tabs>
      <w:spacing w:before="120" w:after="120" w:line="312" w:lineRule="auto"/>
    </w:pPr>
    <w:rPr>
      <w:rFonts w:ascii="Arial" w:hAnsi="Arial" w:cs="Arial"/>
      <w:sz w:val="26"/>
      <w:szCs w:val="26"/>
    </w:rPr>
  </w:style>
  <w:style w:type="paragraph" w:styleId="NormalWeb">
    <w:name w:val="Normal (Web)"/>
    <w:basedOn w:val="Normal"/>
    <w:rsid w:val="00135768"/>
    <w:pPr>
      <w:spacing w:before="100" w:beforeAutospacing="1" w:after="100" w:afterAutospacing="1"/>
    </w:pPr>
    <w:rPr>
      <w:sz w:val="20"/>
    </w:rPr>
  </w:style>
  <w:style w:type="table" w:styleId="TableGrid">
    <w:name w:val="Table Grid"/>
    <w:basedOn w:val="TableNormal"/>
    <w:rsid w:val="00B17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132D4"/>
    <w:rPr>
      <w:color w:val="auto"/>
      <w:u w:val="single"/>
    </w:rPr>
  </w:style>
  <w:style w:type="character" w:customStyle="1" w:styleId="Bodytext2">
    <w:name w:val="Body text (2)_"/>
    <w:basedOn w:val="DefaultParagraphFont"/>
    <w:link w:val="Bodytext20"/>
    <w:locked/>
    <w:rsid w:val="00D132D4"/>
    <w:rPr>
      <w:b/>
      <w:bCs/>
      <w:spacing w:val="4"/>
      <w:sz w:val="23"/>
      <w:szCs w:val="23"/>
      <w:lang w:bidi="ar-SA"/>
    </w:rPr>
  </w:style>
  <w:style w:type="paragraph" w:customStyle="1" w:styleId="Bodytext20">
    <w:name w:val="Body text (2)"/>
    <w:basedOn w:val="Normal"/>
    <w:link w:val="Bodytext2"/>
    <w:rsid w:val="00D132D4"/>
    <w:pPr>
      <w:widowControl w:val="0"/>
      <w:shd w:val="clear" w:color="auto" w:fill="FFFFFF"/>
      <w:spacing w:after="300" w:line="302" w:lineRule="exact"/>
      <w:ind w:hanging="1260"/>
    </w:pPr>
    <w:rPr>
      <w:rFonts w:ascii="Times New Roman" w:hAnsi="Times New Roman" w:cs="Times New Roman"/>
      <w:b/>
      <w:bCs/>
      <w:spacing w:val="4"/>
      <w:sz w:val="23"/>
      <w:szCs w:val="23"/>
      <w:lang w:val="en-US" w:eastAsia="en-US"/>
    </w:rPr>
  </w:style>
  <w:style w:type="character" w:customStyle="1" w:styleId="Bodytext3">
    <w:name w:val="Body text (3)_"/>
    <w:basedOn w:val="DefaultParagraphFont"/>
    <w:link w:val="Bodytext30"/>
    <w:locked/>
    <w:rsid w:val="00D132D4"/>
    <w:rPr>
      <w:i/>
      <w:iCs/>
      <w:spacing w:val="-7"/>
      <w:lang w:bidi="ar-SA"/>
    </w:rPr>
  </w:style>
  <w:style w:type="paragraph" w:customStyle="1" w:styleId="Bodytext30">
    <w:name w:val="Body text (3)"/>
    <w:basedOn w:val="Normal"/>
    <w:link w:val="Bodytext3"/>
    <w:rsid w:val="00D132D4"/>
    <w:pPr>
      <w:widowControl w:val="0"/>
      <w:shd w:val="clear" w:color="auto" w:fill="FFFFFF"/>
      <w:spacing w:before="300" w:after="720" w:line="240" w:lineRule="atLeast"/>
      <w:jc w:val="both"/>
    </w:pPr>
    <w:rPr>
      <w:rFonts w:ascii="Times New Roman" w:hAnsi="Times New Roman" w:cs="Times New Roman"/>
      <w:i/>
      <w:iCs/>
      <w:spacing w:val="-7"/>
      <w:sz w:val="20"/>
      <w:szCs w:val="20"/>
      <w:lang w:val="en-US" w:eastAsia="en-US"/>
    </w:rPr>
  </w:style>
  <w:style w:type="character" w:customStyle="1" w:styleId="Bodytext3NotItalic">
    <w:name w:val="Body text (3) + Not Italic"/>
    <w:aliases w:val="Spacing 0 pt,Body text (4) + Not Italic"/>
    <w:basedOn w:val="Bodytext3"/>
    <w:rsid w:val="00D132D4"/>
    <w:rPr>
      <w:i/>
      <w:iCs/>
      <w:spacing w:val="3"/>
      <w:lang w:bidi="ar-SA"/>
    </w:rPr>
  </w:style>
  <w:style w:type="character" w:customStyle="1" w:styleId="Bodytext">
    <w:name w:val="Body text_"/>
    <w:basedOn w:val="DefaultParagraphFont"/>
    <w:link w:val="Bodytext0"/>
    <w:locked/>
    <w:rsid w:val="00D132D4"/>
    <w:rPr>
      <w:spacing w:val="3"/>
      <w:lang w:bidi="ar-SA"/>
    </w:rPr>
  </w:style>
  <w:style w:type="paragraph" w:customStyle="1" w:styleId="Bodytext0">
    <w:name w:val="Body text"/>
    <w:basedOn w:val="Normal"/>
    <w:link w:val="Bodytext"/>
    <w:rsid w:val="00D132D4"/>
    <w:pPr>
      <w:widowControl w:val="0"/>
      <w:shd w:val="clear" w:color="auto" w:fill="FFFFFF"/>
      <w:spacing w:before="180" w:after="60" w:line="317" w:lineRule="exact"/>
      <w:jc w:val="both"/>
    </w:pPr>
    <w:rPr>
      <w:rFonts w:ascii="Times New Roman" w:hAnsi="Times New Roman" w:cs="Times New Roman"/>
      <w:spacing w:val="3"/>
      <w:sz w:val="20"/>
      <w:szCs w:val="20"/>
      <w:lang w:val="en-US" w:eastAsia="en-US"/>
    </w:rPr>
  </w:style>
  <w:style w:type="character" w:customStyle="1" w:styleId="Bodytext2NotBold">
    <w:name w:val="Body text (2) + Not Bold"/>
    <w:aliases w:val="Italic,Spacing 0 pt8,Body text + 9.5 pt1,Spacing 0 pt9,Body text + 10.5 pt1,Bold4,Body text (3) + 20 pt,Spacing 0 pt28,Scale 50%,Body text + Consolas,4 pt1,Body text + Microsoft Sans Serif,6 pt2,Scale 70%"/>
    <w:basedOn w:val="Bodytext2"/>
    <w:rsid w:val="00D132D4"/>
    <w:rPr>
      <w:b/>
      <w:bCs/>
      <w:i/>
      <w:iCs/>
      <w:spacing w:val="-5"/>
      <w:sz w:val="23"/>
      <w:szCs w:val="23"/>
      <w:lang w:bidi="ar-SA"/>
    </w:rPr>
  </w:style>
  <w:style w:type="character" w:customStyle="1" w:styleId="BodytextItalic">
    <w:name w:val="Body text + Italic"/>
    <w:aliases w:val="Spacing 0 pt7,Spacing 0 pt21,Body text + Corbel,12.5 pt,Spacing 0 pt30,Spacing 0 pt25,Body text + 11 pt"/>
    <w:basedOn w:val="Bodytext"/>
    <w:rsid w:val="00D132D4"/>
    <w:rPr>
      <w:i/>
      <w:iCs/>
      <w:noProof/>
      <w:spacing w:val="-7"/>
      <w:lang w:bidi="ar-SA"/>
    </w:rPr>
  </w:style>
  <w:style w:type="character" w:customStyle="1" w:styleId="Bodytext4">
    <w:name w:val="Body text (4)_"/>
    <w:basedOn w:val="DefaultParagraphFont"/>
    <w:link w:val="Bodytext40"/>
    <w:locked/>
    <w:rsid w:val="00D132D4"/>
    <w:rPr>
      <w:spacing w:val="4"/>
      <w:lang w:bidi="ar-SA"/>
    </w:rPr>
  </w:style>
  <w:style w:type="paragraph" w:customStyle="1" w:styleId="Bodytext40">
    <w:name w:val="Body text (4)"/>
    <w:basedOn w:val="Normal"/>
    <w:link w:val="Bodytext4"/>
    <w:rsid w:val="00D132D4"/>
    <w:pPr>
      <w:widowControl w:val="0"/>
      <w:shd w:val="clear" w:color="auto" w:fill="FFFFFF"/>
      <w:spacing w:before="240" w:after="240" w:line="298" w:lineRule="exact"/>
      <w:jc w:val="center"/>
    </w:pPr>
    <w:rPr>
      <w:rFonts w:ascii="Times New Roman" w:hAnsi="Times New Roman" w:cs="Times New Roman"/>
      <w:spacing w:val="4"/>
      <w:sz w:val="20"/>
      <w:szCs w:val="20"/>
      <w:lang w:val="en-US" w:eastAsia="en-US"/>
    </w:rPr>
  </w:style>
  <w:style w:type="character" w:customStyle="1" w:styleId="Bodytext4115pt">
    <w:name w:val="Body text (4) + 11.5 pt"/>
    <w:aliases w:val="Bold,Body text + 10.5 pt,Spacing 0 pt20,Body text (5) + 10 pt,Spacing 0 pt23,Body text + Italic2"/>
    <w:basedOn w:val="Bodytext4"/>
    <w:rsid w:val="00D132D4"/>
    <w:rPr>
      <w:b/>
      <w:bCs/>
      <w:spacing w:val="4"/>
      <w:sz w:val="23"/>
      <w:szCs w:val="23"/>
      <w:lang w:bidi="ar-SA"/>
    </w:rPr>
  </w:style>
  <w:style w:type="character" w:customStyle="1" w:styleId="Bodytext2Spacing-1pt">
    <w:name w:val="Body text (2) + Spacing -1 pt"/>
    <w:basedOn w:val="Bodytext2"/>
    <w:rsid w:val="00D132D4"/>
    <w:rPr>
      <w:b/>
      <w:bCs/>
      <w:spacing w:val="-23"/>
      <w:sz w:val="23"/>
      <w:szCs w:val="23"/>
      <w:lang w:bidi="ar-SA"/>
    </w:rPr>
  </w:style>
  <w:style w:type="character" w:customStyle="1" w:styleId="Bodytext210pt">
    <w:name w:val="Body text (2) + 10 pt"/>
    <w:aliases w:val="Not Bold,Spacing 0 pt6,Body text (13) + 8.5 pt,Body text (15) + Not Bold,Body text (7) + 4 pt,Spacing 0 pt29,Body text + Corbel1,10.5 pt1"/>
    <w:basedOn w:val="Bodytext2"/>
    <w:rsid w:val="00D132D4"/>
    <w:rPr>
      <w:b/>
      <w:bCs/>
      <w:noProof/>
      <w:spacing w:val="0"/>
      <w:sz w:val="20"/>
      <w:szCs w:val="20"/>
      <w:lang w:bidi="ar-SA"/>
    </w:rPr>
  </w:style>
  <w:style w:type="character" w:customStyle="1" w:styleId="Bodytext5">
    <w:name w:val="Body text (5)_"/>
    <w:basedOn w:val="DefaultParagraphFont"/>
    <w:link w:val="Bodytext50"/>
    <w:locked/>
    <w:rsid w:val="00D132D4"/>
    <w:rPr>
      <w:rFonts w:ascii="Lucida Sans Unicode" w:hAnsi="Lucida Sans Unicode"/>
      <w:noProof/>
      <w:sz w:val="21"/>
      <w:szCs w:val="21"/>
      <w:lang w:bidi="ar-SA"/>
    </w:rPr>
  </w:style>
  <w:style w:type="paragraph" w:customStyle="1" w:styleId="Bodytext50">
    <w:name w:val="Body text (5)"/>
    <w:basedOn w:val="Normal"/>
    <w:link w:val="Bodytext5"/>
    <w:rsid w:val="00D132D4"/>
    <w:pPr>
      <w:widowControl w:val="0"/>
      <w:shd w:val="clear" w:color="auto" w:fill="FFFFFF"/>
      <w:spacing w:line="240" w:lineRule="atLeast"/>
      <w:jc w:val="right"/>
    </w:pPr>
    <w:rPr>
      <w:rFonts w:ascii="Lucida Sans Unicode" w:hAnsi="Lucida Sans Unicode" w:cs="Times New Roman"/>
      <w:noProof/>
      <w:sz w:val="21"/>
      <w:szCs w:val="21"/>
      <w:lang w:val="en-US" w:eastAsia="en-US"/>
    </w:rPr>
  </w:style>
  <w:style w:type="character" w:customStyle="1" w:styleId="Headerorfooter">
    <w:name w:val="Header or footer_"/>
    <w:basedOn w:val="DefaultParagraphFont"/>
    <w:link w:val="Headerorfooter0"/>
    <w:locked/>
    <w:rsid w:val="00D132D4"/>
    <w:rPr>
      <w:rFonts w:ascii="Century Gothic" w:hAnsi="Century Gothic"/>
      <w:spacing w:val="6"/>
      <w:sz w:val="18"/>
      <w:szCs w:val="18"/>
      <w:lang w:bidi="ar-SA"/>
    </w:rPr>
  </w:style>
  <w:style w:type="paragraph" w:customStyle="1" w:styleId="Headerorfooter0">
    <w:name w:val="Header or footer"/>
    <w:basedOn w:val="Normal"/>
    <w:link w:val="Headerorfooter"/>
    <w:rsid w:val="00D132D4"/>
    <w:pPr>
      <w:widowControl w:val="0"/>
      <w:shd w:val="clear" w:color="auto" w:fill="FFFFFF"/>
      <w:spacing w:line="240" w:lineRule="atLeast"/>
      <w:jc w:val="right"/>
    </w:pPr>
    <w:rPr>
      <w:rFonts w:ascii="Century Gothic" w:hAnsi="Century Gothic" w:cs="Times New Roman"/>
      <w:spacing w:val="6"/>
      <w:sz w:val="18"/>
      <w:szCs w:val="18"/>
      <w:lang w:val="en-US" w:eastAsia="en-US"/>
    </w:rPr>
  </w:style>
  <w:style w:type="character" w:customStyle="1" w:styleId="Bodytext6">
    <w:name w:val="Body text (6)_"/>
    <w:basedOn w:val="DefaultParagraphFont"/>
    <w:link w:val="Bodytext60"/>
    <w:locked/>
    <w:rsid w:val="00D132D4"/>
    <w:rPr>
      <w:lang w:bidi="ar-SA"/>
    </w:rPr>
  </w:style>
  <w:style w:type="paragraph" w:customStyle="1" w:styleId="Bodytext60">
    <w:name w:val="Body text (6)"/>
    <w:basedOn w:val="Normal"/>
    <w:link w:val="Bodytext6"/>
    <w:rsid w:val="00D132D4"/>
    <w:pPr>
      <w:widowControl w:val="0"/>
      <w:shd w:val="clear" w:color="auto" w:fill="FFFFFF"/>
      <w:spacing w:line="240" w:lineRule="atLeast"/>
    </w:pPr>
    <w:rPr>
      <w:rFonts w:ascii="Times New Roman" w:hAnsi="Times New Roman" w:cs="Times New Roman"/>
      <w:sz w:val="20"/>
      <w:szCs w:val="20"/>
      <w:lang w:val="en-US" w:eastAsia="en-US"/>
    </w:rPr>
  </w:style>
  <w:style w:type="character" w:customStyle="1" w:styleId="Bodytext7">
    <w:name w:val="Body text (7)_"/>
    <w:basedOn w:val="DefaultParagraphFont"/>
    <w:link w:val="Bodytext70"/>
    <w:locked/>
    <w:rsid w:val="00D132D4"/>
    <w:rPr>
      <w:noProof/>
      <w:sz w:val="21"/>
      <w:szCs w:val="21"/>
      <w:lang w:bidi="ar-SA"/>
    </w:rPr>
  </w:style>
  <w:style w:type="paragraph" w:customStyle="1" w:styleId="Bodytext70">
    <w:name w:val="Body text (7)"/>
    <w:basedOn w:val="Normal"/>
    <w:link w:val="Bodytext7"/>
    <w:rsid w:val="00D132D4"/>
    <w:pPr>
      <w:widowControl w:val="0"/>
      <w:shd w:val="clear" w:color="auto" w:fill="FFFFFF"/>
      <w:spacing w:line="240" w:lineRule="atLeast"/>
      <w:jc w:val="right"/>
    </w:pPr>
    <w:rPr>
      <w:rFonts w:ascii="Times New Roman" w:hAnsi="Times New Roman" w:cs="Times New Roman"/>
      <w:noProof/>
      <w:sz w:val="21"/>
      <w:szCs w:val="21"/>
      <w:lang w:val="en-US" w:eastAsia="en-US"/>
    </w:rPr>
  </w:style>
  <w:style w:type="character" w:customStyle="1" w:styleId="Footnote">
    <w:name w:val="Footnote_"/>
    <w:basedOn w:val="DefaultParagraphFont"/>
    <w:link w:val="Footnote0"/>
    <w:locked/>
    <w:rsid w:val="00D132D4"/>
    <w:rPr>
      <w:spacing w:val="3"/>
      <w:lang w:bidi="ar-SA"/>
    </w:rPr>
  </w:style>
  <w:style w:type="paragraph" w:customStyle="1" w:styleId="Footnote0">
    <w:name w:val="Footnote"/>
    <w:basedOn w:val="Normal"/>
    <w:link w:val="Footnote"/>
    <w:rsid w:val="00D132D4"/>
    <w:pPr>
      <w:widowControl w:val="0"/>
      <w:shd w:val="clear" w:color="auto" w:fill="FFFFFF"/>
      <w:spacing w:after="60" w:line="240" w:lineRule="atLeast"/>
      <w:jc w:val="both"/>
    </w:pPr>
    <w:rPr>
      <w:rFonts w:ascii="Times New Roman" w:hAnsi="Times New Roman" w:cs="Times New Roman"/>
      <w:spacing w:val="3"/>
      <w:sz w:val="20"/>
      <w:szCs w:val="20"/>
      <w:lang w:val="en-US" w:eastAsia="en-US"/>
    </w:rPr>
  </w:style>
  <w:style w:type="character" w:customStyle="1" w:styleId="Footnote2">
    <w:name w:val="Footnote (2)_"/>
    <w:basedOn w:val="DefaultParagraphFont"/>
    <w:link w:val="Footnote20"/>
    <w:locked/>
    <w:rsid w:val="00D132D4"/>
    <w:rPr>
      <w:noProof/>
      <w:sz w:val="21"/>
      <w:szCs w:val="21"/>
      <w:lang w:bidi="ar-SA"/>
    </w:rPr>
  </w:style>
  <w:style w:type="paragraph" w:customStyle="1" w:styleId="Footnote20">
    <w:name w:val="Footnote (2)"/>
    <w:basedOn w:val="Normal"/>
    <w:link w:val="Footnote2"/>
    <w:rsid w:val="00D132D4"/>
    <w:pPr>
      <w:widowControl w:val="0"/>
      <w:shd w:val="clear" w:color="auto" w:fill="FFFFFF"/>
      <w:spacing w:before="60" w:line="240" w:lineRule="atLeast"/>
      <w:jc w:val="right"/>
    </w:pPr>
    <w:rPr>
      <w:rFonts w:ascii="Times New Roman" w:hAnsi="Times New Roman" w:cs="Times New Roman"/>
      <w:noProof/>
      <w:sz w:val="21"/>
      <w:szCs w:val="21"/>
      <w:lang w:val="en-US" w:eastAsia="en-US"/>
    </w:rPr>
  </w:style>
  <w:style w:type="character" w:customStyle="1" w:styleId="Bodytext9pt">
    <w:name w:val="Body text + 9 pt"/>
    <w:aliases w:val="Spacing 0 pt5,Bold6,Scale 10%,Body text + 8 pt,Bold3,Body text + 10.5 pt2,Body text (3) + Not Italic1"/>
    <w:basedOn w:val="Bodytext"/>
    <w:rsid w:val="00D132D4"/>
    <w:rPr>
      <w:spacing w:val="0"/>
      <w:sz w:val="18"/>
      <w:szCs w:val="18"/>
      <w:lang w:bidi="ar-SA"/>
    </w:rPr>
  </w:style>
  <w:style w:type="character" w:customStyle="1" w:styleId="Bodytext8">
    <w:name w:val="Body text (8)_"/>
    <w:basedOn w:val="DefaultParagraphFont"/>
    <w:link w:val="Bodytext80"/>
    <w:locked/>
    <w:rsid w:val="00D132D4"/>
    <w:rPr>
      <w:rFonts w:ascii="Century Gothic" w:hAnsi="Century Gothic"/>
      <w:spacing w:val="-8"/>
      <w:sz w:val="23"/>
      <w:szCs w:val="23"/>
      <w:lang w:bidi="ar-SA"/>
    </w:rPr>
  </w:style>
  <w:style w:type="paragraph" w:customStyle="1" w:styleId="Bodytext80">
    <w:name w:val="Body text (8)"/>
    <w:basedOn w:val="Normal"/>
    <w:link w:val="Bodytext8"/>
    <w:rsid w:val="00D132D4"/>
    <w:pPr>
      <w:widowControl w:val="0"/>
      <w:shd w:val="clear" w:color="auto" w:fill="FFFFFF"/>
      <w:spacing w:line="240" w:lineRule="atLeast"/>
      <w:jc w:val="right"/>
    </w:pPr>
    <w:rPr>
      <w:rFonts w:ascii="Century Gothic" w:hAnsi="Century Gothic" w:cs="Times New Roman"/>
      <w:spacing w:val="-8"/>
      <w:sz w:val="23"/>
      <w:szCs w:val="23"/>
      <w:lang w:val="en-US" w:eastAsia="en-US"/>
    </w:rPr>
  </w:style>
  <w:style w:type="character" w:customStyle="1" w:styleId="Bodytext9">
    <w:name w:val="Body text (9)_"/>
    <w:basedOn w:val="DefaultParagraphFont"/>
    <w:link w:val="Bodytext90"/>
    <w:locked/>
    <w:rsid w:val="00D132D4"/>
    <w:rPr>
      <w:i/>
      <w:iCs/>
      <w:spacing w:val="-5"/>
      <w:sz w:val="23"/>
      <w:szCs w:val="23"/>
      <w:lang w:bidi="ar-SA"/>
    </w:rPr>
  </w:style>
  <w:style w:type="paragraph" w:customStyle="1" w:styleId="Bodytext90">
    <w:name w:val="Body text (9)"/>
    <w:basedOn w:val="Normal"/>
    <w:link w:val="Bodytext9"/>
    <w:rsid w:val="00D132D4"/>
    <w:pPr>
      <w:widowControl w:val="0"/>
      <w:shd w:val="clear" w:color="auto" w:fill="FFFFFF"/>
      <w:spacing w:before="180" w:line="240" w:lineRule="exact"/>
      <w:jc w:val="both"/>
    </w:pPr>
    <w:rPr>
      <w:rFonts w:ascii="Times New Roman" w:hAnsi="Times New Roman" w:cs="Times New Roman"/>
      <w:i/>
      <w:iCs/>
      <w:spacing w:val="-5"/>
      <w:sz w:val="23"/>
      <w:szCs w:val="23"/>
      <w:lang w:val="en-US" w:eastAsia="en-US"/>
    </w:rPr>
  </w:style>
  <w:style w:type="character" w:customStyle="1" w:styleId="Bodytext6115pt">
    <w:name w:val="Body text (6) + 11.5 pt"/>
    <w:aliases w:val="Bold2,Spacing 0 pt4,Body text (10) + Bold,Not Italic,Body text + 10 pt1,Body text + Bookman Old Style,6 pt1,Table caption (5) + Italic,Scale 150%"/>
    <w:basedOn w:val="Bodytext6"/>
    <w:rsid w:val="00D132D4"/>
    <w:rPr>
      <w:b/>
      <w:bCs/>
      <w:spacing w:val="4"/>
      <w:sz w:val="23"/>
      <w:szCs w:val="23"/>
      <w:lang w:bidi="ar-SA"/>
    </w:rPr>
  </w:style>
  <w:style w:type="character" w:customStyle="1" w:styleId="Bodytext10">
    <w:name w:val="Body text (10)_"/>
    <w:basedOn w:val="DefaultParagraphFont"/>
    <w:link w:val="Bodytext100"/>
    <w:locked/>
    <w:rsid w:val="00D132D4"/>
    <w:rPr>
      <w:spacing w:val="19"/>
      <w:sz w:val="19"/>
      <w:szCs w:val="19"/>
      <w:lang w:bidi="ar-SA"/>
    </w:rPr>
  </w:style>
  <w:style w:type="paragraph" w:customStyle="1" w:styleId="Bodytext100">
    <w:name w:val="Body text (10)"/>
    <w:basedOn w:val="Normal"/>
    <w:link w:val="Bodytext10"/>
    <w:rsid w:val="00D132D4"/>
    <w:pPr>
      <w:widowControl w:val="0"/>
      <w:shd w:val="clear" w:color="auto" w:fill="FFFFFF"/>
      <w:spacing w:line="240" w:lineRule="exact"/>
      <w:jc w:val="both"/>
    </w:pPr>
    <w:rPr>
      <w:rFonts w:ascii="Times New Roman" w:hAnsi="Times New Roman" w:cs="Times New Roman"/>
      <w:spacing w:val="19"/>
      <w:sz w:val="19"/>
      <w:szCs w:val="19"/>
      <w:lang w:val="en-US" w:eastAsia="en-US"/>
    </w:rPr>
  </w:style>
  <w:style w:type="character" w:customStyle="1" w:styleId="Bodytext10Italic">
    <w:name w:val="Body text (10) + Italic"/>
    <w:aliases w:val="Spacing 0 pt3,Body text (16) + Bold,Body text + 4 pt1"/>
    <w:basedOn w:val="Bodytext10"/>
    <w:rsid w:val="00D132D4"/>
    <w:rPr>
      <w:i/>
      <w:iCs/>
      <w:spacing w:val="-5"/>
      <w:sz w:val="19"/>
      <w:szCs w:val="19"/>
      <w:lang w:bidi="ar-SA"/>
    </w:rPr>
  </w:style>
  <w:style w:type="character" w:customStyle="1" w:styleId="Bodytext655pt">
    <w:name w:val="Body text (6) + 5.5 pt"/>
    <w:aliases w:val="Italic1,Spacing 0 pt2,Header or footer + Not Bold"/>
    <w:basedOn w:val="Bodytext6"/>
    <w:rsid w:val="00D132D4"/>
    <w:rPr>
      <w:i/>
      <w:iCs/>
      <w:spacing w:val="-16"/>
      <w:sz w:val="11"/>
      <w:szCs w:val="11"/>
      <w:lang w:bidi="ar-SA"/>
    </w:rPr>
  </w:style>
  <w:style w:type="character" w:customStyle="1" w:styleId="Bodytext6CenturyGothic">
    <w:name w:val="Body text (6) + Century Gothic"/>
    <w:aliases w:val="11.5 pt,Table of contents (10) + Times New Roman,Spacing 0 pt16,Body text + 4 pt2"/>
    <w:basedOn w:val="Bodytext6"/>
    <w:rsid w:val="00D132D4"/>
    <w:rPr>
      <w:rFonts w:ascii="Century Gothic" w:hAnsi="Century Gothic" w:cs="Century Gothic"/>
      <w:noProof/>
      <w:sz w:val="23"/>
      <w:szCs w:val="23"/>
      <w:lang w:bidi="ar-SA"/>
    </w:rPr>
  </w:style>
  <w:style w:type="character" w:customStyle="1" w:styleId="Bodytext11">
    <w:name w:val="Body text (11)_"/>
    <w:basedOn w:val="DefaultParagraphFont"/>
    <w:link w:val="Bodytext110"/>
    <w:locked/>
    <w:rsid w:val="00D132D4"/>
    <w:rPr>
      <w:rFonts w:ascii="Georgia" w:hAnsi="Georgia"/>
      <w:spacing w:val="10"/>
      <w:sz w:val="19"/>
      <w:szCs w:val="19"/>
      <w:lang w:bidi="ar-SA"/>
    </w:rPr>
  </w:style>
  <w:style w:type="paragraph" w:customStyle="1" w:styleId="Bodytext110">
    <w:name w:val="Body text (11)"/>
    <w:basedOn w:val="Normal"/>
    <w:link w:val="Bodytext11"/>
    <w:rsid w:val="00D132D4"/>
    <w:pPr>
      <w:widowControl w:val="0"/>
      <w:shd w:val="clear" w:color="auto" w:fill="FFFFFF"/>
      <w:spacing w:line="240" w:lineRule="atLeast"/>
      <w:jc w:val="both"/>
    </w:pPr>
    <w:rPr>
      <w:rFonts w:ascii="Georgia" w:hAnsi="Georgia" w:cs="Times New Roman"/>
      <w:spacing w:val="10"/>
      <w:sz w:val="19"/>
      <w:szCs w:val="19"/>
      <w:lang w:val="en-US" w:eastAsia="en-US"/>
    </w:rPr>
  </w:style>
  <w:style w:type="character" w:customStyle="1" w:styleId="Bodytext11TimesNewRoman">
    <w:name w:val="Body text (11) + Times New Roman"/>
    <w:aliases w:val="11.5 pt1,Bold1,Spacing 0 pt1,Body text + Georgia,20.5 pt"/>
    <w:basedOn w:val="Bodytext11"/>
    <w:rsid w:val="00D132D4"/>
    <w:rPr>
      <w:rFonts w:ascii="Times New Roman" w:hAnsi="Times New Roman" w:cs="Times New Roman"/>
      <w:b/>
      <w:bCs/>
      <w:spacing w:val="4"/>
      <w:sz w:val="23"/>
      <w:szCs w:val="23"/>
      <w:lang w:bidi="ar-SA"/>
    </w:rPr>
  </w:style>
  <w:style w:type="character" w:customStyle="1" w:styleId="Headerorfooter2">
    <w:name w:val="Header or footer (2)_"/>
    <w:basedOn w:val="DefaultParagraphFont"/>
    <w:link w:val="Headerorfooter20"/>
    <w:locked/>
    <w:rsid w:val="00D132D4"/>
    <w:rPr>
      <w:rFonts w:ascii="Century Gothic" w:hAnsi="Century Gothic"/>
      <w:spacing w:val="4"/>
      <w:sz w:val="17"/>
      <w:szCs w:val="17"/>
      <w:lang w:bidi="ar-SA"/>
    </w:rPr>
  </w:style>
  <w:style w:type="paragraph" w:customStyle="1" w:styleId="Headerorfooter20">
    <w:name w:val="Header or footer (2)"/>
    <w:basedOn w:val="Normal"/>
    <w:link w:val="Headerorfooter2"/>
    <w:rsid w:val="00D132D4"/>
    <w:pPr>
      <w:widowControl w:val="0"/>
      <w:shd w:val="clear" w:color="auto" w:fill="FFFFFF"/>
      <w:spacing w:line="240" w:lineRule="atLeast"/>
    </w:pPr>
    <w:rPr>
      <w:rFonts w:ascii="Century Gothic" w:hAnsi="Century Gothic" w:cs="Times New Roman"/>
      <w:spacing w:val="4"/>
      <w:sz w:val="17"/>
      <w:szCs w:val="17"/>
      <w:lang w:val="en-US" w:eastAsia="en-US"/>
    </w:rPr>
  </w:style>
  <w:style w:type="paragraph" w:styleId="FootnoteText">
    <w:name w:val="footnote text"/>
    <w:basedOn w:val="Normal"/>
    <w:semiHidden/>
    <w:rsid w:val="00984466"/>
    <w:rPr>
      <w:sz w:val="20"/>
      <w:szCs w:val="20"/>
    </w:rPr>
  </w:style>
  <w:style w:type="character" w:styleId="FootnoteReference">
    <w:name w:val="footnote reference"/>
    <w:basedOn w:val="DefaultParagraphFont"/>
    <w:semiHidden/>
    <w:rsid w:val="00984466"/>
    <w:rPr>
      <w:vertAlign w:val="superscript"/>
    </w:rPr>
  </w:style>
  <w:style w:type="character" w:customStyle="1" w:styleId="Bodytext4Exact">
    <w:name w:val="Body text (4) Exact"/>
    <w:basedOn w:val="DefaultParagraphFont"/>
    <w:rsid w:val="00F90EC6"/>
    <w:rPr>
      <w:rFonts w:ascii="Times New Roman" w:hAnsi="Times New Roman" w:cs="Times New Roman"/>
      <w:b/>
      <w:bCs/>
      <w:spacing w:val="-5"/>
      <w:sz w:val="27"/>
      <w:szCs w:val="27"/>
      <w:u w:val="none"/>
    </w:rPr>
  </w:style>
  <w:style w:type="character" w:customStyle="1" w:styleId="Heading3">
    <w:name w:val="Heading #3_"/>
    <w:basedOn w:val="DefaultParagraphFont"/>
    <w:link w:val="Heading30"/>
    <w:rsid w:val="00046B37"/>
    <w:rPr>
      <w:b/>
      <w:bCs/>
      <w:spacing w:val="8"/>
      <w:sz w:val="27"/>
      <w:szCs w:val="27"/>
      <w:lang w:bidi="ar-SA"/>
    </w:rPr>
  </w:style>
  <w:style w:type="paragraph" w:customStyle="1" w:styleId="Heading30">
    <w:name w:val="Heading #3"/>
    <w:basedOn w:val="Normal"/>
    <w:link w:val="Heading3"/>
    <w:rsid w:val="00046B37"/>
    <w:pPr>
      <w:widowControl w:val="0"/>
      <w:shd w:val="clear" w:color="auto" w:fill="FFFFFF"/>
      <w:spacing w:before="420" w:line="317" w:lineRule="exact"/>
      <w:jc w:val="center"/>
      <w:outlineLvl w:val="2"/>
    </w:pPr>
    <w:rPr>
      <w:rFonts w:ascii="Times New Roman" w:hAnsi="Times New Roman" w:cs="Times New Roman"/>
      <w:b/>
      <w:bCs/>
      <w:spacing w:val="8"/>
      <w:sz w:val="27"/>
      <w:szCs w:val="27"/>
      <w:lang w:val="en-US" w:eastAsia="en-US"/>
    </w:rPr>
  </w:style>
  <w:style w:type="character" w:customStyle="1" w:styleId="Bodytext5115pt">
    <w:name w:val="Body text (5) + 11.5 pt"/>
    <w:aliases w:val="Spacing 0 pt22,Body text + Corbel3,6 pt"/>
    <w:basedOn w:val="Bodytext5"/>
    <w:rsid w:val="00046B37"/>
    <w:rPr>
      <w:rFonts w:ascii="Times New Roman" w:hAnsi="Times New Roman" w:cs="Times New Roman"/>
      <w:b/>
      <w:bCs/>
      <w:noProof/>
      <w:spacing w:val="0"/>
      <w:sz w:val="23"/>
      <w:szCs w:val="23"/>
      <w:u w:val="none"/>
      <w:lang w:bidi="ar-SA"/>
    </w:rPr>
  </w:style>
  <w:style w:type="character" w:customStyle="1" w:styleId="BodytextSpacing0pt">
    <w:name w:val="Body text + Spacing 0 pt"/>
    <w:basedOn w:val="Bodytext"/>
    <w:rsid w:val="00046B37"/>
    <w:rPr>
      <w:rFonts w:ascii="Times New Roman" w:hAnsi="Times New Roman" w:cs="Times New Roman"/>
      <w:spacing w:val="4"/>
      <w:sz w:val="23"/>
      <w:szCs w:val="23"/>
      <w:u w:val="none"/>
      <w:lang w:bidi="ar-SA"/>
    </w:rPr>
  </w:style>
  <w:style w:type="character" w:customStyle="1" w:styleId="Heading5">
    <w:name w:val="Heading #5_"/>
    <w:basedOn w:val="DefaultParagraphFont"/>
    <w:link w:val="Heading50"/>
    <w:rsid w:val="00046B37"/>
    <w:rPr>
      <w:b/>
      <w:bCs/>
      <w:spacing w:val="1"/>
      <w:sz w:val="19"/>
      <w:szCs w:val="19"/>
      <w:lang w:bidi="ar-SA"/>
    </w:rPr>
  </w:style>
  <w:style w:type="paragraph" w:customStyle="1" w:styleId="Heading50">
    <w:name w:val="Heading #5"/>
    <w:basedOn w:val="Normal"/>
    <w:link w:val="Heading5"/>
    <w:rsid w:val="00046B37"/>
    <w:pPr>
      <w:widowControl w:val="0"/>
      <w:shd w:val="clear" w:color="auto" w:fill="FFFFFF"/>
      <w:spacing w:after="300" w:line="240" w:lineRule="atLeast"/>
      <w:jc w:val="both"/>
      <w:outlineLvl w:val="4"/>
    </w:pPr>
    <w:rPr>
      <w:rFonts w:ascii="Times New Roman" w:hAnsi="Times New Roman" w:cs="Times New Roman"/>
      <w:b/>
      <w:bCs/>
      <w:spacing w:val="1"/>
      <w:sz w:val="19"/>
      <w:szCs w:val="19"/>
      <w:lang w:val="en-US" w:eastAsia="en-US"/>
    </w:rPr>
  </w:style>
  <w:style w:type="character" w:customStyle="1" w:styleId="Bodytext10pt">
    <w:name w:val="Body text + 10 pt"/>
    <w:aliases w:val="Bold8,Spacing 0 pt19,Body text + 4 pt"/>
    <w:basedOn w:val="Bodytext"/>
    <w:rsid w:val="00046B37"/>
    <w:rPr>
      <w:rFonts w:ascii="Times New Roman" w:hAnsi="Times New Roman" w:cs="Times New Roman"/>
      <w:b/>
      <w:bCs/>
      <w:spacing w:val="3"/>
      <w:sz w:val="20"/>
      <w:szCs w:val="20"/>
      <w:u w:val="none"/>
      <w:lang w:bidi="ar-SA"/>
    </w:rPr>
  </w:style>
  <w:style w:type="character" w:customStyle="1" w:styleId="Tableofcontents2">
    <w:name w:val="Table of contents (2)_"/>
    <w:basedOn w:val="DefaultParagraphFont"/>
    <w:link w:val="Tableofcontents20"/>
    <w:rsid w:val="00046B37"/>
    <w:rPr>
      <w:b/>
      <w:bCs/>
      <w:spacing w:val="1"/>
      <w:sz w:val="19"/>
      <w:szCs w:val="19"/>
      <w:lang w:bidi="ar-SA"/>
    </w:rPr>
  </w:style>
  <w:style w:type="paragraph" w:customStyle="1" w:styleId="Tableofcontents20">
    <w:name w:val="Table of contents (2)"/>
    <w:basedOn w:val="Normal"/>
    <w:link w:val="Tableofcontents2"/>
    <w:rsid w:val="00046B37"/>
    <w:pPr>
      <w:widowControl w:val="0"/>
      <w:shd w:val="clear" w:color="auto" w:fill="FFFFFF"/>
      <w:spacing w:before="180" w:after="300" w:line="240" w:lineRule="atLeast"/>
      <w:jc w:val="both"/>
    </w:pPr>
    <w:rPr>
      <w:rFonts w:ascii="Times New Roman" w:hAnsi="Times New Roman" w:cs="Times New Roman"/>
      <w:b/>
      <w:bCs/>
      <w:spacing w:val="1"/>
      <w:sz w:val="19"/>
      <w:szCs w:val="19"/>
      <w:lang w:val="en-US" w:eastAsia="en-US"/>
    </w:rPr>
  </w:style>
  <w:style w:type="character" w:customStyle="1" w:styleId="Tableofcontents3">
    <w:name w:val="Table of contents (3)_"/>
    <w:basedOn w:val="DefaultParagraphFont"/>
    <w:link w:val="Tableofcontents30"/>
    <w:rsid w:val="00046B37"/>
    <w:rPr>
      <w:i/>
      <w:iCs/>
      <w:spacing w:val="-5"/>
      <w:sz w:val="23"/>
      <w:szCs w:val="23"/>
      <w:lang w:bidi="ar-SA"/>
    </w:rPr>
  </w:style>
  <w:style w:type="paragraph" w:customStyle="1" w:styleId="Tableofcontents30">
    <w:name w:val="Table of contents (3)"/>
    <w:basedOn w:val="Normal"/>
    <w:link w:val="Tableofcontents3"/>
    <w:rsid w:val="00046B37"/>
    <w:pPr>
      <w:widowControl w:val="0"/>
      <w:shd w:val="clear" w:color="auto" w:fill="FFFFFF"/>
      <w:spacing w:before="300" w:after="180" w:line="240" w:lineRule="atLeast"/>
      <w:ind w:firstLine="680"/>
      <w:jc w:val="both"/>
    </w:pPr>
    <w:rPr>
      <w:rFonts w:ascii="Times New Roman" w:hAnsi="Times New Roman" w:cs="Times New Roman"/>
      <w:i/>
      <w:iCs/>
      <w:spacing w:val="-5"/>
      <w:sz w:val="23"/>
      <w:szCs w:val="23"/>
      <w:lang w:val="en-US" w:eastAsia="en-US"/>
    </w:rPr>
  </w:style>
  <w:style w:type="character" w:customStyle="1" w:styleId="Tableofcontents">
    <w:name w:val="Table of contents_"/>
    <w:basedOn w:val="DefaultParagraphFont"/>
    <w:link w:val="Tableofcontents0"/>
    <w:rsid w:val="00046B37"/>
    <w:rPr>
      <w:sz w:val="23"/>
      <w:szCs w:val="23"/>
      <w:lang w:bidi="ar-SA"/>
    </w:rPr>
  </w:style>
  <w:style w:type="paragraph" w:customStyle="1" w:styleId="Tableofcontents0">
    <w:name w:val="Table of contents"/>
    <w:basedOn w:val="Normal"/>
    <w:link w:val="Tableofcontents"/>
    <w:rsid w:val="00046B37"/>
    <w:pPr>
      <w:widowControl w:val="0"/>
      <w:shd w:val="clear" w:color="auto" w:fill="FFFFFF"/>
      <w:spacing w:before="180" w:line="509" w:lineRule="exact"/>
      <w:jc w:val="both"/>
    </w:pPr>
    <w:rPr>
      <w:rFonts w:ascii="Times New Roman" w:hAnsi="Times New Roman" w:cs="Times New Roman"/>
      <w:sz w:val="23"/>
      <w:szCs w:val="23"/>
      <w:lang w:val="en-US" w:eastAsia="en-US"/>
    </w:rPr>
  </w:style>
  <w:style w:type="character" w:customStyle="1" w:styleId="Tableofcontents10pt">
    <w:name w:val="Table of contents + 10 pt"/>
    <w:aliases w:val="Bold7,Spacing 0 pt18,Body text + 4 pt4"/>
    <w:basedOn w:val="Tableofcontents"/>
    <w:rsid w:val="00046B37"/>
    <w:rPr>
      <w:b/>
      <w:bCs/>
      <w:sz w:val="20"/>
      <w:szCs w:val="20"/>
      <w:lang w:bidi="ar-SA"/>
    </w:rPr>
  </w:style>
  <w:style w:type="character" w:customStyle="1" w:styleId="TableofcontentsSpacing0pt">
    <w:name w:val="Table of contents + Spacing 0 pt"/>
    <w:basedOn w:val="Tableofcontents"/>
    <w:rsid w:val="00046B37"/>
    <w:rPr>
      <w:spacing w:val="4"/>
      <w:sz w:val="23"/>
      <w:szCs w:val="23"/>
      <w:lang w:bidi="ar-SA"/>
    </w:rPr>
  </w:style>
  <w:style w:type="character" w:customStyle="1" w:styleId="Tableofcontents4">
    <w:name w:val="Table of contents (4)_"/>
    <w:basedOn w:val="DefaultParagraphFont"/>
    <w:link w:val="Tableofcontents40"/>
    <w:rsid w:val="00046B37"/>
    <w:rPr>
      <w:b/>
      <w:bCs/>
      <w:spacing w:val="8"/>
      <w:sz w:val="27"/>
      <w:szCs w:val="27"/>
      <w:lang w:bidi="ar-SA"/>
    </w:rPr>
  </w:style>
  <w:style w:type="paragraph" w:customStyle="1" w:styleId="Tableofcontents40">
    <w:name w:val="Table of contents (4)"/>
    <w:basedOn w:val="Normal"/>
    <w:link w:val="Tableofcontents4"/>
    <w:rsid w:val="00046B37"/>
    <w:pPr>
      <w:widowControl w:val="0"/>
      <w:shd w:val="clear" w:color="auto" w:fill="FFFFFF"/>
      <w:spacing w:after="180" w:line="240" w:lineRule="atLeast"/>
    </w:pPr>
    <w:rPr>
      <w:rFonts w:ascii="Times New Roman" w:hAnsi="Times New Roman" w:cs="Times New Roman"/>
      <w:b/>
      <w:bCs/>
      <w:spacing w:val="8"/>
      <w:sz w:val="27"/>
      <w:szCs w:val="27"/>
      <w:lang w:val="en-US" w:eastAsia="en-US"/>
    </w:rPr>
  </w:style>
  <w:style w:type="character" w:customStyle="1" w:styleId="Tableofcontents5">
    <w:name w:val="Table of contents (5)_"/>
    <w:basedOn w:val="DefaultParagraphFont"/>
    <w:link w:val="Tableofcontents50"/>
    <w:rsid w:val="00046B37"/>
    <w:rPr>
      <w:b/>
      <w:bCs/>
      <w:lang w:bidi="ar-SA"/>
    </w:rPr>
  </w:style>
  <w:style w:type="paragraph" w:customStyle="1" w:styleId="Tableofcontents50">
    <w:name w:val="Table of contents (5)"/>
    <w:basedOn w:val="Normal"/>
    <w:link w:val="Tableofcontents5"/>
    <w:rsid w:val="00046B37"/>
    <w:pPr>
      <w:widowControl w:val="0"/>
      <w:shd w:val="clear" w:color="auto" w:fill="FFFFFF"/>
      <w:spacing w:before="180" w:after="180" w:line="240" w:lineRule="atLeast"/>
      <w:jc w:val="both"/>
    </w:pPr>
    <w:rPr>
      <w:rFonts w:ascii="Times New Roman" w:hAnsi="Times New Roman" w:cs="Times New Roman"/>
      <w:b/>
      <w:bCs/>
      <w:sz w:val="20"/>
      <w:szCs w:val="20"/>
      <w:lang w:val="en-US" w:eastAsia="en-US"/>
    </w:rPr>
  </w:style>
  <w:style w:type="character" w:customStyle="1" w:styleId="Tableofcontents6">
    <w:name w:val="Table of contents (6)_"/>
    <w:basedOn w:val="DefaultParagraphFont"/>
    <w:link w:val="Tableofcontents60"/>
    <w:rsid w:val="00046B37"/>
    <w:rPr>
      <w:b/>
      <w:bCs/>
      <w:spacing w:val="-3"/>
      <w:sz w:val="14"/>
      <w:szCs w:val="14"/>
      <w:lang w:bidi="ar-SA"/>
    </w:rPr>
  </w:style>
  <w:style w:type="paragraph" w:customStyle="1" w:styleId="Tableofcontents60">
    <w:name w:val="Table of contents (6)"/>
    <w:basedOn w:val="Normal"/>
    <w:link w:val="Tableofcontents6"/>
    <w:rsid w:val="00046B37"/>
    <w:pPr>
      <w:widowControl w:val="0"/>
      <w:shd w:val="clear" w:color="auto" w:fill="FFFFFF"/>
      <w:spacing w:before="180" w:after="300" w:line="240" w:lineRule="atLeast"/>
    </w:pPr>
    <w:rPr>
      <w:rFonts w:ascii="Times New Roman" w:hAnsi="Times New Roman" w:cs="Times New Roman"/>
      <w:b/>
      <w:bCs/>
      <w:spacing w:val="-3"/>
      <w:sz w:val="14"/>
      <w:szCs w:val="14"/>
      <w:lang w:val="en-US" w:eastAsia="en-US"/>
    </w:rPr>
  </w:style>
  <w:style w:type="character" w:customStyle="1" w:styleId="TableofcontentsItalic">
    <w:name w:val="Table of contents + Italic"/>
    <w:aliases w:val="Spacing 0 pt17,Body text + 4 pt3,Scale 30%"/>
    <w:basedOn w:val="Tableofcontents"/>
    <w:rsid w:val="00046B37"/>
    <w:rPr>
      <w:i/>
      <w:iCs/>
      <w:noProof/>
      <w:spacing w:val="-5"/>
      <w:sz w:val="23"/>
      <w:szCs w:val="23"/>
      <w:lang w:bidi="ar-SA"/>
    </w:rPr>
  </w:style>
  <w:style w:type="character" w:customStyle="1" w:styleId="Tableofcontents7">
    <w:name w:val="Table of contents (7)_"/>
    <w:basedOn w:val="DefaultParagraphFont"/>
    <w:link w:val="Tableofcontents70"/>
    <w:rsid w:val="00046B37"/>
    <w:rPr>
      <w:b/>
      <w:bCs/>
      <w:sz w:val="23"/>
      <w:szCs w:val="23"/>
      <w:lang w:bidi="ar-SA"/>
    </w:rPr>
  </w:style>
  <w:style w:type="paragraph" w:customStyle="1" w:styleId="Tableofcontents70">
    <w:name w:val="Table of contents (7)"/>
    <w:basedOn w:val="Normal"/>
    <w:link w:val="Tableofcontents7"/>
    <w:rsid w:val="00046B37"/>
    <w:pPr>
      <w:widowControl w:val="0"/>
      <w:shd w:val="clear" w:color="auto" w:fill="FFFFFF"/>
      <w:spacing w:before="120" w:after="180" w:line="240" w:lineRule="atLeast"/>
      <w:jc w:val="both"/>
    </w:pPr>
    <w:rPr>
      <w:rFonts w:ascii="Times New Roman" w:hAnsi="Times New Roman" w:cs="Times New Roman"/>
      <w:b/>
      <w:bCs/>
      <w:sz w:val="23"/>
      <w:szCs w:val="23"/>
      <w:lang w:val="en-US" w:eastAsia="en-US"/>
    </w:rPr>
  </w:style>
  <w:style w:type="character" w:customStyle="1" w:styleId="Tableofcontents8">
    <w:name w:val="Table of contents (8)_"/>
    <w:basedOn w:val="DefaultParagraphFont"/>
    <w:link w:val="Tableofcontents80"/>
    <w:rsid w:val="00046B37"/>
    <w:rPr>
      <w:rFonts w:ascii="Segoe UI" w:hAnsi="Segoe UI"/>
      <w:sz w:val="11"/>
      <w:szCs w:val="11"/>
      <w:lang w:bidi="ar-SA"/>
    </w:rPr>
  </w:style>
  <w:style w:type="paragraph" w:customStyle="1" w:styleId="Tableofcontents80">
    <w:name w:val="Table of contents (8)"/>
    <w:basedOn w:val="Normal"/>
    <w:link w:val="Tableofcontents8"/>
    <w:rsid w:val="00046B37"/>
    <w:pPr>
      <w:widowControl w:val="0"/>
      <w:shd w:val="clear" w:color="auto" w:fill="FFFFFF"/>
      <w:spacing w:line="240" w:lineRule="atLeast"/>
      <w:jc w:val="both"/>
    </w:pPr>
    <w:rPr>
      <w:rFonts w:ascii="Segoe UI" w:hAnsi="Segoe UI" w:cs="Times New Roman"/>
      <w:sz w:val="11"/>
      <w:szCs w:val="11"/>
      <w:lang w:val="en-US" w:eastAsia="en-US"/>
    </w:rPr>
  </w:style>
  <w:style w:type="character" w:customStyle="1" w:styleId="Tableofcontents9">
    <w:name w:val="Table of contents (9)_"/>
    <w:basedOn w:val="DefaultParagraphFont"/>
    <w:link w:val="Tableofcontents90"/>
    <w:rsid w:val="00046B37"/>
    <w:rPr>
      <w:rFonts w:ascii="Segoe UI" w:hAnsi="Segoe UI"/>
      <w:sz w:val="32"/>
      <w:szCs w:val="32"/>
      <w:lang w:bidi="ar-SA"/>
    </w:rPr>
  </w:style>
  <w:style w:type="paragraph" w:customStyle="1" w:styleId="Tableofcontents90">
    <w:name w:val="Table of contents (9)"/>
    <w:basedOn w:val="Normal"/>
    <w:link w:val="Tableofcontents9"/>
    <w:rsid w:val="00046B37"/>
    <w:pPr>
      <w:widowControl w:val="0"/>
      <w:shd w:val="clear" w:color="auto" w:fill="FFFFFF"/>
      <w:spacing w:line="240" w:lineRule="atLeast"/>
      <w:jc w:val="both"/>
    </w:pPr>
    <w:rPr>
      <w:rFonts w:ascii="Segoe UI" w:hAnsi="Segoe UI" w:cs="Times New Roman"/>
      <w:sz w:val="32"/>
      <w:szCs w:val="32"/>
      <w:lang w:val="en-US" w:eastAsia="en-US"/>
    </w:rPr>
  </w:style>
  <w:style w:type="character" w:customStyle="1" w:styleId="Tableofcontents9MSGothic">
    <w:name w:val="Table of contents (9) + MS Gothic"/>
    <w:aliases w:val="4 pt"/>
    <w:basedOn w:val="Tableofcontents9"/>
    <w:rsid w:val="00046B37"/>
    <w:rPr>
      <w:rFonts w:ascii="MS Gothic" w:eastAsia="MS Gothic" w:hAnsi="Segoe UI" w:cs="MS Gothic"/>
      <w:sz w:val="8"/>
      <w:szCs w:val="8"/>
      <w:lang w:bidi="ar-SA"/>
    </w:rPr>
  </w:style>
  <w:style w:type="character" w:customStyle="1" w:styleId="Tableofcontents10">
    <w:name w:val="Table of contents (10)_"/>
    <w:basedOn w:val="DefaultParagraphFont"/>
    <w:link w:val="Tableofcontents100"/>
    <w:rsid w:val="00046B37"/>
    <w:rPr>
      <w:rFonts w:ascii="Corbel" w:hAnsi="Corbel"/>
      <w:spacing w:val="-7"/>
      <w:sz w:val="25"/>
      <w:szCs w:val="25"/>
      <w:lang w:bidi="ar-SA"/>
    </w:rPr>
  </w:style>
  <w:style w:type="paragraph" w:customStyle="1" w:styleId="Tableofcontents100">
    <w:name w:val="Table of contents (10)"/>
    <w:basedOn w:val="Normal"/>
    <w:link w:val="Tableofcontents10"/>
    <w:rsid w:val="00046B37"/>
    <w:pPr>
      <w:widowControl w:val="0"/>
      <w:shd w:val="clear" w:color="auto" w:fill="FFFFFF"/>
      <w:spacing w:line="240" w:lineRule="atLeast"/>
      <w:jc w:val="both"/>
    </w:pPr>
    <w:rPr>
      <w:rFonts w:ascii="Corbel" w:hAnsi="Corbel" w:cs="Times New Roman"/>
      <w:spacing w:val="-7"/>
      <w:sz w:val="25"/>
      <w:szCs w:val="25"/>
      <w:lang w:val="en-US" w:eastAsia="en-US"/>
    </w:rPr>
  </w:style>
  <w:style w:type="character" w:customStyle="1" w:styleId="Picturecaption">
    <w:name w:val="Picture caption_"/>
    <w:basedOn w:val="DefaultParagraphFont"/>
    <w:link w:val="Picturecaption0"/>
    <w:rsid w:val="00046B37"/>
    <w:rPr>
      <w:sz w:val="23"/>
      <w:szCs w:val="23"/>
      <w:lang w:bidi="ar-SA"/>
    </w:rPr>
  </w:style>
  <w:style w:type="paragraph" w:customStyle="1" w:styleId="Picturecaption0">
    <w:name w:val="Picture caption"/>
    <w:basedOn w:val="Normal"/>
    <w:link w:val="Picturecaption"/>
    <w:rsid w:val="00046B37"/>
    <w:pPr>
      <w:widowControl w:val="0"/>
      <w:shd w:val="clear" w:color="auto" w:fill="FFFFFF"/>
      <w:spacing w:line="322" w:lineRule="exact"/>
      <w:jc w:val="both"/>
    </w:pPr>
    <w:rPr>
      <w:rFonts w:ascii="Times New Roman" w:hAnsi="Times New Roman" w:cs="Times New Roman"/>
      <w:sz w:val="23"/>
      <w:szCs w:val="23"/>
      <w:lang w:val="en-US" w:eastAsia="en-US"/>
    </w:rPr>
  </w:style>
  <w:style w:type="character" w:customStyle="1" w:styleId="Picturecaption2">
    <w:name w:val="Picture caption (2)_"/>
    <w:basedOn w:val="DefaultParagraphFont"/>
    <w:link w:val="Picturecaption20"/>
    <w:rsid w:val="00046B37"/>
    <w:rPr>
      <w:b/>
      <w:bCs/>
      <w:spacing w:val="-3"/>
      <w:sz w:val="21"/>
      <w:szCs w:val="21"/>
      <w:lang w:bidi="ar-SA"/>
    </w:rPr>
  </w:style>
  <w:style w:type="paragraph" w:customStyle="1" w:styleId="Picturecaption20">
    <w:name w:val="Picture caption (2)"/>
    <w:basedOn w:val="Normal"/>
    <w:link w:val="Picturecaption2"/>
    <w:rsid w:val="00046B37"/>
    <w:pPr>
      <w:widowControl w:val="0"/>
      <w:shd w:val="clear" w:color="auto" w:fill="FFFFFF"/>
      <w:spacing w:line="264" w:lineRule="exact"/>
      <w:jc w:val="both"/>
    </w:pPr>
    <w:rPr>
      <w:rFonts w:ascii="Times New Roman" w:hAnsi="Times New Roman" w:cs="Times New Roman"/>
      <w:b/>
      <w:bCs/>
      <w:spacing w:val="-3"/>
      <w:sz w:val="21"/>
      <w:szCs w:val="21"/>
      <w:lang w:val="en-US" w:eastAsia="en-US"/>
    </w:rPr>
  </w:style>
  <w:style w:type="character" w:customStyle="1" w:styleId="Picturecaption2SmallCaps">
    <w:name w:val="Picture caption (2) + Small Caps"/>
    <w:basedOn w:val="Picturecaption2"/>
    <w:rsid w:val="00046B37"/>
    <w:rPr>
      <w:b/>
      <w:bCs/>
      <w:smallCaps/>
      <w:spacing w:val="-3"/>
      <w:sz w:val="21"/>
      <w:szCs w:val="21"/>
      <w:lang w:bidi="ar-SA"/>
    </w:rPr>
  </w:style>
  <w:style w:type="character" w:customStyle="1" w:styleId="Bodytext395pt">
    <w:name w:val="Body text (3) + 9.5 pt"/>
    <w:aliases w:val="Spacing 0 pt15"/>
    <w:basedOn w:val="Bodytext3"/>
    <w:rsid w:val="00046B37"/>
    <w:rPr>
      <w:rFonts w:ascii="Times New Roman" w:hAnsi="Times New Roman" w:cs="Times New Roman"/>
      <w:b/>
      <w:bCs/>
      <w:i/>
      <w:iCs/>
      <w:spacing w:val="4"/>
      <w:sz w:val="19"/>
      <w:szCs w:val="19"/>
      <w:u w:val="none"/>
      <w:lang w:bidi="ar-SA"/>
    </w:rPr>
  </w:style>
  <w:style w:type="character" w:customStyle="1" w:styleId="Bodytext385pt">
    <w:name w:val="Body text (3) + 8.5 pt"/>
    <w:basedOn w:val="Bodytext3"/>
    <w:rsid w:val="00046B37"/>
    <w:rPr>
      <w:rFonts w:ascii="Times New Roman" w:hAnsi="Times New Roman" w:cs="Times New Roman"/>
      <w:b/>
      <w:bCs/>
      <w:i/>
      <w:iCs/>
      <w:noProof/>
      <w:spacing w:val="-7"/>
      <w:sz w:val="17"/>
      <w:szCs w:val="17"/>
      <w:u w:val="none"/>
      <w:lang w:bidi="ar-SA"/>
    </w:rPr>
  </w:style>
  <w:style w:type="character" w:customStyle="1" w:styleId="Heading6">
    <w:name w:val="Heading #6_"/>
    <w:basedOn w:val="DefaultParagraphFont"/>
    <w:link w:val="Heading60"/>
    <w:rsid w:val="00046B37"/>
    <w:rPr>
      <w:b/>
      <w:bCs/>
      <w:sz w:val="23"/>
      <w:szCs w:val="23"/>
      <w:lang w:bidi="ar-SA"/>
    </w:rPr>
  </w:style>
  <w:style w:type="paragraph" w:customStyle="1" w:styleId="Heading60">
    <w:name w:val="Heading #6"/>
    <w:basedOn w:val="Normal"/>
    <w:link w:val="Heading6"/>
    <w:rsid w:val="00046B37"/>
    <w:pPr>
      <w:widowControl w:val="0"/>
      <w:shd w:val="clear" w:color="auto" w:fill="FFFFFF"/>
      <w:spacing w:after="120" w:line="336" w:lineRule="exact"/>
      <w:ind w:firstLine="580"/>
      <w:jc w:val="both"/>
      <w:outlineLvl w:val="5"/>
    </w:pPr>
    <w:rPr>
      <w:rFonts w:ascii="Times New Roman" w:hAnsi="Times New Roman" w:cs="Times New Roman"/>
      <w:b/>
      <w:bCs/>
      <w:sz w:val="23"/>
      <w:szCs w:val="23"/>
      <w:lang w:val="en-US" w:eastAsia="en-US"/>
    </w:rPr>
  </w:style>
  <w:style w:type="character" w:customStyle="1" w:styleId="Heading610pt">
    <w:name w:val="Heading #6 + 10 pt"/>
    <w:basedOn w:val="Heading6"/>
    <w:rsid w:val="00046B37"/>
    <w:rPr>
      <w:b/>
      <w:bCs/>
      <w:sz w:val="20"/>
      <w:szCs w:val="20"/>
      <w:lang w:bidi="ar-SA"/>
    </w:rPr>
  </w:style>
  <w:style w:type="character" w:customStyle="1" w:styleId="Headerorfooter3">
    <w:name w:val="Header or footer (3)_"/>
    <w:basedOn w:val="DefaultParagraphFont"/>
    <w:link w:val="Headerorfooter30"/>
    <w:rsid w:val="00046B37"/>
    <w:rPr>
      <w:sz w:val="17"/>
      <w:szCs w:val="17"/>
      <w:lang w:bidi="ar-SA"/>
    </w:rPr>
  </w:style>
  <w:style w:type="paragraph" w:customStyle="1" w:styleId="Headerorfooter30">
    <w:name w:val="Header or footer (3)"/>
    <w:basedOn w:val="Normal"/>
    <w:link w:val="Headerorfooter3"/>
    <w:rsid w:val="00046B37"/>
    <w:pPr>
      <w:widowControl w:val="0"/>
      <w:shd w:val="clear" w:color="auto" w:fill="FFFFFF"/>
      <w:spacing w:before="120" w:line="240" w:lineRule="atLeast"/>
      <w:jc w:val="center"/>
    </w:pPr>
    <w:rPr>
      <w:rFonts w:ascii="Times New Roman" w:hAnsi="Times New Roman" w:cs="Times New Roman"/>
      <w:sz w:val="17"/>
      <w:szCs w:val="17"/>
      <w:lang w:val="en-US" w:eastAsia="en-US"/>
    </w:rPr>
  </w:style>
  <w:style w:type="character" w:customStyle="1" w:styleId="Bodytext395pt1">
    <w:name w:val="Body text (3) + 9.5 pt1"/>
    <w:basedOn w:val="Bodytext3"/>
    <w:rsid w:val="00046B37"/>
    <w:rPr>
      <w:rFonts w:ascii="Times New Roman" w:hAnsi="Times New Roman" w:cs="Times New Roman"/>
      <w:b/>
      <w:bCs/>
      <w:i/>
      <w:iCs/>
      <w:spacing w:val="-7"/>
      <w:sz w:val="19"/>
      <w:szCs w:val="19"/>
      <w:u w:val="none"/>
      <w:lang w:bidi="ar-SA"/>
    </w:rPr>
  </w:style>
  <w:style w:type="character" w:customStyle="1" w:styleId="Bodytext95pt">
    <w:name w:val="Body text + 9.5 pt"/>
    <w:aliases w:val="Bold5"/>
    <w:basedOn w:val="Bodytext"/>
    <w:rsid w:val="00046B37"/>
    <w:rPr>
      <w:rFonts w:ascii="Times New Roman" w:hAnsi="Times New Roman" w:cs="Times New Roman"/>
      <w:b/>
      <w:bCs/>
      <w:spacing w:val="3"/>
      <w:sz w:val="19"/>
      <w:szCs w:val="19"/>
      <w:u w:val="none"/>
      <w:lang w:bidi="ar-SA"/>
    </w:rPr>
  </w:style>
  <w:style w:type="character" w:customStyle="1" w:styleId="Bodytext95pt3">
    <w:name w:val="Body text + 9.5 pt3"/>
    <w:aliases w:val="Spacing 0 pt14,Table caption + Not Bold"/>
    <w:basedOn w:val="Bodytext"/>
    <w:rsid w:val="00046B37"/>
    <w:rPr>
      <w:rFonts w:ascii="Times New Roman" w:hAnsi="Times New Roman" w:cs="Times New Roman"/>
      <w:spacing w:val="-3"/>
      <w:sz w:val="19"/>
      <w:szCs w:val="19"/>
      <w:u w:val="none"/>
      <w:lang w:bidi="ar-SA"/>
    </w:rPr>
  </w:style>
  <w:style w:type="character" w:customStyle="1" w:styleId="Bodytext95pt2">
    <w:name w:val="Body text + 9.5 pt2"/>
    <w:aliases w:val="Spacing 0 pt13,Body text + Bold2"/>
    <w:basedOn w:val="Bodytext"/>
    <w:rsid w:val="00046B37"/>
    <w:rPr>
      <w:rFonts w:ascii="Times New Roman" w:hAnsi="Times New Roman" w:cs="Times New Roman"/>
      <w:noProof/>
      <w:spacing w:val="-3"/>
      <w:sz w:val="19"/>
      <w:szCs w:val="19"/>
      <w:u w:val="none"/>
      <w:lang w:bidi="ar-SA"/>
    </w:rPr>
  </w:style>
  <w:style w:type="character" w:customStyle="1" w:styleId="Bodytext12">
    <w:name w:val="Body text (12)_"/>
    <w:basedOn w:val="DefaultParagraphFont"/>
    <w:link w:val="Bodytext120"/>
    <w:rsid w:val="00046B37"/>
    <w:rPr>
      <w:i/>
      <w:iCs/>
      <w:spacing w:val="-3"/>
      <w:sz w:val="17"/>
      <w:szCs w:val="17"/>
      <w:lang w:bidi="ar-SA"/>
    </w:rPr>
  </w:style>
  <w:style w:type="paragraph" w:customStyle="1" w:styleId="Bodytext120">
    <w:name w:val="Body text (12)"/>
    <w:basedOn w:val="Normal"/>
    <w:link w:val="Bodytext12"/>
    <w:rsid w:val="00046B37"/>
    <w:pPr>
      <w:widowControl w:val="0"/>
      <w:shd w:val="clear" w:color="auto" w:fill="FFFFFF"/>
      <w:spacing w:line="216" w:lineRule="exact"/>
    </w:pPr>
    <w:rPr>
      <w:rFonts w:ascii="Times New Roman" w:hAnsi="Times New Roman" w:cs="Times New Roman"/>
      <w:i/>
      <w:iCs/>
      <w:spacing w:val="-3"/>
      <w:sz w:val="17"/>
      <w:szCs w:val="17"/>
      <w:lang w:val="en-US" w:eastAsia="en-US"/>
    </w:rPr>
  </w:style>
  <w:style w:type="character" w:customStyle="1" w:styleId="Bodytext12NotItalic">
    <w:name w:val="Body text (12) + Not Italic"/>
    <w:aliases w:val="Spacing 0 pt12,Body text + Italic1"/>
    <w:basedOn w:val="Bodytext12"/>
    <w:rsid w:val="00046B37"/>
    <w:rPr>
      <w:i/>
      <w:iCs/>
      <w:spacing w:val="0"/>
      <w:sz w:val="17"/>
      <w:szCs w:val="17"/>
      <w:lang w:bidi="ar-SA"/>
    </w:rPr>
  </w:style>
  <w:style w:type="character" w:customStyle="1" w:styleId="Headerorfooter4">
    <w:name w:val="Header or footer (4)_"/>
    <w:basedOn w:val="DefaultParagraphFont"/>
    <w:link w:val="Headerorfooter40"/>
    <w:rsid w:val="00046B37"/>
    <w:rPr>
      <w:b/>
      <w:bCs/>
      <w:sz w:val="17"/>
      <w:szCs w:val="17"/>
      <w:lang w:bidi="ar-SA"/>
    </w:rPr>
  </w:style>
  <w:style w:type="paragraph" w:customStyle="1" w:styleId="Headerorfooter40">
    <w:name w:val="Header or footer (4)"/>
    <w:basedOn w:val="Normal"/>
    <w:link w:val="Headerorfooter4"/>
    <w:rsid w:val="00046B37"/>
    <w:pPr>
      <w:widowControl w:val="0"/>
      <w:shd w:val="clear" w:color="auto" w:fill="FFFFFF"/>
      <w:spacing w:line="240" w:lineRule="atLeast"/>
      <w:jc w:val="center"/>
    </w:pPr>
    <w:rPr>
      <w:rFonts w:ascii="Times New Roman" w:hAnsi="Times New Roman" w:cs="Times New Roman"/>
      <w:b/>
      <w:bCs/>
      <w:sz w:val="17"/>
      <w:szCs w:val="17"/>
      <w:lang w:val="en-US" w:eastAsia="en-US"/>
    </w:rPr>
  </w:style>
  <w:style w:type="character" w:customStyle="1" w:styleId="Headerorfooter5">
    <w:name w:val="Header or footer (5)_"/>
    <w:basedOn w:val="DefaultParagraphFont"/>
    <w:link w:val="Headerorfooter50"/>
    <w:rsid w:val="00046B37"/>
    <w:rPr>
      <w:i/>
      <w:iCs/>
      <w:spacing w:val="-6"/>
      <w:sz w:val="17"/>
      <w:szCs w:val="17"/>
      <w:lang w:bidi="ar-SA"/>
    </w:rPr>
  </w:style>
  <w:style w:type="paragraph" w:customStyle="1" w:styleId="Headerorfooter50">
    <w:name w:val="Header or footer (5)"/>
    <w:basedOn w:val="Normal"/>
    <w:link w:val="Headerorfooter5"/>
    <w:rsid w:val="00046B37"/>
    <w:pPr>
      <w:widowControl w:val="0"/>
      <w:shd w:val="clear" w:color="auto" w:fill="FFFFFF"/>
      <w:spacing w:line="216" w:lineRule="exact"/>
      <w:jc w:val="both"/>
    </w:pPr>
    <w:rPr>
      <w:rFonts w:ascii="Times New Roman" w:hAnsi="Times New Roman" w:cs="Times New Roman"/>
      <w:i/>
      <w:iCs/>
      <w:spacing w:val="-6"/>
      <w:sz w:val="17"/>
      <w:szCs w:val="17"/>
      <w:lang w:val="en-US" w:eastAsia="en-US"/>
    </w:rPr>
  </w:style>
  <w:style w:type="character" w:customStyle="1" w:styleId="Headerorfooter5NotItalic">
    <w:name w:val="Header or footer (5) + Not Italic"/>
    <w:aliases w:val="Spacing 0 pt11,Table caption (3) + 13.5 pt"/>
    <w:basedOn w:val="Headerorfooter5"/>
    <w:rsid w:val="00046B37"/>
    <w:rPr>
      <w:i/>
      <w:iCs/>
      <w:noProof/>
      <w:spacing w:val="0"/>
      <w:sz w:val="17"/>
      <w:szCs w:val="17"/>
      <w:lang w:bidi="ar-SA"/>
    </w:rPr>
  </w:style>
  <w:style w:type="character" w:customStyle="1" w:styleId="Headerorfooter4NotBold">
    <w:name w:val="Header or footer (4) + Not Bold"/>
    <w:basedOn w:val="Headerorfooter4"/>
    <w:rsid w:val="00046B37"/>
    <w:rPr>
      <w:b/>
      <w:bCs/>
      <w:sz w:val="17"/>
      <w:szCs w:val="17"/>
      <w:lang w:bidi="ar-SA"/>
    </w:rPr>
  </w:style>
  <w:style w:type="character" w:customStyle="1" w:styleId="Bodytext13">
    <w:name w:val="Body text (13)_"/>
    <w:basedOn w:val="DefaultParagraphFont"/>
    <w:link w:val="Bodytext130"/>
    <w:rsid w:val="00046B37"/>
    <w:rPr>
      <w:b/>
      <w:bCs/>
      <w:sz w:val="19"/>
      <w:szCs w:val="19"/>
      <w:lang w:bidi="ar-SA"/>
    </w:rPr>
  </w:style>
  <w:style w:type="paragraph" w:customStyle="1" w:styleId="Bodytext130">
    <w:name w:val="Body text (13)"/>
    <w:basedOn w:val="Normal"/>
    <w:link w:val="Bodytext13"/>
    <w:rsid w:val="00046B37"/>
    <w:pPr>
      <w:widowControl w:val="0"/>
      <w:shd w:val="clear" w:color="auto" w:fill="FFFFFF"/>
      <w:spacing w:after="300" w:line="240" w:lineRule="atLeast"/>
      <w:jc w:val="both"/>
    </w:pPr>
    <w:rPr>
      <w:rFonts w:ascii="Times New Roman" w:hAnsi="Times New Roman" w:cs="Times New Roman"/>
      <w:b/>
      <w:bCs/>
      <w:sz w:val="19"/>
      <w:szCs w:val="19"/>
      <w:lang w:val="en-US" w:eastAsia="en-US"/>
    </w:rPr>
  </w:style>
  <w:style w:type="character" w:customStyle="1" w:styleId="Tablecaption">
    <w:name w:val="Table caption_"/>
    <w:basedOn w:val="DefaultParagraphFont"/>
    <w:link w:val="Tablecaption0"/>
    <w:rsid w:val="00046B37"/>
    <w:rPr>
      <w:i/>
      <w:iCs/>
      <w:spacing w:val="-3"/>
      <w:sz w:val="17"/>
      <w:szCs w:val="17"/>
      <w:lang w:bidi="ar-SA"/>
    </w:rPr>
  </w:style>
  <w:style w:type="paragraph" w:customStyle="1" w:styleId="Tablecaption0">
    <w:name w:val="Table caption"/>
    <w:basedOn w:val="Normal"/>
    <w:link w:val="Tablecaption"/>
    <w:rsid w:val="00046B37"/>
    <w:pPr>
      <w:widowControl w:val="0"/>
      <w:shd w:val="clear" w:color="auto" w:fill="FFFFFF"/>
      <w:spacing w:line="211" w:lineRule="exact"/>
      <w:jc w:val="both"/>
    </w:pPr>
    <w:rPr>
      <w:rFonts w:ascii="Times New Roman" w:hAnsi="Times New Roman" w:cs="Times New Roman"/>
      <w:i/>
      <w:iCs/>
      <w:spacing w:val="-3"/>
      <w:sz w:val="17"/>
      <w:szCs w:val="17"/>
      <w:lang w:val="en-US" w:eastAsia="en-US"/>
    </w:rPr>
  </w:style>
  <w:style w:type="character" w:customStyle="1" w:styleId="TablecaptionNotItalic">
    <w:name w:val="Table caption + Not Italic"/>
    <w:aliases w:val="Spacing 0 pt10,Body text + Bold1"/>
    <w:basedOn w:val="Tablecaption"/>
    <w:rsid w:val="00046B37"/>
    <w:rPr>
      <w:i/>
      <w:iCs/>
      <w:spacing w:val="0"/>
      <w:sz w:val="17"/>
      <w:szCs w:val="17"/>
      <w:lang w:bidi="ar-SA"/>
    </w:rPr>
  </w:style>
  <w:style w:type="character" w:customStyle="1" w:styleId="Bodytext14">
    <w:name w:val="Body text (14)_"/>
    <w:basedOn w:val="DefaultParagraphFont"/>
    <w:link w:val="Bodytext140"/>
    <w:rsid w:val="00046B37"/>
    <w:rPr>
      <w:rFonts w:ascii="Consolas" w:hAnsi="Consolas"/>
      <w:spacing w:val="-7"/>
      <w:sz w:val="14"/>
      <w:szCs w:val="14"/>
      <w:lang w:bidi="ar-SA"/>
    </w:rPr>
  </w:style>
  <w:style w:type="paragraph" w:customStyle="1" w:styleId="Bodytext140">
    <w:name w:val="Body text (14)"/>
    <w:basedOn w:val="Normal"/>
    <w:link w:val="Bodytext14"/>
    <w:rsid w:val="00046B37"/>
    <w:pPr>
      <w:widowControl w:val="0"/>
      <w:shd w:val="clear" w:color="auto" w:fill="FFFFFF"/>
      <w:spacing w:line="240" w:lineRule="atLeast"/>
      <w:jc w:val="both"/>
    </w:pPr>
    <w:rPr>
      <w:rFonts w:ascii="Consolas" w:hAnsi="Consolas" w:cs="Times New Roman"/>
      <w:spacing w:val="-7"/>
      <w:sz w:val="14"/>
      <w:szCs w:val="14"/>
      <w:lang w:val="en-US" w:eastAsia="en-US"/>
    </w:rPr>
  </w:style>
  <w:style w:type="character" w:customStyle="1" w:styleId="Bodytext15">
    <w:name w:val="Body text (15)_"/>
    <w:basedOn w:val="DefaultParagraphFont"/>
    <w:link w:val="Bodytext150"/>
    <w:rsid w:val="00046B37"/>
    <w:rPr>
      <w:b/>
      <w:bCs/>
      <w:spacing w:val="-2"/>
      <w:sz w:val="17"/>
      <w:szCs w:val="17"/>
      <w:lang w:bidi="ar-SA"/>
    </w:rPr>
  </w:style>
  <w:style w:type="paragraph" w:customStyle="1" w:styleId="Bodytext150">
    <w:name w:val="Body text (15)"/>
    <w:basedOn w:val="Normal"/>
    <w:link w:val="Bodytext15"/>
    <w:rsid w:val="00046B37"/>
    <w:pPr>
      <w:widowControl w:val="0"/>
      <w:shd w:val="clear" w:color="auto" w:fill="FFFFFF"/>
      <w:spacing w:line="264" w:lineRule="exact"/>
      <w:jc w:val="both"/>
    </w:pPr>
    <w:rPr>
      <w:rFonts w:ascii="Times New Roman" w:hAnsi="Times New Roman" w:cs="Times New Roman"/>
      <w:b/>
      <w:bCs/>
      <w:spacing w:val="-2"/>
      <w:sz w:val="17"/>
      <w:szCs w:val="17"/>
      <w:lang w:val="en-US" w:eastAsia="en-US"/>
    </w:rPr>
  </w:style>
  <w:style w:type="character" w:customStyle="1" w:styleId="Tablecaption2">
    <w:name w:val="Table caption (2)_"/>
    <w:basedOn w:val="DefaultParagraphFont"/>
    <w:link w:val="Tablecaption20"/>
    <w:rsid w:val="00046B37"/>
    <w:rPr>
      <w:i/>
      <w:iCs/>
      <w:spacing w:val="-4"/>
      <w:sz w:val="19"/>
      <w:szCs w:val="19"/>
      <w:lang w:bidi="ar-SA"/>
    </w:rPr>
  </w:style>
  <w:style w:type="paragraph" w:customStyle="1" w:styleId="Tablecaption20">
    <w:name w:val="Table caption (2)"/>
    <w:basedOn w:val="Normal"/>
    <w:link w:val="Tablecaption2"/>
    <w:rsid w:val="00046B37"/>
    <w:pPr>
      <w:widowControl w:val="0"/>
      <w:shd w:val="clear" w:color="auto" w:fill="FFFFFF"/>
      <w:spacing w:line="259" w:lineRule="exact"/>
      <w:jc w:val="both"/>
    </w:pPr>
    <w:rPr>
      <w:rFonts w:ascii="Times New Roman" w:hAnsi="Times New Roman" w:cs="Times New Roman"/>
      <w:i/>
      <w:iCs/>
      <w:spacing w:val="-4"/>
      <w:sz w:val="19"/>
      <w:szCs w:val="19"/>
      <w:lang w:val="en-US" w:eastAsia="en-US"/>
    </w:rPr>
  </w:style>
  <w:style w:type="character" w:customStyle="1" w:styleId="Headerorfooter6">
    <w:name w:val="Header or footer (6)_"/>
    <w:basedOn w:val="DefaultParagraphFont"/>
    <w:link w:val="Headerorfooter60"/>
    <w:rsid w:val="00046B37"/>
    <w:rPr>
      <w:i/>
      <w:iCs/>
      <w:spacing w:val="-4"/>
      <w:sz w:val="21"/>
      <w:szCs w:val="21"/>
      <w:lang w:bidi="ar-SA"/>
    </w:rPr>
  </w:style>
  <w:style w:type="paragraph" w:customStyle="1" w:styleId="Headerorfooter60">
    <w:name w:val="Header or footer (6)"/>
    <w:basedOn w:val="Normal"/>
    <w:link w:val="Headerorfooter6"/>
    <w:rsid w:val="00046B37"/>
    <w:pPr>
      <w:widowControl w:val="0"/>
      <w:shd w:val="clear" w:color="auto" w:fill="FFFFFF"/>
      <w:spacing w:line="240" w:lineRule="atLeast"/>
      <w:jc w:val="right"/>
    </w:pPr>
    <w:rPr>
      <w:rFonts w:ascii="Times New Roman" w:hAnsi="Times New Roman" w:cs="Times New Roman"/>
      <w:i/>
      <w:iCs/>
      <w:spacing w:val="-4"/>
      <w:sz w:val="21"/>
      <w:szCs w:val="21"/>
      <w:lang w:val="en-US" w:eastAsia="en-US"/>
    </w:rPr>
  </w:style>
  <w:style w:type="character" w:customStyle="1" w:styleId="Bodytext85pt">
    <w:name w:val="Body text + 8.5 pt"/>
    <w:basedOn w:val="Bodytext"/>
    <w:rsid w:val="00046B37"/>
    <w:rPr>
      <w:rFonts w:ascii="Times New Roman" w:hAnsi="Times New Roman" w:cs="Times New Roman"/>
      <w:spacing w:val="3"/>
      <w:sz w:val="17"/>
      <w:szCs w:val="17"/>
      <w:u w:val="none"/>
      <w:lang w:bidi="ar-SA"/>
    </w:rPr>
  </w:style>
  <w:style w:type="character" w:customStyle="1" w:styleId="Bodytext16">
    <w:name w:val="Body text (16)_"/>
    <w:basedOn w:val="DefaultParagraphFont"/>
    <w:link w:val="Bodytext160"/>
    <w:rsid w:val="00046B37"/>
    <w:rPr>
      <w:spacing w:val="-3"/>
      <w:sz w:val="19"/>
      <w:szCs w:val="19"/>
      <w:lang w:bidi="ar-SA"/>
    </w:rPr>
  </w:style>
  <w:style w:type="paragraph" w:customStyle="1" w:styleId="Bodytext160">
    <w:name w:val="Body text (16)"/>
    <w:basedOn w:val="Normal"/>
    <w:link w:val="Bodytext16"/>
    <w:rsid w:val="00046B37"/>
    <w:pPr>
      <w:widowControl w:val="0"/>
      <w:shd w:val="clear" w:color="auto" w:fill="FFFFFF"/>
      <w:spacing w:line="264" w:lineRule="exact"/>
      <w:jc w:val="both"/>
    </w:pPr>
    <w:rPr>
      <w:rFonts w:ascii="Times New Roman" w:hAnsi="Times New Roman" w:cs="Times New Roman"/>
      <w:spacing w:val="-3"/>
      <w:sz w:val="19"/>
      <w:szCs w:val="19"/>
      <w:lang w:val="en-US" w:eastAsia="en-US"/>
    </w:rPr>
  </w:style>
  <w:style w:type="paragraph" w:customStyle="1" w:styleId="Bodytext1">
    <w:name w:val="Body text1"/>
    <w:basedOn w:val="Normal"/>
    <w:rsid w:val="00046B37"/>
    <w:pPr>
      <w:widowControl w:val="0"/>
      <w:shd w:val="clear" w:color="auto" w:fill="FFFFFF"/>
      <w:spacing w:before="240" w:after="240" w:line="317" w:lineRule="exact"/>
      <w:jc w:val="both"/>
    </w:pPr>
    <w:rPr>
      <w:rFonts w:ascii="Times New Roman" w:eastAsia="Courier New" w:hAnsi="Times New Roman" w:cs="Times New Roman"/>
      <w:sz w:val="23"/>
      <w:szCs w:val="23"/>
      <w:lang w:val="vi-VN"/>
    </w:rPr>
  </w:style>
  <w:style w:type="character" w:customStyle="1" w:styleId="Picturecaption2Exact">
    <w:name w:val="Picture caption (2) Exact"/>
    <w:basedOn w:val="DefaultParagraphFont"/>
    <w:rsid w:val="006D1272"/>
    <w:rPr>
      <w:rFonts w:ascii="Times New Roman" w:hAnsi="Times New Roman" w:cs="Times New Roman"/>
      <w:spacing w:val="1"/>
      <w:sz w:val="25"/>
      <w:szCs w:val="25"/>
      <w:u w:val="none"/>
    </w:rPr>
  </w:style>
  <w:style w:type="character" w:customStyle="1" w:styleId="Picturecaption3Exact">
    <w:name w:val="Picture caption (3) Exact"/>
    <w:basedOn w:val="DefaultParagraphFont"/>
    <w:link w:val="Picturecaption3"/>
    <w:rsid w:val="006D1272"/>
    <w:rPr>
      <w:b/>
      <w:bCs/>
      <w:spacing w:val="2"/>
      <w:sz w:val="25"/>
      <w:szCs w:val="25"/>
      <w:lang w:bidi="ar-SA"/>
    </w:rPr>
  </w:style>
  <w:style w:type="paragraph" w:customStyle="1" w:styleId="Picturecaption3">
    <w:name w:val="Picture caption (3)"/>
    <w:basedOn w:val="Normal"/>
    <w:link w:val="Picturecaption3Exact"/>
    <w:rsid w:val="006D1272"/>
    <w:pPr>
      <w:widowControl w:val="0"/>
      <w:shd w:val="clear" w:color="auto" w:fill="FFFFFF"/>
      <w:spacing w:line="240" w:lineRule="atLeast"/>
    </w:pPr>
    <w:rPr>
      <w:rFonts w:ascii="Times New Roman" w:hAnsi="Times New Roman" w:cs="Times New Roman"/>
      <w:b/>
      <w:bCs/>
      <w:spacing w:val="2"/>
      <w:sz w:val="25"/>
      <w:szCs w:val="25"/>
      <w:lang w:val="en-US" w:eastAsia="en-US"/>
    </w:rPr>
  </w:style>
  <w:style w:type="character" w:customStyle="1" w:styleId="Headerorfooter21">
    <w:name w:val="Header or footer2"/>
    <w:basedOn w:val="Headerorfooter"/>
    <w:rsid w:val="006D1272"/>
    <w:rPr>
      <w:rFonts w:ascii="Times New Roman" w:hAnsi="Times New Roman" w:cs="Times New Roman"/>
      <w:b/>
      <w:bCs/>
      <w:spacing w:val="6"/>
      <w:sz w:val="18"/>
      <w:szCs w:val="18"/>
      <w:u w:val="single"/>
      <w:lang w:bidi="ar-SA"/>
    </w:rPr>
  </w:style>
  <w:style w:type="paragraph" w:customStyle="1" w:styleId="Headerorfooter1">
    <w:name w:val="Header or footer1"/>
    <w:basedOn w:val="Normal"/>
    <w:rsid w:val="006D1272"/>
    <w:pPr>
      <w:widowControl w:val="0"/>
      <w:shd w:val="clear" w:color="auto" w:fill="FFFFFF"/>
      <w:spacing w:line="346" w:lineRule="exact"/>
      <w:jc w:val="both"/>
    </w:pPr>
    <w:rPr>
      <w:rFonts w:ascii="Times New Roman" w:eastAsia="Courier New" w:hAnsi="Times New Roman" w:cs="Times New Roman"/>
      <w:b/>
      <w:bCs/>
      <w:lang w:val="vi-VN"/>
    </w:rPr>
  </w:style>
  <w:style w:type="paragraph" w:styleId="Footer">
    <w:name w:val="footer"/>
    <w:basedOn w:val="Normal"/>
    <w:rsid w:val="006D1272"/>
    <w:pPr>
      <w:tabs>
        <w:tab w:val="center" w:pos="4320"/>
        <w:tab w:val="right" w:pos="8640"/>
      </w:tabs>
    </w:pPr>
  </w:style>
  <w:style w:type="paragraph" w:styleId="Header">
    <w:name w:val="header"/>
    <w:basedOn w:val="Normal"/>
    <w:rsid w:val="006D1272"/>
    <w:pPr>
      <w:tabs>
        <w:tab w:val="center" w:pos="4320"/>
        <w:tab w:val="right" w:pos="8640"/>
      </w:tabs>
    </w:pPr>
  </w:style>
  <w:style w:type="character" w:customStyle="1" w:styleId="Heading1">
    <w:name w:val="Heading #1_"/>
    <w:basedOn w:val="DefaultParagraphFont"/>
    <w:link w:val="Heading10"/>
    <w:rsid w:val="008379ED"/>
    <w:rPr>
      <w:spacing w:val="6"/>
      <w:sz w:val="23"/>
      <w:szCs w:val="23"/>
      <w:lang w:bidi="ar-SA"/>
    </w:rPr>
  </w:style>
  <w:style w:type="paragraph" w:customStyle="1" w:styleId="Heading10">
    <w:name w:val="Heading #1"/>
    <w:basedOn w:val="Normal"/>
    <w:link w:val="Heading1"/>
    <w:rsid w:val="008379ED"/>
    <w:pPr>
      <w:widowControl w:val="0"/>
      <w:shd w:val="clear" w:color="auto" w:fill="FFFFFF"/>
      <w:spacing w:line="298" w:lineRule="exact"/>
      <w:jc w:val="both"/>
      <w:outlineLvl w:val="0"/>
    </w:pPr>
    <w:rPr>
      <w:rFonts w:ascii="Times New Roman" w:hAnsi="Times New Roman" w:cs="Times New Roman"/>
      <w:spacing w:val="6"/>
      <w:sz w:val="23"/>
      <w:szCs w:val="23"/>
      <w:lang w:val="en-US" w:eastAsia="en-US"/>
    </w:rPr>
  </w:style>
  <w:style w:type="character" w:customStyle="1" w:styleId="Bodytext17">
    <w:name w:val="Body text (17)_"/>
    <w:basedOn w:val="DefaultParagraphFont"/>
    <w:link w:val="Bodytext170"/>
    <w:rsid w:val="008379ED"/>
    <w:rPr>
      <w:rFonts w:ascii="Microsoft Sans Serif" w:hAnsi="Microsoft Sans Serif"/>
      <w:spacing w:val="2"/>
      <w:lang w:bidi="ar-SA"/>
    </w:rPr>
  </w:style>
  <w:style w:type="paragraph" w:customStyle="1" w:styleId="Bodytext170">
    <w:name w:val="Body text (17)"/>
    <w:basedOn w:val="Normal"/>
    <w:link w:val="Bodytext17"/>
    <w:rsid w:val="008379ED"/>
    <w:pPr>
      <w:widowControl w:val="0"/>
      <w:shd w:val="clear" w:color="auto" w:fill="FFFFFF"/>
      <w:spacing w:line="240" w:lineRule="atLeast"/>
    </w:pPr>
    <w:rPr>
      <w:rFonts w:ascii="Microsoft Sans Serif" w:hAnsi="Microsoft Sans Serif" w:cs="Times New Roman"/>
      <w:spacing w:val="2"/>
      <w:sz w:val="20"/>
      <w:szCs w:val="20"/>
      <w:lang w:val="en-US" w:eastAsia="en-US"/>
    </w:rPr>
  </w:style>
  <w:style w:type="character" w:customStyle="1" w:styleId="Bodytext18">
    <w:name w:val="Body text (18)_"/>
    <w:basedOn w:val="DefaultParagraphFont"/>
    <w:link w:val="Bodytext180"/>
    <w:rsid w:val="008379ED"/>
    <w:rPr>
      <w:rFonts w:ascii="Arial Narrow" w:hAnsi="Arial Narrow"/>
      <w:i/>
      <w:iCs/>
      <w:noProof/>
      <w:sz w:val="23"/>
      <w:szCs w:val="23"/>
      <w:lang w:bidi="ar-SA"/>
    </w:rPr>
  </w:style>
  <w:style w:type="paragraph" w:customStyle="1" w:styleId="Bodytext180">
    <w:name w:val="Body text (18)"/>
    <w:basedOn w:val="Normal"/>
    <w:link w:val="Bodytext18"/>
    <w:rsid w:val="008379ED"/>
    <w:pPr>
      <w:widowControl w:val="0"/>
      <w:shd w:val="clear" w:color="auto" w:fill="FFFFFF"/>
      <w:spacing w:line="240" w:lineRule="atLeast"/>
    </w:pPr>
    <w:rPr>
      <w:rFonts w:ascii="Arial Narrow" w:hAnsi="Arial Narrow" w:cs="Times New Roman"/>
      <w:i/>
      <w:iCs/>
      <w:noProof/>
      <w:sz w:val="23"/>
      <w:szCs w:val="23"/>
      <w:lang w:val="en-US" w:eastAsia="en-US"/>
    </w:rPr>
  </w:style>
  <w:style w:type="character" w:customStyle="1" w:styleId="Tablecaption3">
    <w:name w:val="Table caption (3)_"/>
    <w:basedOn w:val="DefaultParagraphFont"/>
    <w:link w:val="Tablecaption30"/>
    <w:rsid w:val="008379ED"/>
    <w:rPr>
      <w:b/>
      <w:bCs/>
      <w:spacing w:val="4"/>
      <w:sz w:val="23"/>
      <w:szCs w:val="23"/>
      <w:lang w:bidi="ar-SA"/>
    </w:rPr>
  </w:style>
  <w:style w:type="paragraph" w:customStyle="1" w:styleId="Tablecaption30">
    <w:name w:val="Table caption (3)"/>
    <w:basedOn w:val="Normal"/>
    <w:link w:val="Tablecaption3"/>
    <w:rsid w:val="008379ED"/>
    <w:pPr>
      <w:widowControl w:val="0"/>
      <w:shd w:val="clear" w:color="auto" w:fill="FFFFFF"/>
      <w:spacing w:line="240" w:lineRule="atLeast"/>
    </w:pPr>
    <w:rPr>
      <w:rFonts w:ascii="Times New Roman" w:hAnsi="Times New Roman" w:cs="Times New Roman"/>
      <w:b/>
      <w:bCs/>
      <w:spacing w:val="4"/>
      <w:sz w:val="23"/>
      <w:szCs w:val="23"/>
      <w:lang w:val="en-US" w:eastAsia="en-US"/>
    </w:rPr>
  </w:style>
  <w:style w:type="character" w:customStyle="1" w:styleId="Tablecaption4">
    <w:name w:val="Table caption (4)_"/>
    <w:basedOn w:val="DefaultParagraphFont"/>
    <w:link w:val="Tablecaption40"/>
    <w:rsid w:val="008379ED"/>
    <w:rPr>
      <w:b/>
      <w:bCs/>
      <w:spacing w:val="10"/>
      <w:sz w:val="21"/>
      <w:szCs w:val="21"/>
      <w:lang w:bidi="ar-SA"/>
    </w:rPr>
  </w:style>
  <w:style w:type="paragraph" w:customStyle="1" w:styleId="Tablecaption40">
    <w:name w:val="Table caption (4)"/>
    <w:basedOn w:val="Normal"/>
    <w:link w:val="Tablecaption4"/>
    <w:rsid w:val="008379ED"/>
    <w:pPr>
      <w:widowControl w:val="0"/>
      <w:shd w:val="clear" w:color="auto" w:fill="FFFFFF"/>
      <w:spacing w:line="240" w:lineRule="atLeast"/>
    </w:pPr>
    <w:rPr>
      <w:rFonts w:ascii="Times New Roman" w:hAnsi="Times New Roman" w:cs="Times New Roman"/>
      <w:b/>
      <w:bCs/>
      <w:spacing w:val="10"/>
      <w:sz w:val="21"/>
      <w:szCs w:val="21"/>
      <w:lang w:val="en-US" w:eastAsia="en-US"/>
    </w:rPr>
  </w:style>
  <w:style w:type="character" w:customStyle="1" w:styleId="Heading2">
    <w:name w:val="Heading #2_"/>
    <w:basedOn w:val="DefaultParagraphFont"/>
    <w:link w:val="Heading20"/>
    <w:rsid w:val="008379ED"/>
    <w:rPr>
      <w:b/>
      <w:bCs/>
      <w:spacing w:val="6"/>
      <w:sz w:val="23"/>
      <w:szCs w:val="23"/>
      <w:lang w:bidi="ar-SA"/>
    </w:rPr>
  </w:style>
  <w:style w:type="paragraph" w:customStyle="1" w:styleId="Heading20">
    <w:name w:val="Heading #2"/>
    <w:basedOn w:val="Normal"/>
    <w:link w:val="Heading2"/>
    <w:rsid w:val="008379ED"/>
    <w:pPr>
      <w:widowControl w:val="0"/>
      <w:shd w:val="clear" w:color="auto" w:fill="FFFFFF"/>
      <w:spacing w:line="322" w:lineRule="exact"/>
      <w:jc w:val="center"/>
      <w:outlineLvl w:val="1"/>
    </w:pPr>
    <w:rPr>
      <w:rFonts w:ascii="Times New Roman" w:hAnsi="Times New Roman" w:cs="Times New Roman"/>
      <w:b/>
      <w:bCs/>
      <w:spacing w:val="6"/>
      <w:sz w:val="23"/>
      <w:szCs w:val="23"/>
      <w:lang w:val="en-US" w:eastAsia="en-US"/>
    </w:rPr>
  </w:style>
  <w:style w:type="character" w:customStyle="1" w:styleId="Bodytext19">
    <w:name w:val="Body text (19)_"/>
    <w:basedOn w:val="DefaultParagraphFont"/>
    <w:link w:val="Bodytext190"/>
    <w:rsid w:val="008379ED"/>
    <w:rPr>
      <w:spacing w:val="3"/>
      <w:sz w:val="23"/>
      <w:szCs w:val="23"/>
      <w:lang w:bidi="ar-SA"/>
    </w:rPr>
  </w:style>
  <w:style w:type="paragraph" w:customStyle="1" w:styleId="Bodytext190">
    <w:name w:val="Body text (19)"/>
    <w:basedOn w:val="Normal"/>
    <w:link w:val="Bodytext19"/>
    <w:rsid w:val="008379ED"/>
    <w:pPr>
      <w:widowControl w:val="0"/>
      <w:shd w:val="clear" w:color="auto" w:fill="FFFFFF"/>
      <w:spacing w:line="240" w:lineRule="atLeast"/>
    </w:pPr>
    <w:rPr>
      <w:rFonts w:ascii="Times New Roman" w:hAnsi="Times New Roman" w:cs="Times New Roman"/>
      <w:spacing w:val="3"/>
      <w:sz w:val="23"/>
      <w:szCs w:val="23"/>
      <w:lang w:val="en-US" w:eastAsia="en-US"/>
    </w:rPr>
  </w:style>
  <w:style w:type="character" w:customStyle="1" w:styleId="Bodytext200">
    <w:name w:val="Body text (20)_"/>
    <w:basedOn w:val="DefaultParagraphFont"/>
    <w:link w:val="Bodytext201"/>
    <w:rsid w:val="008379ED"/>
    <w:rPr>
      <w:rFonts w:ascii="Impact" w:hAnsi="Impact"/>
      <w:noProof/>
      <w:sz w:val="14"/>
      <w:szCs w:val="14"/>
      <w:lang w:bidi="ar-SA"/>
    </w:rPr>
  </w:style>
  <w:style w:type="paragraph" w:customStyle="1" w:styleId="Bodytext201">
    <w:name w:val="Body text (20)"/>
    <w:basedOn w:val="Normal"/>
    <w:link w:val="Bodytext200"/>
    <w:rsid w:val="008379ED"/>
    <w:pPr>
      <w:widowControl w:val="0"/>
      <w:shd w:val="clear" w:color="auto" w:fill="FFFFFF"/>
      <w:spacing w:before="900" w:line="240" w:lineRule="atLeast"/>
    </w:pPr>
    <w:rPr>
      <w:rFonts w:ascii="Impact" w:hAnsi="Impact" w:cs="Times New Roman"/>
      <w:noProof/>
      <w:sz w:val="14"/>
      <w:szCs w:val="14"/>
      <w:lang w:val="en-US" w:eastAsia="en-US"/>
    </w:rPr>
  </w:style>
  <w:style w:type="character" w:customStyle="1" w:styleId="Tablecaption5">
    <w:name w:val="Table caption (5)_"/>
    <w:basedOn w:val="DefaultParagraphFont"/>
    <w:link w:val="Tablecaption50"/>
    <w:rsid w:val="008379ED"/>
    <w:rPr>
      <w:spacing w:val="10"/>
      <w:sz w:val="11"/>
      <w:szCs w:val="11"/>
      <w:lang w:bidi="ar-SA"/>
    </w:rPr>
  </w:style>
  <w:style w:type="paragraph" w:customStyle="1" w:styleId="Tablecaption50">
    <w:name w:val="Table caption (5)"/>
    <w:basedOn w:val="Normal"/>
    <w:link w:val="Tablecaption5"/>
    <w:rsid w:val="008379ED"/>
    <w:pPr>
      <w:widowControl w:val="0"/>
      <w:shd w:val="clear" w:color="auto" w:fill="FFFFFF"/>
      <w:spacing w:before="120" w:line="240" w:lineRule="atLeast"/>
      <w:jc w:val="both"/>
    </w:pPr>
    <w:rPr>
      <w:rFonts w:ascii="Times New Roman" w:hAnsi="Times New Roman" w:cs="Times New Roman"/>
      <w:spacing w:val="10"/>
      <w:sz w:val="11"/>
      <w:szCs w:val="1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1083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250B5C-7E1D-402A-844E-94FDCED28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4F6BCC-3EE1-4764-B6C8-2505616836CB}">
  <ds:schemaRefs>
    <ds:schemaRef ds:uri="http://schemas.microsoft.com/sharepoint/v3/contenttype/forms"/>
  </ds:schemaRefs>
</ds:datastoreItem>
</file>

<file path=customXml/itemProps3.xml><?xml version="1.0" encoding="utf-8"?>
<ds:datastoreItem xmlns:ds="http://schemas.openxmlformats.org/officeDocument/2006/customXml" ds:itemID="{BA978245-E4F6-445C-96FF-9E36790316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36295</Words>
  <Characters>206886</Characters>
  <Application>Microsoft Office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242696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cp:lastPrinted>2007-10-06T04:18:00Z</cp:lastPrinted>
  <dcterms:created xsi:type="dcterms:W3CDTF">2026-06-10T11:25:00Z</dcterms:created>
  <dcterms:modified xsi:type="dcterms:W3CDTF">2026-06-10T11:25:00Z</dcterms:modified>
</cp:coreProperties>
</file>