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1E0" w:firstRow="1" w:lastRow="1" w:firstColumn="1" w:lastColumn="1" w:noHBand="0" w:noVBand="0"/>
      </w:tblPr>
      <w:tblGrid>
        <w:gridCol w:w="3348"/>
        <w:gridCol w:w="5508"/>
      </w:tblGrid>
      <w:tr w:rsidR="00A51FCB" w:rsidRPr="00E47FE5">
        <w:tc>
          <w:tcPr>
            <w:tcW w:w="3348" w:type="dxa"/>
            <w:shd w:val="clear" w:color="auto" w:fill="auto"/>
          </w:tcPr>
          <w:p w:rsidR="00A51FCB" w:rsidRPr="00E47FE5" w:rsidRDefault="00A51FCB" w:rsidP="00511D56">
            <w:pPr>
              <w:spacing w:before="120"/>
              <w:jc w:val="center"/>
              <w:rPr>
                <w:rFonts w:ascii="Arial" w:eastAsia="Times New Roman" w:hAnsi="Arial" w:cs="Arial"/>
                <w:b/>
                <w:sz w:val="20"/>
              </w:rPr>
            </w:pPr>
            <w:bookmarkStart w:id="0" w:name="_GoBack"/>
            <w:bookmarkEnd w:id="0"/>
            <w:r w:rsidRPr="00E47FE5">
              <w:rPr>
                <w:rFonts w:ascii="Arial" w:eastAsia="Times New Roman" w:hAnsi="Arial" w:cs="Arial"/>
                <w:b/>
                <w:sz w:val="20"/>
              </w:rPr>
              <w:t>B</w:t>
            </w:r>
            <w:r w:rsidRPr="00E47FE5">
              <w:rPr>
                <w:rFonts w:ascii="Arial" w:eastAsia="Times New Roman" w:hAnsi="Arial" w:cs="Arial"/>
                <w:b/>
                <w:sz w:val="20"/>
                <w:lang w:val="en-US"/>
              </w:rPr>
              <w:t>Ộ</w:t>
            </w:r>
            <w:r w:rsidRPr="00E47FE5">
              <w:rPr>
                <w:rFonts w:ascii="Arial" w:eastAsia="Times New Roman" w:hAnsi="Arial" w:cs="Arial"/>
                <w:b/>
                <w:sz w:val="20"/>
              </w:rPr>
              <w:t xml:space="preserve"> Y</w:t>
            </w:r>
            <w:r w:rsidRPr="00E47FE5">
              <w:rPr>
                <w:rFonts w:ascii="Arial" w:eastAsia="Times New Roman" w:hAnsi="Arial" w:cs="Arial"/>
                <w:b/>
                <w:sz w:val="20"/>
                <w:lang w:val="en-US"/>
              </w:rPr>
              <w:t xml:space="preserve"> </w:t>
            </w:r>
            <w:r w:rsidRPr="00E47FE5">
              <w:rPr>
                <w:rFonts w:ascii="Arial" w:eastAsia="Times New Roman" w:hAnsi="Arial" w:cs="Arial"/>
                <w:b/>
                <w:sz w:val="20"/>
              </w:rPr>
              <w:t>T</w:t>
            </w:r>
            <w:r w:rsidRPr="00E47FE5">
              <w:rPr>
                <w:rFonts w:ascii="Arial" w:eastAsia="Times New Roman" w:hAnsi="Arial" w:cs="Arial"/>
                <w:b/>
                <w:sz w:val="20"/>
                <w:lang w:val="en-US"/>
              </w:rPr>
              <w:t>Ế</w:t>
            </w:r>
            <w:r w:rsidRPr="00E47FE5">
              <w:rPr>
                <w:rFonts w:ascii="Arial" w:eastAsia="Times New Roman" w:hAnsi="Arial" w:cs="Arial"/>
                <w:b/>
                <w:sz w:val="20"/>
              </w:rPr>
              <w:br/>
              <w:t>-------</w:t>
            </w:r>
          </w:p>
        </w:tc>
        <w:tc>
          <w:tcPr>
            <w:tcW w:w="5508" w:type="dxa"/>
            <w:shd w:val="clear" w:color="auto" w:fill="auto"/>
          </w:tcPr>
          <w:p w:rsidR="00A51FCB" w:rsidRPr="00E47FE5" w:rsidRDefault="00A51FCB" w:rsidP="00511D56">
            <w:pPr>
              <w:spacing w:before="120"/>
              <w:jc w:val="center"/>
              <w:rPr>
                <w:rFonts w:ascii="Arial" w:eastAsia="Times New Roman" w:hAnsi="Arial" w:cs="Arial"/>
                <w:sz w:val="20"/>
              </w:rPr>
            </w:pPr>
            <w:r w:rsidRPr="00E47FE5">
              <w:rPr>
                <w:rFonts w:ascii="Arial" w:eastAsia="Times New Roman" w:hAnsi="Arial" w:cs="Arial"/>
                <w:b/>
                <w:sz w:val="20"/>
              </w:rPr>
              <w:t>CỘNG HÒA XÃ HỘI CHỦ NGHĨA VIỆT NAM</w:t>
            </w:r>
            <w:r w:rsidRPr="00E47FE5">
              <w:rPr>
                <w:rFonts w:ascii="Arial" w:eastAsia="Times New Roman" w:hAnsi="Arial" w:cs="Arial"/>
                <w:b/>
                <w:sz w:val="20"/>
              </w:rPr>
              <w:br/>
              <w:t xml:space="preserve">Độc lập - Tự do - Hạnh phúc </w:t>
            </w:r>
            <w:r w:rsidRPr="00E47FE5">
              <w:rPr>
                <w:rFonts w:ascii="Arial" w:eastAsia="Times New Roman" w:hAnsi="Arial" w:cs="Arial"/>
                <w:b/>
                <w:sz w:val="20"/>
              </w:rPr>
              <w:br/>
              <w:t>---------------</w:t>
            </w:r>
          </w:p>
        </w:tc>
      </w:tr>
      <w:tr w:rsidR="00A51FCB" w:rsidRPr="00E47FE5">
        <w:tc>
          <w:tcPr>
            <w:tcW w:w="3348" w:type="dxa"/>
            <w:shd w:val="clear" w:color="auto" w:fill="auto"/>
          </w:tcPr>
          <w:p w:rsidR="00A51FCB" w:rsidRPr="00E47FE5" w:rsidRDefault="00A51FCB" w:rsidP="00511D56">
            <w:pPr>
              <w:spacing w:before="120"/>
              <w:jc w:val="center"/>
              <w:rPr>
                <w:rFonts w:ascii="Arial" w:eastAsia="Times New Roman" w:hAnsi="Arial" w:cs="Arial"/>
                <w:sz w:val="20"/>
              </w:rPr>
            </w:pPr>
            <w:r w:rsidRPr="00E47FE5">
              <w:rPr>
                <w:rFonts w:ascii="Arial" w:eastAsia="Times New Roman" w:hAnsi="Arial" w:cs="Arial"/>
                <w:sz w:val="20"/>
              </w:rPr>
              <w:t xml:space="preserve">Số: </w:t>
            </w:r>
            <w:r w:rsidRPr="00E47FE5">
              <w:rPr>
                <w:rFonts w:ascii="Arial" w:eastAsia="Times New Roman" w:hAnsi="Arial" w:cs="Arial"/>
                <w:sz w:val="20"/>
                <w:lang w:val="en-US"/>
              </w:rPr>
              <w:t>15</w:t>
            </w:r>
            <w:r w:rsidRPr="00E47FE5">
              <w:rPr>
                <w:rFonts w:ascii="Arial" w:eastAsia="Times New Roman" w:hAnsi="Arial" w:cs="Arial"/>
                <w:sz w:val="20"/>
              </w:rPr>
              <w:t>/20</w:t>
            </w:r>
            <w:r w:rsidRPr="00E47FE5">
              <w:rPr>
                <w:rFonts w:ascii="Arial" w:eastAsia="Times New Roman" w:hAnsi="Arial" w:cs="Arial"/>
                <w:sz w:val="20"/>
                <w:lang w:val="en-US"/>
              </w:rPr>
              <w:t>1</w:t>
            </w:r>
            <w:r w:rsidRPr="00E47FE5">
              <w:rPr>
                <w:rFonts w:ascii="Arial" w:eastAsia="Times New Roman" w:hAnsi="Arial" w:cs="Arial"/>
                <w:sz w:val="20"/>
              </w:rPr>
              <w:t>6/TT-BYT</w:t>
            </w:r>
          </w:p>
        </w:tc>
        <w:tc>
          <w:tcPr>
            <w:tcW w:w="5508" w:type="dxa"/>
            <w:shd w:val="clear" w:color="auto" w:fill="auto"/>
          </w:tcPr>
          <w:p w:rsidR="00A51FCB" w:rsidRPr="00E47FE5" w:rsidRDefault="00516769" w:rsidP="00511D56">
            <w:pPr>
              <w:spacing w:before="120"/>
              <w:jc w:val="right"/>
              <w:rPr>
                <w:rFonts w:ascii="Arial" w:eastAsia="Times New Roman" w:hAnsi="Arial" w:cs="Arial"/>
                <w:i/>
                <w:sz w:val="20"/>
              </w:rPr>
            </w:pPr>
            <w:r>
              <w:rPr>
                <w:rFonts w:ascii="Arial" w:eastAsia="Times New Roman" w:hAnsi="Arial" w:cs="Arial"/>
                <w:i/>
                <w:sz w:val="20"/>
              </w:rPr>
              <w:t xml:space="preserve">Hà Nội, ngày 15 tháng </w:t>
            </w:r>
            <w:r w:rsidR="00A51FCB" w:rsidRPr="00E47FE5">
              <w:rPr>
                <w:rFonts w:ascii="Arial" w:eastAsia="Times New Roman" w:hAnsi="Arial" w:cs="Arial"/>
                <w:i/>
                <w:sz w:val="20"/>
              </w:rPr>
              <w:t>5 năm 2016</w:t>
            </w:r>
          </w:p>
        </w:tc>
      </w:tr>
    </w:tbl>
    <w:p w:rsidR="00A51FCB" w:rsidRPr="00E47FE5" w:rsidRDefault="00A51FCB" w:rsidP="00511D56">
      <w:pPr>
        <w:spacing w:before="120"/>
        <w:rPr>
          <w:rFonts w:ascii="Arial" w:hAnsi="Arial" w:cs="Arial"/>
          <w:sz w:val="20"/>
        </w:rPr>
      </w:pPr>
    </w:p>
    <w:p w:rsidR="006A06B6" w:rsidRPr="00E47FE5" w:rsidRDefault="00A51FCB" w:rsidP="00511D56">
      <w:pPr>
        <w:spacing w:before="120"/>
        <w:jc w:val="center"/>
        <w:rPr>
          <w:rFonts w:ascii="Arial" w:hAnsi="Arial" w:cs="Arial"/>
          <w:b/>
        </w:rPr>
      </w:pPr>
      <w:bookmarkStart w:id="1" w:name="loai_1"/>
      <w:r w:rsidRPr="00E47FE5">
        <w:rPr>
          <w:rFonts w:ascii="Arial" w:hAnsi="Arial" w:cs="Arial"/>
          <w:b/>
        </w:rPr>
        <w:t>THÔNG TƯ</w:t>
      </w:r>
      <w:bookmarkEnd w:id="1"/>
    </w:p>
    <w:p w:rsidR="006A06B6" w:rsidRPr="00E47FE5" w:rsidRDefault="00A6424B" w:rsidP="00511D56">
      <w:pPr>
        <w:spacing w:before="120"/>
        <w:jc w:val="center"/>
        <w:rPr>
          <w:rFonts w:ascii="Arial" w:hAnsi="Arial" w:cs="Arial"/>
          <w:sz w:val="20"/>
        </w:rPr>
      </w:pPr>
      <w:bookmarkStart w:id="2" w:name="loai_1_name"/>
      <w:r w:rsidRPr="00E47FE5">
        <w:rPr>
          <w:rFonts w:ascii="Arial" w:hAnsi="Arial" w:cs="Arial"/>
          <w:sz w:val="20"/>
        </w:rPr>
        <w:t>QUY ĐỊNH VỀ BỆNH NGHỀ NGHIỆP Đ</w:t>
      </w:r>
      <w:r w:rsidR="000578ED" w:rsidRPr="00E47FE5">
        <w:rPr>
          <w:rFonts w:ascii="Arial" w:hAnsi="Arial" w:cs="Arial"/>
          <w:sz w:val="20"/>
        </w:rPr>
        <w:t>ƯỢ</w:t>
      </w:r>
      <w:r w:rsidRPr="00E47FE5">
        <w:rPr>
          <w:rFonts w:ascii="Arial" w:hAnsi="Arial" w:cs="Arial"/>
          <w:sz w:val="20"/>
        </w:rPr>
        <w:t>C HƯỞNG BẢO HIỂM XÃ HỘI</w:t>
      </w:r>
      <w:bookmarkEnd w:id="2"/>
    </w:p>
    <w:p w:rsidR="006A06B6" w:rsidRPr="00E47FE5" w:rsidRDefault="006A06B6" w:rsidP="00511D56">
      <w:pPr>
        <w:spacing w:before="120"/>
        <w:rPr>
          <w:rFonts w:ascii="Arial" w:hAnsi="Arial" w:cs="Arial"/>
          <w:i/>
          <w:sz w:val="20"/>
        </w:rPr>
      </w:pPr>
      <w:r w:rsidRPr="00E47FE5">
        <w:rPr>
          <w:rFonts w:ascii="Arial" w:hAnsi="Arial" w:cs="Arial"/>
          <w:i/>
          <w:sz w:val="20"/>
        </w:rPr>
        <w:t>Căn cứ Bộ luật Lao động số 10/2012/QH</w:t>
      </w:r>
      <w:r w:rsidR="00E803FB" w:rsidRPr="00E47FE5">
        <w:rPr>
          <w:rFonts w:ascii="Arial" w:hAnsi="Arial" w:cs="Arial"/>
          <w:i/>
          <w:sz w:val="20"/>
        </w:rPr>
        <w:t>1</w:t>
      </w:r>
      <w:r w:rsidRPr="00E47FE5">
        <w:rPr>
          <w:rFonts w:ascii="Arial" w:hAnsi="Arial" w:cs="Arial"/>
          <w:i/>
          <w:sz w:val="20"/>
        </w:rPr>
        <w:t>3 ngày 18 tháng 6 năm 2012;</w:t>
      </w:r>
    </w:p>
    <w:p w:rsidR="006A06B6" w:rsidRPr="00E47FE5" w:rsidRDefault="006A06B6" w:rsidP="00511D56">
      <w:pPr>
        <w:spacing w:before="120"/>
        <w:rPr>
          <w:rFonts w:ascii="Arial" w:hAnsi="Arial" w:cs="Arial"/>
          <w:i/>
          <w:sz w:val="20"/>
        </w:rPr>
      </w:pPr>
      <w:r w:rsidRPr="00E47FE5">
        <w:rPr>
          <w:rFonts w:ascii="Arial" w:hAnsi="Arial" w:cs="Arial"/>
          <w:i/>
          <w:sz w:val="20"/>
        </w:rPr>
        <w:t>Căn cứ Luật bảo hiểm xã hội s</w:t>
      </w:r>
      <w:r w:rsidR="00000678" w:rsidRPr="00E47FE5">
        <w:rPr>
          <w:rFonts w:ascii="Arial" w:hAnsi="Arial" w:cs="Arial"/>
          <w:i/>
          <w:sz w:val="20"/>
        </w:rPr>
        <w:t>ố</w:t>
      </w:r>
      <w:r w:rsidRPr="00E47FE5">
        <w:rPr>
          <w:rFonts w:ascii="Arial" w:hAnsi="Arial" w:cs="Arial"/>
          <w:i/>
          <w:sz w:val="20"/>
        </w:rPr>
        <w:t xml:space="preserve"> 58/20</w:t>
      </w:r>
      <w:r w:rsidR="00000678" w:rsidRPr="00E47FE5">
        <w:rPr>
          <w:rFonts w:ascii="Arial" w:hAnsi="Arial" w:cs="Arial"/>
          <w:i/>
          <w:sz w:val="20"/>
        </w:rPr>
        <w:t>1</w:t>
      </w:r>
      <w:r w:rsidRPr="00E47FE5">
        <w:rPr>
          <w:rFonts w:ascii="Arial" w:hAnsi="Arial" w:cs="Arial"/>
          <w:i/>
          <w:sz w:val="20"/>
        </w:rPr>
        <w:t xml:space="preserve">4/QH13 ngày 20 tháng </w:t>
      </w:r>
      <w:r w:rsidR="00000678" w:rsidRPr="00E47FE5">
        <w:rPr>
          <w:rFonts w:ascii="Arial" w:hAnsi="Arial" w:cs="Arial"/>
          <w:i/>
          <w:sz w:val="20"/>
        </w:rPr>
        <w:t>11</w:t>
      </w:r>
      <w:r w:rsidRPr="00E47FE5">
        <w:rPr>
          <w:rFonts w:ascii="Arial" w:hAnsi="Arial" w:cs="Arial"/>
          <w:i/>
          <w:sz w:val="20"/>
        </w:rPr>
        <w:t xml:space="preserve"> năm 2014;</w:t>
      </w:r>
    </w:p>
    <w:p w:rsidR="006A06B6" w:rsidRPr="00E47FE5" w:rsidRDefault="006A06B6" w:rsidP="00511D56">
      <w:pPr>
        <w:spacing w:before="120"/>
        <w:rPr>
          <w:rFonts w:ascii="Arial" w:hAnsi="Arial" w:cs="Arial"/>
          <w:i/>
          <w:sz w:val="20"/>
        </w:rPr>
      </w:pPr>
      <w:r w:rsidRPr="00E47FE5">
        <w:rPr>
          <w:rFonts w:ascii="Arial" w:hAnsi="Arial" w:cs="Arial"/>
          <w:i/>
          <w:sz w:val="20"/>
        </w:rPr>
        <w:t xml:space="preserve">Căn cứ Luật an toàn, vệ sinh lao động số 84/2015/QH13 </w:t>
      </w:r>
      <w:r w:rsidR="00555C6D" w:rsidRPr="00E47FE5">
        <w:rPr>
          <w:rFonts w:ascii="Arial" w:hAnsi="Arial" w:cs="Arial"/>
          <w:i/>
          <w:sz w:val="20"/>
        </w:rPr>
        <w:t>ngày</w:t>
      </w:r>
      <w:r w:rsidRPr="00E47FE5">
        <w:rPr>
          <w:rFonts w:ascii="Arial" w:hAnsi="Arial" w:cs="Arial"/>
          <w:i/>
          <w:sz w:val="20"/>
        </w:rPr>
        <w:t xml:space="preserve"> 25 tháng 6 năm 2015;</w:t>
      </w:r>
    </w:p>
    <w:p w:rsidR="006A06B6" w:rsidRPr="00E47FE5" w:rsidRDefault="006A06B6" w:rsidP="00511D56">
      <w:pPr>
        <w:spacing w:before="120"/>
        <w:rPr>
          <w:rFonts w:ascii="Arial" w:hAnsi="Arial" w:cs="Arial"/>
          <w:i/>
          <w:sz w:val="20"/>
        </w:rPr>
      </w:pPr>
      <w:r w:rsidRPr="00E47FE5">
        <w:rPr>
          <w:rFonts w:ascii="Arial" w:hAnsi="Arial" w:cs="Arial"/>
          <w:i/>
          <w:sz w:val="20"/>
        </w:rPr>
        <w:t>Căn cứ Nghị định s</w:t>
      </w:r>
      <w:r w:rsidR="00000678" w:rsidRPr="00E47FE5">
        <w:rPr>
          <w:rFonts w:ascii="Arial" w:hAnsi="Arial" w:cs="Arial"/>
          <w:i/>
          <w:sz w:val="20"/>
        </w:rPr>
        <w:t>ố</w:t>
      </w:r>
      <w:r w:rsidRPr="00E47FE5">
        <w:rPr>
          <w:rFonts w:ascii="Arial" w:hAnsi="Arial" w:cs="Arial"/>
          <w:i/>
          <w:sz w:val="20"/>
        </w:rPr>
        <w:t xml:space="preserve"> 37/2016/NĐ-CP ngày 15 tháng 5 năm 20</w:t>
      </w:r>
      <w:r w:rsidR="00000678" w:rsidRPr="00E47FE5">
        <w:rPr>
          <w:rFonts w:ascii="Arial" w:hAnsi="Arial" w:cs="Arial"/>
          <w:i/>
          <w:sz w:val="20"/>
        </w:rPr>
        <w:t>1</w:t>
      </w:r>
      <w:r w:rsidRPr="00E47FE5">
        <w:rPr>
          <w:rFonts w:ascii="Arial" w:hAnsi="Arial" w:cs="Arial"/>
          <w:i/>
          <w:sz w:val="20"/>
        </w:rPr>
        <w:t>6 của Chính phủ q</w:t>
      </w:r>
      <w:r w:rsidR="00406108" w:rsidRPr="00E47FE5">
        <w:rPr>
          <w:rFonts w:ascii="Arial" w:hAnsi="Arial" w:cs="Arial"/>
          <w:i/>
          <w:sz w:val="20"/>
        </w:rPr>
        <w:t>uy</w:t>
      </w:r>
      <w:r w:rsidRPr="00E47FE5">
        <w:rPr>
          <w:rFonts w:ascii="Arial" w:hAnsi="Arial" w:cs="Arial"/>
          <w:i/>
          <w:sz w:val="20"/>
        </w:rPr>
        <w:t xml:space="preserve"> định chi </w:t>
      </w:r>
      <w:r w:rsidR="00516769">
        <w:rPr>
          <w:rFonts w:ascii="Arial" w:hAnsi="Arial" w:cs="Arial"/>
          <w:i/>
          <w:sz w:val="20"/>
          <w:lang w:val="en-US"/>
        </w:rPr>
        <w:t>t</w:t>
      </w:r>
      <w:r w:rsidR="00E47FE5" w:rsidRPr="00E47FE5">
        <w:rPr>
          <w:rFonts w:ascii="Arial" w:hAnsi="Arial" w:cs="Arial"/>
          <w:i/>
          <w:sz w:val="20"/>
        </w:rPr>
        <w:t>iết</w:t>
      </w:r>
      <w:r w:rsidRPr="00E47FE5">
        <w:rPr>
          <w:rFonts w:ascii="Arial" w:hAnsi="Arial" w:cs="Arial"/>
          <w:i/>
          <w:sz w:val="20"/>
        </w:rPr>
        <w:t xml:space="preserve"> v</w:t>
      </w:r>
      <w:r w:rsidR="00000678" w:rsidRPr="00E47FE5">
        <w:rPr>
          <w:rFonts w:ascii="Arial" w:hAnsi="Arial" w:cs="Arial"/>
          <w:i/>
          <w:sz w:val="20"/>
        </w:rPr>
        <w:t>ề</w:t>
      </w:r>
      <w:r w:rsidRPr="00E47FE5">
        <w:rPr>
          <w:rFonts w:ascii="Arial" w:hAnsi="Arial" w:cs="Arial"/>
          <w:i/>
          <w:sz w:val="20"/>
        </w:rPr>
        <w:t xml:space="preserve"> hướng dẫn thi hành một s</w:t>
      </w:r>
      <w:r w:rsidR="00000678" w:rsidRPr="00E47FE5">
        <w:rPr>
          <w:rFonts w:ascii="Arial" w:hAnsi="Arial" w:cs="Arial"/>
          <w:i/>
          <w:sz w:val="20"/>
        </w:rPr>
        <w:t>ố</w:t>
      </w:r>
      <w:r w:rsidRPr="00E47FE5">
        <w:rPr>
          <w:rFonts w:ascii="Arial" w:hAnsi="Arial" w:cs="Arial"/>
          <w:i/>
          <w:sz w:val="20"/>
        </w:rPr>
        <w:t xml:space="preserve"> </w:t>
      </w:r>
      <w:r w:rsidR="00516769">
        <w:rPr>
          <w:rFonts w:ascii="Arial" w:hAnsi="Arial" w:cs="Arial"/>
          <w:i/>
          <w:sz w:val="20"/>
        </w:rPr>
        <w:t>đ</w:t>
      </w:r>
      <w:r w:rsidR="00E47FE5" w:rsidRPr="00E47FE5">
        <w:rPr>
          <w:rFonts w:ascii="Arial" w:hAnsi="Arial" w:cs="Arial"/>
          <w:i/>
          <w:sz w:val="20"/>
        </w:rPr>
        <w:t>iều</w:t>
      </w:r>
      <w:r w:rsidRPr="00E47FE5">
        <w:rPr>
          <w:rFonts w:ascii="Arial" w:hAnsi="Arial" w:cs="Arial"/>
          <w:i/>
          <w:sz w:val="20"/>
        </w:rPr>
        <w:t xml:space="preserve"> </w:t>
      </w:r>
      <w:r w:rsidR="00555C6D" w:rsidRPr="00E47FE5">
        <w:rPr>
          <w:rFonts w:ascii="Arial" w:hAnsi="Arial" w:cs="Arial"/>
          <w:i/>
          <w:sz w:val="20"/>
        </w:rPr>
        <w:t>của</w:t>
      </w:r>
      <w:r w:rsidRPr="00E47FE5">
        <w:rPr>
          <w:rFonts w:ascii="Arial" w:hAnsi="Arial" w:cs="Arial"/>
          <w:i/>
          <w:sz w:val="20"/>
        </w:rPr>
        <w:t xml:space="preserve"> Luật an toàn, vệ sinh lao động về b</w:t>
      </w:r>
      <w:r w:rsidR="00000678" w:rsidRPr="00E47FE5">
        <w:rPr>
          <w:rFonts w:ascii="Arial" w:hAnsi="Arial" w:cs="Arial"/>
          <w:i/>
          <w:sz w:val="20"/>
        </w:rPr>
        <w:t>ả</w:t>
      </w:r>
      <w:r w:rsidRPr="00E47FE5">
        <w:rPr>
          <w:rFonts w:ascii="Arial" w:hAnsi="Arial" w:cs="Arial"/>
          <w:i/>
          <w:sz w:val="20"/>
        </w:rPr>
        <w:t>o hi</w:t>
      </w:r>
      <w:r w:rsidR="00000678" w:rsidRPr="00E47FE5">
        <w:rPr>
          <w:rFonts w:ascii="Arial" w:hAnsi="Arial" w:cs="Arial"/>
          <w:i/>
          <w:sz w:val="20"/>
        </w:rPr>
        <w:t>ể</w:t>
      </w:r>
      <w:r w:rsidRPr="00E47FE5">
        <w:rPr>
          <w:rFonts w:ascii="Arial" w:hAnsi="Arial" w:cs="Arial"/>
          <w:i/>
          <w:sz w:val="20"/>
        </w:rPr>
        <w:t xml:space="preserve">m </w:t>
      </w:r>
      <w:r w:rsidR="00000678" w:rsidRPr="00E47FE5">
        <w:rPr>
          <w:rFonts w:ascii="Arial" w:hAnsi="Arial" w:cs="Arial"/>
          <w:i/>
          <w:sz w:val="20"/>
        </w:rPr>
        <w:t>t</w:t>
      </w:r>
      <w:r w:rsidRPr="00E47FE5">
        <w:rPr>
          <w:rFonts w:ascii="Arial" w:hAnsi="Arial" w:cs="Arial"/>
          <w:i/>
          <w:sz w:val="20"/>
        </w:rPr>
        <w:t>ai nạn la</w:t>
      </w:r>
      <w:r w:rsidR="00000678" w:rsidRPr="00E47FE5">
        <w:rPr>
          <w:rFonts w:ascii="Arial" w:hAnsi="Arial" w:cs="Arial"/>
          <w:i/>
          <w:sz w:val="20"/>
        </w:rPr>
        <w:t>o</w:t>
      </w:r>
      <w:r w:rsidRPr="00E47FE5">
        <w:rPr>
          <w:rFonts w:ascii="Arial" w:hAnsi="Arial" w:cs="Arial"/>
          <w:i/>
          <w:sz w:val="20"/>
        </w:rPr>
        <w:t xml:space="preserve"> động, bệnh nghề nghiệp bắt buộc:</w:t>
      </w:r>
    </w:p>
    <w:p w:rsidR="006A06B6" w:rsidRPr="00E47FE5" w:rsidRDefault="00000678" w:rsidP="00511D56">
      <w:pPr>
        <w:spacing w:before="120"/>
        <w:rPr>
          <w:rFonts w:ascii="Arial" w:hAnsi="Arial" w:cs="Arial"/>
          <w:i/>
          <w:sz w:val="20"/>
        </w:rPr>
      </w:pPr>
      <w:r w:rsidRPr="00E47FE5">
        <w:rPr>
          <w:rFonts w:ascii="Arial" w:hAnsi="Arial" w:cs="Arial"/>
          <w:i/>
          <w:sz w:val="20"/>
        </w:rPr>
        <w:t>Că</w:t>
      </w:r>
      <w:r w:rsidR="006A06B6" w:rsidRPr="00E47FE5">
        <w:rPr>
          <w:rFonts w:ascii="Arial" w:hAnsi="Arial" w:cs="Arial"/>
          <w:i/>
          <w:sz w:val="20"/>
        </w:rPr>
        <w:t>n cứ Nghị định s</w:t>
      </w:r>
      <w:r w:rsidRPr="00E47FE5">
        <w:rPr>
          <w:rFonts w:ascii="Arial" w:hAnsi="Arial" w:cs="Arial"/>
          <w:i/>
          <w:sz w:val="20"/>
        </w:rPr>
        <w:t>ố</w:t>
      </w:r>
      <w:r w:rsidR="006A06B6" w:rsidRPr="00E47FE5">
        <w:rPr>
          <w:rFonts w:ascii="Arial" w:hAnsi="Arial" w:cs="Arial"/>
          <w:i/>
          <w:sz w:val="20"/>
        </w:rPr>
        <w:t xml:space="preserve"> 63/20</w:t>
      </w:r>
      <w:r w:rsidRPr="00E47FE5">
        <w:rPr>
          <w:rFonts w:ascii="Arial" w:hAnsi="Arial" w:cs="Arial"/>
          <w:i/>
          <w:sz w:val="20"/>
        </w:rPr>
        <w:t>1</w:t>
      </w:r>
      <w:r w:rsidR="006A06B6" w:rsidRPr="00E47FE5">
        <w:rPr>
          <w:rFonts w:ascii="Arial" w:hAnsi="Arial" w:cs="Arial"/>
          <w:i/>
          <w:sz w:val="20"/>
        </w:rPr>
        <w:t xml:space="preserve">2/NĐ-CP </w:t>
      </w:r>
      <w:r w:rsidR="00555C6D" w:rsidRPr="00E47FE5">
        <w:rPr>
          <w:rFonts w:ascii="Arial" w:hAnsi="Arial" w:cs="Arial"/>
          <w:i/>
          <w:sz w:val="20"/>
        </w:rPr>
        <w:t>ngày</w:t>
      </w:r>
      <w:r w:rsidR="006A06B6" w:rsidRPr="00E47FE5">
        <w:rPr>
          <w:rFonts w:ascii="Arial" w:hAnsi="Arial" w:cs="Arial"/>
          <w:i/>
          <w:sz w:val="20"/>
        </w:rPr>
        <w:t xml:space="preserve"> 31 tháng 8 năm 20</w:t>
      </w:r>
      <w:r w:rsidRPr="00E47FE5">
        <w:rPr>
          <w:rFonts w:ascii="Arial" w:hAnsi="Arial" w:cs="Arial"/>
          <w:i/>
          <w:sz w:val="20"/>
        </w:rPr>
        <w:t>1</w:t>
      </w:r>
      <w:r w:rsidR="006A06B6" w:rsidRPr="00E47FE5">
        <w:rPr>
          <w:rFonts w:ascii="Arial" w:hAnsi="Arial" w:cs="Arial"/>
          <w:i/>
          <w:sz w:val="20"/>
        </w:rPr>
        <w:t xml:space="preserve">2 </w:t>
      </w:r>
      <w:r w:rsidR="00555C6D" w:rsidRPr="00E47FE5">
        <w:rPr>
          <w:rFonts w:ascii="Arial" w:hAnsi="Arial" w:cs="Arial"/>
          <w:i/>
          <w:sz w:val="20"/>
        </w:rPr>
        <w:t>của</w:t>
      </w:r>
      <w:r w:rsidR="006A06B6" w:rsidRPr="00E47FE5">
        <w:rPr>
          <w:rFonts w:ascii="Arial" w:hAnsi="Arial" w:cs="Arial"/>
          <w:i/>
          <w:sz w:val="20"/>
        </w:rPr>
        <w:t xml:space="preserve"> Chính phủ quy định chức năng, nhiệm vụ, quyền hạ</w:t>
      </w:r>
      <w:r w:rsidRPr="00E47FE5">
        <w:rPr>
          <w:rFonts w:ascii="Arial" w:hAnsi="Arial" w:cs="Arial"/>
          <w:i/>
          <w:sz w:val="20"/>
        </w:rPr>
        <w:t>n và</w:t>
      </w:r>
      <w:r w:rsidR="006A06B6" w:rsidRPr="00E47FE5">
        <w:rPr>
          <w:rFonts w:ascii="Arial" w:hAnsi="Arial" w:cs="Arial"/>
          <w:i/>
          <w:sz w:val="20"/>
        </w:rPr>
        <w:t xml:space="preserve"> cơ cấu tổ chức của Bộ Y tế;</w:t>
      </w:r>
    </w:p>
    <w:p w:rsidR="006A06B6" w:rsidRPr="00E47FE5" w:rsidRDefault="006A06B6" w:rsidP="00511D56">
      <w:pPr>
        <w:spacing w:before="120"/>
        <w:rPr>
          <w:rFonts w:ascii="Arial" w:hAnsi="Arial" w:cs="Arial"/>
          <w:i/>
          <w:sz w:val="20"/>
        </w:rPr>
      </w:pPr>
      <w:r w:rsidRPr="00E47FE5">
        <w:rPr>
          <w:rFonts w:ascii="Arial" w:hAnsi="Arial" w:cs="Arial"/>
          <w:i/>
          <w:sz w:val="20"/>
        </w:rPr>
        <w:t>Theo đ</w:t>
      </w:r>
      <w:r w:rsidR="00000678" w:rsidRPr="00E47FE5">
        <w:rPr>
          <w:rFonts w:ascii="Arial" w:hAnsi="Arial" w:cs="Arial"/>
          <w:i/>
          <w:sz w:val="20"/>
        </w:rPr>
        <w:t>ề</w:t>
      </w:r>
      <w:r w:rsidRPr="00E47FE5">
        <w:rPr>
          <w:rFonts w:ascii="Arial" w:hAnsi="Arial" w:cs="Arial"/>
          <w:i/>
          <w:sz w:val="20"/>
        </w:rPr>
        <w:t xml:space="preserve"> nghị của Cục trưởng Cục Quản lý môi trường</w:t>
      </w:r>
      <w:r w:rsidR="00000678" w:rsidRPr="00E47FE5">
        <w:rPr>
          <w:rFonts w:ascii="Arial" w:hAnsi="Arial" w:cs="Arial"/>
          <w:i/>
          <w:sz w:val="20"/>
        </w:rPr>
        <w:t xml:space="preserve"> </w:t>
      </w:r>
      <w:r w:rsidRPr="00E47FE5">
        <w:rPr>
          <w:rFonts w:ascii="Arial" w:hAnsi="Arial" w:cs="Arial"/>
          <w:i/>
          <w:sz w:val="20"/>
        </w:rPr>
        <w:t>y tế;</w:t>
      </w:r>
    </w:p>
    <w:p w:rsidR="006A06B6" w:rsidRPr="00E47FE5" w:rsidRDefault="006A06B6" w:rsidP="00511D56">
      <w:pPr>
        <w:spacing w:before="120"/>
        <w:rPr>
          <w:rFonts w:ascii="Arial" w:hAnsi="Arial" w:cs="Arial"/>
          <w:sz w:val="20"/>
        </w:rPr>
      </w:pPr>
      <w:r w:rsidRPr="00E47FE5">
        <w:rPr>
          <w:rFonts w:ascii="Arial" w:hAnsi="Arial" w:cs="Arial"/>
          <w:i/>
          <w:sz w:val="20"/>
        </w:rPr>
        <w:t>Bộ trưởng B</w:t>
      </w:r>
      <w:r w:rsidR="00000678" w:rsidRPr="00E47FE5">
        <w:rPr>
          <w:rFonts w:ascii="Arial" w:hAnsi="Arial" w:cs="Arial"/>
          <w:i/>
          <w:sz w:val="20"/>
        </w:rPr>
        <w:t>ộ</w:t>
      </w:r>
      <w:r w:rsidRPr="00E47FE5">
        <w:rPr>
          <w:rFonts w:ascii="Arial" w:hAnsi="Arial" w:cs="Arial"/>
          <w:i/>
          <w:sz w:val="20"/>
        </w:rPr>
        <w:t xml:space="preserve"> Y tế ban hành Thông tư </w:t>
      </w:r>
      <w:r w:rsidR="00555C6D" w:rsidRPr="00E47FE5">
        <w:rPr>
          <w:rFonts w:ascii="Arial" w:hAnsi="Arial" w:cs="Arial"/>
          <w:i/>
          <w:sz w:val="20"/>
        </w:rPr>
        <w:t>quy định</w:t>
      </w:r>
      <w:r w:rsidRPr="00E47FE5">
        <w:rPr>
          <w:rFonts w:ascii="Arial" w:hAnsi="Arial" w:cs="Arial"/>
          <w:i/>
          <w:sz w:val="20"/>
        </w:rPr>
        <w:t xml:space="preserve"> về bệnh nghề nghiệp được h</w:t>
      </w:r>
      <w:r w:rsidR="00000678" w:rsidRPr="00E47FE5">
        <w:rPr>
          <w:rFonts w:ascii="Arial" w:hAnsi="Arial" w:cs="Arial"/>
          <w:i/>
          <w:sz w:val="20"/>
        </w:rPr>
        <w:t>ưở</w:t>
      </w:r>
      <w:r w:rsidRPr="00E47FE5">
        <w:rPr>
          <w:rFonts w:ascii="Arial" w:hAnsi="Arial" w:cs="Arial"/>
          <w:i/>
          <w:sz w:val="20"/>
        </w:rPr>
        <w:t>ng b</w:t>
      </w:r>
      <w:r w:rsidR="009D047D" w:rsidRPr="00E47FE5">
        <w:rPr>
          <w:rFonts w:ascii="Arial" w:hAnsi="Arial" w:cs="Arial"/>
          <w:i/>
          <w:sz w:val="20"/>
        </w:rPr>
        <w:t>ả</w:t>
      </w:r>
      <w:r w:rsidRPr="00E47FE5">
        <w:rPr>
          <w:rFonts w:ascii="Arial" w:hAnsi="Arial" w:cs="Arial"/>
          <w:i/>
          <w:sz w:val="20"/>
        </w:rPr>
        <w:t>o hi</w:t>
      </w:r>
      <w:r w:rsidR="00000678" w:rsidRPr="00E47FE5">
        <w:rPr>
          <w:rFonts w:ascii="Arial" w:hAnsi="Arial" w:cs="Arial"/>
          <w:i/>
          <w:sz w:val="20"/>
        </w:rPr>
        <w:t>ể</w:t>
      </w:r>
      <w:r w:rsidRPr="00E47FE5">
        <w:rPr>
          <w:rFonts w:ascii="Arial" w:hAnsi="Arial" w:cs="Arial"/>
          <w:i/>
          <w:sz w:val="20"/>
        </w:rPr>
        <w:t>m xã hội,</w:t>
      </w:r>
    </w:p>
    <w:p w:rsidR="006A06B6" w:rsidRPr="00E47FE5" w:rsidRDefault="00E47FE5" w:rsidP="00511D56">
      <w:pPr>
        <w:spacing w:before="120"/>
        <w:rPr>
          <w:rFonts w:ascii="Arial" w:hAnsi="Arial" w:cs="Arial"/>
          <w:b/>
          <w:sz w:val="20"/>
        </w:rPr>
      </w:pPr>
      <w:bookmarkStart w:id="3" w:name="dieu_1"/>
      <w:r w:rsidRPr="00E47FE5">
        <w:rPr>
          <w:rFonts w:ascii="Arial" w:hAnsi="Arial" w:cs="Arial"/>
          <w:b/>
          <w:sz w:val="20"/>
        </w:rPr>
        <w:t>Điều</w:t>
      </w:r>
      <w:r w:rsidR="006A06B6" w:rsidRPr="00E47FE5">
        <w:rPr>
          <w:rFonts w:ascii="Arial" w:hAnsi="Arial" w:cs="Arial"/>
          <w:b/>
          <w:sz w:val="20"/>
        </w:rPr>
        <w:t xml:space="preserve"> 1. Phạm vi</w:t>
      </w:r>
      <w:r w:rsidR="00511D56">
        <w:rPr>
          <w:rFonts w:ascii="Arial" w:hAnsi="Arial" w:cs="Arial"/>
          <w:b/>
          <w:sz w:val="20"/>
        </w:rPr>
        <w:t xml:space="preserve"> điều </w:t>
      </w:r>
      <w:r w:rsidR="006A06B6" w:rsidRPr="00E47FE5">
        <w:rPr>
          <w:rFonts w:ascii="Arial" w:hAnsi="Arial" w:cs="Arial"/>
          <w:b/>
          <w:sz w:val="20"/>
        </w:rPr>
        <w:t>chỉnh</w:t>
      </w:r>
      <w:bookmarkEnd w:id="3"/>
    </w:p>
    <w:p w:rsidR="006A06B6" w:rsidRPr="00E47FE5" w:rsidRDefault="006A06B6" w:rsidP="00511D56">
      <w:pPr>
        <w:spacing w:before="120"/>
        <w:rPr>
          <w:rFonts w:ascii="Arial" w:hAnsi="Arial" w:cs="Arial"/>
          <w:sz w:val="20"/>
        </w:rPr>
      </w:pPr>
      <w:r w:rsidRPr="00E47FE5">
        <w:rPr>
          <w:rFonts w:ascii="Arial" w:hAnsi="Arial" w:cs="Arial"/>
          <w:sz w:val="20"/>
        </w:rPr>
        <w:t>Thông tư n</w:t>
      </w:r>
      <w:r w:rsidR="00000678" w:rsidRPr="00E47FE5">
        <w:rPr>
          <w:rFonts w:ascii="Arial" w:hAnsi="Arial" w:cs="Arial"/>
          <w:sz w:val="20"/>
        </w:rPr>
        <w:t>à</w:t>
      </w:r>
      <w:r w:rsidRPr="00E47FE5">
        <w:rPr>
          <w:rFonts w:ascii="Arial" w:hAnsi="Arial" w:cs="Arial"/>
          <w:sz w:val="20"/>
        </w:rPr>
        <w:t xml:space="preserve">y quy định Danh </w:t>
      </w:r>
      <w:r w:rsidR="00516769">
        <w:rPr>
          <w:rFonts w:ascii="Arial" w:hAnsi="Arial" w:cs="Arial"/>
          <w:sz w:val="20"/>
        </w:rPr>
        <w:t>m</w:t>
      </w:r>
      <w:r w:rsidR="00E47FE5" w:rsidRPr="00E47FE5">
        <w:rPr>
          <w:rFonts w:ascii="Arial" w:hAnsi="Arial" w:cs="Arial"/>
          <w:sz w:val="20"/>
        </w:rPr>
        <w:t>ục</w:t>
      </w:r>
      <w:r w:rsidRPr="00E47FE5">
        <w:rPr>
          <w:rFonts w:ascii="Arial" w:hAnsi="Arial" w:cs="Arial"/>
          <w:sz w:val="20"/>
        </w:rPr>
        <w:t xml:space="preserve"> bệnh nghề nghiệp được hưở</w:t>
      </w:r>
      <w:r w:rsidR="00000678" w:rsidRPr="00E47FE5">
        <w:rPr>
          <w:rFonts w:ascii="Arial" w:hAnsi="Arial" w:cs="Arial"/>
          <w:sz w:val="20"/>
        </w:rPr>
        <w:t>ng bả</w:t>
      </w:r>
      <w:r w:rsidRPr="00E47FE5">
        <w:rPr>
          <w:rFonts w:ascii="Arial" w:hAnsi="Arial" w:cs="Arial"/>
          <w:sz w:val="20"/>
        </w:rPr>
        <w:t>o hiểm xã hội và hướng dẫ</w:t>
      </w:r>
      <w:r w:rsidR="00000678" w:rsidRPr="00E47FE5">
        <w:rPr>
          <w:rFonts w:ascii="Arial" w:hAnsi="Arial" w:cs="Arial"/>
          <w:sz w:val="20"/>
        </w:rPr>
        <w:t>n chẩ</w:t>
      </w:r>
      <w:r w:rsidRPr="00E47FE5">
        <w:rPr>
          <w:rFonts w:ascii="Arial" w:hAnsi="Arial" w:cs="Arial"/>
          <w:sz w:val="20"/>
        </w:rPr>
        <w:t>n đoán, giám định bệnh nghề nghiệp.</w:t>
      </w:r>
    </w:p>
    <w:p w:rsidR="006A06B6" w:rsidRPr="00E47FE5" w:rsidRDefault="00E47FE5" w:rsidP="00511D56">
      <w:pPr>
        <w:spacing w:before="120"/>
        <w:rPr>
          <w:rFonts w:ascii="Arial" w:hAnsi="Arial" w:cs="Arial"/>
          <w:b/>
          <w:sz w:val="20"/>
        </w:rPr>
      </w:pPr>
      <w:bookmarkStart w:id="4" w:name="dieu_2"/>
      <w:r w:rsidRPr="00E47FE5">
        <w:rPr>
          <w:rFonts w:ascii="Arial" w:hAnsi="Arial" w:cs="Arial"/>
          <w:b/>
          <w:sz w:val="20"/>
        </w:rPr>
        <w:t>Điều</w:t>
      </w:r>
      <w:r w:rsidR="006A06B6" w:rsidRPr="00E47FE5">
        <w:rPr>
          <w:rFonts w:ascii="Arial" w:hAnsi="Arial" w:cs="Arial"/>
          <w:b/>
          <w:sz w:val="20"/>
        </w:rPr>
        <w:t xml:space="preserve"> 2. Giải thích từ ng</w:t>
      </w:r>
      <w:r w:rsidR="009D047D" w:rsidRPr="00E47FE5">
        <w:rPr>
          <w:rFonts w:ascii="Arial" w:hAnsi="Arial" w:cs="Arial"/>
          <w:b/>
          <w:sz w:val="20"/>
        </w:rPr>
        <w:t>ữ</w:t>
      </w:r>
      <w:bookmarkEnd w:id="4"/>
    </w:p>
    <w:p w:rsidR="006A06B6" w:rsidRPr="00E47FE5" w:rsidRDefault="006A06B6" w:rsidP="00511D56">
      <w:pPr>
        <w:spacing w:before="120"/>
        <w:rPr>
          <w:rFonts w:ascii="Arial" w:hAnsi="Arial" w:cs="Arial"/>
          <w:sz w:val="20"/>
        </w:rPr>
      </w:pPr>
      <w:r w:rsidRPr="00E47FE5">
        <w:rPr>
          <w:rFonts w:ascii="Arial" w:hAnsi="Arial" w:cs="Arial"/>
          <w:sz w:val="20"/>
        </w:rPr>
        <w:t>Trong Thông tư này, nhữn</w:t>
      </w:r>
      <w:r w:rsidR="00000678" w:rsidRPr="00E47FE5">
        <w:rPr>
          <w:rFonts w:ascii="Arial" w:hAnsi="Arial" w:cs="Arial"/>
          <w:sz w:val="20"/>
        </w:rPr>
        <w:t>g</w:t>
      </w:r>
      <w:r w:rsidRPr="00E47FE5">
        <w:rPr>
          <w:rFonts w:ascii="Arial" w:hAnsi="Arial" w:cs="Arial"/>
          <w:sz w:val="20"/>
        </w:rPr>
        <w:t xml:space="preserve"> từ ngữ dưới đây được hiểu như sau:</w:t>
      </w:r>
    </w:p>
    <w:p w:rsidR="006A06B6" w:rsidRPr="00E47FE5" w:rsidRDefault="00000678" w:rsidP="00511D56">
      <w:pPr>
        <w:spacing w:before="120"/>
        <w:rPr>
          <w:rFonts w:ascii="Arial" w:hAnsi="Arial" w:cs="Arial"/>
          <w:sz w:val="20"/>
        </w:rPr>
      </w:pPr>
      <w:r w:rsidRPr="00E47FE5">
        <w:rPr>
          <w:rFonts w:ascii="Arial" w:hAnsi="Arial" w:cs="Arial"/>
          <w:i/>
          <w:sz w:val="20"/>
        </w:rPr>
        <w:t>1</w:t>
      </w:r>
      <w:r w:rsidR="006A06B6" w:rsidRPr="00E47FE5">
        <w:rPr>
          <w:rFonts w:ascii="Arial" w:hAnsi="Arial" w:cs="Arial"/>
          <w:i/>
          <w:sz w:val="20"/>
        </w:rPr>
        <w:t>. Giới hạn tiếp xúc t</w:t>
      </w:r>
      <w:r w:rsidRPr="00E47FE5">
        <w:rPr>
          <w:rFonts w:ascii="Arial" w:hAnsi="Arial" w:cs="Arial"/>
          <w:i/>
          <w:sz w:val="20"/>
        </w:rPr>
        <w:t>ối</w:t>
      </w:r>
      <w:r w:rsidR="006A06B6" w:rsidRPr="00E47FE5">
        <w:rPr>
          <w:rFonts w:ascii="Arial" w:hAnsi="Arial" w:cs="Arial"/>
          <w:i/>
          <w:sz w:val="20"/>
        </w:rPr>
        <w:t xml:space="preserve"> thiểu</w:t>
      </w:r>
      <w:r w:rsidR="006A06B6" w:rsidRPr="00E47FE5">
        <w:rPr>
          <w:rFonts w:ascii="Arial" w:hAnsi="Arial" w:cs="Arial"/>
          <w:sz w:val="20"/>
        </w:rPr>
        <w:t xml:space="preserve"> là mức tiếp xúc thấp nhất với yếu tố có hại trong quá trình lao động để có thể</w:t>
      </w:r>
      <w:r w:rsidR="00830C8B" w:rsidRPr="00E47FE5">
        <w:rPr>
          <w:rFonts w:ascii="Arial" w:hAnsi="Arial" w:cs="Arial"/>
          <w:sz w:val="20"/>
        </w:rPr>
        <w:t xml:space="preserve"> gây nên b</w:t>
      </w:r>
      <w:r w:rsidR="006A06B6" w:rsidRPr="00E47FE5">
        <w:rPr>
          <w:rFonts w:ascii="Arial" w:hAnsi="Arial" w:cs="Arial"/>
          <w:sz w:val="20"/>
        </w:rPr>
        <w:t>ệnh nghề nghiệp.</w:t>
      </w:r>
    </w:p>
    <w:p w:rsidR="006A06B6" w:rsidRPr="00E47FE5" w:rsidRDefault="00680757" w:rsidP="00511D56">
      <w:pPr>
        <w:spacing w:before="120"/>
        <w:rPr>
          <w:rFonts w:ascii="Arial" w:hAnsi="Arial" w:cs="Arial"/>
          <w:sz w:val="20"/>
        </w:rPr>
      </w:pPr>
      <w:r w:rsidRPr="00E47FE5">
        <w:rPr>
          <w:rFonts w:ascii="Arial" w:hAnsi="Arial" w:cs="Arial"/>
          <w:i/>
          <w:sz w:val="20"/>
        </w:rPr>
        <w:t>2.</w:t>
      </w:r>
      <w:r w:rsidR="00CF3B53" w:rsidRPr="00E47FE5">
        <w:rPr>
          <w:rFonts w:ascii="Arial" w:hAnsi="Arial" w:cs="Arial"/>
          <w:i/>
          <w:sz w:val="20"/>
        </w:rPr>
        <w:t xml:space="preserve"> </w:t>
      </w:r>
      <w:r w:rsidR="006A06B6" w:rsidRPr="00E47FE5">
        <w:rPr>
          <w:rFonts w:ascii="Arial" w:hAnsi="Arial" w:cs="Arial"/>
          <w:i/>
          <w:sz w:val="20"/>
        </w:rPr>
        <w:t>Thời gian tiếp x</w:t>
      </w:r>
      <w:r w:rsidR="00406108" w:rsidRPr="00E47FE5">
        <w:rPr>
          <w:rFonts w:ascii="Arial" w:hAnsi="Arial" w:cs="Arial"/>
          <w:i/>
          <w:sz w:val="20"/>
        </w:rPr>
        <w:t>ú</w:t>
      </w:r>
      <w:r w:rsidR="006A06B6" w:rsidRPr="00E47FE5">
        <w:rPr>
          <w:rFonts w:ascii="Arial" w:hAnsi="Arial" w:cs="Arial"/>
          <w:i/>
          <w:sz w:val="20"/>
        </w:rPr>
        <w:t>c t</w:t>
      </w:r>
      <w:r w:rsidR="00830C8B" w:rsidRPr="00E47FE5">
        <w:rPr>
          <w:rFonts w:ascii="Arial" w:hAnsi="Arial" w:cs="Arial"/>
          <w:i/>
          <w:sz w:val="20"/>
        </w:rPr>
        <w:t>ố</w:t>
      </w:r>
      <w:r w:rsidR="006A06B6" w:rsidRPr="00E47FE5">
        <w:rPr>
          <w:rFonts w:ascii="Arial" w:hAnsi="Arial" w:cs="Arial"/>
          <w:i/>
          <w:sz w:val="20"/>
        </w:rPr>
        <w:t>i thi</w:t>
      </w:r>
      <w:r w:rsidR="00830C8B" w:rsidRPr="00E47FE5">
        <w:rPr>
          <w:rFonts w:ascii="Arial" w:hAnsi="Arial" w:cs="Arial"/>
          <w:i/>
          <w:sz w:val="20"/>
        </w:rPr>
        <w:t>ể</w:t>
      </w:r>
      <w:r w:rsidR="006A06B6" w:rsidRPr="00E47FE5">
        <w:rPr>
          <w:rFonts w:ascii="Arial" w:hAnsi="Arial" w:cs="Arial"/>
          <w:i/>
          <w:sz w:val="20"/>
        </w:rPr>
        <w:t>u</w:t>
      </w:r>
      <w:r w:rsidR="006A06B6" w:rsidRPr="00E47FE5">
        <w:rPr>
          <w:rFonts w:ascii="Arial" w:hAnsi="Arial" w:cs="Arial"/>
          <w:sz w:val="20"/>
        </w:rPr>
        <w:t xml:space="preserve"> là thời gian tiếp xúc ngắn nhất với yếu tố có hại trong qu</w:t>
      </w:r>
      <w:r w:rsidR="00C40DA0" w:rsidRPr="00E47FE5">
        <w:rPr>
          <w:rFonts w:ascii="Arial" w:hAnsi="Arial" w:cs="Arial"/>
          <w:sz w:val="20"/>
        </w:rPr>
        <w:t>á</w:t>
      </w:r>
      <w:r w:rsidR="006A06B6" w:rsidRPr="00E47FE5">
        <w:rPr>
          <w:rFonts w:ascii="Arial" w:hAnsi="Arial" w:cs="Arial"/>
          <w:sz w:val="20"/>
        </w:rPr>
        <w:t xml:space="preserve"> trình lao động đ</w:t>
      </w:r>
      <w:r w:rsidR="00C40DA0" w:rsidRPr="00E47FE5">
        <w:rPr>
          <w:rFonts w:ascii="Arial" w:hAnsi="Arial" w:cs="Arial"/>
          <w:sz w:val="20"/>
        </w:rPr>
        <w:t>ể</w:t>
      </w:r>
      <w:r w:rsidR="006A06B6" w:rsidRPr="00E47FE5">
        <w:rPr>
          <w:rFonts w:ascii="Arial" w:hAnsi="Arial" w:cs="Arial"/>
          <w:sz w:val="20"/>
        </w:rPr>
        <w:t xml:space="preserve"> có th</w:t>
      </w:r>
      <w:r w:rsidR="00C40DA0" w:rsidRPr="00E47FE5">
        <w:rPr>
          <w:rFonts w:ascii="Arial" w:hAnsi="Arial" w:cs="Arial"/>
          <w:sz w:val="20"/>
        </w:rPr>
        <w:t>ể</w:t>
      </w:r>
      <w:r w:rsidR="006A06B6" w:rsidRPr="00E47FE5">
        <w:rPr>
          <w:rFonts w:ascii="Arial" w:hAnsi="Arial" w:cs="Arial"/>
          <w:sz w:val="20"/>
        </w:rPr>
        <w:t xml:space="preserve"> gây bệnh ngh</w:t>
      </w:r>
      <w:r w:rsidR="00C40DA0" w:rsidRPr="00E47FE5">
        <w:rPr>
          <w:rFonts w:ascii="Arial" w:hAnsi="Arial" w:cs="Arial"/>
          <w:sz w:val="20"/>
        </w:rPr>
        <w:t>ề</w:t>
      </w:r>
      <w:r w:rsidR="006A06B6" w:rsidRPr="00E47FE5">
        <w:rPr>
          <w:rFonts w:ascii="Arial" w:hAnsi="Arial" w:cs="Arial"/>
          <w:sz w:val="20"/>
        </w:rPr>
        <w:t xml:space="preserve"> nghiệp.</w:t>
      </w:r>
    </w:p>
    <w:p w:rsidR="006A06B6" w:rsidRPr="00E47FE5" w:rsidRDefault="00680757" w:rsidP="00511D56">
      <w:pPr>
        <w:spacing w:before="120"/>
        <w:rPr>
          <w:rFonts w:ascii="Arial" w:hAnsi="Arial" w:cs="Arial"/>
          <w:sz w:val="20"/>
        </w:rPr>
      </w:pPr>
      <w:r w:rsidRPr="00E47FE5">
        <w:rPr>
          <w:rFonts w:ascii="Arial" w:hAnsi="Arial" w:cs="Arial"/>
          <w:i/>
          <w:sz w:val="20"/>
        </w:rPr>
        <w:t>3.</w:t>
      </w:r>
      <w:r w:rsidR="00CF3B53" w:rsidRPr="00E47FE5">
        <w:rPr>
          <w:rFonts w:ascii="Arial" w:hAnsi="Arial" w:cs="Arial"/>
          <w:i/>
          <w:sz w:val="20"/>
        </w:rPr>
        <w:t xml:space="preserve"> </w:t>
      </w:r>
      <w:r w:rsidR="006A06B6" w:rsidRPr="00E47FE5">
        <w:rPr>
          <w:rFonts w:ascii="Arial" w:hAnsi="Arial" w:cs="Arial"/>
          <w:i/>
          <w:sz w:val="20"/>
        </w:rPr>
        <w:t>Thời gian b</w:t>
      </w:r>
      <w:r w:rsidR="008C05B7" w:rsidRPr="00E47FE5">
        <w:rPr>
          <w:rFonts w:ascii="Arial" w:hAnsi="Arial" w:cs="Arial"/>
          <w:i/>
          <w:sz w:val="20"/>
        </w:rPr>
        <w:t>ả</w:t>
      </w:r>
      <w:r w:rsidR="006A06B6" w:rsidRPr="00E47FE5">
        <w:rPr>
          <w:rFonts w:ascii="Arial" w:hAnsi="Arial" w:cs="Arial"/>
          <w:i/>
          <w:sz w:val="20"/>
        </w:rPr>
        <w:t>o đảm</w:t>
      </w:r>
      <w:r w:rsidR="006A06B6" w:rsidRPr="00E47FE5">
        <w:rPr>
          <w:rFonts w:ascii="Arial" w:hAnsi="Arial" w:cs="Arial"/>
          <w:sz w:val="20"/>
        </w:rPr>
        <w:t xml:space="preserve"> là </w:t>
      </w:r>
      <w:r w:rsidR="00516769">
        <w:rPr>
          <w:rFonts w:ascii="Arial" w:hAnsi="Arial" w:cs="Arial"/>
          <w:sz w:val="20"/>
        </w:rPr>
        <w:t>kh</w:t>
      </w:r>
      <w:r w:rsidR="00E47FE5" w:rsidRPr="00E47FE5">
        <w:rPr>
          <w:rFonts w:ascii="Arial" w:hAnsi="Arial" w:cs="Arial"/>
          <w:sz w:val="20"/>
        </w:rPr>
        <w:t>oản</w:t>
      </w:r>
      <w:r w:rsidR="006A06B6" w:rsidRPr="00E47FE5">
        <w:rPr>
          <w:rFonts w:ascii="Arial" w:hAnsi="Arial" w:cs="Arial"/>
          <w:sz w:val="20"/>
        </w:rPr>
        <w:t>g thời gian k</w:t>
      </w:r>
      <w:r w:rsidR="008C05B7" w:rsidRPr="00E47FE5">
        <w:rPr>
          <w:rFonts w:ascii="Arial" w:hAnsi="Arial" w:cs="Arial"/>
          <w:sz w:val="20"/>
        </w:rPr>
        <w:t>ể</w:t>
      </w:r>
      <w:r w:rsidR="006A06B6" w:rsidRPr="00E47FE5">
        <w:rPr>
          <w:rFonts w:ascii="Arial" w:hAnsi="Arial" w:cs="Arial"/>
          <w:sz w:val="20"/>
        </w:rPr>
        <w:t xml:space="preserve"> từ khi người lao động đã thôi tiếp xúc với yếu tố có hạ</w:t>
      </w:r>
      <w:r w:rsidR="008C05B7" w:rsidRPr="00E47FE5">
        <w:rPr>
          <w:rFonts w:ascii="Arial" w:hAnsi="Arial" w:cs="Arial"/>
          <w:sz w:val="20"/>
        </w:rPr>
        <w:t>i đ</w:t>
      </w:r>
      <w:r w:rsidR="006A06B6" w:rsidRPr="00E47FE5">
        <w:rPr>
          <w:rFonts w:ascii="Arial" w:hAnsi="Arial" w:cs="Arial"/>
          <w:sz w:val="20"/>
        </w:rPr>
        <w:t xml:space="preserve">ến </w:t>
      </w:r>
      <w:r w:rsidR="00516769">
        <w:rPr>
          <w:rFonts w:ascii="Arial" w:hAnsi="Arial" w:cs="Arial"/>
          <w:sz w:val="20"/>
        </w:rPr>
        <w:t xml:space="preserve">thời điểm </w:t>
      </w:r>
      <w:r w:rsidR="006A06B6" w:rsidRPr="00E47FE5">
        <w:rPr>
          <w:rFonts w:ascii="Arial" w:hAnsi="Arial" w:cs="Arial"/>
          <w:sz w:val="20"/>
        </w:rPr>
        <w:t>vẫn còn khả năng phát bệnh do yếu tố có hại đó.</w:t>
      </w:r>
    </w:p>
    <w:p w:rsidR="006A06B6" w:rsidRPr="00E47FE5" w:rsidRDefault="00E47FE5" w:rsidP="00511D56">
      <w:pPr>
        <w:spacing w:before="120"/>
        <w:rPr>
          <w:rFonts w:ascii="Arial" w:hAnsi="Arial" w:cs="Arial"/>
          <w:b/>
          <w:sz w:val="20"/>
        </w:rPr>
      </w:pPr>
      <w:bookmarkStart w:id="5" w:name="dieu_3"/>
      <w:r w:rsidRPr="00E47FE5">
        <w:rPr>
          <w:rFonts w:ascii="Arial" w:hAnsi="Arial" w:cs="Arial"/>
          <w:b/>
          <w:sz w:val="20"/>
        </w:rPr>
        <w:t>Điều</w:t>
      </w:r>
      <w:r w:rsidR="009D2A8A" w:rsidRPr="00E47FE5">
        <w:rPr>
          <w:rFonts w:ascii="Arial" w:hAnsi="Arial" w:cs="Arial"/>
          <w:b/>
          <w:sz w:val="20"/>
        </w:rPr>
        <w:t xml:space="preserve"> 3. Danh </w:t>
      </w:r>
      <w:r w:rsidR="00516769">
        <w:rPr>
          <w:rFonts w:ascii="Arial" w:hAnsi="Arial" w:cs="Arial"/>
          <w:b/>
          <w:sz w:val="20"/>
        </w:rPr>
        <w:t xml:space="preserve">mục </w:t>
      </w:r>
      <w:r w:rsidR="009D2A8A" w:rsidRPr="00E47FE5">
        <w:rPr>
          <w:rFonts w:ascii="Arial" w:hAnsi="Arial" w:cs="Arial"/>
          <w:b/>
          <w:sz w:val="20"/>
        </w:rPr>
        <w:t>bệnh nghề nghiệp được bảo hiểm và hướng dẫn chẩn đoán, giám định</w:t>
      </w:r>
      <w:bookmarkEnd w:id="5"/>
    </w:p>
    <w:p w:rsidR="006A06B6" w:rsidRPr="00E47FE5" w:rsidRDefault="00680757" w:rsidP="00511D56">
      <w:pPr>
        <w:spacing w:before="120"/>
        <w:rPr>
          <w:rFonts w:ascii="Arial" w:hAnsi="Arial" w:cs="Arial"/>
          <w:sz w:val="20"/>
        </w:rPr>
      </w:pPr>
      <w:r w:rsidRPr="00E47FE5">
        <w:rPr>
          <w:rFonts w:ascii="Arial" w:hAnsi="Arial" w:cs="Arial"/>
          <w:sz w:val="20"/>
        </w:rPr>
        <w:t>1.</w:t>
      </w:r>
      <w:r w:rsidR="00CF3B53" w:rsidRPr="00E47FE5">
        <w:rPr>
          <w:rFonts w:ascii="Arial" w:hAnsi="Arial" w:cs="Arial"/>
          <w:sz w:val="20"/>
        </w:rPr>
        <w:t xml:space="preserve"> </w:t>
      </w:r>
      <w:r w:rsidR="006A06B6" w:rsidRPr="00E47FE5">
        <w:rPr>
          <w:rFonts w:ascii="Arial" w:hAnsi="Arial" w:cs="Arial"/>
          <w:sz w:val="20"/>
        </w:rPr>
        <w:t>Bệnh bụi phổi silic nghề nghiệp và hướng dẫn chẩn đoán, giám định quy định tại Phụ lục 1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w:t>
      </w:r>
      <w:r w:rsidR="00CF3B53" w:rsidRPr="00E47FE5">
        <w:rPr>
          <w:rFonts w:ascii="Arial" w:hAnsi="Arial" w:cs="Arial"/>
          <w:sz w:val="20"/>
        </w:rPr>
        <w:t xml:space="preserve"> </w:t>
      </w:r>
      <w:r w:rsidR="006A06B6" w:rsidRPr="00E47FE5">
        <w:rPr>
          <w:rFonts w:ascii="Arial" w:hAnsi="Arial" w:cs="Arial"/>
          <w:sz w:val="20"/>
        </w:rPr>
        <w:t>Bệnh bụi phổi amiăng nghề nghiệp và hướng dẫn chẩn đoán, giám định quy định tại Phụ lục 2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3.</w:t>
      </w:r>
      <w:r w:rsidR="00CF3B53" w:rsidRPr="00E47FE5">
        <w:rPr>
          <w:rFonts w:ascii="Arial" w:hAnsi="Arial" w:cs="Arial"/>
          <w:sz w:val="20"/>
        </w:rPr>
        <w:t xml:space="preserve"> </w:t>
      </w:r>
      <w:r w:rsidR="006A06B6" w:rsidRPr="00E47FE5">
        <w:rPr>
          <w:rFonts w:ascii="Arial" w:hAnsi="Arial" w:cs="Arial"/>
          <w:sz w:val="20"/>
        </w:rPr>
        <w:t>Bệnh bụi phổi bông nghề nghiệp và hướng dẫn ch</w:t>
      </w:r>
      <w:r w:rsidR="00A5529F" w:rsidRPr="00E47FE5">
        <w:rPr>
          <w:rFonts w:ascii="Arial" w:hAnsi="Arial" w:cs="Arial"/>
          <w:sz w:val="20"/>
        </w:rPr>
        <w:t>ẩ</w:t>
      </w:r>
      <w:r w:rsidR="006A06B6" w:rsidRPr="00E47FE5">
        <w:rPr>
          <w:rFonts w:ascii="Arial" w:hAnsi="Arial" w:cs="Arial"/>
          <w:sz w:val="20"/>
        </w:rPr>
        <w:t>n đoán, giám định quy định tại Phụ lục 3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4.</w:t>
      </w:r>
      <w:r w:rsidR="00CF3B53" w:rsidRPr="00E47FE5">
        <w:rPr>
          <w:rFonts w:ascii="Arial" w:hAnsi="Arial" w:cs="Arial"/>
          <w:sz w:val="20"/>
        </w:rPr>
        <w:t xml:space="preserve"> </w:t>
      </w:r>
      <w:r w:rsidR="006A06B6" w:rsidRPr="00E47FE5">
        <w:rPr>
          <w:rFonts w:ascii="Arial" w:hAnsi="Arial" w:cs="Arial"/>
          <w:sz w:val="20"/>
        </w:rPr>
        <w:t>Bệnh bụi phổi talc nghề nghiệp và hướng dẫn chẩn đoán, giám định quy định tại Phụ lục 4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5.</w:t>
      </w:r>
      <w:r w:rsidR="00CF3B53" w:rsidRPr="00E47FE5">
        <w:rPr>
          <w:rFonts w:ascii="Arial" w:hAnsi="Arial" w:cs="Arial"/>
          <w:sz w:val="20"/>
        </w:rPr>
        <w:t xml:space="preserve"> </w:t>
      </w:r>
      <w:r w:rsidR="006A06B6" w:rsidRPr="00E47FE5">
        <w:rPr>
          <w:rFonts w:ascii="Arial" w:hAnsi="Arial" w:cs="Arial"/>
          <w:sz w:val="20"/>
        </w:rPr>
        <w:t>Bệnh bụi phổi than nghề nghiệp và hướng dẫn chẩn đoán, giám định quy định tại Phụ lục 5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6.</w:t>
      </w:r>
      <w:r w:rsidR="00CF3B53" w:rsidRPr="00E47FE5">
        <w:rPr>
          <w:rFonts w:ascii="Arial" w:hAnsi="Arial" w:cs="Arial"/>
          <w:sz w:val="20"/>
        </w:rPr>
        <w:t xml:space="preserve"> </w:t>
      </w:r>
      <w:r w:rsidR="006A06B6" w:rsidRPr="00E47FE5">
        <w:rPr>
          <w:rFonts w:ascii="Arial" w:hAnsi="Arial" w:cs="Arial"/>
          <w:sz w:val="20"/>
        </w:rPr>
        <w:t>Bệnh viêm phế quản mạn tính nghề nghiệp và hướng dẫn chẩn đoán, giám định quy định tại Phụ lục 6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7.</w:t>
      </w:r>
      <w:r w:rsidR="00CF3B53" w:rsidRPr="00E47FE5">
        <w:rPr>
          <w:rFonts w:ascii="Arial" w:hAnsi="Arial" w:cs="Arial"/>
          <w:sz w:val="20"/>
        </w:rPr>
        <w:t xml:space="preserve"> </w:t>
      </w:r>
      <w:r w:rsidR="006A06B6" w:rsidRPr="00E47FE5">
        <w:rPr>
          <w:rFonts w:ascii="Arial" w:hAnsi="Arial" w:cs="Arial"/>
          <w:sz w:val="20"/>
        </w:rPr>
        <w:t>Bệnh hen nghề nghiệp và hướng dẫn ch</w:t>
      </w:r>
      <w:r w:rsidR="00A5529F" w:rsidRPr="00E47FE5">
        <w:rPr>
          <w:rFonts w:ascii="Arial" w:hAnsi="Arial" w:cs="Arial"/>
          <w:sz w:val="20"/>
        </w:rPr>
        <w:t>ẩ</w:t>
      </w:r>
      <w:r w:rsidR="006A06B6" w:rsidRPr="00E47FE5">
        <w:rPr>
          <w:rFonts w:ascii="Arial" w:hAnsi="Arial" w:cs="Arial"/>
          <w:sz w:val="20"/>
        </w:rPr>
        <w:t>n đoán, giám định quy định tại Phụ lục 7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8.</w:t>
      </w:r>
      <w:r w:rsidR="00CF3B53" w:rsidRPr="00E47FE5">
        <w:rPr>
          <w:rFonts w:ascii="Arial" w:hAnsi="Arial" w:cs="Arial"/>
          <w:sz w:val="20"/>
        </w:rPr>
        <w:t xml:space="preserve"> </w:t>
      </w:r>
      <w:r w:rsidR="006A06B6" w:rsidRPr="00E47FE5">
        <w:rPr>
          <w:rFonts w:ascii="Arial" w:hAnsi="Arial" w:cs="Arial"/>
          <w:sz w:val="20"/>
        </w:rPr>
        <w:t>Bệnh nhiễm độc chì nghề nghiệp và hướng dẫn ch</w:t>
      </w:r>
      <w:r w:rsidR="00A5529F" w:rsidRPr="00E47FE5">
        <w:rPr>
          <w:rFonts w:ascii="Arial" w:hAnsi="Arial" w:cs="Arial"/>
          <w:sz w:val="20"/>
        </w:rPr>
        <w:t>ẩ</w:t>
      </w:r>
      <w:r w:rsidR="006A06B6" w:rsidRPr="00E47FE5">
        <w:rPr>
          <w:rFonts w:ascii="Arial" w:hAnsi="Arial" w:cs="Arial"/>
          <w:sz w:val="20"/>
        </w:rPr>
        <w:t>n đoán, giám định quy định tại Phụ lục 8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9.</w:t>
      </w:r>
      <w:r w:rsidR="00CF3B53" w:rsidRPr="00E47FE5">
        <w:rPr>
          <w:rFonts w:ascii="Arial" w:hAnsi="Arial" w:cs="Arial"/>
          <w:sz w:val="20"/>
        </w:rPr>
        <w:t xml:space="preserve"> </w:t>
      </w:r>
      <w:r w:rsidR="006A06B6" w:rsidRPr="00E47FE5">
        <w:rPr>
          <w:rFonts w:ascii="Arial" w:hAnsi="Arial" w:cs="Arial"/>
          <w:sz w:val="20"/>
        </w:rPr>
        <w:t>Bệnh nhiễm độc nghề nghiệp do benzen và đồng đẳng và hướng dẫn chẩn đoán, giám định quy định tại Phụ lục 9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10.</w:t>
      </w:r>
      <w:r w:rsidR="00CF3B53" w:rsidRPr="00E47FE5">
        <w:rPr>
          <w:rFonts w:ascii="Arial" w:hAnsi="Arial" w:cs="Arial"/>
          <w:sz w:val="20"/>
        </w:rPr>
        <w:t xml:space="preserve"> </w:t>
      </w:r>
      <w:r w:rsidR="006A06B6" w:rsidRPr="00E47FE5">
        <w:rPr>
          <w:rFonts w:ascii="Arial" w:hAnsi="Arial" w:cs="Arial"/>
          <w:sz w:val="20"/>
        </w:rPr>
        <w:t>Bệnh nhiễm độc thủy ngân nghề nghiệp và hướng dẫn ch</w:t>
      </w:r>
      <w:r w:rsidR="006671E9" w:rsidRPr="00E47FE5">
        <w:rPr>
          <w:rFonts w:ascii="Arial" w:hAnsi="Arial" w:cs="Arial"/>
          <w:sz w:val="20"/>
        </w:rPr>
        <w:t>ẩ</w:t>
      </w:r>
      <w:r w:rsidR="006A06B6" w:rsidRPr="00E47FE5">
        <w:rPr>
          <w:rFonts w:ascii="Arial" w:hAnsi="Arial" w:cs="Arial"/>
          <w:sz w:val="20"/>
        </w:rPr>
        <w:t>n đoán giám định quy định tại Phụ lục 10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11.</w:t>
      </w:r>
      <w:r w:rsidR="00CF3B53" w:rsidRPr="00E47FE5">
        <w:rPr>
          <w:rFonts w:ascii="Arial" w:hAnsi="Arial" w:cs="Arial"/>
          <w:sz w:val="20"/>
        </w:rPr>
        <w:t xml:space="preserve"> </w:t>
      </w:r>
      <w:r w:rsidR="006A06B6" w:rsidRPr="00E47FE5">
        <w:rPr>
          <w:rFonts w:ascii="Arial" w:hAnsi="Arial" w:cs="Arial"/>
          <w:sz w:val="20"/>
        </w:rPr>
        <w:t xml:space="preserve">Bệnh nhiễm độc mangan nghề nghiệp và hướng dẫn </w:t>
      </w:r>
      <w:r w:rsidR="00B26957" w:rsidRPr="00E47FE5">
        <w:rPr>
          <w:rFonts w:ascii="Arial" w:hAnsi="Arial" w:cs="Arial"/>
          <w:sz w:val="20"/>
        </w:rPr>
        <w:t>chẩn đoán</w:t>
      </w:r>
      <w:r w:rsidR="006A06B6" w:rsidRPr="00E47FE5">
        <w:rPr>
          <w:rFonts w:ascii="Arial" w:hAnsi="Arial" w:cs="Arial"/>
          <w:sz w:val="20"/>
        </w:rPr>
        <w:t>, giám định quy định tại Phụ lục 11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lastRenderedPageBreak/>
        <w:t>12.</w:t>
      </w:r>
      <w:r w:rsidR="00CF3B53" w:rsidRPr="00E47FE5">
        <w:rPr>
          <w:rFonts w:ascii="Arial" w:hAnsi="Arial" w:cs="Arial"/>
          <w:sz w:val="20"/>
        </w:rPr>
        <w:t xml:space="preserve"> </w:t>
      </w:r>
      <w:r w:rsidR="006A06B6" w:rsidRPr="00E47FE5">
        <w:rPr>
          <w:rFonts w:ascii="Arial" w:hAnsi="Arial" w:cs="Arial"/>
          <w:sz w:val="20"/>
        </w:rPr>
        <w:t>Bệnh nhiễm độc trinitrotoluen nghề nghiệp và hướng dẫn chẩn đoán, giám định quy định tại Phụ lục 12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13.</w:t>
      </w:r>
      <w:r w:rsidR="00CF3B53" w:rsidRPr="00E47FE5">
        <w:rPr>
          <w:rFonts w:ascii="Arial" w:hAnsi="Arial" w:cs="Arial"/>
          <w:sz w:val="20"/>
        </w:rPr>
        <w:t xml:space="preserve"> </w:t>
      </w:r>
      <w:r w:rsidR="006A06B6" w:rsidRPr="00E47FE5">
        <w:rPr>
          <w:rFonts w:ascii="Arial" w:hAnsi="Arial" w:cs="Arial"/>
          <w:sz w:val="20"/>
        </w:rPr>
        <w:t>Bệnh nhiễm độc asen nghề nghiệp và hướng dẫn chẩn đoán, giám định quy định tại Phụ lục 13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14.</w:t>
      </w:r>
      <w:r w:rsidR="00CF3B53" w:rsidRPr="00E47FE5">
        <w:rPr>
          <w:rFonts w:ascii="Arial" w:hAnsi="Arial" w:cs="Arial"/>
          <w:sz w:val="20"/>
        </w:rPr>
        <w:t xml:space="preserve"> </w:t>
      </w:r>
      <w:r w:rsidR="006A06B6" w:rsidRPr="00E47FE5">
        <w:rPr>
          <w:rFonts w:ascii="Arial" w:hAnsi="Arial" w:cs="Arial"/>
          <w:sz w:val="20"/>
        </w:rPr>
        <w:t>Bệnh nhiễm độc hóa chất bảo vệ thực vật nghề nghiệp và hướng dẫn chẩn đoán, giám định quy định tại Phụ lục 14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15.</w:t>
      </w:r>
      <w:r w:rsidR="00CF3B53" w:rsidRPr="00E47FE5">
        <w:rPr>
          <w:rFonts w:ascii="Arial" w:hAnsi="Arial" w:cs="Arial"/>
          <w:sz w:val="20"/>
        </w:rPr>
        <w:t xml:space="preserve"> </w:t>
      </w:r>
      <w:r w:rsidR="006A06B6" w:rsidRPr="00E47FE5">
        <w:rPr>
          <w:rFonts w:ascii="Arial" w:hAnsi="Arial" w:cs="Arial"/>
          <w:sz w:val="20"/>
        </w:rPr>
        <w:t xml:space="preserve">Bệnh nhiễm độc nicotin nghề nghiệp và hướng dẫn </w:t>
      </w:r>
      <w:r w:rsidR="00B26957" w:rsidRPr="00E47FE5">
        <w:rPr>
          <w:rFonts w:ascii="Arial" w:hAnsi="Arial" w:cs="Arial"/>
          <w:sz w:val="20"/>
        </w:rPr>
        <w:t>chẩn đoán</w:t>
      </w:r>
      <w:r w:rsidR="006A06B6" w:rsidRPr="00E47FE5">
        <w:rPr>
          <w:rFonts w:ascii="Arial" w:hAnsi="Arial" w:cs="Arial"/>
          <w:sz w:val="20"/>
        </w:rPr>
        <w:t>, giám định quy định tại Phụ lục 15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16.</w:t>
      </w:r>
      <w:r w:rsidR="00CF3B53" w:rsidRPr="00E47FE5">
        <w:rPr>
          <w:rFonts w:ascii="Arial" w:hAnsi="Arial" w:cs="Arial"/>
          <w:sz w:val="20"/>
        </w:rPr>
        <w:t xml:space="preserve"> </w:t>
      </w:r>
      <w:r w:rsidR="006A06B6" w:rsidRPr="00E47FE5">
        <w:rPr>
          <w:rFonts w:ascii="Arial" w:hAnsi="Arial" w:cs="Arial"/>
          <w:sz w:val="20"/>
        </w:rPr>
        <w:t>Bệnh nhiễm độc cacbon monoxit nghề nghiệp và hướng dẫn chẩ</w:t>
      </w:r>
      <w:r w:rsidR="00A5529F" w:rsidRPr="00E47FE5">
        <w:rPr>
          <w:rFonts w:ascii="Arial" w:hAnsi="Arial" w:cs="Arial"/>
          <w:sz w:val="20"/>
        </w:rPr>
        <w:t>n đoán, g</w:t>
      </w:r>
      <w:r w:rsidR="006A06B6" w:rsidRPr="00E47FE5">
        <w:rPr>
          <w:rFonts w:ascii="Arial" w:hAnsi="Arial" w:cs="Arial"/>
          <w:sz w:val="20"/>
        </w:rPr>
        <w:t>iám định quy định tại Phụ lục 16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17.</w:t>
      </w:r>
      <w:r w:rsidR="00CF3B53" w:rsidRPr="00E47FE5">
        <w:rPr>
          <w:rFonts w:ascii="Arial" w:hAnsi="Arial" w:cs="Arial"/>
          <w:sz w:val="20"/>
        </w:rPr>
        <w:t xml:space="preserve"> </w:t>
      </w:r>
      <w:r w:rsidR="006A06B6" w:rsidRPr="00E47FE5">
        <w:rPr>
          <w:rFonts w:ascii="Arial" w:hAnsi="Arial" w:cs="Arial"/>
          <w:sz w:val="20"/>
        </w:rPr>
        <w:t>Bệnh nhiễm độc cadimi nghề nghiệp và hướng d</w:t>
      </w:r>
      <w:r w:rsidR="00A5529F" w:rsidRPr="00E47FE5">
        <w:rPr>
          <w:rFonts w:ascii="Arial" w:hAnsi="Arial" w:cs="Arial"/>
          <w:sz w:val="20"/>
        </w:rPr>
        <w:t>ẫ</w:t>
      </w:r>
      <w:r w:rsidR="006A06B6" w:rsidRPr="00E47FE5">
        <w:rPr>
          <w:rFonts w:ascii="Arial" w:hAnsi="Arial" w:cs="Arial"/>
          <w:sz w:val="20"/>
        </w:rPr>
        <w:t>n ch</w:t>
      </w:r>
      <w:r w:rsidR="00A5529F" w:rsidRPr="00E47FE5">
        <w:rPr>
          <w:rFonts w:ascii="Arial" w:hAnsi="Arial" w:cs="Arial"/>
          <w:sz w:val="20"/>
        </w:rPr>
        <w:t>ẩ</w:t>
      </w:r>
      <w:r w:rsidR="006A06B6" w:rsidRPr="00E47FE5">
        <w:rPr>
          <w:rFonts w:ascii="Arial" w:hAnsi="Arial" w:cs="Arial"/>
          <w:sz w:val="20"/>
        </w:rPr>
        <w:t>n đoán, giám định quy định tại Phụ lục 17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18.</w:t>
      </w:r>
      <w:r w:rsidR="00CF3B53" w:rsidRPr="00E47FE5">
        <w:rPr>
          <w:rFonts w:ascii="Arial" w:hAnsi="Arial" w:cs="Arial"/>
          <w:sz w:val="20"/>
        </w:rPr>
        <w:t xml:space="preserve"> </w:t>
      </w:r>
      <w:r w:rsidR="006A06B6" w:rsidRPr="00E47FE5">
        <w:rPr>
          <w:rFonts w:ascii="Arial" w:hAnsi="Arial" w:cs="Arial"/>
          <w:sz w:val="20"/>
        </w:rPr>
        <w:t>Bệnh điếc nghề nghiệp do tiếng ồn và hướng dẫn chẩn đoán giám định quy định tại Phụ lục 18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19.</w:t>
      </w:r>
      <w:r w:rsidR="00CF3B53" w:rsidRPr="00E47FE5">
        <w:rPr>
          <w:rFonts w:ascii="Arial" w:hAnsi="Arial" w:cs="Arial"/>
          <w:sz w:val="20"/>
        </w:rPr>
        <w:t xml:space="preserve"> </w:t>
      </w:r>
      <w:r w:rsidR="006A06B6" w:rsidRPr="00E47FE5">
        <w:rPr>
          <w:rFonts w:ascii="Arial" w:hAnsi="Arial" w:cs="Arial"/>
          <w:sz w:val="20"/>
        </w:rPr>
        <w:t>Bệnh giảm áp nghề nghiệp và hướng d</w:t>
      </w:r>
      <w:r w:rsidR="00A5529F" w:rsidRPr="00E47FE5">
        <w:rPr>
          <w:rFonts w:ascii="Arial" w:hAnsi="Arial" w:cs="Arial"/>
          <w:sz w:val="20"/>
        </w:rPr>
        <w:t>ẫ</w:t>
      </w:r>
      <w:r w:rsidR="006A06B6" w:rsidRPr="00E47FE5">
        <w:rPr>
          <w:rFonts w:ascii="Arial" w:hAnsi="Arial" w:cs="Arial"/>
          <w:sz w:val="20"/>
        </w:rPr>
        <w:t>n ch</w:t>
      </w:r>
      <w:r w:rsidR="00A5529F" w:rsidRPr="00E47FE5">
        <w:rPr>
          <w:rFonts w:ascii="Arial" w:hAnsi="Arial" w:cs="Arial"/>
          <w:sz w:val="20"/>
        </w:rPr>
        <w:t>ẩ</w:t>
      </w:r>
      <w:r w:rsidR="006A06B6" w:rsidRPr="00E47FE5">
        <w:rPr>
          <w:rFonts w:ascii="Arial" w:hAnsi="Arial" w:cs="Arial"/>
          <w:sz w:val="20"/>
        </w:rPr>
        <w:t>n đoán giám</w:t>
      </w:r>
      <w:r w:rsidR="00CF3B53" w:rsidRPr="00E47FE5">
        <w:rPr>
          <w:rFonts w:ascii="Arial" w:hAnsi="Arial" w:cs="Arial"/>
          <w:sz w:val="20"/>
        </w:rPr>
        <w:t xml:space="preserve"> </w:t>
      </w:r>
      <w:r w:rsidR="006A06B6" w:rsidRPr="00E47FE5">
        <w:rPr>
          <w:rFonts w:ascii="Arial" w:hAnsi="Arial" w:cs="Arial"/>
          <w:sz w:val="20"/>
        </w:rPr>
        <w:t>định</w:t>
      </w:r>
      <w:r w:rsidR="00CF3B53" w:rsidRPr="00E47FE5">
        <w:rPr>
          <w:rFonts w:ascii="Arial" w:hAnsi="Arial" w:cs="Arial"/>
          <w:sz w:val="20"/>
        </w:rPr>
        <w:t xml:space="preserve"> </w:t>
      </w:r>
      <w:r w:rsidR="006A06B6" w:rsidRPr="00E47FE5">
        <w:rPr>
          <w:rFonts w:ascii="Arial" w:hAnsi="Arial" w:cs="Arial"/>
          <w:sz w:val="20"/>
        </w:rPr>
        <w:t>quy</w:t>
      </w:r>
      <w:r w:rsidR="006671E9" w:rsidRPr="00E47FE5">
        <w:rPr>
          <w:rFonts w:ascii="Arial" w:hAnsi="Arial" w:cs="Arial"/>
          <w:sz w:val="20"/>
        </w:rPr>
        <w:t xml:space="preserve"> </w:t>
      </w:r>
      <w:r w:rsidR="006A06B6" w:rsidRPr="00E47FE5">
        <w:rPr>
          <w:rFonts w:ascii="Arial" w:hAnsi="Arial" w:cs="Arial"/>
          <w:sz w:val="20"/>
        </w:rPr>
        <w:t>định tại Phụ lục 19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20.</w:t>
      </w:r>
      <w:r w:rsidR="00CF3B53" w:rsidRPr="00E47FE5">
        <w:rPr>
          <w:rFonts w:ascii="Arial" w:hAnsi="Arial" w:cs="Arial"/>
          <w:sz w:val="20"/>
        </w:rPr>
        <w:t xml:space="preserve"> </w:t>
      </w:r>
      <w:r w:rsidR="006A06B6" w:rsidRPr="00E47FE5">
        <w:rPr>
          <w:rFonts w:ascii="Arial" w:hAnsi="Arial" w:cs="Arial"/>
          <w:sz w:val="20"/>
        </w:rPr>
        <w:t>Bệnh nghề nghiệp do rung toàn thân và hướng dẫn</w:t>
      </w:r>
      <w:r w:rsidR="00CF3B53" w:rsidRPr="00E47FE5">
        <w:rPr>
          <w:rFonts w:ascii="Arial" w:hAnsi="Arial" w:cs="Arial"/>
          <w:sz w:val="20"/>
        </w:rPr>
        <w:t xml:space="preserve"> </w:t>
      </w:r>
      <w:r w:rsidR="00A5529F" w:rsidRPr="00E47FE5">
        <w:rPr>
          <w:rFonts w:ascii="Arial" w:hAnsi="Arial" w:cs="Arial"/>
          <w:sz w:val="20"/>
        </w:rPr>
        <w:t>chẩ</w:t>
      </w:r>
      <w:r w:rsidR="006A06B6" w:rsidRPr="00E47FE5">
        <w:rPr>
          <w:rFonts w:ascii="Arial" w:hAnsi="Arial" w:cs="Arial"/>
          <w:sz w:val="20"/>
        </w:rPr>
        <w:t>n</w:t>
      </w:r>
      <w:r w:rsidR="00CF3B53" w:rsidRPr="00E47FE5">
        <w:rPr>
          <w:rFonts w:ascii="Arial" w:hAnsi="Arial" w:cs="Arial"/>
          <w:sz w:val="20"/>
        </w:rPr>
        <w:t xml:space="preserve"> </w:t>
      </w:r>
      <w:r w:rsidR="006A06B6" w:rsidRPr="00E47FE5">
        <w:rPr>
          <w:rFonts w:ascii="Arial" w:hAnsi="Arial" w:cs="Arial"/>
          <w:sz w:val="20"/>
        </w:rPr>
        <w:t>đoán</w:t>
      </w:r>
      <w:r w:rsidR="00CF3B53" w:rsidRPr="00E47FE5">
        <w:rPr>
          <w:rFonts w:ascii="Arial" w:hAnsi="Arial" w:cs="Arial"/>
          <w:sz w:val="20"/>
        </w:rPr>
        <w:t xml:space="preserve"> </w:t>
      </w:r>
      <w:r w:rsidR="006A06B6" w:rsidRPr="00E47FE5">
        <w:rPr>
          <w:rFonts w:ascii="Arial" w:hAnsi="Arial" w:cs="Arial"/>
          <w:sz w:val="20"/>
        </w:rPr>
        <w:t>giám</w:t>
      </w:r>
      <w:r w:rsidR="00A5529F" w:rsidRPr="00E47FE5">
        <w:rPr>
          <w:rFonts w:ascii="Arial" w:hAnsi="Arial" w:cs="Arial"/>
          <w:sz w:val="20"/>
        </w:rPr>
        <w:t xml:space="preserve"> </w:t>
      </w:r>
      <w:r w:rsidR="006A06B6" w:rsidRPr="00E47FE5">
        <w:rPr>
          <w:rFonts w:ascii="Arial" w:hAnsi="Arial" w:cs="Arial"/>
          <w:sz w:val="20"/>
        </w:rPr>
        <w:t>định quy định tại Phụ lục 20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21.</w:t>
      </w:r>
      <w:r w:rsidR="00CF3B53" w:rsidRPr="00E47FE5">
        <w:rPr>
          <w:rFonts w:ascii="Arial" w:hAnsi="Arial" w:cs="Arial"/>
          <w:sz w:val="20"/>
        </w:rPr>
        <w:t xml:space="preserve"> </w:t>
      </w:r>
      <w:r w:rsidR="006A06B6" w:rsidRPr="00E47FE5">
        <w:rPr>
          <w:rFonts w:ascii="Arial" w:hAnsi="Arial" w:cs="Arial"/>
          <w:sz w:val="20"/>
        </w:rPr>
        <w:t>Bệnh nghề nghiệp do rung cục bộ và hướng d</w:t>
      </w:r>
      <w:r w:rsidR="00A5529F" w:rsidRPr="00E47FE5">
        <w:rPr>
          <w:rFonts w:ascii="Arial" w:hAnsi="Arial" w:cs="Arial"/>
          <w:sz w:val="20"/>
        </w:rPr>
        <w:t>ẫ</w:t>
      </w:r>
      <w:r w:rsidR="006A06B6" w:rsidRPr="00E47FE5">
        <w:rPr>
          <w:rFonts w:ascii="Arial" w:hAnsi="Arial" w:cs="Arial"/>
          <w:sz w:val="20"/>
        </w:rPr>
        <w:t>n ch</w:t>
      </w:r>
      <w:r w:rsidR="00A5529F" w:rsidRPr="00E47FE5">
        <w:rPr>
          <w:rFonts w:ascii="Arial" w:hAnsi="Arial" w:cs="Arial"/>
          <w:sz w:val="20"/>
        </w:rPr>
        <w:t>ẩ</w:t>
      </w:r>
      <w:r w:rsidR="006A06B6" w:rsidRPr="00E47FE5">
        <w:rPr>
          <w:rFonts w:ascii="Arial" w:hAnsi="Arial" w:cs="Arial"/>
          <w:sz w:val="20"/>
        </w:rPr>
        <w:t>n đoán giám định quy định tại Phụ lục 21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22.</w:t>
      </w:r>
      <w:r w:rsidR="00CF3B53" w:rsidRPr="00E47FE5">
        <w:rPr>
          <w:rFonts w:ascii="Arial" w:hAnsi="Arial" w:cs="Arial"/>
          <w:sz w:val="20"/>
        </w:rPr>
        <w:t xml:space="preserve"> </w:t>
      </w:r>
      <w:r w:rsidR="006A06B6" w:rsidRPr="00E47FE5">
        <w:rPr>
          <w:rFonts w:ascii="Arial" w:hAnsi="Arial" w:cs="Arial"/>
          <w:sz w:val="20"/>
        </w:rPr>
        <w:t>Bệnh phóng xạ nghề nghiệp và hướng dẫn chẩn đoán giám định quy định tại Phụ lục 22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23.</w:t>
      </w:r>
      <w:r w:rsidR="00CF3B53" w:rsidRPr="00E47FE5">
        <w:rPr>
          <w:rFonts w:ascii="Arial" w:hAnsi="Arial" w:cs="Arial"/>
          <w:sz w:val="20"/>
        </w:rPr>
        <w:t xml:space="preserve"> </w:t>
      </w:r>
      <w:r w:rsidR="006A06B6" w:rsidRPr="00E47FE5">
        <w:rPr>
          <w:rFonts w:ascii="Arial" w:hAnsi="Arial" w:cs="Arial"/>
          <w:sz w:val="20"/>
        </w:rPr>
        <w:t>Bệnh đục th</w:t>
      </w:r>
      <w:r w:rsidR="00A5529F" w:rsidRPr="00E47FE5">
        <w:rPr>
          <w:rFonts w:ascii="Arial" w:hAnsi="Arial" w:cs="Arial"/>
          <w:sz w:val="20"/>
        </w:rPr>
        <w:t>ể</w:t>
      </w:r>
      <w:r w:rsidR="006A06B6" w:rsidRPr="00E47FE5">
        <w:rPr>
          <w:rFonts w:ascii="Arial" w:hAnsi="Arial" w:cs="Arial"/>
          <w:sz w:val="20"/>
        </w:rPr>
        <w:t xml:space="preserve"> th</w:t>
      </w:r>
      <w:r w:rsidR="00A5529F" w:rsidRPr="00E47FE5">
        <w:rPr>
          <w:rFonts w:ascii="Arial" w:hAnsi="Arial" w:cs="Arial"/>
          <w:sz w:val="20"/>
        </w:rPr>
        <w:t>ủy</w:t>
      </w:r>
      <w:r w:rsidR="006A06B6" w:rsidRPr="00E47FE5">
        <w:rPr>
          <w:rFonts w:ascii="Arial" w:hAnsi="Arial" w:cs="Arial"/>
          <w:sz w:val="20"/>
        </w:rPr>
        <w:t xml:space="preserve"> tinh nghề nghiệp và hướng dẫn chẩn đoán giám định quy định tại Phụ lục 23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24.</w:t>
      </w:r>
      <w:r w:rsidR="00CF3B53" w:rsidRPr="00E47FE5">
        <w:rPr>
          <w:rFonts w:ascii="Arial" w:hAnsi="Arial" w:cs="Arial"/>
          <w:sz w:val="20"/>
        </w:rPr>
        <w:t xml:space="preserve"> </w:t>
      </w:r>
      <w:r w:rsidR="006A06B6" w:rsidRPr="00E47FE5">
        <w:rPr>
          <w:rFonts w:ascii="Arial" w:hAnsi="Arial" w:cs="Arial"/>
          <w:sz w:val="20"/>
        </w:rPr>
        <w:t>Bệ</w:t>
      </w:r>
      <w:r w:rsidR="00A5529F" w:rsidRPr="00E47FE5">
        <w:rPr>
          <w:rFonts w:ascii="Arial" w:hAnsi="Arial" w:cs="Arial"/>
          <w:sz w:val="20"/>
        </w:rPr>
        <w:t>nh nố</w:t>
      </w:r>
      <w:r w:rsidR="006A06B6" w:rsidRPr="00E47FE5">
        <w:rPr>
          <w:rFonts w:ascii="Arial" w:hAnsi="Arial" w:cs="Arial"/>
          <w:sz w:val="20"/>
        </w:rPr>
        <w:t>t dầu nghề nghiệp và hướng dẫn ch</w:t>
      </w:r>
      <w:r w:rsidR="009D047D" w:rsidRPr="00E47FE5">
        <w:rPr>
          <w:rFonts w:ascii="Arial" w:hAnsi="Arial" w:cs="Arial"/>
          <w:sz w:val="20"/>
        </w:rPr>
        <w:t>ẩ</w:t>
      </w:r>
      <w:r w:rsidR="006A06B6" w:rsidRPr="00E47FE5">
        <w:rPr>
          <w:rFonts w:ascii="Arial" w:hAnsi="Arial" w:cs="Arial"/>
          <w:sz w:val="20"/>
        </w:rPr>
        <w:t>n đoán giám định quy định tại Phụ lục 24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25.</w:t>
      </w:r>
      <w:r w:rsidR="00CF3B53" w:rsidRPr="00E47FE5">
        <w:rPr>
          <w:rFonts w:ascii="Arial" w:hAnsi="Arial" w:cs="Arial"/>
          <w:sz w:val="20"/>
        </w:rPr>
        <w:t xml:space="preserve"> </w:t>
      </w:r>
      <w:r w:rsidR="006A06B6" w:rsidRPr="00E47FE5">
        <w:rPr>
          <w:rFonts w:ascii="Arial" w:hAnsi="Arial" w:cs="Arial"/>
          <w:sz w:val="20"/>
        </w:rPr>
        <w:t>Bệnh sạm da nghề nghiệp và hướng d</w:t>
      </w:r>
      <w:r w:rsidR="00A5529F" w:rsidRPr="00E47FE5">
        <w:rPr>
          <w:rFonts w:ascii="Arial" w:hAnsi="Arial" w:cs="Arial"/>
          <w:sz w:val="20"/>
        </w:rPr>
        <w:t>ẫ</w:t>
      </w:r>
      <w:r w:rsidR="006A06B6" w:rsidRPr="00E47FE5">
        <w:rPr>
          <w:rFonts w:ascii="Arial" w:hAnsi="Arial" w:cs="Arial"/>
          <w:sz w:val="20"/>
        </w:rPr>
        <w:t>n chẩ</w:t>
      </w:r>
      <w:r w:rsidR="00A5529F" w:rsidRPr="00E47FE5">
        <w:rPr>
          <w:rFonts w:ascii="Arial" w:hAnsi="Arial" w:cs="Arial"/>
          <w:sz w:val="20"/>
        </w:rPr>
        <w:t>n đoán g</w:t>
      </w:r>
      <w:r w:rsidR="006A06B6" w:rsidRPr="00E47FE5">
        <w:rPr>
          <w:rFonts w:ascii="Arial" w:hAnsi="Arial" w:cs="Arial"/>
          <w:sz w:val="20"/>
        </w:rPr>
        <w:t>iám định quy định tại Phụ lục 25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26.</w:t>
      </w:r>
      <w:r w:rsidR="00CF3B53" w:rsidRPr="00E47FE5">
        <w:rPr>
          <w:rFonts w:ascii="Arial" w:hAnsi="Arial" w:cs="Arial"/>
          <w:sz w:val="20"/>
        </w:rPr>
        <w:t xml:space="preserve"> </w:t>
      </w:r>
      <w:r w:rsidR="006A06B6" w:rsidRPr="00E47FE5">
        <w:rPr>
          <w:rFonts w:ascii="Arial" w:hAnsi="Arial" w:cs="Arial"/>
          <w:sz w:val="20"/>
        </w:rPr>
        <w:t>Bệnh viêm da tiếp xúc nghề nghiệp do crôm và hướng dẫn chẩn đoán giám định quy định tại Phụ lục 26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27.</w:t>
      </w:r>
      <w:r w:rsidR="00CF3B53" w:rsidRPr="00E47FE5">
        <w:rPr>
          <w:rFonts w:ascii="Arial" w:hAnsi="Arial" w:cs="Arial"/>
          <w:sz w:val="20"/>
        </w:rPr>
        <w:t xml:space="preserve"> </w:t>
      </w:r>
      <w:r w:rsidR="006A06B6" w:rsidRPr="00E47FE5">
        <w:rPr>
          <w:rFonts w:ascii="Arial" w:hAnsi="Arial" w:cs="Arial"/>
          <w:sz w:val="20"/>
        </w:rPr>
        <w:t xml:space="preserve">Bệnh da nghề nghiệp do tiếp xúc môi trường </w:t>
      </w:r>
      <w:r w:rsidR="00A5529F" w:rsidRPr="00E47FE5">
        <w:rPr>
          <w:rFonts w:ascii="Arial" w:hAnsi="Arial" w:cs="Arial"/>
          <w:sz w:val="20"/>
        </w:rPr>
        <w:t>ẩ</w:t>
      </w:r>
      <w:r w:rsidR="006A06B6" w:rsidRPr="00E47FE5">
        <w:rPr>
          <w:rFonts w:ascii="Arial" w:hAnsi="Arial" w:cs="Arial"/>
          <w:sz w:val="20"/>
        </w:rPr>
        <w:t>m ướt và lạnh kéo dài và hướng dẫn chẩn đoán giám định quy định tại Phụ lục 27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28.</w:t>
      </w:r>
      <w:r w:rsidR="00CF3B53" w:rsidRPr="00E47FE5">
        <w:rPr>
          <w:rFonts w:ascii="Arial" w:hAnsi="Arial" w:cs="Arial"/>
          <w:sz w:val="20"/>
        </w:rPr>
        <w:t xml:space="preserve"> </w:t>
      </w:r>
      <w:r w:rsidR="006A06B6" w:rsidRPr="00E47FE5">
        <w:rPr>
          <w:rFonts w:ascii="Arial" w:hAnsi="Arial" w:cs="Arial"/>
          <w:sz w:val="20"/>
        </w:rPr>
        <w:t>Bệnh da ngh</w:t>
      </w:r>
      <w:r w:rsidR="00A5529F" w:rsidRPr="00E47FE5">
        <w:rPr>
          <w:rFonts w:ascii="Arial" w:hAnsi="Arial" w:cs="Arial"/>
          <w:sz w:val="20"/>
        </w:rPr>
        <w:t>ề</w:t>
      </w:r>
      <w:r w:rsidR="006A06B6" w:rsidRPr="00E47FE5">
        <w:rPr>
          <w:rFonts w:ascii="Arial" w:hAnsi="Arial" w:cs="Arial"/>
          <w:sz w:val="20"/>
        </w:rPr>
        <w:t xml:space="preserve"> nghiệp do tiếp xúc với cao su tự nhiên, hóa chất phụ gia cao su và hướng dẫn ch</w:t>
      </w:r>
      <w:r w:rsidR="009D047D" w:rsidRPr="00E47FE5">
        <w:rPr>
          <w:rFonts w:ascii="Arial" w:hAnsi="Arial" w:cs="Arial"/>
          <w:sz w:val="20"/>
        </w:rPr>
        <w:t>ẩ</w:t>
      </w:r>
      <w:r w:rsidR="006A06B6" w:rsidRPr="00E47FE5">
        <w:rPr>
          <w:rFonts w:ascii="Arial" w:hAnsi="Arial" w:cs="Arial"/>
          <w:sz w:val="20"/>
        </w:rPr>
        <w:t>n đoán giám định quy định tại Phụ lục 28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29.</w:t>
      </w:r>
      <w:r w:rsidR="00CF3B53" w:rsidRPr="00E47FE5">
        <w:rPr>
          <w:rFonts w:ascii="Arial" w:hAnsi="Arial" w:cs="Arial"/>
          <w:sz w:val="20"/>
        </w:rPr>
        <w:t xml:space="preserve"> </w:t>
      </w:r>
      <w:r w:rsidR="006A06B6" w:rsidRPr="00E47FE5">
        <w:rPr>
          <w:rFonts w:ascii="Arial" w:hAnsi="Arial" w:cs="Arial"/>
          <w:sz w:val="20"/>
        </w:rPr>
        <w:t>Bệnh Leptospira nghề nghiệp và hướng dẫn ch</w:t>
      </w:r>
      <w:r w:rsidR="00A5529F" w:rsidRPr="00E47FE5">
        <w:rPr>
          <w:rFonts w:ascii="Arial" w:hAnsi="Arial" w:cs="Arial"/>
          <w:sz w:val="20"/>
        </w:rPr>
        <w:t>ẩ</w:t>
      </w:r>
      <w:r w:rsidR="006A06B6" w:rsidRPr="00E47FE5">
        <w:rPr>
          <w:rFonts w:ascii="Arial" w:hAnsi="Arial" w:cs="Arial"/>
          <w:sz w:val="20"/>
        </w:rPr>
        <w:t>n đoán giám định quy định tại Phụ lục 29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30.</w:t>
      </w:r>
      <w:r w:rsidR="00CF3B53" w:rsidRPr="00E47FE5">
        <w:rPr>
          <w:rFonts w:ascii="Arial" w:hAnsi="Arial" w:cs="Arial"/>
          <w:sz w:val="20"/>
        </w:rPr>
        <w:t xml:space="preserve"> </w:t>
      </w:r>
      <w:r w:rsidR="006A06B6" w:rsidRPr="00E47FE5">
        <w:rPr>
          <w:rFonts w:ascii="Arial" w:hAnsi="Arial" w:cs="Arial"/>
          <w:sz w:val="20"/>
        </w:rPr>
        <w:t>Bệnh viêm gan vi rút B nghề nghiệp và hướng dẫn chẩn đoán giám định quy định tại Phụ lục 30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31.</w:t>
      </w:r>
      <w:r w:rsidR="00CF3B53" w:rsidRPr="00E47FE5">
        <w:rPr>
          <w:rFonts w:ascii="Arial" w:hAnsi="Arial" w:cs="Arial"/>
          <w:sz w:val="20"/>
        </w:rPr>
        <w:t xml:space="preserve"> </w:t>
      </w:r>
      <w:r w:rsidR="006A06B6" w:rsidRPr="00E47FE5">
        <w:rPr>
          <w:rFonts w:ascii="Arial" w:hAnsi="Arial" w:cs="Arial"/>
          <w:sz w:val="20"/>
        </w:rPr>
        <w:t>Bệnh lao ngh</w:t>
      </w:r>
      <w:r w:rsidR="00A5529F" w:rsidRPr="00E47FE5">
        <w:rPr>
          <w:rFonts w:ascii="Arial" w:hAnsi="Arial" w:cs="Arial"/>
          <w:sz w:val="20"/>
        </w:rPr>
        <w:t>ề</w:t>
      </w:r>
      <w:r w:rsidR="006A06B6" w:rsidRPr="00E47FE5">
        <w:rPr>
          <w:rFonts w:ascii="Arial" w:hAnsi="Arial" w:cs="Arial"/>
          <w:sz w:val="20"/>
        </w:rPr>
        <w:t xml:space="preserve"> nghiệp và hướng d</w:t>
      </w:r>
      <w:r w:rsidR="00A5529F" w:rsidRPr="00E47FE5">
        <w:rPr>
          <w:rFonts w:ascii="Arial" w:hAnsi="Arial" w:cs="Arial"/>
          <w:sz w:val="20"/>
        </w:rPr>
        <w:t>ẫ</w:t>
      </w:r>
      <w:r w:rsidR="006A06B6" w:rsidRPr="00E47FE5">
        <w:rPr>
          <w:rFonts w:ascii="Arial" w:hAnsi="Arial" w:cs="Arial"/>
          <w:sz w:val="20"/>
        </w:rPr>
        <w:t>n ch</w:t>
      </w:r>
      <w:r w:rsidR="00A5529F" w:rsidRPr="00E47FE5">
        <w:rPr>
          <w:rFonts w:ascii="Arial" w:hAnsi="Arial" w:cs="Arial"/>
          <w:sz w:val="20"/>
        </w:rPr>
        <w:t>ẩ</w:t>
      </w:r>
      <w:r w:rsidR="006A06B6" w:rsidRPr="00E47FE5">
        <w:rPr>
          <w:rFonts w:ascii="Arial" w:hAnsi="Arial" w:cs="Arial"/>
          <w:sz w:val="20"/>
        </w:rPr>
        <w:t>n đo</w:t>
      </w:r>
      <w:r w:rsidR="00A5529F" w:rsidRPr="00E47FE5">
        <w:rPr>
          <w:rFonts w:ascii="Arial" w:hAnsi="Arial" w:cs="Arial"/>
          <w:sz w:val="20"/>
        </w:rPr>
        <w:t>á</w:t>
      </w:r>
      <w:r w:rsidR="006A06B6" w:rsidRPr="00E47FE5">
        <w:rPr>
          <w:rFonts w:ascii="Arial" w:hAnsi="Arial" w:cs="Arial"/>
          <w:sz w:val="20"/>
        </w:rPr>
        <w:t>n giám định quy định tại Phụ lục 31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32.</w:t>
      </w:r>
      <w:r w:rsidR="00CF3B53" w:rsidRPr="00E47FE5">
        <w:rPr>
          <w:rFonts w:ascii="Arial" w:hAnsi="Arial" w:cs="Arial"/>
          <w:sz w:val="20"/>
        </w:rPr>
        <w:t xml:space="preserve"> </w:t>
      </w:r>
      <w:r w:rsidR="006A06B6" w:rsidRPr="00E47FE5">
        <w:rPr>
          <w:rFonts w:ascii="Arial" w:hAnsi="Arial" w:cs="Arial"/>
          <w:sz w:val="20"/>
        </w:rPr>
        <w:t>Nhiễm HIV do tai nạn rủi ro nghề nghiệp và hướng dẫn ch</w:t>
      </w:r>
      <w:r w:rsidR="00A5529F" w:rsidRPr="00E47FE5">
        <w:rPr>
          <w:rFonts w:ascii="Arial" w:hAnsi="Arial" w:cs="Arial"/>
          <w:sz w:val="20"/>
        </w:rPr>
        <w:t>ẩ</w:t>
      </w:r>
      <w:r w:rsidR="006A06B6" w:rsidRPr="00E47FE5">
        <w:rPr>
          <w:rFonts w:ascii="Arial" w:hAnsi="Arial" w:cs="Arial"/>
          <w:sz w:val="20"/>
        </w:rPr>
        <w:t>n đoán giám định quy định tại Phụ lục 32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33.</w:t>
      </w:r>
      <w:r w:rsidR="00CF3B53" w:rsidRPr="00E47FE5">
        <w:rPr>
          <w:rFonts w:ascii="Arial" w:hAnsi="Arial" w:cs="Arial"/>
          <w:sz w:val="20"/>
        </w:rPr>
        <w:t xml:space="preserve"> </w:t>
      </w:r>
      <w:r w:rsidR="006A06B6" w:rsidRPr="00E47FE5">
        <w:rPr>
          <w:rFonts w:ascii="Arial" w:hAnsi="Arial" w:cs="Arial"/>
          <w:sz w:val="20"/>
        </w:rPr>
        <w:t xml:space="preserve">Bệnh viêm gan vi rút </w:t>
      </w:r>
      <w:r w:rsidR="00A5529F" w:rsidRPr="00E47FE5">
        <w:rPr>
          <w:rFonts w:ascii="Arial" w:hAnsi="Arial" w:cs="Arial"/>
          <w:sz w:val="20"/>
        </w:rPr>
        <w:t>C</w:t>
      </w:r>
      <w:r w:rsidR="006A06B6" w:rsidRPr="00E47FE5">
        <w:rPr>
          <w:rFonts w:ascii="Arial" w:hAnsi="Arial" w:cs="Arial"/>
          <w:sz w:val="20"/>
        </w:rPr>
        <w:t xml:space="preserve"> nghề nghiệp và hướng dẫn chẩn đoán giám định quy định tại Phụ lục 33 ban hành kèm theo Thông tư này.</w:t>
      </w:r>
    </w:p>
    <w:p w:rsidR="006A06B6" w:rsidRPr="00E47FE5" w:rsidRDefault="00680757" w:rsidP="00511D56">
      <w:pPr>
        <w:spacing w:before="120"/>
        <w:rPr>
          <w:rFonts w:ascii="Arial" w:hAnsi="Arial" w:cs="Arial"/>
          <w:sz w:val="20"/>
        </w:rPr>
      </w:pPr>
      <w:r w:rsidRPr="00E47FE5">
        <w:rPr>
          <w:rFonts w:ascii="Arial" w:hAnsi="Arial" w:cs="Arial"/>
          <w:sz w:val="20"/>
        </w:rPr>
        <w:t>34.</w:t>
      </w:r>
      <w:r w:rsidR="00CF3B53" w:rsidRPr="00E47FE5">
        <w:rPr>
          <w:rFonts w:ascii="Arial" w:hAnsi="Arial" w:cs="Arial"/>
          <w:sz w:val="20"/>
        </w:rPr>
        <w:t xml:space="preserve"> </w:t>
      </w:r>
      <w:r w:rsidR="006A06B6" w:rsidRPr="00E47FE5">
        <w:rPr>
          <w:rFonts w:ascii="Arial" w:hAnsi="Arial" w:cs="Arial"/>
          <w:sz w:val="20"/>
        </w:rPr>
        <w:t xml:space="preserve">Bệnh </w:t>
      </w:r>
      <w:r w:rsidR="00A5529F" w:rsidRPr="00E47FE5">
        <w:rPr>
          <w:rFonts w:ascii="Arial" w:hAnsi="Arial" w:cs="Arial"/>
          <w:sz w:val="20"/>
        </w:rPr>
        <w:t>ung</w:t>
      </w:r>
      <w:r w:rsidR="006A06B6" w:rsidRPr="00E47FE5">
        <w:rPr>
          <w:rFonts w:ascii="Arial" w:hAnsi="Arial" w:cs="Arial"/>
          <w:sz w:val="20"/>
        </w:rPr>
        <w:t xml:space="preserve"> thư trung biểu mô nghề nghiệp và hướng dẫn chẩn đoán giám định quy định tại Phụ lục 34 ban hành kèm theo Thông tư này.</w:t>
      </w:r>
    </w:p>
    <w:p w:rsidR="006A06B6" w:rsidRPr="00E47FE5" w:rsidRDefault="00E47FE5" w:rsidP="00511D56">
      <w:pPr>
        <w:spacing w:before="120"/>
        <w:rPr>
          <w:rFonts w:ascii="Arial" w:hAnsi="Arial" w:cs="Arial"/>
          <w:b/>
          <w:sz w:val="20"/>
        </w:rPr>
      </w:pPr>
      <w:bookmarkStart w:id="6" w:name="dieu_3_1"/>
      <w:r w:rsidRPr="00E47FE5">
        <w:rPr>
          <w:rFonts w:ascii="Arial" w:hAnsi="Arial" w:cs="Arial"/>
          <w:b/>
          <w:sz w:val="20"/>
        </w:rPr>
        <w:t>Điều</w:t>
      </w:r>
      <w:r w:rsidR="006A06B6" w:rsidRPr="00E47FE5">
        <w:rPr>
          <w:rFonts w:ascii="Arial" w:hAnsi="Arial" w:cs="Arial"/>
          <w:b/>
          <w:sz w:val="20"/>
        </w:rPr>
        <w:t xml:space="preserve"> 3. Nguyên tắc chẩn đoán, </w:t>
      </w:r>
      <w:r w:rsidR="00516769">
        <w:rPr>
          <w:rFonts w:ascii="Arial" w:hAnsi="Arial" w:cs="Arial"/>
          <w:b/>
          <w:sz w:val="20"/>
        </w:rPr>
        <w:t>đ</w:t>
      </w:r>
      <w:r w:rsidRPr="00E47FE5">
        <w:rPr>
          <w:rFonts w:ascii="Arial" w:hAnsi="Arial" w:cs="Arial"/>
          <w:b/>
          <w:sz w:val="20"/>
        </w:rPr>
        <w:t>iều</w:t>
      </w:r>
      <w:r w:rsidR="006A06B6" w:rsidRPr="00E47FE5">
        <w:rPr>
          <w:rFonts w:ascii="Arial" w:hAnsi="Arial" w:cs="Arial"/>
          <w:b/>
          <w:sz w:val="20"/>
        </w:rPr>
        <w:t xml:space="preserve"> trị, dự phòng đối </w:t>
      </w:r>
      <w:r w:rsidR="00555C6D" w:rsidRPr="00E47FE5">
        <w:rPr>
          <w:rFonts w:ascii="Arial" w:hAnsi="Arial" w:cs="Arial"/>
          <w:b/>
          <w:sz w:val="20"/>
        </w:rPr>
        <w:t>với</w:t>
      </w:r>
      <w:r w:rsidR="006A06B6" w:rsidRPr="00E47FE5">
        <w:rPr>
          <w:rFonts w:ascii="Arial" w:hAnsi="Arial" w:cs="Arial"/>
          <w:b/>
          <w:sz w:val="20"/>
        </w:rPr>
        <w:t xml:space="preserve"> người lao động bị mắc bệnh nghề nghiệp</w:t>
      </w:r>
      <w:bookmarkEnd w:id="6"/>
    </w:p>
    <w:p w:rsidR="006A06B6" w:rsidRPr="00E47FE5" w:rsidRDefault="00680757" w:rsidP="00511D56">
      <w:pPr>
        <w:spacing w:before="120"/>
        <w:rPr>
          <w:rFonts w:ascii="Arial" w:hAnsi="Arial" w:cs="Arial"/>
          <w:sz w:val="20"/>
        </w:rPr>
      </w:pPr>
      <w:r w:rsidRPr="00E47FE5">
        <w:rPr>
          <w:rFonts w:ascii="Arial" w:hAnsi="Arial" w:cs="Arial"/>
          <w:sz w:val="20"/>
        </w:rPr>
        <w:t>1.</w:t>
      </w:r>
      <w:r w:rsidR="00CF3B53" w:rsidRPr="00E47FE5">
        <w:rPr>
          <w:rFonts w:ascii="Arial" w:hAnsi="Arial" w:cs="Arial"/>
          <w:sz w:val="20"/>
        </w:rPr>
        <w:t xml:space="preserve"> </w:t>
      </w:r>
      <w:r w:rsidR="006A06B6" w:rsidRPr="00E47FE5">
        <w:rPr>
          <w:rFonts w:ascii="Arial" w:hAnsi="Arial" w:cs="Arial"/>
          <w:sz w:val="20"/>
        </w:rPr>
        <w:t>Người lao động sau khi được chẩn đoán mắc bệnh nghề nghiệp cần</w:t>
      </w:r>
      <w:r w:rsidR="00B26957" w:rsidRPr="00E47FE5">
        <w:rPr>
          <w:rFonts w:ascii="Arial" w:hAnsi="Arial" w:cs="Arial"/>
          <w:sz w:val="20"/>
        </w:rPr>
        <w:t xml:space="preserve"> </w:t>
      </w:r>
      <w:r w:rsidR="006A06B6" w:rsidRPr="00E47FE5">
        <w:rPr>
          <w:rFonts w:ascii="Arial" w:hAnsi="Arial" w:cs="Arial"/>
          <w:sz w:val="20"/>
        </w:rPr>
        <w:t>được:</w:t>
      </w:r>
    </w:p>
    <w:p w:rsidR="006A06B6" w:rsidRPr="00E47FE5" w:rsidRDefault="00680757" w:rsidP="00511D56">
      <w:pPr>
        <w:spacing w:before="120"/>
        <w:rPr>
          <w:rFonts w:ascii="Arial" w:hAnsi="Arial" w:cs="Arial"/>
          <w:sz w:val="20"/>
        </w:rPr>
      </w:pPr>
      <w:r w:rsidRPr="00E47FE5">
        <w:rPr>
          <w:rFonts w:ascii="Arial" w:hAnsi="Arial" w:cs="Arial"/>
          <w:sz w:val="20"/>
        </w:rPr>
        <w:t>a)</w:t>
      </w:r>
      <w:r w:rsidR="00CF3B53" w:rsidRPr="00E47FE5">
        <w:rPr>
          <w:rFonts w:ascii="Arial" w:hAnsi="Arial" w:cs="Arial"/>
          <w:sz w:val="20"/>
        </w:rPr>
        <w:t xml:space="preserve"> </w:t>
      </w:r>
      <w:r w:rsidR="006A06B6" w:rsidRPr="00E47FE5">
        <w:rPr>
          <w:rFonts w:ascii="Arial" w:hAnsi="Arial" w:cs="Arial"/>
          <w:sz w:val="20"/>
        </w:rPr>
        <w:t>Hạn chế tiếp xúc yếu tố có hại gây bệnh nghề nghiệp đó;</w:t>
      </w:r>
    </w:p>
    <w:p w:rsidR="006A06B6" w:rsidRPr="00E47FE5" w:rsidRDefault="00680757" w:rsidP="00511D56">
      <w:pPr>
        <w:spacing w:before="120"/>
        <w:rPr>
          <w:rFonts w:ascii="Arial" w:hAnsi="Arial" w:cs="Arial"/>
          <w:sz w:val="20"/>
        </w:rPr>
      </w:pPr>
      <w:r w:rsidRPr="00E47FE5">
        <w:rPr>
          <w:rFonts w:ascii="Arial" w:hAnsi="Arial" w:cs="Arial"/>
          <w:sz w:val="20"/>
        </w:rPr>
        <w:t>b)</w:t>
      </w:r>
      <w:r w:rsidR="00CF3B53" w:rsidRPr="00E47FE5">
        <w:rPr>
          <w:rFonts w:ascii="Arial" w:hAnsi="Arial" w:cs="Arial"/>
          <w:sz w:val="20"/>
        </w:rPr>
        <w:t xml:space="preserve"> </w:t>
      </w:r>
      <w:r w:rsidR="00E47FE5" w:rsidRPr="00E47FE5">
        <w:rPr>
          <w:rFonts w:ascii="Arial" w:hAnsi="Arial" w:cs="Arial"/>
          <w:sz w:val="20"/>
        </w:rPr>
        <w:t>Điều</w:t>
      </w:r>
      <w:r w:rsidR="006A06B6" w:rsidRPr="00E47FE5">
        <w:rPr>
          <w:rFonts w:ascii="Arial" w:hAnsi="Arial" w:cs="Arial"/>
          <w:sz w:val="20"/>
        </w:rPr>
        <w:t xml:space="preserve"> trị theo phác đồ của Bộ Y tế. Đối với nhóm bệnh nhiễm độc nghề nghiệp phải được thải độc, giải độc kịp thời;</w:t>
      </w:r>
    </w:p>
    <w:p w:rsidR="006A06B6" w:rsidRPr="00E47FE5" w:rsidRDefault="00680757" w:rsidP="00511D56">
      <w:pPr>
        <w:spacing w:before="120"/>
        <w:rPr>
          <w:rFonts w:ascii="Arial" w:hAnsi="Arial" w:cs="Arial"/>
          <w:sz w:val="20"/>
        </w:rPr>
      </w:pPr>
      <w:r w:rsidRPr="00E47FE5">
        <w:rPr>
          <w:rFonts w:ascii="Arial" w:hAnsi="Arial" w:cs="Arial"/>
          <w:sz w:val="20"/>
        </w:rPr>
        <w:t>c)</w:t>
      </w:r>
      <w:r w:rsidR="00CF3B53" w:rsidRPr="00E47FE5">
        <w:rPr>
          <w:rFonts w:ascii="Arial" w:hAnsi="Arial" w:cs="Arial"/>
          <w:sz w:val="20"/>
        </w:rPr>
        <w:t xml:space="preserve"> </w:t>
      </w:r>
      <w:r w:rsidR="00E47FE5" w:rsidRPr="00E47FE5">
        <w:rPr>
          <w:rFonts w:ascii="Arial" w:hAnsi="Arial" w:cs="Arial"/>
          <w:sz w:val="20"/>
        </w:rPr>
        <w:t>Điều</w:t>
      </w:r>
      <w:r w:rsidR="006A06B6" w:rsidRPr="00E47FE5">
        <w:rPr>
          <w:rFonts w:ascii="Arial" w:hAnsi="Arial" w:cs="Arial"/>
          <w:sz w:val="20"/>
        </w:rPr>
        <w:t xml:space="preserve"> d</w:t>
      </w:r>
      <w:r w:rsidR="00B26957" w:rsidRPr="00E47FE5">
        <w:rPr>
          <w:rFonts w:ascii="Arial" w:hAnsi="Arial" w:cs="Arial"/>
          <w:sz w:val="20"/>
        </w:rPr>
        <w:t>ưỡ</w:t>
      </w:r>
      <w:r w:rsidR="006A06B6" w:rsidRPr="00E47FE5">
        <w:rPr>
          <w:rFonts w:ascii="Arial" w:hAnsi="Arial" w:cs="Arial"/>
          <w:sz w:val="20"/>
        </w:rPr>
        <w:t>ng, phục h</w:t>
      </w:r>
      <w:r w:rsidR="00B26957" w:rsidRPr="00E47FE5">
        <w:rPr>
          <w:rFonts w:ascii="Arial" w:hAnsi="Arial" w:cs="Arial"/>
          <w:sz w:val="20"/>
        </w:rPr>
        <w:t>ồ</w:t>
      </w:r>
      <w:r w:rsidR="006A06B6" w:rsidRPr="00E47FE5">
        <w:rPr>
          <w:rFonts w:ascii="Arial" w:hAnsi="Arial" w:cs="Arial"/>
          <w:sz w:val="20"/>
        </w:rPr>
        <w:t>i chức năng v</w:t>
      </w:r>
      <w:r w:rsidR="00B26957" w:rsidRPr="00E47FE5">
        <w:rPr>
          <w:rFonts w:ascii="Arial" w:hAnsi="Arial" w:cs="Arial"/>
          <w:sz w:val="20"/>
        </w:rPr>
        <w:t>à</w:t>
      </w:r>
      <w:r w:rsidR="006A06B6" w:rsidRPr="00E47FE5">
        <w:rPr>
          <w:rFonts w:ascii="Arial" w:hAnsi="Arial" w:cs="Arial"/>
          <w:sz w:val="20"/>
        </w:rPr>
        <w:t xml:space="preserve"> giám định mức suy giảm khả năng lao động để hưởng chế độ bảo hiểm theo quy định.</w:t>
      </w:r>
    </w:p>
    <w:p w:rsidR="006A06B6" w:rsidRPr="00E47FE5" w:rsidRDefault="00680757" w:rsidP="00511D56">
      <w:pPr>
        <w:spacing w:before="120"/>
        <w:rPr>
          <w:rFonts w:ascii="Arial" w:hAnsi="Arial" w:cs="Arial"/>
          <w:sz w:val="20"/>
        </w:rPr>
      </w:pPr>
      <w:r w:rsidRPr="00E47FE5">
        <w:rPr>
          <w:rFonts w:ascii="Arial" w:hAnsi="Arial" w:cs="Arial"/>
          <w:sz w:val="20"/>
        </w:rPr>
        <w:lastRenderedPageBreak/>
        <w:t>2.</w:t>
      </w:r>
      <w:r w:rsidR="00CF3B53" w:rsidRPr="00E47FE5">
        <w:rPr>
          <w:rFonts w:ascii="Arial" w:hAnsi="Arial" w:cs="Arial"/>
          <w:sz w:val="20"/>
        </w:rPr>
        <w:t xml:space="preserve"> </w:t>
      </w:r>
      <w:r w:rsidR="006A06B6" w:rsidRPr="00E47FE5">
        <w:rPr>
          <w:rFonts w:ascii="Arial" w:hAnsi="Arial" w:cs="Arial"/>
          <w:sz w:val="20"/>
        </w:rPr>
        <w:t>Một số bệnh nghề nghiệp (bệnh điếc nghề nghiệp do tiếng ồn, bệnh nghề nghiệp do rung cục bộ, do rung toàn thân, nhiễm độ</w:t>
      </w:r>
      <w:r w:rsidR="009D047D" w:rsidRPr="00E47FE5">
        <w:rPr>
          <w:rFonts w:ascii="Arial" w:hAnsi="Arial" w:cs="Arial"/>
          <w:sz w:val="20"/>
        </w:rPr>
        <w:t>c mangan, các b</w:t>
      </w:r>
      <w:r w:rsidR="006A06B6" w:rsidRPr="00E47FE5">
        <w:rPr>
          <w:rFonts w:ascii="Arial" w:hAnsi="Arial" w:cs="Arial"/>
          <w:sz w:val="20"/>
        </w:rPr>
        <w:t xml:space="preserve">ệnh bụi phổi nghề nghiệp trừ bệnh bụi phổi bông) và ung thư nghề nghiệp, ung thư do các bệnh nghề nghiệp không có khả </w:t>
      </w:r>
      <w:r w:rsidR="00516769">
        <w:rPr>
          <w:rFonts w:ascii="Arial" w:hAnsi="Arial" w:cs="Arial"/>
          <w:sz w:val="20"/>
        </w:rPr>
        <w:t xml:space="preserve">năng điều trị </w:t>
      </w:r>
      <w:r w:rsidR="006A06B6" w:rsidRPr="00E47FE5">
        <w:rPr>
          <w:rFonts w:ascii="Arial" w:hAnsi="Arial" w:cs="Arial"/>
          <w:sz w:val="20"/>
        </w:rPr>
        <w:t>ổn định c</w:t>
      </w:r>
      <w:r w:rsidR="00B26957" w:rsidRPr="00E47FE5">
        <w:rPr>
          <w:rFonts w:ascii="Arial" w:hAnsi="Arial" w:cs="Arial"/>
          <w:sz w:val="20"/>
        </w:rPr>
        <w:t>ầ</w:t>
      </w:r>
      <w:r w:rsidR="006A06B6" w:rsidRPr="00E47FE5">
        <w:rPr>
          <w:rFonts w:ascii="Arial" w:hAnsi="Arial" w:cs="Arial"/>
          <w:sz w:val="20"/>
        </w:rPr>
        <w:t>n chuy</w:t>
      </w:r>
      <w:r w:rsidR="00B26957" w:rsidRPr="00E47FE5">
        <w:rPr>
          <w:rFonts w:ascii="Arial" w:hAnsi="Arial" w:cs="Arial"/>
          <w:sz w:val="20"/>
        </w:rPr>
        <w:t>ể</w:t>
      </w:r>
      <w:r w:rsidR="006A06B6" w:rsidRPr="00E47FE5">
        <w:rPr>
          <w:rFonts w:ascii="Arial" w:hAnsi="Arial" w:cs="Arial"/>
          <w:sz w:val="20"/>
        </w:rPr>
        <w:t>n khám giám định ngay.</w:t>
      </w:r>
    </w:p>
    <w:p w:rsidR="006A06B6" w:rsidRPr="00E47FE5" w:rsidRDefault="00680757" w:rsidP="00511D56">
      <w:pPr>
        <w:spacing w:before="120"/>
        <w:rPr>
          <w:rFonts w:ascii="Arial" w:hAnsi="Arial" w:cs="Arial"/>
          <w:sz w:val="20"/>
        </w:rPr>
      </w:pPr>
      <w:r w:rsidRPr="00E47FE5">
        <w:rPr>
          <w:rFonts w:ascii="Arial" w:hAnsi="Arial" w:cs="Arial"/>
          <w:sz w:val="20"/>
        </w:rPr>
        <w:t>3.</w:t>
      </w:r>
      <w:r w:rsidR="00CF3B53" w:rsidRPr="00E47FE5">
        <w:rPr>
          <w:rFonts w:ascii="Arial" w:hAnsi="Arial" w:cs="Arial"/>
          <w:sz w:val="20"/>
        </w:rPr>
        <w:t xml:space="preserve"> </w:t>
      </w:r>
      <w:r w:rsidR="006A06B6" w:rsidRPr="00E47FE5">
        <w:rPr>
          <w:rFonts w:ascii="Arial" w:hAnsi="Arial" w:cs="Arial"/>
          <w:sz w:val="20"/>
        </w:rPr>
        <w:t xml:space="preserve">Trường hợp </w:t>
      </w:r>
      <w:r w:rsidR="00B26957" w:rsidRPr="00E47FE5">
        <w:rPr>
          <w:rFonts w:ascii="Arial" w:hAnsi="Arial" w:cs="Arial"/>
          <w:sz w:val="20"/>
        </w:rPr>
        <w:t>chẩn đoán</w:t>
      </w:r>
      <w:r w:rsidR="006A06B6" w:rsidRPr="00E47FE5">
        <w:rPr>
          <w:rFonts w:ascii="Arial" w:hAnsi="Arial" w:cs="Arial"/>
          <w:sz w:val="20"/>
        </w:rPr>
        <w:t xml:space="preserve"> các bệnh nhiễm độc nghề nghiệp cho người lao động trong thời gian bảo đảm không nhất thiết phải có các xét nghiệm xác định độc chất trong cơ thể.</w:t>
      </w:r>
    </w:p>
    <w:p w:rsidR="00B26957" w:rsidRPr="00E47FE5" w:rsidRDefault="00E47FE5" w:rsidP="00511D56">
      <w:pPr>
        <w:spacing w:before="120"/>
        <w:rPr>
          <w:rFonts w:ascii="Arial" w:hAnsi="Arial" w:cs="Arial"/>
          <w:b/>
          <w:sz w:val="20"/>
        </w:rPr>
      </w:pPr>
      <w:bookmarkStart w:id="7" w:name="dieu_4"/>
      <w:r w:rsidRPr="00E47FE5">
        <w:rPr>
          <w:rFonts w:ascii="Arial" w:hAnsi="Arial" w:cs="Arial"/>
          <w:b/>
          <w:sz w:val="20"/>
        </w:rPr>
        <w:t>Điều</w:t>
      </w:r>
      <w:r w:rsidR="006A06B6" w:rsidRPr="00E47FE5">
        <w:rPr>
          <w:rFonts w:ascii="Arial" w:hAnsi="Arial" w:cs="Arial"/>
          <w:b/>
          <w:sz w:val="20"/>
        </w:rPr>
        <w:t xml:space="preserve"> 4. Tổ chức </w:t>
      </w:r>
      <w:r w:rsidR="00555C6D" w:rsidRPr="00E47FE5">
        <w:rPr>
          <w:rFonts w:ascii="Arial" w:hAnsi="Arial" w:cs="Arial"/>
          <w:b/>
          <w:sz w:val="20"/>
        </w:rPr>
        <w:t>thực hiện</w:t>
      </w:r>
      <w:bookmarkEnd w:id="7"/>
    </w:p>
    <w:p w:rsidR="006A06B6" w:rsidRPr="00E47FE5" w:rsidRDefault="00680757" w:rsidP="00511D56">
      <w:pPr>
        <w:spacing w:before="120"/>
        <w:rPr>
          <w:rFonts w:ascii="Arial" w:hAnsi="Arial" w:cs="Arial"/>
          <w:sz w:val="20"/>
        </w:rPr>
      </w:pPr>
      <w:r w:rsidRPr="00E47FE5">
        <w:rPr>
          <w:rFonts w:ascii="Arial" w:hAnsi="Arial" w:cs="Arial"/>
          <w:sz w:val="20"/>
        </w:rPr>
        <w:t>1.</w:t>
      </w:r>
      <w:r w:rsidR="00CF3B53" w:rsidRPr="00E47FE5">
        <w:rPr>
          <w:rFonts w:ascii="Arial" w:hAnsi="Arial" w:cs="Arial"/>
          <w:sz w:val="20"/>
        </w:rPr>
        <w:t xml:space="preserve"> </w:t>
      </w:r>
      <w:r w:rsidR="006A06B6" w:rsidRPr="00E47FE5">
        <w:rPr>
          <w:rFonts w:ascii="Arial" w:hAnsi="Arial" w:cs="Arial"/>
          <w:sz w:val="20"/>
        </w:rPr>
        <w:t>Cục Quản lý môi trường y tế:</w:t>
      </w:r>
    </w:p>
    <w:p w:rsidR="006A06B6" w:rsidRPr="00E47FE5" w:rsidRDefault="00680757" w:rsidP="00511D56">
      <w:pPr>
        <w:spacing w:before="120"/>
        <w:rPr>
          <w:rFonts w:ascii="Arial" w:hAnsi="Arial" w:cs="Arial"/>
          <w:sz w:val="20"/>
        </w:rPr>
      </w:pPr>
      <w:r w:rsidRPr="00E47FE5">
        <w:rPr>
          <w:rFonts w:ascii="Arial" w:hAnsi="Arial" w:cs="Arial"/>
          <w:sz w:val="20"/>
        </w:rPr>
        <w:t>a)</w:t>
      </w:r>
      <w:r w:rsidR="00CF3B53" w:rsidRPr="00E47FE5">
        <w:rPr>
          <w:rFonts w:ascii="Arial" w:hAnsi="Arial" w:cs="Arial"/>
          <w:sz w:val="20"/>
        </w:rPr>
        <w:t xml:space="preserve"> </w:t>
      </w:r>
      <w:r w:rsidR="006A06B6" w:rsidRPr="00E47FE5">
        <w:rPr>
          <w:rFonts w:ascii="Arial" w:hAnsi="Arial" w:cs="Arial"/>
          <w:sz w:val="20"/>
        </w:rPr>
        <w:t xml:space="preserve">Chủ trì, </w:t>
      </w:r>
      <w:r w:rsidR="00BF1EFC" w:rsidRPr="00E47FE5">
        <w:rPr>
          <w:rFonts w:ascii="Arial" w:hAnsi="Arial" w:cs="Arial"/>
          <w:sz w:val="20"/>
        </w:rPr>
        <w:t>phối hợp</w:t>
      </w:r>
      <w:r w:rsidR="006A06B6" w:rsidRPr="00E47FE5">
        <w:rPr>
          <w:rFonts w:ascii="Arial" w:hAnsi="Arial" w:cs="Arial"/>
          <w:sz w:val="20"/>
        </w:rPr>
        <w:t xml:space="preserve"> với các cơ quan có liên quan </w:t>
      </w:r>
      <w:r w:rsidR="00555C6D" w:rsidRPr="00E47FE5">
        <w:rPr>
          <w:rFonts w:ascii="Arial" w:hAnsi="Arial" w:cs="Arial"/>
          <w:sz w:val="20"/>
        </w:rPr>
        <w:t>tổ chức</w:t>
      </w:r>
      <w:r w:rsidR="006A06B6" w:rsidRPr="00E47FE5">
        <w:rPr>
          <w:rFonts w:ascii="Arial" w:hAnsi="Arial" w:cs="Arial"/>
          <w:sz w:val="20"/>
        </w:rPr>
        <w:t xml:space="preserve"> tri</w:t>
      </w:r>
      <w:r w:rsidR="00BF1EFC" w:rsidRPr="00E47FE5">
        <w:rPr>
          <w:rFonts w:ascii="Arial" w:hAnsi="Arial" w:cs="Arial"/>
          <w:sz w:val="20"/>
        </w:rPr>
        <w:t>ể</w:t>
      </w:r>
      <w:r w:rsidR="006A06B6" w:rsidRPr="00E47FE5">
        <w:rPr>
          <w:rFonts w:ascii="Arial" w:hAnsi="Arial" w:cs="Arial"/>
          <w:sz w:val="20"/>
        </w:rPr>
        <w:t>n khai, sơ kết, tổng kết việc thực hiện Thông tư này trên phạm vi toàn quốc;</w:t>
      </w:r>
    </w:p>
    <w:p w:rsidR="006A06B6" w:rsidRPr="00E47FE5" w:rsidRDefault="00680757" w:rsidP="00511D56">
      <w:pPr>
        <w:spacing w:before="120"/>
        <w:rPr>
          <w:rFonts w:ascii="Arial" w:hAnsi="Arial" w:cs="Arial"/>
          <w:sz w:val="20"/>
        </w:rPr>
      </w:pPr>
      <w:r w:rsidRPr="00E47FE5">
        <w:rPr>
          <w:rFonts w:ascii="Arial" w:hAnsi="Arial" w:cs="Arial"/>
          <w:sz w:val="20"/>
        </w:rPr>
        <w:t>b)</w:t>
      </w:r>
      <w:r w:rsidR="00CF3B53" w:rsidRPr="00E47FE5">
        <w:rPr>
          <w:rFonts w:ascii="Arial" w:hAnsi="Arial" w:cs="Arial"/>
          <w:sz w:val="20"/>
        </w:rPr>
        <w:t xml:space="preserve"> </w:t>
      </w:r>
      <w:r w:rsidR="006A06B6" w:rsidRPr="00E47FE5">
        <w:rPr>
          <w:rFonts w:ascii="Arial" w:hAnsi="Arial" w:cs="Arial"/>
          <w:sz w:val="20"/>
        </w:rPr>
        <w:t>Chủ trì, phố</w:t>
      </w:r>
      <w:r w:rsidR="00BF1EFC" w:rsidRPr="00E47FE5">
        <w:rPr>
          <w:rFonts w:ascii="Arial" w:hAnsi="Arial" w:cs="Arial"/>
          <w:sz w:val="20"/>
        </w:rPr>
        <w:t xml:space="preserve">i </w:t>
      </w:r>
      <w:r w:rsidR="006A06B6" w:rsidRPr="00E47FE5">
        <w:rPr>
          <w:rFonts w:ascii="Arial" w:hAnsi="Arial" w:cs="Arial"/>
          <w:sz w:val="20"/>
        </w:rPr>
        <w:t>hợp với các cơ quan có liên quan xây dựng mới hoặc sửa đổi, bổ sung và hướng dẫn tổ chức triển khai thực hiện các văn bản quy định về:</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Danh </w:t>
      </w:r>
      <w:r w:rsidR="00516769">
        <w:rPr>
          <w:rFonts w:ascii="Arial" w:hAnsi="Arial" w:cs="Arial"/>
          <w:sz w:val="20"/>
        </w:rPr>
        <w:t>mục</w:t>
      </w:r>
      <w:r w:rsidR="006A06B6" w:rsidRPr="00E47FE5">
        <w:rPr>
          <w:rFonts w:ascii="Arial" w:hAnsi="Arial" w:cs="Arial"/>
          <w:sz w:val="20"/>
        </w:rPr>
        <w:t xml:space="preserve"> bệnh </w:t>
      </w:r>
      <w:r w:rsidR="00E72327" w:rsidRPr="00E47FE5">
        <w:rPr>
          <w:rFonts w:ascii="Arial" w:hAnsi="Arial" w:cs="Arial"/>
          <w:sz w:val="20"/>
        </w:rPr>
        <w:t>nghề</w:t>
      </w:r>
      <w:r w:rsidR="006A06B6" w:rsidRPr="00E47FE5">
        <w:rPr>
          <w:rFonts w:ascii="Arial" w:hAnsi="Arial" w:cs="Arial"/>
          <w:sz w:val="20"/>
        </w:rPr>
        <w:t xml:space="preserve"> nghiệp được </w:t>
      </w:r>
      <w:r w:rsidR="00E72327" w:rsidRPr="00E47FE5">
        <w:rPr>
          <w:rFonts w:ascii="Arial" w:hAnsi="Arial" w:cs="Arial"/>
          <w:sz w:val="20"/>
        </w:rPr>
        <w:t>bảo hiểm</w:t>
      </w:r>
      <w:r w:rsidR="006A06B6" w:rsidRPr="00E47FE5">
        <w:rPr>
          <w:rFonts w:ascii="Arial" w:hAnsi="Arial" w:cs="Arial"/>
          <w:sz w:val="20"/>
        </w:rPr>
        <w: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Hướng dẫn chẩn đoán bệnh nghề nghiệp (bao gồm: định nghĩa bệnh, yếu tố gây bệnh, nghề hoặc công việc có tiếp xúc, giới hạn tiếp xúc </w:t>
      </w:r>
      <w:r w:rsidR="00E72327" w:rsidRPr="00E47FE5">
        <w:rPr>
          <w:rFonts w:ascii="Arial" w:hAnsi="Arial" w:cs="Arial"/>
          <w:sz w:val="20"/>
        </w:rPr>
        <w:t>tối thiểu</w:t>
      </w:r>
      <w:r w:rsidR="006A06B6" w:rsidRPr="00E47FE5">
        <w:rPr>
          <w:rFonts w:ascii="Arial" w:hAnsi="Arial" w:cs="Arial"/>
          <w:sz w:val="20"/>
        </w:rPr>
        <w:t>, thời gian tiếp xúc tối thiểu, thời gian bảo đảm, lâm sàng, cận lâm sàng và các nội dung liên quan khác).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Hướng dẫn giám định mức suy giảm khả năng lao động của bệnh nghề nghiệp (hay còn gọi là tỷ lệ tổn thương cơ th</w:t>
      </w:r>
      <w:r w:rsidR="00E72327" w:rsidRPr="00E47FE5">
        <w:rPr>
          <w:rFonts w:ascii="Arial" w:hAnsi="Arial" w:cs="Arial"/>
          <w:sz w:val="20"/>
        </w:rPr>
        <w:t>ể</w:t>
      </w:r>
      <w:r w:rsidR="006A06B6" w:rsidRPr="00E47FE5">
        <w:rPr>
          <w:rFonts w:ascii="Arial" w:hAnsi="Arial" w:cs="Arial"/>
          <w:sz w:val="20"/>
        </w:rPr>
        <w:t>).</w:t>
      </w:r>
    </w:p>
    <w:p w:rsidR="006A06B6" w:rsidRPr="00E47FE5" w:rsidRDefault="006A06B6" w:rsidP="00511D56">
      <w:pPr>
        <w:spacing w:before="120"/>
        <w:rPr>
          <w:rFonts w:ascii="Arial" w:hAnsi="Arial" w:cs="Arial"/>
          <w:sz w:val="20"/>
        </w:rPr>
      </w:pPr>
      <w:r w:rsidRPr="00E47FE5">
        <w:rPr>
          <w:rFonts w:ascii="Arial" w:hAnsi="Arial" w:cs="Arial"/>
          <w:sz w:val="20"/>
        </w:rPr>
        <w:t xml:space="preserve">c) </w:t>
      </w:r>
      <w:r w:rsidR="00555C6D" w:rsidRPr="00E47FE5">
        <w:rPr>
          <w:rFonts w:ascii="Arial" w:hAnsi="Arial" w:cs="Arial"/>
          <w:sz w:val="20"/>
        </w:rPr>
        <w:t>Kiểm tra</w:t>
      </w:r>
      <w:r w:rsidRPr="00E47FE5">
        <w:rPr>
          <w:rFonts w:ascii="Arial" w:hAnsi="Arial" w:cs="Arial"/>
          <w:sz w:val="20"/>
        </w:rPr>
        <w:t>, thanh tra, xử lý các hành vi vi phạm theo quy định của pháp</w:t>
      </w:r>
      <w:r w:rsidR="00E72327" w:rsidRPr="00E47FE5">
        <w:rPr>
          <w:rFonts w:ascii="Arial" w:hAnsi="Arial" w:cs="Arial"/>
          <w:sz w:val="20"/>
        </w:rPr>
        <w:t xml:space="preserve"> </w:t>
      </w:r>
      <w:r w:rsidRPr="00E47FE5">
        <w:rPr>
          <w:rFonts w:ascii="Arial" w:hAnsi="Arial" w:cs="Arial"/>
          <w:sz w:val="20"/>
        </w:rPr>
        <w:t>luật.</w:t>
      </w:r>
    </w:p>
    <w:p w:rsidR="006A06B6" w:rsidRPr="00E47FE5" w:rsidRDefault="00680757" w:rsidP="00511D56">
      <w:pPr>
        <w:spacing w:before="120"/>
        <w:rPr>
          <w:rFonts w:ascii="Arial" w:hAnsi="Arial" w:cs="Arial"/>
          <w:sz w:val="20"/>
        </w:rPr>
      </w:pPr>
      <w:r w:rsidRPr="00E47FE5">
        <w:rPr>
          <w:rFonts w:ascii="Arial" w:hAnsi="Arial" w:cs="Arial"/>
          <w:sz w:val="20"/>
        </w:rPr>
        <w:t>2.</w:t>
      </w:r>
      <w:r w:rsidR="00CF3B53" w:rsidRPr="00E47FE5">
        <w:rPr>
          <w:rFonts w:ascii="Arial" w:hAnsi="Arial" w:cs="Arial"/>
          <w:sz w:val="20"/>
        </w:rPr>
        <w:t xml:space="preserve"> </w:t>
      </w:r>
      <w:r w:rsidR="006A06B6" w:rsidRPr="00E47FE5">
        <w:rPr>
          <w:rFonts w:ascii="Arial" w:hAnsi="Arial" w:cs="Arial"/>
          <w:sz w:val="20"/>
        </w:rPr>
        <w:t>Cục Quản lý khám bệnh, chữa bệnh chủ trì, ph</w:t>
      </w:r>
      <w:r w:rsidR="00E72327" w:rsidRPr="00E47FE5">
        <w:rPr>
          <w:rFonts w:ascii="Arial" w:hAnsi="Arial" w:cs="Arial"/>
          <w:sz w:val="20"/>
        </w:rPr>
        <w:t>ố</w:t>
      </w:r>
      <w:r w:rsidR="006A06B6" w:rsidRPr="00E47FE5">
        <w:rPr>
          <w:rFonts w:ascii="Arial" w:hAnsi="Arial" w:cs="Arial"/>
          <w:sz w:val="20"/>
        </w:rPr>
        <w:t xml:space="preserve">i hợp với Cục Quản lý môi trường y tế trong việc xây dựng mới hoặc sửa đổi, bổ sung phác </w:t>
      </w:r>
      <w:r w:rsidR="009D3599">
        <w:rPr>
          <w:rFonts w:ascii="Arial" w:hAnsi="Arial" w:cs="Arial"/>
          <w:sz w:val="20"/>
        </w:rPr>
        <w:t xml:space="preserve">đồ điều trị </w:t>
      </w:r>
      <w:r w:rsidR="006A06B6" w:rsidRPr="00E47FE5">
        <w:rPr>
          <w:rFonts w:ascii="Arial" w:hAnsi="Arial" w:cs="Arial"/>
          <w:sz w:val="20"/>
        </w:rPr>
        <w:t xml:space="preserve">các bệnh nghề nghiệp trong Danh </w:t>
      </w:r>
      <w:r w:rsidR="009D3599">
        <w:rPr>
          <w:rFonts w:ascii="Arial" w:hAnsi="Arial" w:cs="Arial"/>
          <w:sz w:val="20"/>
        </w:rPr>
        <w:t>m</w:t>
      </w:r>
      <w:r w:rsidR="00E47FE5" w:rsidRPr="00E47FE5">
        <w:rPr>
          <w:rFonts w:ascii="Arial" w:hAnsi="Arial" w:cs="Arial"/>
          <w:sz w:val="20"/>
        </w:rPr>
        <w:t>ục</w:t>
      </w:r>
      <w:r w:rsidR="006A06B6" w:rsidRPr="00E47FE5">
        <w:rPr>
          <w:rFonts w:ascii="Arial" w:hAnsi="Arial" w:cs="Arial"/>
          <w:sz w:val="20"/>
        </w:rPr>
        <w:t xml:space="preserve"> bệnh nghề nghiệp được bảo hiểm.</w:t>
      </w:r>
    </w:p>
    <w:p w:rsidR="006A06B6" w:rsidRPr="00E47FE5" w:rsidRDefault="00680757" w:rsidP="00511D56">
      <w:pPr>
        <w:spacing w:before="120"/>
        <w:rPr>
          <w:rFonts w:ascii="Arial" w:hAnsi="Arial" w:cs="Arial"/>
          <w:sz w:val="20"/>
        </w:rPr>
      </w:pPr>
      <w:r w:rsidRPr="00E47FE5">
        <w:rPr>
          <w:rFonts w:ascii="Arial" w:hAnsi="Arial" w:cs="Arial"/>
          <w:sz w:val="20"/>
        </w:rPr>
        <w:t>3.</w:t>
      </w:r>
      <w:r w:rsidR="00CF3B53" w:rsidRPr="00E47FE5">
        <w:rPr>
          <w:rFonts w:ascii="Arial" w:hAnsi="Arial" w:cs="Arial"/>
          <w:sz w:val="20"/>
        </w:rPr>
        <w:t xml:space="preserve"> </w:t>
      </w:r>
      <w:r w:rsidR="006A06B6" w:rsidRPr="00E47FE5">
        <w:rPr>
          <w:rFonts w:ascii="Arial" w:hAnsi="Arial" w:cs="Arial"/>
          <w:sz w:val="20"/>
        </w:rPr>
        <w:t>Sở Y tế các tỉnh, thành phố trực thuộc trung ương:</w:t>
      </w:r>
    </w:p>
    <w:p w:rsidR="006A06B6" w:rsidRPr="00E47FE5" w:rsidRDefault="00680757" w:rsidP="00511D56">
      <w:pPr>
        <w:spacing w:before="120"/>
        <w:rPr>
          <w:rFonts w:ascii="Arial" w:hAnsi="Arial" w:cs="Arial"/>
          <w:sz w:val="20"/>
        </w:rPr>
      </w:pPr>
      <w:r w:rsidRPr="00E47FE5">
        <w:rPr>
          <w:rFonts w:ascii="Arial" w:hAnsi="Arial" w:cs="Arial"/>
          <w:sz w:val="20"/>
        </w:rPr>
        <w:t>a)</w:t>
      </w:r>
      <w:r w:rsidR="00CF3B53" w:rsidRPr="00E47FE5">
        <w:rPr>
          <w:rFonts w:ascii="Arial" w:hAnsi="Arial" w:cs="Arial"/>
          <w:sz w:val="20"/>
        </w:rPr>
        <w:t xml:space="preserve"> </w:t>
      </w:r>
      <w:r w:rsidR="006A06B6" w:rsidRPr="00E47FE5">
        <w:rPr>
          <w:rFonts w:ascii="Arial" w:hAnsi="Arial" w:cs="Arial"/>
          <w:sz w:val="20"/>
        </w:rPr>
        <w:t xml:space="preserve">Chỉ đạo, hướng dẫn các cơ quan, đơn vị, cơ sở lao động trong phạm vi quản lý trong việc </w:t>
      </w:r>
      <w:r w:rsidR="00555C6D" w:rsidRPr="00E47FE5">
        <w:rPr>
          <w:rFonts w:ascii="Arial" w:hAnsi="Arial" w:cs="Arial"/>
          <w:sz w:val="20"/>
        </w:rPr>
        <w:t>tổ chức</w:t>
      </w:r>
      <w:r w:rsidR="006A06B6" w:rsidRPr="00E47FE5">
        <w:rPr>
          <w:rFonts w:ascii="Arial" w:hAnsi="Arial" w:cs="Arial"/>
          <w:sz w:val="20"/>
        </w:rPr>
        <w:t xml:space="preserve"> </w:t>
      </w:r>
      <w:r w:rsidR="00E72327" w:rsidRPr="00E47FE5">
        <w:rPr>
          <w:rFonts w:ascii="Arial" w:hAnsi="Arial" w:cs="Arial"/>
          <w:sz w:val="20"/>
        </w:rPr>
        <w:t>triển</w:t>
      </w:r>
      <w:r w:rsidR="006A06B6" w:rsidRPr="00E47FE5">
        <w:rPr>
          <w:rFonts w:ascii="Arial" w:hAnsi="Arial" w:cs="Arial"/>
          <w:sz w:val="20"/>
        </w:rPr>
        <w:t xml:space="preserve"> khai Thông tư này;</w:t>
      </w:r>
    </w:p>
    <w:p w:rsidR="006A06B6" w:rsidRPr="00E47FE5" w:rsidRDefault="00680757" w:rsidP="00511D56">
      <w:pPr>
        <w:spacing w:before="120"/>
        <w:rPr>
          <w:rFonts w:ascii="Arial" w:hAnsi="Arial" w:cs="Arial"/>
          <w:sz w:val="20"/>
        </w:rPr>
      </w:pPr>
      <w:r w:rsidRPr="00E47FE5">
        <w:rPr>
          <w:rFonts w:ascii="Arial" w:hAnsi="Arial" w:cs="Arial"/>
          <w:sz w:val="20"/>
        </w:rPr>
        <w:t>b)</w:t>
      </w:r>
      <w:r w:rsidR="00CF3B53" w:rsidRPr="00E47FE5">
        <w:rPr>
          <w:rFonts w:ascii="Arial" w:hAnsi="Arial" w:cs="Arial"/>
          <w:sz w:val="20"/>
        </w:rPr>
        <w:t xml:space="preserve"> </w:t>
      </w:r>
      <w:r w:rsidR="006A06B6" w:rsidRPr="00E47FE5">
        <w:rPr>
          <w:rFonts w:ascii="Arial" w:hAnsi="Arial" w:cs="Arial"/>
          <w:sz w:val="20"/>
        </w:rPr>
        <w:t xml:space="preserve">Căn cứ vào các tiêu chí quy định tại </w:t>
      </w:r>
      <w:r w:rsidR="00E47FE5" w:rsidRPr="00E47FE5">
        <w:rPr>
          <w:rFonts w:ascii="Arial" w:hAnsi="Arial" w:cs="Arial"/>
          <w:sz w:val="20"/>
        </w:rPr>
        <w:t>Khoản</w:t>
      </w:r>
      <w:r w:rsidR="006A06B6" w:rsidRPr="00E47FE5">
        <w:rPr>
          <w:rFonts w:ascii="Arial" w:hAnsi="Arial" w:cs="Arial"/>
          <w:sz w:val="20"/>
        </w:rPr>
        <w:t xml:space="preserve"> 4 </w:t>
      </w:r>
      <w:r w:rsidR="00E47FE5" w:rsidRPr="00E47FE5">
        <w:rPr>
          <w:rFonts w:ascii="Arial" w:hAnsi="Arial" w:cs="Arial"/>
          <w:sz w:val="20"/>
        </w:rPr>
        <w:t>Điều</w:t>
      </w:r>
      <w:r w:rsidR="006A06B6" w:rsidRPr="00E47FE5">
        <w:rPr>
          <w:rFonts w:ascii="Arial" w:hAnsi="Arial" w:cs="Arial"/>
          <w:sz w:val="20"/>
        </w:rPr>
        <w:t xml:space="preserve"> này, đề xuất các bệnh mới thuộc các lĩnh vực, ngành nghề đ</w:t>
      </w:r>
      <w:r w:rsidR="00E72327" w:rsidRPr="00E47FE5">
        <w:rPr>
          <w:rFonts w:ascii="Arial" w:hAnsi="Arial" w:cs="Arial"/>
          <w:sz w:val="20"/>
        </w:rPr>
        <w:t>ể</w:t>
      </w:r>
      <w:r w:rsidR="006A06B6" w:rsidRPr="00E47FE5">
        <w:rPr>
          <w:rFonts w:ascii="Arial" w:hAnsi="Arial" w:cs="Arial"/>
          <w:sz w:val="20"/>
        </w:rPr>
        <w:t xml:space="preserve"> Bộ Y tế xem xét bổ sung vào Danh </w:t>
      </w:r>
      <w:r w:rsidR="009D3599">
        <w:rPr>
          <w:rFonts w:ascii="Arial" w:hAnsi="Arial" w:cs="Arial"/>
          <w:sz w:val="20"/>
        </w:rPr>
        <w:t>m</w:t>
      </w:r>
      <w:r w:rsidR="00E47FE5" w:rsidRPr="00E47FE5">
        <w:rPr>
          <w:rFonts w:ascii="Arial" w:hAnsi="Arial" w:cs="Arial"/>
          <w:sz w:val="20"/>
        </w:rPr>
        <w:t>ục</w:t>
      </w:r>
      <w:r w:rsidR="006A06B6" w:rsidRPr="00E47FE5">
        <w:rPr>
          <w:rFonts w:ascii="Arial" w:hAnsi="Arial" w:cs="Arial"/>
          <w:sz w:val="20"/>
        </w:rPr>
        <w:t xml:space="preserve"> bệnh n</w:t>
      </w:r>
      <w:r w:rsidR="00E72327" w:rsidRPr="00E47FE5">
        <w:rPr>
          <w:rFonts w:ascii="Arial" w:hAnsi="Arial" w:cs="Arial"/>
          <w:sz w:val="20"/>
        </w:rPr>
        <w:t>g</w:t>
      </w:r>
      <w:r w:rsidR="006A06B6" w:rsidRPr="00E47FE5">
        <w:rPr>
          <w:rFonts w:ascii="Arial" w:hAnsi="Arial" w:cs="Arial"/>
          <w:sz w:val="20"/>
        </w:rPr>
        <w:t xml:space="preserve">hề nghiệp được </w:t>
      </w:r>
      <w:r w:rsidR="00E72327" w:rsidRPr="00E47FE5">
        <w:rPr>
          <w:rFonts w:ascii="Arial" w:hAnsi="Arial" w:cs="Arial"/>
          <w:sz w:val="20"/>
        </w:rPr>
        <w:t>bảo hiểm</w:t>
      </w:r>
      <w:r w:rsidR="006A06B6" w:rsidRPr="00E47FE5">
        <w:rPr>
          <w:rFonts w:ascii="Arial" w:hAnsi="Arial" w:cs="Arial"/>
          <w:sz w:val="20"/>
        </w:rPr>
        <w:t>;</w:t>
      </w:r>
    </w:p>
    <w:p w:rsidR="006A06B6" w:rsidRPr="00E47FE5" w:rsidRDefault="00680757" w:rsidP="00511D56">
      <w:pPr>
        <w:spacing w:before="120"/>
        <w:rPr>
          <w:rFonts w:ascii="Arial" w:hAnsi="Arial" w:cs="Arial"/>
          <w:sz w:val="20"/>
        </w:rPr>
      </w:pPr>
      <w:r w:rsidRPr="00E47FE5">
        <w:rPr>
          <w:rFonts w:ascii="Arial" w:hAnsi="Arial" w:cs="Arial"/>
          <w:sz w:val="20"/>
        </w:rPr>
        <w:t>c)</w:t>
      </w:r>
      <w:r w:rsidR="00CF3B53" w:rsidRPr="00E47FE5">
        <w:rPr>
          <w:rFonts w:ascii="Arial" w:hAnsi="Arial" w:cs="Arial"/>
          <w:sz w:val="20"/>
        </w:rPr>
        <w:t xml:space="preserve"> </w:t>
      </w:r>
      <w:r w:rsidR="006A06B6" w:rsidRPr="00E47FE5">
        <w:rPr>
          <w:rFonts w:ascii="Arial" w:hAnsi="Arial" w:cs="Arial"/>
          <w:sz w:val="20"/>
        </w:rPr>
        <w:t>Kiểm tra, thanh tra, xử lý các hành vi vi phạm theo quy định của pháp</w:t>
      </w:r>
      <w:r w:rsidR="00E72327" w:rsidRPr="00E47FE5">
        <w:rPr>
          <w:rFonts w:ascii="Arial" w:hAnsi="Arial" w:cs="Arial"/>
          <w:sz w:val="20"/>
        </w:rPr>
        <w:t xml:space="preserve"> </w:t>
      </w:r>
      <w:r w:rsidR="006A06B6" w:rsidRPr="00E47FE5">
        <w:rPr>
          <w:rFonts w:ascii="Arial" w:hAnsi="Arial" w:cs="Arial"/>
          <w:sz w:val="20"/>
        </w:rPr>
        <w:t>luật.</w:t>
      </w:r>
    </w:p>
    <w:p w:rsidR="006A06B6" w:rsidRPr="00E47FE5" w:rsidRDefault="00680757" w:rsidP="00511D56">
      <w:pPr>
        <w:spacing w:before="120"/>
        <w:rPr>
          <w:rFonts w:ascii="Arial" w:hAnsi="Arial" w:cs="Arial"/>
          <w:sz w:val="20"/>
        </w:rPr>
      </w:pPr>
      <w:r w:rsidRPr="00E47FE5">
        <w:rPr>
          <w:rFonts w:ascii="Arial" w:hAnsi="Arial" w:cs="Arial"/>
          <w:sz w:val="20"/>
        </w:rPr>
        <w:t>4.</w:t>
      </w:r>
      <w:r w:rsidR="00CF3B53" w:rsidRPr="00E47FE5">
        <w:rPr>
          <w:rFonts w:ascii="Arial" w:hAnsi="Arial" w:cs="Arial"/>
          <w:sz w:val="20"/>
        </w:rPr>
        <w:t xml:space="preserve"> </w:t>
      </w:r>
      <w:r w:rsidR="006A06B6" w:rsidRPr="00E47FE5">
        <w:rPr>
          <w:rFonts w:ascii="Arial" w:hAnsi="Arial" w:cs="Arial"/>
          <w:sz w:val="20"/>
        </w:rPr>
        <w:t>Các Viện thuộc hệ y tế dự phòng, các trường đại học Y, Dược:</w:t>
      </w:r>
    </w:p>
    <w:p w:rsidR="006A06B6" w:rsidRPr="00E47FE5" w:rsidRDefault="006A06B6" w:rsidP="00511D56">
      <w:pPr>
        <w:spacing w:before="120"/>
        <w:rPr>
          <w:rFonts w:ascii="Arial" w:hAnsi="Arial" w:cs="Arial"/>
          <w:sz w:val="20"/>
        </w:rPr>
      </w:pPr>
      <w:r w:rsidRPr="00E47FE5">
        <w:rPr>
          <w:rFonts w:ascii="Arial" w:hAnsi="Arial" w:cs="Arial"/>
          <w:sz w:val="20"/>
        </w:rPr>
        <w:t xml:space="preserve">Chủ động nghiên cứu, đề xuất các bệnh mới, đặc thù thuộc các lĩnh vực, ngành nghề để Bộ Y tế (Cục Quản lý môi trường y tế) xem xét bổ sung vào Danh </w:t>
      </w:r>
      <w:r w:rsidR="009D3599">
        <w:rPr>
          <w:rFonts w:ascii="Arial" w:hAnsi="Arial" w:cs="Arial"/>
          <w:sz w:val="20"/>
        </w:rPr>
        <w:t>mục</w:t>
      </w:r>
      <w:r w:rsidRPr="00E47FE5">
        <w:rPr>
          <w:rFonts w:ascii="Arial" w:hAnsi="Arial" w:cs="Arial"/>
          <w:sz w:val="20"/>
        </w:rPr>
        <w:t xml:space="preserve"> bệnh nghề nghiệp được </w:t>
      </w:r>
      <w:r w:rsidR="00E72327" w:rsidRPr="00E47FE5">
        <w:rPr>
          <w:rFonts w:ascii="Arial" w:hAnsi="Arial" w:cs="Arial"/>
          <w:sz w:val="20"/>
        </w:rPr>
        <w:t>bảo hiểm</w:t>
      </w:r>
      <w:r w:rsidRPr="00E47FE5">
        <w:rPr>
          <w:rFonts w:ascii="Arial" w:hAnsi="Arial" w:cs="Arial"/>
          <w:sz w:val="20"/>
        </w:rPr>
        <w:t xml:space="preserve"> trên cơ sở các tiêu chí sau:</w:t>
      </w:r>
    </w:p>
    <w:p w:rsidR="006A06B6" w:rsidRPr="00E47FE5" w:rsidRDefault="00680757" w:rsidP="00511D56">
      <w:pPr>
        <w:spacing w:before="120"/>
        <w:rPr>
          <w:rFonts w:ascii="Arial" w:hAnsi="Arial" w:cs="Arial"/>
          <w:sz w:val="20"/>
        </w:rPr>
      </w:pPr>
      <w:r w:rsidRPr="00E47FE5">
        <w:rPr>
          <w:rFonts w:ascii="Arial" w:hAnsi="Arial" w:cs="Arial"/>
          <w:sz w:val="20"/>
        </w:rPr>
        <w:t>a)</w:t>
      </w:r>
      <w:r w:rsidR="00CF3B53" w:rsidRPr="00E47FE5">
        <w:rPr>
          <w:rFonts w:ascii="Arial" w:hAnsi="Arial" w:cs="Arial"/>
          <w:sz w:val="20"/>
        </w:rPr>
        <w:t xml:space="preserve"> </w:t>
      </w:r>
      <w:r w:rsidR="006A06B6" w:rsidRPr="00E47FE5">
        <w:rPr>
          <w:rFonts w:ascii="Arial" w:hAnsi="Arial" w:cs="Arial"/>
          <w:sz w:val="20"/>
        </w:rPr>
        <w:t>Xác định được mối liên hệ giữa việc tiếp xúc với yếu t</w:t>
      </w:r>
      <w:r w:rsidR="00E72327" w:rsidRPr="00E47FE5">
        <w:rPr>
          <w:rFonts w:ascii="Arial" w:hAnsi="Arial" w:cs="Arial"/>
          <w:sz w:val="20"/>
        </w:rPr>
        <w:t>ố</w:t>
      </w:r>
      <w:r w:rsidR="006A06B6" w:rsidRPr="00E47FE5">
        <w:rPr>
          <w:rFonts w:ascii="Arial" w:hAnsi="Arial" w:cs="Arial"/>
          <w:sz w:val="20"/>
        </w:rPr>
        <w:t xml:space="preserve"> có hại trong quá trình lao động với một bệnh cụ</w:t>
      </w:r>
      <w:r w:rsidR="00E72327" w:rsidRPr="00E47FE5">
        <w:rPr>
          <w:rFonts w:ascii="Arial" w:hAnsi="Arial" w:cs="Arial"/>
          <w:sz w:val="20"/>
        </w:rPr>
        <w:t xml:space="preserve"> thể</w:t>
      </w:r>
      <w:r w:rsidR="006A06B6" w:rsidRPr="00E47FE5">
        <w:rPr>
          <w:rFonts w:ascii="Arial" w:hAnsi="Arial" w:cs="Arial"/>
          <w:sz w:val="20"/>
        </w:rPr>
        <w:t>. Một số bệ</w:t>
      </w:r>
      <w:r w:rsidR="00E72327" w:rsidRPr="00E47FE5">
        <w:rPr>
          <w:rFonts w:ascii="Arial" w:hAnsi="Arial" w:cs="Arial"/>
          <w:sz w:val="20"/>
        </w:rPr>
        <w:t>nh có thể</w:t>
      </w:r>
      <w:r w:rsidR="006A06B6" w:rsidRPr="00E47FE5">
        <w:rPr>
          <w:rFonts w:ascii="Arial" w:hAnsi="Arial" w:cs="Arial"/>
          <w:sz w:val="20"/>
        </w:rPr>
        <w:t xml:space="preserve"> xuất hiện sau nhiều năm tiếp xúc lần đầu với yếu tố có hại trong quá trình lao động, người lao động có thể đã nghỉ hưu hoặc chuy</w:t>
      </w:r>
      <w:r w:rsidR="00E72327" w:rsidRPr="00E47FE5">
        <w:rPr>
          <w:rFonts w:ascii="Arial" w:hAnsi="Arial" w:cs="Arial"/>
          <w:sz w:val="20"/>
        </w:rPr>
        <w:t>ể</w:t>
      </w:r>
      <w:r w:rsidR="006A06B6" w:rsidRPr="00E47FE5">
        <w:rPr>
          <w:rFonts w:ascii="Arial" w:hAnsi="Arial" w:cs="Arial"/>
          <w:sz w:val="20"/>
        </w:rPr>
        <w:t>n sang công việc khác.</w:t>
      </w:r>
    </w:p>
    <w:p w:rsidR="006A06B6" w:rsidRPr="00E47FE5" w:rsidRDefault="00680757" w:rsidP="00511D56">
      <w:pPr>
        <w:spacing w:before="120"/>
        <w:rPr>
          <w:rFonts w:ascii="Arial" w:hAnsi="Arial" w:cs="Arial"/>
          <w:sz w:val="20"/>
        </w:rPr>
      </w:pPr>
      <w:r w:rsidRPr="00E47FE5">
        <w:rPr>
          <w:rFonts w:ascii="Arial" w:hAnsi="Arial" w:cs="Arial"/>
          <w:sz w:val="20"/>
        </w:rPr>
        <w:t>b)</w:t>
      </w:r>
      <w:r w:rsidR="00CF3B53" w:rsidRPr="00E47FE5">
        <w:rPr>
          <w:rFonts w:ascii="Arial" w:hAnsi="Arial" w:cs="Arial"/>
          <w:sz w:val="20"/>
        </w:rPr>
        <w:t xml:space="preserve"> </w:t>
      </w:r>
      <w:r w:rsidR="006A06B6" w:rsidRPr="00E47FE5">
        <w:rPr>
          <w:rFonts w:ascii="Arial" w:hAnsi="Arial" w:cs="Arial"/>
          <w:sz w:val="20"/>
        </w:rPr>
        <w:t>Bệnh xảy ra trong nhóm người lao động tiếp xúc với yếu t</w:t>
      </w:r>
      <w:r w:rsidR="00E72327" w:rsidRPr="00E47FE5">
        <w:rPr>
          <w:rFonts w:ascii="Arial" w:hAnsi="Arial" w:cs="Arial"/>
          <w:sz w:val="20"/>
        </w:rPr>
        <w:t>ố</w:t>
      </w:r>
      <w:r w:rsidR="006A06B6" w:rsidRPr="00E47FE5">
        <w:rPr>
          <w:rFonts w:ascii="Arial" w:hAnsi="Arial" w:cs="Arial"/>
          <w:sz w:val="20"/>
        </w:rPr>
        <w:t xml:space="preserve"> có hại thường có t</w:t>
      </w:r>
      <w:r w:rsidR="00E72327" w:rsidRPr="00E47FE5">
        <w:rPr>
          <w:rFonts w:ascii="Arial" w:hAnsi="Arial" w:cs="Arial"/>
          <w:sz w:val="20"/>
        </w:rPr>
        <w:t>ỷ</w:t>
      </w:r>
      <w:r w:rsidR="006A06B6" w:rsidRPr="00E47FE5">
        <w:rPr>
          <w:rFonts w:ascii="Arial" w:hAnsi="Arial" w:cs="Arial"/>
          <w:sz w:val="20"/>
        </w:rPr>
        <w:t xml:space="preserve"> lệ mắc bệnh cao hơn so với nhóm người lao động không tiếp xúc.</w:t>
      </w:r>
    </w:p>
    <w:p w:rsidR="006A06B6" w:rsidRPr="00E47FE5" w:rsidRDefault="00680757" w:rsidP="00511D56">
      <w:pPr>
        <w:spacing w:before="120"/>
        <w:rPr>
          <w:rFonts w:ascii="Arial" w:hAnsi="Arial" w:cs="Arial"/>
          <w:sz w:val="20"/>
        </w:rPr>
      </w:pPr>
      <w:r w:rsidRPr="00E47FE5">
        <w:rPr>
          <w:rFonts w:ascii="Arial" w:hAnsi="Arial" w:cs="Arial"/>
          <w:sz w:val="20"/>
        </w:rPr>
        <w:t>c)</w:t>
      </w:r>
      <w:r w:rsidR="00CF3B53" w:rsidRPr="00E47FE5">
        <w:rPr>
          <w:rFonts w:ascii="Arial" w:hAnsi="Arial" w:cs="Arial"/>
          <w:sz w:val="20"/>
        </w:rPr>
        <w:t xml:space="preserve"> </w:t>
      </w:r>
      <w:r w:rsidR="006A06B6" w:rsidRPr="00E47FE5">
        <w:rPr>
          <w:rFonts w:ascii="Arial" w:hAnsi="Arial" w:cs="Arial"/>
          <w:sz w:val="20"/>
        </w:rPr>
        <w:t>Một s</w:t>
      </w:r>
      <w:r w:rsidR="00E72327" w:rsidRPr="00E47FE5">
        <w:rPr>
          <w:rFonts w:ascii="Arial" w:hAnsi="Arial" w:cs="Arial"/>
          <w:sz w:val="20"/>
        </w:rPr>
        <w:t>ố</w:t>
      </w:r>
      <w:r w:rsidR="006A06B6" w:rsidRPr="00E47FE5">
        <w:rPr>
          <w:rFonts w:ascii="Arial" w:hAnsi="Arial" w:cs="Arial"/>
          <w:sz w:val="20"/>
        </w:rPr>
        <w:t xml:space="preserve"> bệnh xảy ra </w:t>
      </w:r>
      <w:r w:rsidR="00E72327" w:rsidRPr="00E47FE5">
        <w:rPr>
          <w:rFonts w:ascii="Arial" w:hAnsi="Arial" w:cs="Arial"/>
          <w:sz w:val="20"/>
        </w:rPr>
        <w:t>ở</w:t>
      </w:r>
      <w:r w:rsidR="006A06B6" w:rsidRPr="00E47FE5">
        <w:rPr>
          <w:rFonts w:ascii="Arial" w:hAnsi="Arial" w:cs="Arial"/>
          <w:sz w:val="20"/>
        </w:rPr>
        <w:t xml:space="preserve"> người lao động do tiếp xúc với yếu tố có hại trong quá trình lao động nhưng chưa có </w:t>
      </w:r>
      <w:r w:rsidR="009D3599">
        <w:rPr>
          <w:rFonts w:ascii="Arial" w:hAnsi="Arial" w:cs="Arial"/>
          <w:sz w:val="20"/>
        </w:rPr>
        <w:t xml:space="preserve">điều kiện </w:t>
      </w:r>
      <w:r w:rsidR="006A06B6" w:rsidRPr="00E47FE5">
        <w:rPr>
          <w:rFonts w:ascii="Arial" w:hAnsi="Arial" w:cs="Arial"/>
          <w:sz w:val="20"/>
        </w:rPr>
        <w:t>nghiên cứu mà đã được quốc tế công nhận là bệnh nghề nghiệp được bảo hi</w:t>
      </w:r>
      <w:r w:rsidR="00E72327" w:rsidRPr="00E47FE5">
        <w:rPr>
          <w:rFonts w:ascii="Arial" w:hAnsi="Arial" w:cs="Arial"/>
          <w:sz w:val="20"/>
        </w:rPr>
        <w:t>ể</w:t>
      </w:r>
      <w:r w:rsidR="006A06B6" w:rsidRPr="00E47FE5">
        <w:rPr>
          <w:rFonts w:ascii="Arial" w:hAnsi="Arial" w:cs="Arial"/>
          <w:sz w:val="20"/>
        </w:rPr>
        <w:t xml:space="preserve">m có thể bổ sung vào </w:t>
      </w:r>
      <w:r w:rsidR="009D3599">
        <w:rPr>
          <w:rFonts w:ascii="Arial" w:hAnsi="Arial" w:cs="Arial"/>
          <w:sz w:val="20"/>
        </w:rPr>
        <w:t xml:space="preserve">danh mục </w:t>
      </w:r>
      <w:r w:rsidR="006A06B6" w:rsidRPr="00E47FE5">
        <w:rPr>
          <w:rFonts w:ascii="Arial" w:hAnsi="Arial" w:cs="Arial"/>
          <w:sz w:val="20"/>
        </w:rPr>
        <w:t>bệnh nghề nghiệp được bảo hiểm ở Việt Nam.</w:t>
      </w:r>
    </w:p>
    <w:p w:rsidR="006A06B6" w:rsidRPr="00E47FE5" w:rsidRDefault="00680757" w:rsidP="00511D56">
      <w:pPr>
        <w:spacing w:before="120"/>
        <w:rPr>
          <w:rFonts w:ascii="Arial" w:hAnsi="Arial" w:cs="Arial"/>
          <w:sz w:val="20"/>
        </w:rPr>
      </w:pPr>
      <w:r w:rsidRPr="00E47FE5">
        <w:rPr>
          <w:rFonts w:ascii="Arial" w:hAnsi="Arial" w:cs="Arial"/>
          <w:sz w:val="20"/>
        </w:rPr>
        <w:t>5.</w:t>
      </w:r>
      <w:r w:rsidR="00CF3B53" w:rsidRPr="00E47FE5">
        <w:rPr>
          <w:rFonts w:ascii="Arial" w:hAnsi="Arial" w:cs="Arial"/>
          <w:sz w:val="20"/>
        </w:rPr>
        <w:t xml:space="preserve"> </w:t>
      </w:r>
      <w:r w:rsidR="006A06B6" w:rsidRPr="00E47FE5">
        <w:rPr>
          <w:rFonts w:ascii="Arial" w:hAnsi="Arial" w:cs="Arial"/>
          <w:sz w:val="20"/>
        </w:rPr>
        <w:t>Y tế các Bộ, ngành:</w:t>
      </w:r>
    </w:p>
    <w:p w:rsidR="006A06B6" w:rsidRPr="00E47FE5" w:rsidRDefault="00680757" w:rsidP="00511D56">
      <w:pPr>
        <w:spacing w:before="120"/>
        <w:rPr>
          <w:rFonts w:ascii="Arial" w:hAnsi="Arial" w:cs="Arial"/>
          <w:sz w:val="20"/>
        </w:rPr>
      </w:pPr>
      <w:r w:rsidRPr="00E47FE5">
        <w:rPr>
          <w:rFonts w:ascii="Arial" w:hAnsi="Arial" w:cs="Arial"/>
          <w:sz w:val="20"/>
        </w:rPr>
        <w:t>a)</w:t>
      </w:r>
      <w:r w:rsidR="00CF3B53" w:rsidRPr="00E47FE5">
        <w:rPr>
          <w:rFonts w:ascii="Arial" w:hAnsi="Arial" w:cs="Arial"/>
          <w:sz w:val="20"/>
        </w:rPr>
        <w:t xml:space="preserve"> </w:t>
      </w:r>
      <w:r w:rsidR="006A06B6" w:rsidRPr="00E47FE5">
        <w:rPr>
          <w:rFonts w:ascii="Arial" w:hAnsi="Arial" w:cs="Arial"/>
          <w:sz w:val="20"/>
        </w:rPr>
        <w:t xml:space="preserve">Căn cứ vào các tiêu chí quy định tại </w:t>
      </w:r>
      <w:r w:rsidR="00E47FE5" w:rsidRPr="00E47FE5">
        <w:rPr>
          <w:rFonts w:ascii="Arial" w:hAnsi="Arial" w:cs="Arial"/>
          <w:sz w:val="20"/>
        </w:rPr>
        <w:t>Khoản</w:t>
      </w:r>
      <w:r w:rsidR="006A06B6" w:rsidRPr="00E47FE5">
        <w:rPr>
          <w:rFonts w:ascii="Arial" w:hAnsi="Arial" w:cs="Arial"/>
          <w:sz w:val="20"/>
        </w:rPr>
        <w:t xml:space="preserve"> 4 </w:t>
      </w:r>
      <w:r w:rsidR="00E47FE5" w:rsidRPr="00E47FE5">
        <w:rPr>
          <w:rFonts w:ascii="Arial" w:hAnsi="Arial" w:cs="Arial"/>
          <w:sz w:val="20"/>
        </w:rPr>
        <w:t>Điều</w:t>
      </w:r>
      <w:r w:rsidR="006A06B6" w:rsidRPr="00E47FE5">
        <w:rPr>
          <w:rFonts w:ascii="Arial" w:hAnsi="Arial" w:cs="Arial"/>
          <w:sz w:val="20"/>
        </w:rPr>
        <w:t xml:space="preserve"> này để đề xuất các bệnh mới, đặc thù thuộc các lĩnh vực, ngành nghề để Bộ Y tế xem xét </w:t>
      </w:r>
      <w:r w:rsidR="00555C6D" w:rsidRPr="00E47FE5">
        <w:rPr>
          <w:rFonts w:ascii="Arial" w:hAnsi="Arial" w:cs="Arial"/>
          <w:sz w:val="20"/>
        </w:rPr>
        <w:t>bổ sung</w:t>
      </w:r>
      <w:r w:rsidR="006A06B6" w:rsidRPr="00E47FE5">
        <w:rPr>
          <w:rFonts w:ascii="Arial" w:hAnsi="Arial" w:cs="Arial"/>
          <w:sz w:val="20"/>
        </w:rPr>
        <w:t xml:space="preserve"> vào Danh </w:t>
      </w:r>
      <w:r w:rsidR="009D3599">
        <w:rPr>
          <w:rFonts w:ascii="Arial" w:hAnsi="Arial" w:cs="Arial"/>
          <w:sz w:val="20"/>
        </w:rPr>
        <w:t xml:space="preserve">mục </w:t>
      </w:r>
      <w:r w:rsidR="006A06B6" w:rsidRPr="00E47FE5">
        <w:rPr>
          <w:rFonts w:ascii="Arial" w:hAnsi="Arial" w:cs="Arial"/>
          <w:sz w:val="20"/>
        </w:rPr>
        <w:t xml:space="preserve">bệnh </w:t>
      </w:r>
      <w:r w:rsidR="00E72327" w:rsidRPr="00E47FE5">
        <w:rPr>
          <w:rFonts w:ascii="Arial" w:hAnsi="Arial" w:cs="Arial"/>
          <w:sz w:val="20"/>
        </w:rPr>
        <w:t>nghề</w:t>
      </w:r>
      <w:r w:rsidR="006A06B6" w:rsidRPr="00E47FE5">
        <w:rPr>
          <w:rFonts w:ascii="Arial" w:hAnsi="Arial" w:cs="Arial"/>
          <w:sz w:val="20"/>
        </w:rPr>
        <w:t xml:space="preserve"> nghiệp được </w:t>
      </w:r>
      <w:r w:rsidR="00E72327" w:rsidRPr="00E47FE5">
        <w:rPr>
          <w:rFonts w:ascii="Arial" w:hAnsi="Arial" w:cs="Arial"/>
          <w:sz w:val="20"/>
        </w:rPr>
        <w:t>bảo hiểm</w:t>
      </w:r>
      <w:r w:rsidR="006A06B6" w:rsidRPr="00E47FE5">
        <w:rPr>
          <w:rFonts w:ascii="Arial" w:hAnsi="Arial" w:cs="Arial"/>
          <w:sz w:val="20"/>
        </w:rPr>
        <w:t>;</w:t>
      </w:r>
    </w:p>
    <w:p w:rsidR="006A06B6" w:rsidRPr="00E47FE5" w:rsidRDefault="00680757" w:rsidP="00511D56">
      <w:pPr>
        <w:spacing w:before="120"/>
        <w:rPr>
          <w:rFonts w:ascii="Arial" w:hAnsi="Arial" w:cs="Arial"/>
          <w:sz w:val="20"/>
        </w:rPr>
      </w:pPr>
      <w:r w:rsidRPr="00E47FE5">
        <w:rPr>
          <w:rFonts w:ascii="Arial" w:hAnsi="Arial" w:cs="Arial"/>
          <w:sz w:val="20"/>
        </w:rPr>
        <w:t>b)</w:t>
      </w:r>
      <w:r w:rsidR="00CF3B53" w:rsidRPr="00E47FE5">
        <w:rPr>
          <w:rFonts w:ascii="Arial" w:hAnsi="Arial" w:cs="Arial"/>
          <w:sz w:val="20"/>
        </w:rPr>
        <w:t xml:space="preserve"> </w:t>
      </w:r>
      <w:r w:rsidR="006A06B6" w:rsidRPr="00E47FE5">
        <w:rPr>
          <w:rFonts w:ascii="Arial" w:hAnsi="Arial" w:cs="Arial"/>
          <w:sz w:val="20"/>
        </w:rPr>
        <w:t>Hướng dẫn các cơ sở khám bệnh, ch</w:t>
      </w:r>
      <w:r w:rsidR="00E72327" w:rsidRPr="00E47FE5">
        <w:rPr>
          <w:rFonts w:ascii="Arial" w:hAnsi="Arial" w:cs="Arial"/>
          <w:sz w:val="20"/>
        </w:rPr>
        <w:t>ữ</w:t>
      </w:r>
      <w:r w:rsidR="006A06B6" w:rsidRPr="00E47FE5">
        <w:rPr>
          <w:rFonts w:ascii="Arial" w:hAnsi="Arial" w:cs="Arial"/>
          <w:sz w:val="20"/>
        </w:rPr>
        <w:t>a bệnh trong ngành thực hiện đúng các quy định hiện hành của pháp luật về khám sức khỏe phát hiện sớm bệnh nghề nghiệp; thường xuyên kiểm tra và kiên quyết xử lý nghiêm các tổ chức, cá nhân vi phạm pháp luật về bệnh nghề nghiệp.</w:t>
      </w:r>
    </w:p>
    <w:p w:rsidR="006A06B6" w:rsidRPr="00E47FE5" w:rsidRDefault="00680757" w:rsidP="00511D56">
      <w:pPr>
        <w:spacing w:before="120"/>
        <w:rPr>
          <w:rFonts w:ascii="Arial" w:hAnsi="Arial" w:cs="Arial"/>
          <w:sz w:val="20"/>
        </w:rPr>
      </w:pPr>
      <w:r w:rsidRPr="00E47FE5">
        <w:rPr>
          <w:rFonts w:ascii="Arial" w:hAnsi="Arial" w:cs="Arial"/>
          <w:sz w:val="20"/>
        </w:rPr>
        <w:t>6.</w:t>
      </w:r>
      <w:r w:rsidR="00CF3B53" w:rsidRPr="00E47FE5">
        <w:rPr>
          <w:rFonts w:ascii="Arial" w:hAnsi="Arial" w:cs="Arial"/>
          <w:sz w:val="20"/>
        </w:rPr>
        <w:t xml:space="preserve"> </w:t>
      </w:r>
      <w:r w:rsidR="006A06B6" w:rsidRPr="00E47FE5">
        <w:rPr>
          <w:rFonts w:ascii="Arial" w:hAnsi="Arial" w:cs="Arial"/>
          <w:sz w:val="20"/>
        </w:rPr>
        <w:t xml:space="preserve">Căn cứ vào các tiêu chí quy định tại </w:t>
      </w:r>
      <w:r w:rsidR="00E47FE5" w:rsidRPr="00E47FE5">
        <w:rPr>
          <w:rFonts w:ascii="Arial" w:hAnsi="Arial" w:cs="Arial"/>
          <w:sz w:val="20"/>
        </w:rPr>
        <w:t>Khoản</w:t>
      </w:r>
      <w:r w:rsidR="006A06B6" w:rsidRPr="00E47FE5">
        <w:rPr>
          <w:rFonts w:ascii="Arial" w:hAnsi="Arial" w:cs="Arial"/>
          <w:sz w:val="20"/>
        </w:rPr>
        <w:t xml:space="preserve"> 4 </w:t>
      </w:r>
      <w:r w:rsidR="00E47FE5" w:rsidRPr="00E47FE5">
        <w:rPr>
          <w:rFonts w:ascii="Arial" w:hAnsi="Arial" w:cs="Arial"/>
          <w:sz w:val="20"/>
        </w:rPr>
        <w:t>Điều</w:t>
      </w:r>
      <w:r w:rsidR="006A06B6" w:rsidRPr="00E47FE5">
        <w:rPr>
          <w:rFonts w:ascii="Arial" w:hAnsi="Arial" w:cs="Arial"/>
          <w:sz w:val="20"/>
        </w:rPr>
        <w:t xml:space="preserve"> này, các cơ sở lao động, cơ sở khám bệnh nghề nghiệp, công đoàn các cấp và các cơ quan, tổ chức, cá nhân có liên quan báo cáo đề xuất bổ sung các bệnh mới thuộc các lĩnh vực, ngành </w:t>
      </w:r>
      <w:r w:rsidR="00E72327" w:rsidRPr="00E47FE5">
        <w:rPr>
          <w:rFonts w:ascii="Arial" w:hAnsi="Arial" w:cs="Arial"/>
          <w:sz w:val="20"/>
        </w:rPr>
        <w:t>nghề để</w:t>
      </w:r>
      <w:r w:rsidR="006A06B6" w:rsidRPr="00E47FE5">
        <w:rPr>
          <w:rFonts w:ascii="Arial" w:hAnsi="Arial" w:cs="Arial"/>
          <w:sz w:val="20"/>
        </w:rPr>
        <w:t xml:space="preserve"> </w:t>
      </w:r>
      <w:r w:rsidR="00E72327" w:rsidRPr="00E47FE5">
        <w:rPr>
          <w:rFonts w:ascii="Arial" w:hAnsi="Arial" w:cs="Arial"/>
          <w:sz w:val="20"/>
        </w:rPr>
        <w:t>B</w:t>
      </w:r>
      <w:r w:rsidR="006A06B6" w:rsidRPr="00E47FE5">
        <w:rPr>
          <w:rFonts w:ascii="Arial" w:hAnsi="Arial" w:cs="Arial"/>
          <w:sz w:val="20"/>
        </w:rPr>
        <w:t>ộ Y t</w:t>
      </w:r>
      <w:r w:rsidR="00E72327" w:rsidRPr="00E47FE5">
        <w:rPr>
          <w:rFonts w:ascii="Arial" w:hAnsi="Arial" w:cs="Arial"/>
          <w:sz w:val="20"/>
        </w:rPr>
        <w:t>ế</w:t>
      </w:r>
      <w:r w:rsidR="006A06B6" w:rsidRPr="00E47FE5">
        <w:rPr>
          <w:rFonts w:ascii="Arial" w:hAnsi="Arial" w:cs="Arial"/>
          <w:sz w:val="20"/>
        </w:rPr>
        <w:t xml:space="preserve"> (Cục Quản lý môi tr</w:t>
      </w:r>
      <w:r w:rsidR="00555C6D" w:rsidRPr="00E47FE5">
        <w:rPr>
          <w:rFonts w:ascii="Arial" w:hAnsi="Arial" w:cs="Arial"/>
          <w:sz w:val="20"/>
        </w:rPr>
        <w:t>ườ</w:t>
      </w:r>
      <w:r w:rsidR="009D047D" w:rsidRPr="00E47FE5">
        <w:rPr>
          <w:rFonts w:ascii="Arial" w:hAnsi="Arial" w:cs="Arial"/>
          <w:sz w:val="20"/>
        </w:rPr>
        <w:t>n</w:t>
      </w:r>
      <w:r w:rsidR="006A06B6" w:rsidRPr="00E47FE5">
        <w:rPr>
          <w:rFonts w:ascii="Arial" w:hAnsi="Arial" w:cs="Arial"/>
          <w:sz w:val="20"/>
        </w:rPr>
        <w:t xml:space="preserve">g y tế) xem xét </w:t>
      </w:r>
      <w:r w:rsidR="00E72327" w:rsidRPr="00E47FE5">
        <w:rPr>
          <w:rFonts w:ascii="Arial" w:hAnsi="Arial" w:cs="Arial"/>
          <w:sz w:val="20"/>
        </w:rPr>
        <w:t>b</w:t>
      </w:r>
      <w:r w:rsidR="006A06B6" w:rsidRPr="00E47FE5">
        <w:rPr>
          <w:rFonts w:ascii="Arial" w:hAnsi="Arial" w:cs="Arial"/>
          <w:sz w:val="20"/>
        </w:rPr>
        <w:t xml:space="preserve">ổ sung vào Danh </w:t>
      </w:r>
      <w:r w:rsidR="009D3599">
        <w:rPr>
          <w:rFonts w:ascii="Arial" w:hAnsi="Arial" w:cs="Arial"/>
          <w:sz w:val="20"/>
        </w:rPr>
        <w:t>mục</w:t>
      </w:r>
      <w:r w:rsidR="006A06B6" w:rsidRPr="00E47FE5">
        <w:rPr>
          <w:rFonts w:ascii="Arial" w:hAnsi="Arial" w:cs="Arial"/>
          <w:sz w:val="20"/>
        </w:rPr>
        <w:t xml:space="preserve"> bệnh nghề nghiệp được </w:t>
      </w:r>
      <w:r w:rsidR="00E72327" w:rsidRPr="00E47FE5">
        <w:rPr>
          <w:rFonts w:ascii="Arial" w:hAnsi="Arial" w:cs="Arial"/>
          <w:sz w:val="20"/>
        </w:rPr>
        <w:t>bảo hiểm</w:t>
      </w:r>
      <w:r w:rsidR="006A06B6" w:rsidRPr="00E47FE5">
        <w:rPr>
          <w:rFonts w:ascii="Arial" w:hAnsi="Arial" w:cs="Arial"/>
          <w:sz w:val="20"/>
        </w:rPr>
        <w:t>;</w:t>
      </w:r>
    </w:p>
    <w:p w:rsidR="006A06B6" w:rsidRPr="00E47FE5" w:rsidRDefault="00E47FE5" w:rsidP="00511D56">
      <w:pPr>
        <w:spacing w:before="120"/>
        <w:rPr>
          <w:rFonts w:ascii="Arial" w:hAnsi="Arial" w:cs="Arial"/>
          <w:b/>
          <w:sz w:val="20"/>
        </w:rPr>
      </w:pPr>
      <w:bookmarkStart w:id="8" w:name="dieu_5"/>
      <w:r w:rsidRPr="00E47FE5">
        <w:rPr>
          <w:rFonts w:ascii="Arial" w:hAnsi="Arial" w:cs="Arial"/>
          <w:b/>
          <w:sz w:val="20"/>
        </w:rPr>
        <w:t>Điều</w:t>
      </w:r>
      <w:r w:rsidR="006A06B6" w:rsidRPr="00E47FE5">
        <w:rPr>
          <w:rFonts w:ascii="Arial" w:hAnsi="Arial" w:cs="Arial"/>
          <w:b/>
          <w:sz w:val="20"/>
        </w:rPr>
        <w:t xml:space="preserve"> 5. </w:t>
      </w:r>
      <w:r w:rsidRPr="00E47FE5">
        <w:rPr>
          <w:rFonts w:ascii="Arial" w:hAnsi="Arial" w:cs="Arial"/>
          <w:b/>
          <w:sz w:val="20"/>
        </w:rPr>
        <w:t>Điều</w:t>
      </w:r>
      <w:r w:rsidR="006A06B6" w:rsidRPr="00E47FE5">
        <w:rPr>
          <w:rFonts w:ascii="Arial" w:hAnsi="Arial" w:cs="Arial"/>
          <w:b/>
          <w:sz w:val="20"/>
        </w:rPr>
        <w:t xml:space="preserve"> </w:t>
      </w:r>
      <w:r w:rsidR="009D3599">
        <w:rPr>
          <w:rFonts w:ascii="Arial" w:hAnsi="Arial" w:cs="Arial"/>
          <w:b/>
          <w:sz w:val="20"/>
        </w:rPr>
        <w:t>khoản</w:t>
      </w:r>
      <w:r w:rsidR="006A06B6" w:rsidRPr="00E47FE5">
        <w:rPr>
          <w:rFonts w:ascii="Arial" w:hAnsi="Arial" w:cs="Arial"/>
          <w:b/>
          <w:sz w:val="20"/>
        </w:rPr>
        <w:t xml:space="preserve"> tham chiếu</w:t>
      </w:r>
      <w:bookmarkEnd w:id="8"/>
    </w:p>
    <w:p w:rsidR="006A06B6" w:rsidRPr="00E47FE5" w:rsidRDefault="006A06B6" w:rsidP="00511D56">
      <w:pPr>
        <w:spacing w:before="120"/>
        <w:rPr>
          <w:rFonts w:ascii="Arial" w:hAnsi="Arial" w:cs="Arial"/>
          <w:sz w:val="20"/>
        </w:rPr>
      </w:pPr>
      <w:r w:rsidRPr="00E47FE5">
        <w:rPr>
          <w:rFonts w:ascii="Arial" w:hAnsi="Arial" w:cs="Arial"/>
          <w:sz w:val="20"/>
        </w:rPr>
        <w:t>Trường hợp các văn b</w:t>
      </w:r>
      <w:r w:rsidR="00E72327" w:rsidRPr="00E47FE5">
        <w:rPr>
          <w:rFonts w:ascii="Arial" w:hAnsi="Arial" w:cs="Arial"/>
          <w:sz w:val="20"/>
        </w:rPr>
        <w:t>ả</w:t>
      </w:r>
      <w:r w:rsidRPr="00E47FE5">
        <w:rPr>
          <w:rFonts w:ascii="Arial" w:hAnsi="Arial" w:cs="Arial"/>
          <w:sz w:val="20"/>
        </w:rPr>
        <w:t>n được d</w:t>
      </w:r>
      <w:r w:rsidR="00E72327" w:rsidRPr="00E47FE5">
        <w:rPr>
          <w:rFonts w:ascii="Arial" w:hAnsi="Arial" w:cs="Arial"/>
          <w:sz w:val="20"/>
        </w:rPr>
        <w:t>ẫ</w:t>
      </w:r>
      <w:r w:rsidRPr="00E47FE5">
        <w:rPr>
          <w:rFonts w:ascii="Arial" w:hAnsi="Arial" w:cs="Arial"/>
          <w:sz w:val="20"/>
        </w:rPr>
        <w:t>n chiếu trong Thông tư này bị thay thế hoặc sửa đ</w:t>
      </w:r>
      <w:r w:rsidR="00E72327" w:rsidRPr="00E47FE5">
        <w:rPr>
          <w:rFonts w:ascii="Arial" w:hAnsi="Arial" w:cs="Arial"/>
          <w:sz w:val="20"/>
        </w:rPr>
        <w:t>ổ</w:t>
      </w:r>
      <w:r w:rsidRPr="00E47FE5">
        <w:rPr>
          <w:rFonts w:ascii="Arial" w:hAnsi="Arial" w:cs="Arial"/>
          <w:sz w:val="20"/>
        </w:rPr>
        <w:t xml:space="preserve">i, </w:t>
      </w:r>
      <w:r w:rsidR="00555C6D" w:rsidRPr="00E47FE5">
        <w:rPr>
          <w:rFonts w:ascii="Arial" w:hAnsi="Arial" w:cs="Arial"/>
          <w:sz w:val="20"/>
        </w:rPr>
        <w:t>bổ sung</w:t>
      </w:r>
      <w:r w:rsidRPr="00E47FE5">
        <w:rPr>
          <w:rFonts w:ascii="Arial" w:hAnsi="Arial" w:cs="Arial"/>
          <w:sz w:val="20"/>
        </w:rPr>
        <w:t xml:space="preserve"> thì áp dụng theo các văn bản thay thế hoặc </w:t>
      </w:r>
      <w:r w:rsidR="00555C6D" w:rsidRPr="00E47FE5">
        <w:rPr>
          <w:rFonts w:ascii="Arial" w:hAnsi="Arial" w:cs="Arial"/>
          <w:sz w:val="20"/>
        </w:rPr>
        <w:t>sửa đổi</w:t>
      </w:r>
      <w:r w:rsidRPr="00E47FE5">
        <w:rPr>
          <w:rFonts w:ascii="Arial" w:hAnsi="Arial" w:cs="Arial"/>
          <w:sz w:val="20"/>
        </w:rPr>
        <w:t xml:space="preserve"> bổ sung.</w:t>
      </w:r>
    </w:p>
    <w:p w:rsidR="006A06B6" w:rsidRPr="00E47FE5" w:rsidRDefault="00E47FE5" w:rsidP="00511D56">
      <w:pPr>
        <w:spacing w:before="120"/>
        <w:rPr>
          <w:rFonts w:ascii="Arial" w:hAnsi="Arial" w:cs="Arial"/>
          <w:b/>
          <w:sz w:val="20"/>
        </w:rPr>
      </w:pPr>
      <w:bookmarkStart w:id="9" w:name="dieu_6"/>
      <w:r w:rsidRPr="00E47FE5">
        <w:rPr>
          <w:rFonts w:ascii="Arial" w:hAnsi="Arial" w:cs="Arial"/>
          <w:b/>
          <w:sz w:val="20"/>
        </w:rPr>
        <w:t>Điều</w:t>
      </w:r>
      <w:r w:rsidR="006A06B6" w:rsidRPr="00E47FE5">
        <w:rPr>
          <w:rFonts w:ascii="Arial" w:hAnsi="Arial" w:cs="Arial"/>
          <w:b/>
          <w:sz w:val="20"/>
        </w:rPr>
        <w:t xml:space="preserve"> 6. Hiệu lực thi hành</w:t>
      </w:r>
      <w:bookmarkEnd w:id="9"/>
    </w:p>
    <w:p w:rsidR="006A06B6" w:rsidRPr="00E47FE5" w:rsidRDefault="00680757" w:rsidP="00511D56">
      <w:pPr>
        <w:spacing w:before="120"/>
        <w:rPr>
          <w:rFonts w:ascii="Arial" w:hAnsi="Arial" w:cs="Arial"/>
          <w:sz w:val="20"/>
        </w:rPr>
      </w:pPr>
      <w:r w:rsidRPr="00E47FE5">
        <w:rPr>
          <w:rFonts w:ascii="Arial" w:hAnsi="Arial" w:cs="Arial"/>
          <w:sz w:val="20"/>
        </w:rPr>
        <w:t>1.</w:t>
      </w:r>
      <w:r w:rsidR="00CF3B53" w:rsidRPr="00E47FE5">
        <w:rPr>
          <w:rFonts w:ascii="Arial" w:hAnsi="Arial" w:cs="Arial"/>
          <w:sz w:val="20"/>
        </w:rPr>
        <w:t xml:space="preserve"> </w:t>
      </w:r>
      <w:r w:rsidR="006A06B6" w:rsidRPr="00E47FE5">
        <w:rPr>
          <w:rFonts w:ascii="Arial" w:hAnsi="Arial" w:cs="Arial"/>
          <w:sz w:val="20"/>
        </w:rPr>
        <w:t>Thông tư này có hiệu lực kể từ ngày 01 tháng 7 năm 2016.</w:t>
      </w:r>
    </w:p>
    <w:p w:rsidR="006A06B6" w:rsidRPr="00E47FE5" w:rsidRDefault="00680757" w:rsidP="00511D56">
      <w:pPr>
        <w:spacing w:before="120"/>
        <w:rPr>
          <w:rFonts w:ascii="Arial" w:hAnsi="Arial" w:cs="Arial"/>
          <w:sz w:val="20"/>
        </w:rPr>
      </w:pPr>
      <w:r w:rsidRPr="00E47FE5">
        <w:rPr>
          <w:rFonts w:ascii="Arial" w:hAnsi="Arial" w:cs="Arial"/>
          <w:sz w:val="20"/>
        </w:rPr>
        <w:t>2.</w:t>
      </w:r>
      <w:r w:rsidR="00CF3B53" w:rsidRPr="00E47FE5">
        <w:rPr>
          <w:rFonts w:ascii="Arial" w:hAnsi="Arial" w:cs="Arial"/>
          <w:sz w:val="20"/>
        </w:rPr>
        <w:t xml:space="preserve"> </w:t>
      </w:r>
      <w:r w:rsidR="006A06B6" w:rsidRPr="00E47FE5">
        <w:rPr>
          <w:rFonts w:ascii="Arial" w:hAnsi="Arial" w:cs="Arial"/>
          <w:sz w:val="20"/>
        </w:rPr>
        <w:t xml:space="preserve">Các văn bản: Thông tư liên bộ số 08/TT-LB ngày 19 tháng 5 năm 1976 </w:t>
      </w:r>
      <w:r w:rsidR="00555C6D" w:rsidRPr="00E47FE5">
        <w:rPr>
          <w:rFonts w:ascii="Arial" w:hAnsi="Arial" w:cs="Arial"/>
          <w:sz w:val="20"/>
        </w:rPr>
        <w:t>của</w:t>
      </w:r>
      <w:r w:rsidR="006A06B6" w:rsidRPr="00E47FE5">
        <w:rPr>
          <w:rFonts w:ascii="Arial" w:hAnsi="Arial" w:cs="Arial"/>
          <w:sz w:val="20"/>
        </w:rPr>
        <w:t xml:space="preserve"> Bộ Y tế - Bộ Thương binh và Xã hội, Tổng Công đoàn Việt Nam quy định một s</w:t>
      </w:r>
      <w:r w:rsidR="00E72327" w:rsidRPr="00E47FE5">
        <w:rPr>
          <w:rFonts w:ascii="Arial" w:hAnsi="Arial" w:cs="Arial"/>
          <w:sz w:val="20"/>
        </w:rPr>
        <w:t>ố</w:t>
      </w:r>
      <w:r w:rsidR="006A06B6" w:rsidRPr="00E47FE5">
        <w:rPr>
          <w:rFonts w:ascii="Arial" w:hAnsi="Arial" w:cs="Arial"/>
          <w:sz w:val="20"/>
        </w:rPr>
        <w:t xml:space="preserve"> bệnh </w:t>
      </w:r>
      <w:r w:rsidR="00E72327" w:rsidRPr="00E47FE5">
        <w:rPr>
          <w:rFonts w:ascii="Arial" w:hAnsi="Arial" w:cs="Arial"/>
          <w:sz w:val="20"/>
        </w:rPr>
        <w:t>nghề</w:t>
      </w:r>
      <w:r w:rsidR="006A06B6" w:rsidRPr="00E47FE5">
        <w:rPr>
          <w:rFonts w:ascii="Arial" w:hAnsi="Arial" w:cs="Arial"/>
          <w:sz w:val="20"/>
        </w:rPr>
        <w:t xml:space="preserve"> nghiệp và chế độ đãi n</w:t>
      </w:r>
      <w:r w:rsidR="00E72327" w:rsidRPr="00E47FE5">
        <w:rPr>
          <w:rFonts w:ascii="Arial" w:hAnsi="Arial" w:cs="Arial"/>
          <w:sz w:val="20"/>
        </w:rPr>
        <w:t>g</w:t>
      </w:r>
      <w:r w:rsidR="006A06B6" w:rsidRPr="00E47FE5">
        <w:rPr>
          <w:rFonts w:ascii="Arial" w:hAnsi="Arial" w:cs="Arial"/>
          <w:sz w:val="20"/>
        </w:rPr>
        <w:t>ộ công nhân viên chức nhà nước m</w:t>
      </w:r>
      <w:r w:rsidR="00E72327" w:rsidRPr="00E47FE5">
        <w:rPr>
          <w:rFonts w:ascii="Arial" w:hAnsi="Arial" w:cs="Arial"/>
          <w:sz w:val="20"/>
        </w:rPr>
        <w:t>ắ</w:t>
      </w:r>
      <w:r w:rsidR="006A06B6" w:rsidRPr="00E47FE5">
        <w:rPr>
          <w:rFonts w:ascii="Arial" w:hAnsi="Arial" w:cs="Arial"/>
          <w:sz w:val="20"/>
        </w:rPr>
        <w:t>c bệnh nghề nghiệp; Thông tư liên bộ s</w:t>
      </w:r>
      <w:r w:rsidR="00E72327" w:rsidRPr="00E47FE5">
        <w:rPr>
          <w:rFonts w:ascii="Arial" w:hAnsi="Arial" w:cs="Arial"/>
          <w:sz w:val="20"/>
        </w:rPr>
        <w:t>ố</w:t>
      </w:r>
      <w:r w:rsidR="006A06B6" w:rsidRPr="00E47FE5">
        <w:rPr>
          <w:rFonts w:ascii="Arial" w:hAnsi="Arial" w:cs="Arial"/>
          <w:sz w:val="20"/>
        </w:rPr>
        <w:t xml:space="preserve"> 29/TT-LB ngày 25 tháng 10 năm 1991 của Bộ Y tế - Bộ Lao động -Thương binh và Xã hội, Tổng Liên đoàn lao động Việt Nam bổ sung một số bệnh nghề nghiệp; Quyết định số 167/BYT-QĐ ngày 04 tháng 02 năm 1997 của Bộ Y tế ban hành bổ sung 5 bệnh nghề nghiệp vào danh </w:t>
      </w:r>
      <w:r w:rsidR="009D3599">
        <w:rPr>
          <w:rFonts w:ascii="Arial" w:hAnsi="Arial" w:cs="Arial"/>
          <w:sz w:val="20"/>
        </w:rPr>
        <w:t>mụ</w:t>
      </w:r>
      <w:r w:rsidR="00E47FE5" w:rsidRPr="00E47FE5">
        <w:rPr>
          <w:rFonts w:ascii="Arial" w:hAnsi="Arial" w:cs="Arial"/>
          <w:sz w:val="20"/>
        </w:rPr>
        <w:t>c</w:t>
      </w:r>
      <w:r w:rsidR="006A06B6" w:rsidRPr="00E47FE5">
        <w:rPr>
          <w:rFonts w:ascii="Arial" w:hAnsi="Arial" w:cs="Arial"/>
          <w:sz w:val="20"/>
        </w:rPr>
        <w:t xml:space="preserve"> các loại bệnh nghề nghiệp được bảo hiểm; Quyết định số 27/QĐ-BYT ngày 21 tháng 9 năm 2006 của Bộ Y tế ban hành bổ sung 04 bệnh nghề nghiệp vào </w:t>
      </w:r>
      <w:r w:rsidR="009D3599">
        <w:rPr>
          <w:rFonts w:ascii="Arial" w:hAnsi="Arial" w:cs="Arial"/>
          <w:sz w:val="20"/>
        </w:rPr>
        <w:t xml:space="preserve">danh mục </w:t>
      </w:r>
      <w:r w:rsidR="006A06B6" w:rsidRPr="00E47FE5">
        <w:rPr>
          <w:rFonts w:ascii="Arial" w:hAnsi="Arial" w:cs="Arial"/>
          <w:sz w:val="20"/>
        </w:rPr>
        <w:t xml:space="preserve">bệnh nghề nghiệp được bảo hiểm; Thông tư số 42/2011/TT-BYT ngày 30 tháng 11 năm 2011 </w:t>
      </w:r>
      <w:r w:rsidR="00555C6D" w:rsidRPr="00E47FE5">
        <w:rPr>
          <w:rFonts w:ascii="Arial" w:hAnsi="Arial" w:cs="Arial"/>
          <w:sz w:val="20"/>
        </w:rPr>
        <w:t>của</w:t>
      </w:r>
      <w:r w:rsidR="006A06B6" w:rsidRPr="00E47FE5">
        <w:rPr>
          <w:rFonts w:ascii="Arial" w:hAnsi="Arial" w:cs="Arial"/>
          <w:sz w:val="20"/>
        </w:rPr>
        <w:t xml:space="preserve"> Bộ Y tế bổ sung bệnh nhiễm độc Cadimi n</w:t>
      </w:r>
      <w:r w:rsidR="00E72327" w:rsidRPr="00E47FE5">
        <w:rPr>
          <w:rFonts w:ascii="Arial" w:hAnsi="Arial" w:cs="Arial"/>
          <w:sz w:val="20"/>
        </w:rPr>
        <w:t>g</w:t>
      </w:r>
      <w:r w:rsidR="006A06B6" w:rsidRPr="00E47FE5">
        <w:rPr>
          <w:rFonts w:ascii="Arial" w:hAnsi="Arial" w:cs="Arial"/>
          <w:sz w:val="20"/>
        </w:rPr>
        <w:t>hề nghiệp, bệnh nghề nghiệp do rung toàn thân, nhiễm H</w:t>
      </w:r>
      <w:r w:rsidR="00E72327" w:rsidRPr="00E47FE5">
        <w:rPr>
          <w:rFonts w:ascii="Arial" w:hAnsi="Arial" w:cs="Arial"/>
          <w:sz w:val="20"/>
        </w:rPr>
        <w:t>I</w:t>
      </w:r>
      <w:r w:rsidR="006A06B6" w:rsidRPr="00E47FE5">
        <w:rPr>
          <w:rFonts w:ascii="Arial" w:hAnsi="Arial" w:cs="Arial"/>
          <w:sz w:val="20"/>
        </w:rPr>
        <w:t xml:space="preserve">V do tai nạn rủi ro nghề nghiệp vào danh </w:t>
      </w:r>
      <w:r w:rsidR="009D3599">
        <w:rPr>
          <w:rFonts w:ascii="Arial" w:hAnsi="Arial" w:cs="Arial"/>
          <w:sz w:val="20"/>
        </w:rPr>
        <w:t>mụ</w:t>
      </w:r>
      <w:r w:rsidR="00E47FE5" w:rsidRPr="00E47FE5">
        <w:rPr>
          <w:rFonts w:ascii="Arial" w:hAnsi="Arial" w:cs="Arial"/>
          <w:sz w:val="20"/>
        </w:rPr>
        <w:t>c</w:t>
      </w:r>
      <w:r w:rsidR="006A06B6" w:rsidRPr="00E47FE5">
        <w:rPr>
          <w:rFonts w:ascii="Arial" w:hAnsi="Arial" w:cs="Arial"/>
          <w:sz w:val="20"/>
        </w:rPr>
        <w:t xml:space="preserve"> bệnh </w:t>
      </w:r>
      <w:r w:rsidR="00E72327" w:rsidRPr="00E47FE5">
        <w:rPr>
          <w:rFonts w:ascii="Arial" w:hAnsi="Arial" w:cs="Arial"/>
          <w:sz w:val="20"/>
        </w:rPr>
        <w:t>nghề</w:t>
      </w:r>
      <w:r w:rsidR="006A06B6" w:rsidRPr="00E47FE5">
        <w:rPr>
          <w:rFonts w:ascii="Arial" w:hAnsi="Arial" w:cs="Arial"/>
          <w:sz w:val="20"/>
        </w:rPr>
        <w:t xml:space="preserve"> nghiệp được </w:t>
      </w:r>
      <w:r w:rsidR="00E72327" w:rsidRPr="00E47FE5">
        <w:rPr>
          <w:rFonts w:ascii="Arial" w:hAnsi="Arial" w:cs="Arial"/>
          <w:sz w:val="20"/>
        </w:rPr>
        <w:t>bảo hiểm</w:t>
      </w:r>
      <w:r w:rsidR="006A06B6" w:rsidRPr="00E47FE5">
        <w:rPr>
          <w:rFonts w:ascii="Arial" w:hAnsi="Arial" w:cs="Arial"/>
          <w:sz w:val="20"/>
        </w:rPr>
        <w:t xml:space="preserve"> và hướng dẫn tiêu chuẩn chẩn đoán, giám định; Thông tư số 36/2014/TT-BYT ngày 14 tháng 11 năm 2014 của Bộ Y tế </w:t>
      </w:r>
      <w:r w:rsidR="00555C6D" w:rsidRPr="00E47FE5">
        <w:rPr>
          <w:rFonts w:ascii="Arial" w:hAnsi="Arial" w:cs="Arial"/>
          <w:sz w:val="20"/>
        </w:rPr>
        <w:t>bổ sung</w:t>
      </w:r>
      <w:r w:rsidR="006A06B6" w:rsidRPr="00E47FE5">
        <w:rPr>
          <w:rFonts w:ascii="Arial" w:hAnsi="Arial" w:cs="Arial"/>
          <w:sz w:val="20"/>
        </w:rPr>
        <w:t xml:space="preserve"> bệnh Bụi phổi Than nghề nghiệp vào </w:t>
      </w:r>
      <w:r w:rsidR="009D3599">
        <w:rPr>
          <w:rFonts w:ascii="Arial" w:hAnsi="Arial" w:cs="Arial"/>
          <w:sz w:val="20"/>
        </w:rPr>
        <w:t xml:space="preserve">danh mục </w:t>
      </w:r>
      <w:r w:rsidR="006A06B6" w:rsidRPr="00E47FE5">
        <w:rPr>
          <w:rFonts w:ascii="Arial" w:hAnsi="Arial" w:cs="Arial"/>
          <w:sz w:val="20"/>
        </w:rPr>
        <w:t xml:space="preserve">bệnh nghề nghiệp được </w:t>
      </w:r>
      <w:r w:rsidR="0072766A" w:rsidRPr="00E47FE5">
        <w:rPr>
          <w:rFonts w:ascii="Arial" w:hAnsi="Arial" w:cs="Arial"/>
          <w:sz w:val="20"/>
        </w:rPr>
        <w:t>bảo hiểm</w:t>
      </w:r>
      <w:r w:rsidR="006A06B6" w:rsidRPr="00E47FE5">
        <w:rPr>
          <w:rFonts w:ascii="Arial" w:hAnsi="Arial" w:cs="Arial"/>
          <w:sz w:val="20"/>
        </w:rPr>
        <w:t xml:space="preserve"> và hướng d</w:t>
      </w:r>
      <w:r w:rsidR="0072766A" w:rsidRPr="00E47FE5">
        <w:rPr>
          <w:rFonts w:ascii="Arial" w:hAnsi="Arial" w:cs="Arial"/>
          <w:sz w:val="20"/>
        </w:rPr>
        <w:t>ẫ</w:t>
      </w:r>
      <w:r w:rsidR="006A06B6" w:rsidRPr="00E47FE5">
        <w:rPr>
          <w:rFonts w:ascii="Arial" w:hAnsi="Arial" w:cs="Arial"/>
          <w:sz w:val="20"/>
        </w:rPr>
        <w:t xml:space="preserve">n chẩn đoán, giám định; Bảng 3 tỷ lệ tổn thương cơ thể do bệnh nghề nghiệp tại Thông tư 28/2013/TTLT-BYT-BLĐTBXH ngày 27 tháng 9 năm 2013 </w:t>
      </w:r>
      <w:r w:rsidR="00555C6D" w:rsidRPr="00E47FE5">
        <w:rPr>
          <w:rFonts w:ascii="Arial" w:hAnsi="Arial" w:cs="Arial"/>
          <w:sz w:val="20"/>
        </w:rPr>
        <w:t>của</w:t>
      </w:r>
      <w:r w:rsidR="006A06B6" w:rsidRPr="00E47FE5">
        <w:rPr>
          <w:rFonts w:ascii="Arial" w:hAnsi="Arial" w:cs="Arial"/>
          <w:sz w:val="20"/>
        </w:rPr>
        <w:t xml:space="preserve"> liên Bộ Y tế, Bộ Lao động - Thương binh và Xã hội quy định tỷ lệ tổn thương cơ thể do thương tích, bệnh tật và bệnh nghề nghiệp; </w:t>
      </w:r>
      <w:bookmarkStart w:id="10" w:name="dc_68"/>
      <w:r w:rsidR="00E47FE5" w:rsidRPr="00E47FE5">
        <w:rPr>
          <w:rFonts w:ascii="Arial" w:hAnsi="Arial" w:cs="Arial"/>
          <w:sz w:val="20"/>
        </w:rPr>
        <w:t>Mục</w:t>
      </w:r>
      <w:r w:rsidR="006A06B6" w:rsidRPr="00E47FE5">
        <w:rPr>
          <w:rFonts w:ascii="Arial" w:hAnsi="Arial" w:cs="Arial"/>
          <w:sz w:val="20"/>
        </w:rPr>
        <w:t xml:space="preserve"> V và </w:t>
      </w:r>
      <w:r w:rsidR="00E47FE5" w:rsidRPr="00E47FE5">
        <w:rPr>
          <w:rFonts w:ascii="Arial" w:hAnsi="Arial" w:cs="Arial"/>
          <w:sz w:val="20"/>
        </w:rPr>
        <w:t>Mục</w:t>
      </w:r>
      <w:r w:rsidR="006A06B6" w:rsidRPr="00E47FE5">
        <w:rPr>
          <w:rFonts w:ascii="Arial" w:hAnsi="Arial" w:cs="Arial"/>
          <w:sz w:val="20"/>
        </w:rPr>
        <w:t xml:space="preserve"> VII Thông tư liên tịch số 08/1998/TTLT-BYT-BLĐTBXH</w:t>
      </w:r>
      <w:bookmarkEnd w:id="10"/>
      <w:r w:rsidR="006A06B6" w:rsidRPr="00E47FE5">
        <w:rPr>
          <w:rFonts w:ascii="Arial" w:hAnsi="Arial" w:cs="Arial"/>
          <w:sz w:val="20"/>
        </w:rPr>
        <w:t xml:space="preserve"> ngày 20 tháng 4 năm 1998 </w:t>
      </w:r>
      <w:r w:rsidR="00555C6D" w:rsidRPr="00E47FE5">
        <w:rPr>
          <w:rFonts w:ascii="Arial" w:hAnsi="Arial" w:cs="Arial"/>
          <w:sz w:val="20"/>
        </w:rPr>
        <w:t>của</w:t>
      </w:r>
      <w:r w:rsidR="006A06B6" w:rsidRPr="00E47FE5">
        <w:rPr>
          <w:rFonts w:ascii="Arial" w:hAnsi="Arial" w:cs="Arial"/>
          <w:sz w:val="20"/>
        </w:rPr>
        <w:t xml:space="preserve"> liên Bộ Y tế, Bộ Lao động - Thương binh và Xã hội hướng dẫn </w:t>
      </w:r>
      <w:r w:rsidR="00F81CA4" w:rsidRPr="00E47FE5">
        <w:rPr>
          <w:rFonts w:ascii="Arial" w:hAnsi="Arial" w:cs="Arial"/>
          <w:sz w:val="20"/>
        </w:rPr>
        <w:t>t</w:t>
      </w:r>
      <w:r w:rsidR="006A06B6" w:rsidRPr="00E47FE5">
        <w:rPr>
          <w:rFonts w:ascii="Arial" w:hAnsi="Arial" w:cs="Arial"/>
          <w:sz w:val="20"/>
        </w:rPr>
        <w:t>hực hiện các quy định về bệnh nghề nghiệp, hết hiệu lực kể t</w:t>
      </w:r>
      <w:r w:rsidR="00F81CA4" w:rsidRPr="00E47FE5">
        <w:rPr>
          <w:rFonts w:ascii="Arial" w:hAnsi="Arial" w:cs="Arial"/>
          <w:sz w:val="20"/>
        </w:rPr>
        <w:t>ừ</w:t>
      </w:r>
      <w:r w:rsidR="006A06B6" w:rsidRPr="00E47FE5">
        <w:rPr>
          <w:rFonts w:ascii="Arial" w:hAnsi="Arial" w:cs="Arial"/>
          <w:sz w:val="20"/>
        </w:rPr>
        <w:t xml:space="preserve"> n</w:t>
      </w:r>
      <w:r w:rsidR="00F81CA4" w:rsidRPr="00E47FE5">
        <w:rPr>
          <w:rFonts w:ascii="Arial" w:hAnsi="Arial" w:cs="Arial"/>
          <w:sz w:val="20"/>
        </w:rPr>
        <w:t>g</w:t>
      </w:r>
      <w:r w:rsidR="006A06B6" w:rsidRPr="00E47FE5">
        <w:rPr>
          <w:rFonts w:ascii="Arial" w:hAnsi="Arial" w:cs="Arial"/>
          <w:sz w:val="20"/>
        </w:rPr>
        <w:t>ày Thông tư này có hiệu lực.</w:t>
      </w:r>
    </w:p>
    <w:p w:rsidR="006A06B6" w:rsidRPr="00E47FE5" w:rsidRDefault="006A06B6" w:rsidP="00511D56">
      <w:pPr>
        <w:spacing w:before="120"/>
        <w:rPr>
          <w:rFonts w:ascii="Arial" w:hAnsi="Arial" w:cs="Arial"/>
          <w:sz w:val="20"/>
        </w:rPr>
      </w:pPr>
      <w:r w:rsidRPr="00E47FE5">
        <w:rPr>
          <w:rFonts w:ascii="Arial" w:hAnsi="Arial" w:cs="Arial"/>
          <w:sz w:val="20"/>
        </w:rPr>
        <w:t xml:space="preserve">Trong quá trình thực hiện nếu có khó khăn, vướng mắc, các đơn vị, </w:t>
      </w:r>
      <w:r w:rsidR="00555C6D" w:rsidRPr="00E47FE5">
        <w:rPr>
          <w:rFonts w:ascii="Arial" w:hAnsi="Arial" w:cs="Arial"/>
          <w:sz w:val="20"/>
        </w:rPr>
        <w:t>tổ chức</w:t>
      </w:r>
      <w:r w:rsidRPr="00E47FE5">
        <w:rPr>
          <w:rFonts w:ascii="Arial" w:hAnsi="Arial" w:cs="Arial"/>
          <w:sz w:val="20"/>
        </w:rPr>
        <w:t xml:space="preserve"> và cá nhân phản ánh kịp thời về Bộ Y tế (Cục Quản lý môi trường y tế) để xem xét giải quyết./.</w:t>
      </w:r>
    </w:p>
    <w:p w:rsidR="00814715" w:rsidRPr="00E47FE5" w:rsidRDefault="00814715" w:rsidP="00511D56">
      <w:pPr>
        <w:spacing w:before="120"/>
        <w:rPr>
          <w:rFonts w:ascii="Arial" w:hAnsi="Arial" w:cs="Arial"/>
          <w:sz w:val="20"/>
        </w:rPr>
      </w:pPr>
    </w:p>
    <w:tbl>
      <w:tblPr>
        <w:tblW w:w="0" w:type="auto"/>
        <w:tblLook w:val="01E0" w:firstRow="1" w:lastRow="1" w:firstColumn="1" w:lastColumn="1" w:noHBand="0" w:noVBand="0"/>
      </w:tblPr>
      <w:tblGrid>
        <w:gridCol w:w="4308"/>
        <w:gridCol w:w="4548"/>
      </w:tblGrid>
      <w:tr w:rsidR="00814715" w:rsidRPr="00E47FE5">
        <w:tc>
          <w:tcPr>
            <w:tcW w:w="4308" w:type="dxa"/>
            <w:shd w:val="clear" w:color="auto" w:fill="auto"/>
          </w:tcPr>
          <w:p w:rsidR="00814715" w:rsidRPr="00E47FE5" w:rsidRDefault="00B22764" w:rsidP="00511D56">
            <w:pPr>
              <w:spacing w:before="120"/>
              <w:rPr>
                <w:rFonts w:ascii="Arial" w:eastAsia="Times New Roman" w:hAnsi="Arial" w:cs="Arial"/>
                <w:sz w:val="20"/>
              </w:rPr>
            </w:pPr>
            <w:r w:rsidRPr="00E47FE5">
              <w:rPr>
                <w:rFonts w:ascii="Arial" w:eastAsia="Times New Roman" w:hAnsi="Arial" w:cs="Arial"/>
                <w:sz w:val="20"/>
              </w:rPr>
              <w:br/>
            </w:r>
            <w:r w:rsidR="00814715" w:rsidRPr="00E47FE5">
              <w:rPr>
                <w:rFonts w:ascii="Arial" w:eastAsia="Times New Roman" w:hAnsi="Arial" w:cs="Arial"/>
                <w:b/>
                <w:i/>
                <w:sz w:val="20"/>
              </w:rPr>
              <w:t>Nơi nhận:</w:t>
            </w:r>
            <w:r w:rsidR="00814715" w:rsidRPr="00E47FE5">
              <w:rPr>
                <w:rFonts w:ascii="Arial" w:eastAsia="Times New Roman" w:hAnsi="Arial" w:cs="Arial"/>
                <w:b/>
                <w:i/>
                <w:sz w:val="20"/>
              </w:rPr>
              <w:br/>
            </w:r>
            <w:r w:rsidR="00814715" w:rsidRPr="00E47FE5">
              <w:rPr>
                <w:rFonts w:ascii="Arial" w:eastAsia="Times New Roman" w:hAnsi="Arial" w:cs="Arial"/>
                <w:sz w:val="16"/>
              </w:rPr>
              <w:t>- Văn phòng Chính phủ (Vụ KGVX, Phòng Công báo, Cổng TTĐT Chính phủ);</w:t>
            </w:r>
            <w:r w:rsidR="00814715" w:rsidRPr="00E47FE5">
              <w:rPr>
                <w:rFonts w:ascii="Arial" w:eastAsia="Times New Roman" w:hAnsi="Arial" w:cs="Arial"/>
                <w:sz w:val="16"/>
              </w:rPr>
              <w:br/>
              <w:t>- Bộ trưởng (để báo cáo);</w:t>
            </w:r>
            <w:r w:rsidR="00814715" w:rsidRPr="00E47FE5">
              <w:rPr>
                <w:rFonts w:ascii="Arial" w:eastAsia="Times New Roman" w:hAnsi="Arial" w:cs="Arial"/>
                <w:sz w:val="16"/>
              </w:rPr>
              <w:br/>
              <w:t>- Các Thứ trưởng (để phối hợp chỉ đạo);</w:t>
            </w:r>
            <w:r w:rsidR="00814715" w:rsidRPr="00E47FE5">
              <w:rPr>
                <w:rFonts w:ascii="Arial" w:eastAsia="Times New Roman" w:hAnsi="Arial" w:cs="Arial"/>
                <w:sz w:val="16"/>
              </w:rPr>
              <w:br/>
              <w:t>- Các Bộ, cơ quan ngang</w:t>
            </w:r>
            <w:r w:rsidR="00211E00" w:rsidRPr="00E47FE5">
              <w:rPr>
                <w:rFonts w:ascii="Arial" w:eastAsia="Times New Roman" w:hAnsi="Arial" w:cs="Arial"/>
                <w:sz w:val="16"/>
              </w:rPr>
              <w:t xml:space="preserve"> Bộ, cơ quan thuộc CP;</w:t>
            </w:r>
            <w:r w:rsidR="00211E00" w:rsidRPr="00E47FE5">
              <w:rPr>
                <w:rFonts w:ascii="Arial" w:eastAsia="Times New Roman" w:hAnsi="Arial" w:cs="Arial"/>
                <w:sz w:val="16"/>
              </w:rPr>
              <w:br/>
              <w:t xml:space="preserve">- </w:t>
            </w:r>
            <w:r w:rsidR="00814715" w:rsidRPr="00E47FE5">
              <w:rPr>
                <w:rFonts w:ascii="Arial" w:eastAsia="Times New Roman" w:hAnsi="Arial" w:cs="Arial"/>
                <w:sz w:val="16"/>
              </w:rPr>
              <w:t>UBND các tỉnh, thành phố trực thuộc TW:</w:t>
            </w:r>
            <w:r w:rsidR="00814715" w:rsidRPr="00E47FE5">
              <w:rPr>
                <w:rFonts w:ascii="Arial" w:eastAsia="Times New Roman" w:hAnsi="Arial" w:cs="Arial"/>
                <w:sz w:val="16"/>
              </w:rPr>
              <w:br/>
              <w:t>- Bộ Tư pháp (Cục Kiểm tra VBQPPL);</w:t>
            </w:r>
            <w:r w:rsidR="00814715" w:rsidRPr="00E47FE5">
              <w:rPr>
                <w:rFonts w:ascii="Arial" w:eastAsia="Times New Roman" w:hAnsi="Arial" w:cs="Arial"/>
                <w:sz w:val="16"/>
              </w:rPr>
              <w:br/>
              <w:t>- Bảo hiểm xã hội Việt Nam;</w:t>
            </w:r>
            <w:r w:rsidR="00814715" w:rsidRPr="00E47FE5">
              <w:rPr>
                <w:rFonts w:ascii="Arial" w:eastAsia="Times New Roman" w:hAnsi="Arial" w:cs="Arial"/>
                <w:sz w:val="16"/>
              </w:rPr>
              <w:br/>
              <w:t>- Sở Y tế, Sở LĐTBXH, Sở Tài chính, Bảo hiểm xã hội các tỉnh, thành</w:t>
            </w:r>
            <w:r w:rsidR="00211E00" w:rsidRPr="00E47FE5">
              <w:rPr>
                <w:rFonts w:ascii="Arial" w:eastAsia="Times New Roman" w:hAnsi="Arial" w:cs="Arial"/>
                <w:sz w:val="16"/>
              </w:rPr>
              <w:t xml:space="preserve"> phố trực thuộc TW;</w:t>
            </w:r>
            <w:r w:rsidR="00211E00" w:rsidRPr="00E47FE5">
              <w:rPr>
                <w:rFonts w:ascii="Arial" w:eastAsia="Times New Roman" w:hAnsi="Arial" w:cs="Arial"/>
                <w:sz w:val="16"/>
              </w:rPr>
              <w:br/>
              <w:t xml:space="preserve">- </w:t>
            </w:r>
            <w:r w:rsidR="00814715" w:rsidRPr="00E47FE5">
              <w:rPr>
                <w:rFonts w:ascii="Arial" w:eastAsia="Times New Roman" w:hAnsi="Arial" w:cs="Arial"/>
                <w:sz w:val="16"/>
              </w:rPr>
              <w:t>Trung tâm YTDP, Trung tâm BVSKLĐ-MT các tỉnh, thành phố trực thuộc TW:</w:t>
            </w:r>
            <w:r w:rsidR="00814715" w:rsidRPr="00E47FE5">
              <w:rPr>
                <w:rFonts w:ascii="Arial" w:eastAsia="Times New Roman" w:hAnsi="Arial" w:cs="Arial"/>
                <w:sz w:val="16"/>
              </w:rPr>
              <w:br/>
              <w:t>- Y tế các Bộ, Ngành;</w:t>
            </w:r>
            <w:r w:rsidR="00814715" w:rsidRPr="00E47FE5">
              <w:rPr>
                <w:rFonts w:ascii="Arial" w:eastAsia="Times New Roman" w:hAnsi="Arial" w:cs="Arial"/>
                <w:sz w:val="16"/>
              </w:rPr>
              <w:br/>
              <w:t>- Các đơn vị trực thuộc Bộ Y tế;</w:t>
            </w:r>
            <w:r w:rsidR="00814715" w:rsidRPr="00E47FE5">
              <w:rPr>
                <w:rFonts w:ascii="Arial" w:eastAsia="Times New Roman" w:hAnsi="Arial" w:cs="Arial"/>
                <w:sz w:val="16"/>
              </w:rPr>
              <w:br/>
              <w:t>- Cổng thông tin điện tử Bộ Y tế;</w:t>
            </w:r>
            <w:r w:rsidR="00814715" w:rsidRPr="00E47FE5">
              <w:rPr>
                <w:rFonts w:ascii="Arial" w:eastAsia="Times New Roman" w:hAnsi="Arial" w:cs="Arial"/>
                <w:sz w:val="16"/>
              </w:rPr>
              <w:br/>
              <w:t>- Lưu: VT, PC, MT</w:t>
            </w:r>
            <w:r w:rsidR="00814715" w:rsidRPr="00E47FE5">
              <w:rPr>
                <w:rFonts w:ascii="Arial" w:eastAsia="Times New Roman" w:hAnsi="Arial" w:cs="Arial"/>
                <w:sz w:val="16"/>
                <w:vertAlign w:val="subscript"/>
              </w:rPr>
              <w:t>(05b)</w:t>
            </w:r>
            <w:r w:rsidR="00814715" w:rsidRPr="00E47FE5">
              <w:rPr>
                <w:rFonts w:ascii="Arial" w:eastAsia="Times New Roman" w:hAnsi="Arial" w:cs="Arial"/>
                <w:sz w:val="16"/>
              </w:rPr>
              <w:t>.</w:t>
            </w:r>
          </w:p>
        </w:tc>
        <w:tc>
          <w:tcPr>
            <w:tcW w:w="4548" w:type="dxa"/>
            <w:shd w:val="clear" w:color="auto" w:fill="auto"/>
          </w:tcPr>
          <w:p w:rsidR="00814715" w:rsidRPr="00E47FE5" w:rsidRDefault="00DE7CC4" w:rsidP="00511D56">
            <w:pPr>
              <w:spacing w:before="120"/>
              <w:jc w:val="center"/>
              <w:rPr>
                <w:rFonts w:ascii="Arial" w:eastAsia="Times New Roman" w:hAnsi="Arial" w:cs="Arial"/>
                <w:b/>
                <w:sz w:val="20"/>
              </w:rPr>
            </w:pPr>
            <w:r w:rsidRPr="00E47FE5">
              <w:rPr>
                <w:rFonts w:ascii="Arial" w:eastAsia="Times New Roman" w:hAnsi="Arial" w:cs="Arial"/>
                <w:b/>
                <w:sz w:val="20"/>
              </w:rPr>
              <w:t>KT. BỘ TRƯỞNG</w:t>
            </w:r>
            <w:r w:rsidRPr="00E47FE5">
              <w:rPr>
                <w:rFonts w:ascii="Arial" w:eastAsia="Times New Roman" w:hAnsi="Arial" w:cs="Arial"/>
                <w:b/>
                <w:sz w:val="20"/>
              </w:rPr>
              <w:br/>
              <w:t>THỨ TRƯỞNG</w:t>
            </w:r>
            <w:r w:rsidRPr="00E47FE5">
              <w:rPr>
                <w:rFonts w:ascii="Arial" w:eastAsia="Times New Roman" w:hAnsi="Arial" w:cs="Arial"/>
                <w:b/>
                <w:sz w:val="20"/>
              </w:rPr>
              <w:br/>
            </w:r>
            <w:r w:rsidRPr="00E47FE5">
              <w:rPr>
                <w:rFonts w:ascii="Arial" w:eastAsia="Times New Roman" w:hAnsi="Arial" w:cs="Arial"/>
                <w:b/>
                <w:sz w:val="20"/>
              </w:rPr>
              <w:br/>
            </w:r>
            <w:r w:rsidRPr="00E47FE5">
              <w:rPr>
                <w:rFonts w:ascii="Arial" w:eastAsia="Times New Roman" w:hAnsi="Arial" w:cs="Arial"/>
                <w:b/>
                <w:sz w:val="20"/>
              </w:rPr>
              <w:br/>
            </w:r>
            <w:r w:rsidRPr="00E47FE5">
              <w:rPr>
                <w:rFonts w:ascii="Arial" w:eastAsia="Times New Roman" w:hAnsi="Arial" w:cs="Arial"/>
                <w:b/>
                <w:sz w:val="20"/>
              </w:rPr>
              <w:br/>
            </w:r>
            <w:r w:rsidRPr="00E47FE5">
              <w:rPr>
                <w:rFonts w:ascii="Arial" w:eastAsia="Times New Roman" w:hAnsi="Arial" w:cs="Arial"/>
                <w:b/>
                <w:sz w:val="20"/>
              </w:rPr>
              <w:br/>
              <w:t>Nguyễn Thanh Long</w:t>
            </w:r>
          </w:p>
        </w:tc>
      </w:tr>
    </w:tbl>
    <w:p w:rsidR="00814715" w:rsidRPr="00E47FE5" w:rsidRDefault="00814715" w:rsidP="00511D56">
      <w:pPr>
        <w:spacing w:before="120"/>
        <w:rPr>
          <w:rFonts w:ascii="Arial" w:hAnsi="Arial" w:cs="Arial"/>
          <w:sz w:val="20"/>
        </w:rPr>
      </w:pPr>
      <w:r w:rsidRPr="00E47FE5">
        <w:rPr>
          <w:rFonts w:ascii="Arial" w:hAnsi="Arial" w:cs="Arial"/>
          <w:sz w:val="20"/>
        </w:rPr>
        <w:t xml:space="preserve"> </w:t>
      </w:r>
    </w:p>
    <w:p w:rsidR="006A06B6" w:rsidRPr="00E47FE5" w:rsidRDefault="00DE7CC4" w:rsidP="00511D56">
      <w:pPr>
        <w:spacing w:before="120"/>
        <w:jc w:val="center"/>
        <w:rPr>
          <w:rFonts w:ascii="Arial" w:hAnsi="Arial" w:cs="Arial"/>
          <w:b/>
        </w:rPr>
      </w:pPr>
      <w:bookmarkStart w:id="11" w:name="chuong_pl_1"/>
      <w:r w:rsidRPr="00E47FE5">
        <w:rPr>
          <w:rFonts w:ascii="Arial" w:hAnsi="Arial" w:cs="Arial"/>
          <w:b/>
        </w:rPr>
        <w:t>PHỤ LỤC 1</w:t>
      </w:r>
      <w:bookmarkEnd w:id="11"/>
    </w:p>
    <w:p w:rsidR="006A06B6" w:rsidRPr="00E47FE5" w:rsidRDefault="00463D19" w:rsidP="00511D56">
      <w:pPr>
        <w:spacing w:before="120"/>
        <w:jc w:val="center"/>
        <w:rPr>
          <w:rFonts w:ascii="Arial" w:hAnsi="Arial" w:cs="Arial"/>
          <w:i/>
          <w:sz w:val="20"/>
        </w:rPr>
      </w:pPr>
      <w:bookmarkStart w:id="12" w:name="chuong_pl_1_name"/>
      <w:r w:rsidRPr="00E47FE5">
        <w:rPr>
          <w:rFonts w:ascii="Arial" w:hAnsi="Arial" w:cs="Arial"/>
          <w:sz w:val="20"/>
        </w:rPr>
        <w:t>HƯỚNG DẪN CHẨN ĐOÁN, GIÁM ĐỊNH SUY GIẢM KHẢ NĂNG LAO ĐỘNG DO BỆNH BỤI PHỔI SILIC NGHỀ NGHIỆP</w:t>
      </w:r>
      <w:bookmarkEnd w:id="12"/>
      <w:r w:rsidR="008B21EB" w:rsidRPr="00E47FE5">
        <w:rPr>
          <w:rFonts w:ascii="Arial" w:hAnsi="Arial" w:cs="Arial"/>
          <w:sz w:val="20"/>
        </w:rPr>
        <w:br/>
      </w:r>
      <w:r w:rsidR="006A06B6" w:rsidRPr="00E47FE5">
        <w:rPr>
          <w:rFonts w:ascii="Arial" w:hAnsi="Arial" w:cs="Arial"/>
          <w:i/>
          <w:sz w:val="20"/>
        </w:rPr>
        <w:t>(Ban hành kèm theo Thông tư số</w:t>
      </w:r>
      <w:r w:rsidR="00DB498F" w:rsidRPr="00E47FE5">
        <w:rPr>
          <w:rFonts w:ascii="Arial" w:hAnsi="Arial" w:cs="Arial"/>
          <w:i/>
          <w:sz w:val="20"/>
        </w:rPr>
        <w:t xml:space="preserve"> 15/2016/TT-BYT ngày 15 </w:t>
      </w:r>
      <w:r w:rsidR="006A06B6" w:rsidRPr="00E47FE5">
        <w:rPr>
          <w:rFonts w:ascii="Arial" w:hAnsi="Arial" w:cs="Arial"/>
          <w:i/>
          <w:sz w:val="20"/>
        </w:rPr>
        <w:t>tháng</w:t>
      </w:r>
      <w:r w:rsidR="00DB498F" w:rsidRPr="00E47FE5">
        <w:rPr>
          <w:rFonts w:ascii="Arial" w:hAnsi="Arial" w:cs="Arial"/>
          <w:i/>
          <w:sz w:val="20"/>
        </w:rPr>
        <w:t xml:space="preserve"> 5 </w:t>
      </w:r>
      <w:r w:rsidR="006A06B6" w:rsidRPr="00E47FE5">
        <w:rPr>
          <w:rFonts w:ascii="Arial" w:hAnsi="Arial" w:cs="Arial"/>
          <w:i/>
          <w:sz w:val="20"/>
        </w:rPr>
        <w:t xml:space="preserve">năm 2016 </w:t>
      </w:r>
      <w:r w:rsidR="00555C6D" w:rsidRPr="00E47FE5">
        <w:rPr>
          <w:rFonts w:ascii="Arial" w:hAnsi="Arial" w:cs="Arial"/>
          <w:i/>
          <w:sz w:val="20"/>
        </w:rPr>
        <w:t>của</w:t>
      </w:r>
      <w:r w:rsidR="006A06B6" w:rsidRPr="00E47FE5">
        <w:rPr>
          <w:rFonts w:ascii="Arial" w:hAnsi="Arial" w:cs="Arial"/>
          <w:i/>
          <w:sz w:val="20"/>
        </w:rPr>
        <w:t xml:space="preserve"> Bộ</w:t>
      </w:r>
      <w:r w:rsidR="00A242DC" w:rsidRPr="00E47FE5">
        <w:rPr>
          <w:rFonts w:ascii="Arial" w:hAnsi="Arial" w:cs="Arial"/>
          <w:i/>
          <w:sz w:val="20"/>
        </w:rPr>
        <w:t xml:space="preserve"> trưở</w:t>
      </w:r>
      <w:r w:rsidR="006A06B6" w:rsidRPr="00E47FE5">
        <w:rPr>
          <w:rFonts w:ascii="Arial" w:hAnsi="Arial" w:cs="Arial"/>
          <w:i/>
          <w:sz w:val="20"/>
        </w:rPr>
        <w:t>ng Bộ Y t</w:t>
      </w:r>
      <w:r w:rsidR="00DB498F" w:rsidRPr="00E47FE5">
        <w:rPr>
          <w:rFonts w:ascii="Arial" w:hAnsi="Arial" w:cs="Arial"/>
          <w:i/>
          <w:sz w:val="20"/>
        </w:rPr>
        <w:t>ế</w:t>
      </w:r>
      <w:r w:rsidR="006A06B6" w:rsidRPr="00E47FE5">
        <w:rPr>
          <w:rFonts w:ascii="Arial" w:hAnsi="Arial" w:cs="Arial"/>
          <w:i/>
          <w:sz w:val="20"/>
        </w:rPr>
        <w:t>)</w:t>
      </w:r>
    </w:p>
    <w:p w:rsidR="006A06B6" w:rsidRPr="00E47FE5" w:rsidRDefault="00680757" w:rsidP="00511D56">
      <w:pPr>
        <w:spacing w:before="120"/>
        <w:rPr>
          <w:rFonts w:ascii="Arial" w:hAnsi="Arial" w:cs="Arial"/>
          <w:b/>
          <w:sz w:val="20"/>
        </w:rPr>
      </w:pPr>
      <w:r w:rsidRPr="00E47FE5">
        <w:rPr>
          <w:rFonts w:ascii="Arial" w:hAnsi="Arial" w:cs="Arial"/>
          <w:b/>
          <w:sz w:val="20"/>
        </w:rPr>
        <w:t>1.</w:t>
      </w:r>
      <w:r w:rsidR="00CF3B53" w:rsidRPr="00E47FE5">
        <w:rPr>
          <w:rFonts w:ascii="Arial" w:hAnsi="Arial" w:cs="Arial"/>
          <w:b/>
          <w:sz w:val="20"/>
        </w:rPr>
        <w:t xml:space="preserve">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bụi ph</w:t>
      </w:r>
      <w:r w:rsidR="00381B13" w:rsidRPr="00E47FE5">
        <w:rPr>
          <w:rFonts w:ascii="Arial" w:hAnsi="Arial" w:cs="Arial"/>
          <w:sz w:val="20"/>
        </w:rPr>
        <w:t>ổ</w:t>
      </w:r>
      <w:r w:rsidRPr="00E47FE5">
        <w:rPr>
          <w:rFonts w:ascii="Arial" w:hAnsi="Arial" w:cs="Arial"/>
          <w:sz w:val="20"/>
        </w:rPr>
        <w:t>i silic nghề nghiệp là bệnh xơ hóa phổi tiến triển do hít phải bụi chứa silic tự do trong quá trình lao động.</w:t>
      </w:r>
    </w:p>
    <w:p w:rsidR="006A06B6" w:rsidRPr="00E47FE5" w:rsidRDefault="00680757" w:rsidP="00511D56">
      <w:pPr>
        <w:spacing w:before="120"/>
        <w:rPr>
          <w:rFonts w:ascii="Arial" w:hAnsi="Arial" w:cs="Arial"/>
          <w:b/>
          <w:sz w:val="20"/>
        </w:rPr>
      </w:pPr>
      <w:r w:rsidRPr="00E47FE5">
        <w:rPr>
          <w:rFonts w:ascii="Arial" w:hAnsi="Arial" w:cs="Arial"/>
          <w:b/>
          <w:sz w:val="20"/>
        </w:rPr>
        <w:t>2.</w:t>
      </w:r>
      <w:r w:rsidR="00CF3B53" w:rsidRPr="00E47FE5">
        <w:rPr>
          <w:rFonts w:ascii="Arial" w:hAnsi="Arial" w:cs="Arial"/>
          <w:b/>
          <w:sz w:val="20"/>
        </w:rPr>
        <w:t xml:space="preserve">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Bụi ch</w:t>
      </w:r>
      <w:r w:rsidR="00381B13" w:rsidRPr="00E47FE5">
        <w:rPr>
          <w:rFonts w:ascii="Arial" w:hAnsi="Arial" w:cs="Arial"/>
          <w:sz w:val="20"/>
        </w:rPr>
        <w:t>ứ</w:t>
      </w:r>
      <w:r w:rsidRPr="00E47FE5">
        <w:rPr>
          <w:rFonts w:ascii="Arial" w:hAnsi="Arial" w:cs="Arial"/>
          <w:sz w:val="20"/>
        </w:rPr>
        <w:t>a silic tự</w:t>
      </w:r>
      <w:r w:rsidR="00381B13" w:rsidRPr="00E47FE5">
        <w:rPr>
          <w:rFonts w:ascii="Arial" w:hAnsi="Arial" w:cs="Arial"/>
          <w:sz w:val="20"/>
        </w:rPr>
        <w:t xml:space="preserve"> do (Si</w:t>
      </w:r>
      <w:r w:rsidRPr="00E47FE5">
        <w:rPr>
          <w:rFonts w:ascii="Arial" w:hAnsi="Arial" w:cs="Arial"/>
          <w:sz w:val="20"/>
        </w:rPr>
        <w:t>O</w:t>
      </w:r>
      <w:r w:rsidRPr="00E47FE5">
        <w:rPr>
          <w:rFonts w:ascii="Arial" w:hAnsi="Arial" w:cs="Arial"/>
          <w:sz w:val="20"/>
          <w:vertAlign w:val="subscript"/>
        </w:rPr>
        <w:t>2</w:t>
      </w:r>
      <w:r w:rsidRPr="00E47FE5">
        <w:rPr>
          <w:rFonts w:ascii="Arial" w:hAnsi="Arial" w:cs="Arial"/>
          <w:sz w:val="20"/>
        </w:rPr>
        <w:t>) trong không khí môi trường lao động.</w:t>
      </w:r>
    </w:p>
    <w:p w:rsidR="006A06B6" w:rsidRPr="00E47FE5" w:rsidRDefault="00680757" w:rsidP="00511D56">
      <w:pPr>
        <w:spacing w:before="120"/>
        <w:rPr>
          <w:rFonts w:ascii="Arial" w:hAnsi="Arial" w:cs="Arial"/>
          <w:b/>
          <w:sz w:val="20"/>
        </w:rPr>
      </w:pPr>
      <w:r w:rsidRPr="00E47FE5">
        <w:rPr>
          <w:rFonts w:ascii="Arial" w:hAnsi="Arial" w:cs="Arial"/>
          <w:b/>
          <w:sz w:val="20"/>
        </w:rPr>
        <w:t>3.</w:t>
      </w:r>
      <w:r w:rsidR="00CF3B53" w:rsidRPr="00E47FE5">
        <w:rPr>
          <w:rFonts w:ascii="Arial" w:hAnsi="Arial" w:cs="Arial"/>
          <w:b/>
          <w:sz w:val="20"/>
        </w:rPr>
        <w:t xml:space="preserve"> </w:t>
      </w:r>
      <w:r w:rsidR="006A06B6" w:rsidRPr="00E47FE5">
        <w:rPr>
          <w:rFonts w:ascii="Arial" w:hAnsi="Arial" w:cs="Arial"/>
          <w:b/>
          <w:sz w:val="20"/>
        </w:rPr>
        <w:t>Nghề, công việc th</w:t>
      </w:r>
      <w:r w:rsidR="00FC0E76"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Khoan, đập, khai thác quặng đá có chứa silic tự do.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Tán, nghiền, sàng và thao tác khô các quặng hoặc đá có chứa silic tự do.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Công việc luyện kim, đúc có tiếp xúc vớ</w:t>
      </w:r>
      <w:r w:rsidR="009E38F9" w:rsidRPr="00E47FE5">
        <w:rPr>
          <w:rFonts w:ascii="Arial" w:hAnsi="Arial" w:cs="Arial"/>
          <w:sz w:val="20"/>
        </w:rPr>
        <w:t>i b</w:t>
      </w:r>
      <w:r w:rsidR="006A06B6" w:rsidRPr="00E47FE5">
        <w:rPr>
          <w:rFonts w:ascii="Arial" w:hAnsi="Arial" w:cs="Arial"/>
          <w:sz w:val="20"/>
        </w:rPr>
        <w:t>ụi cát (khuôn mẫu, làm sạch vật đúc,...).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Đẽo và mài đá có chứa silic tự do.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và sử dụng các loại đá mài, bột đánh bóng và các</w:t>
      </w:r>
      <w:r w:rsidR="00CF3B53" w:rsidRPr="00E47FE5">
        <w:rPr>
          <w:rFonts w:ascii="Arial" w:hAnsi="Arial" w:cs="Arial"/>
          <w:sz w:val="20"/>
        </w:rPr>
        <w:t xml:space="preserve"> </w:t>
      </w:r>
      <w:r w:rsidR="006A06B6" w:rsidRPr="00E47FE5">
        <w:rPr>
          <w:rFonts w:ascii="Arial" w:hAnsi="Arial" w:cs="Arial"/>
          <w:sz w:val="20"/>
        </w:rPr>
        <w:t>sản phẩm</w:t>
      </w:r>
      <w:r w:rsidR="00CF3B53" w:rsidRPr="00E47FE5">
        <w:rPr>
          <w:rFonts w:ascii="Arial" w:hAnsi="Arial" w:cs="Arial"/>
          <w:sz w:val="20"/>
        </w:rPr>
        <w:t xml:space="preserve"> </w:t>
      </w:r>
      <w:r w:rsidR="006A06B6" w:rsidRPr="00E47FE5">
        <w:rPr>
          <w:rFonts w:ascii="Arial" w:hAnsi="Arial" w:cs="Arial"/>
          <w:sz w:val="20"/>
        </w:rPr>
        <w:t>khác</w:t>
      </w:r>
      <w:r w:rsidR="009E38F9" w:rsidRPr="00E47FE5">
        <w:rPr>
          <w:rFonts w:ascii="Arial" w:hAnsi="Arial" w:cs="Arial"/>
          <w:sz w:val="20"/>
        </w:rPr>
        <w:t xml:space="preserve"> </w:t>
      </w:r>
      <w:r w:rsidR="006A06B6" w:rsidRPr="00E47FE5">
        <w:rPr>
          <w:rFonts w:ascii="Arial" w:hAnsi="Arial" w:cs="Arial"/>
          <w:sz w:val="20"/>
        </w:rPr>
        <w:t>có chứa silic tự do.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w:t>
      </w:r>
      <w:r w:rsidR="00E6358B" w:rsidRPr="00E47FE5">
        <w:rPr>
          <w:rFonts w:ascii="Arial" w:hAnsi="Arial" w:cs="Arial"/>
          <w:sz w:val="20"/>
        </w:rPr>
        <w:t>ế</w:t>
      </w:r>
      <w:r w:rsidR="006A06B6" w:rsidRPr="00E47FE5">
        <w:rPr>
          <w:rFonts w:ascii="Arial" w:hAnsi="Arial" w:cs="Arial"/>
          <w:sz w:val="20"/>
        </w:rPr>
        <w:t xml:space="preserve"> biến chất carborundum, chế tạo th</w:t>
      </w:r>
      <w:r w:rsidR="00555C6D" w:rsidRPr="00E47FE5">
        <w:rPr>
          <w:rFonts w:ascii="Arial" w:hAnsi="Arial" w:cs="Arial"/>
          <w:sz w:val="20"/>
        </w:rPr>
        <w:t>ủy</w:t>
      </w:r>
      <w:r w:rsidR="006A06B6" w:rsidRPr="00E47FE5">
        <w:rPr>
          <w:rFonts w:ascii="Arial" w:hAnsi="Arial" w:cs="Arial"/>
          <w:sz w:val="20"/>
        </w:rPr>
        <w:t xml:space="preserve"> tinh, đồ sành sứ các đồ gốm khác, gạch chịu lửa.</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Các công việc mài, đánh bóng, rũa khô bằng đá mài có chứa</w:t>
      </w:r>
      <w:r w:rsidR="00CF3B53" w:rsidRPr="00E47FE5">
        <w:rPr>
          <w:rFonts w:ascii="Arial" w:hAnsi="Arial" w:cs="Arial"/>
          <w:sz w:val="20"/>
        </w:rPr>
        <w:t xml:space="preserve"> </w:t>
      </w:r>
      <w:r w:rsidR="006A06B6" w:rsidRPr="00E47FE5">
        <w:rPr>
          <w:rFonts w:ascii="Arial" w:hAnsi="Arial" w:cs="Arial"/>
          <w:sz w:val="20"/>
        </w:rPr>
        <w:t>silic</w:t>
      </w:r>
      <w:r w:rsidR="00CF3B53" w:rsidRPr="00E47FE5">
        <w:rPr>
          <w:rFonts w:ascii="Arial" w:hAnsi="Arial" w:cs="Arial"/>
          <w:sz w:val="20"/>
        </w:rPr>
        <w:t xml:space="preserve"> </w:t>
      </w:r>
      <w:r w:rsidR="006A06B6" w:rsidRPr="00E47FE5">
        <w:rPr>
          <w:rFonts w:ascii="Arial" w:hAnsi="Arial" w:cs="Arial"/>
          <w:sz w:val="20"/>
        </w:rPr>
        <w:t>tự</w:t>
      </w:r>
      <w:r w:rsidR="00CF3B53" w:rsidRPr="00E47FE5">
        <w:rPr>
          <w:rFonts w:ascii="Arial" w:hAnsi="Arial" w:cs="Arial"/>
          <w:sz w:val="20"/>
        </w:rPr>
        <w:t xml:space="preserve"> </w:t>
      </w:r>
      <w:r w:rsidR="006A06B6" w:rsidRPr="00E47FE5">
        <w:rPr>
          <w:rFonts w:ascii="Arial" w:hAnsi="Arial" w:cs="Arial"/>
          <w:sz w:val="20"/>
        </w:rPr>
        <w:t>do.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Làm sạch hoặc làm nhẵn bằng tia cát.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khác có tiếp xúc với bụi silic tự do.</w:t>
      </w:r>
    </w:p>
    <w:p w:rsidR="006A06B6" w:rsidRPr="00E47FE5" w:rsidRDefault="00680757" w:rsidP="00511D56">
      <w:pPr>
        <w:spacing w:before="120"/>
        <w:rPr>
          <w:rFonts w:ascii="Arial" w:hAnsi="Arial" w:cs="Arial"/>
          <w:b/>
          <w:sz w:val="20"/>
        </w:rPr>
      </w:pPr>
      <w:r w:rsidRPr="00E47FE5">
        <w:rPr>
          <w:rFonts w:ascii="Arial" w:hAnsi="Arial" w:cs="Arial"/>
          <w:b/>
          <w:sz w:val="20"/>
        </w:rPr>
        <w:t>4.</w:t>
      </w:r>
      <w:r w:rsidR="00CF3B53" w:rsidRPr="00E47FE5">
        <w:rPr>
          <w:rFonts w:ascii="Arial" w:hAnsi="Arial" w:cs="Arial"/>
          <w:b/>
          <w:sz w:val="20"/>
        </w:rPr>
        <w:t xml:space="preserve"> </w:t>
      </w:r>
      <w:r w:rsidR="009E38F9" w:rsidRPr="00E47FE5">
        <w:rPr>
          <w:rFonts w:ascii="Arial" w:hAnsi="Arial" w:cs="Arial"/>
          <w:b/>
          <w:sz w:val="20"/>
        </w:rPr>
        <w:t>Giớ</w:t>
      </w:r>
      <w:r w:rsidR="006A06B6" w:rsidRPr="00E47FE5">
        <w:rPr>
          <w:rFonts w:ascii="Arial" w:hAnsi="Arial" w:cs="Arial"/>
          <w:b/>
          <w:sz w:val="20"/>
        </w:rPr>
        <w:t>i hạn tiếp xúc tối thiểu</w:t>
      </w:r>
    </w:p>
    <w:p w:rsidR="006A06B6" w:rsidRPr="00E47FE5" w:rsidRDefault="00680757" w:rsidP="00511D56">
      <w:pPr>
        <w:spacing w:before="120"/>
        <w:rPr>
          <w:rFonts w:ascii="Arial" w:hAnsi="Arial" w:cs="Arial"/>
          <w:b/>
          <w:i/>
          <w:sz w:val="20"/>
        </w:rPr>
      </w:pPr>
      <w:r w:rsidRPr="00E47FE5">
        <w:rPr>
          <w:rFonts w:ascii="Arial" w:hAnsi="Arial" w:cs="Arial"/>
          <w:b/>
          <w:i/>
          <w:sz w:val="20"/>
        </w:rPr>
        <w:t>4.1.</w:t>
      </w:r>
      <w:r w:rsidR="00CF3B53" w:rsidRPr="00E47FE5">
        <w:rPr>
          <w:rFonts w:ascii="Arial" w:hAnsi="Arial" w:cs="Arial"/>
          <w:b/>
          <w:i/>
          <w:sz w:val="20"/>
        </w:rPr>
        <w:t xml:space="preserve"> </w:t>
      </w:r>
      <w:r w:rsidR="006A06B6" w:rsidRPr="00E47FE5">
        <w:rPr>
          <w:rFonts w:ascii="Arial" w:hAnsi="Arial" w:cs="Arial"/>
          <w:b/>
          <w:i/>
          <w:sz w:val="20"/>
        </w:rPr>
        <w:t>Bệnh bụi phổi silic cấp tính:</w:t>
      </w:r>
    </w:p>
    <w:p w:rsidR="006A06B6" w:rsidRPr="00E47FE5" w:rsidRDefault="006A06B6" w:rsidP="00511D56">
      <w:pPr>
        <w:spacing w:before="120"/>
        <w:rPr>
          <w:rFonts w:ascii="Arial" w:hAnsi="Arial" w:cs="Arial"/>
          <w:sz w:val="20"/>
        </w:rPr>
      </w:pPr>
      <w:r w:rsidRPr="00E47FE5">
        <w:rPr>
          <w:rFonts w:ascii="Arial" w:hAnsi="Arial" w:cs="Arial"/>
          <w:sz w:val="20"/>
        </w:rPr>
        <w:t>Nồng độ bụi silic trong môi trường lao động vượt</w:t>
      </w:r>
      <w:r w:rsidR="00CF3B53" w:rsidRPr="00E47FE5">
        <w:rPr>
          <w:rFonts w:ascii="Arial" w:hAnsi="Arial" w:cs="Arial"/>
          <w:sz w:val="20"/>
        </w:rPr>
        <w:t xml:space="preserve"> </w:t>
      </w:r>
      <w:r w:rsidRPr="00E47FE5">
        <w:rPr>
          <w:rFonts w:ascii="Arial" w:hAnsi="Arial" w:cs="Arial"/>
          <w:sz w:val="20"/>
        </w:rPr>
        <w:t>quá</w:t>
      </w:r>
      <w:r w:rsidR="00CF3B53" w:rsidRPr="00E47FE5">
        <w:rPr>
          <w:rFonts w:ascii="Arial" w:hAnsi="Arial" w:cs="Arial"/>
          <w:sz w:val="20"/>
        </w:rPr>
        <w:t xml:space="preserve"> </w:t>
      </w:r>
      <w:r w:rsidRPr="00E47FE5">
        <w:rPr>
          <w:rFonts w:ascii="Arial" w:hAnsi="Arial" w:cs="Arial"/>
          <w:sz w:val="20"/>
        </w:rPr>
        <w:t>giới</w:t>
      </w:r>
      <w:r w:rsidR="00CF3B53" w:rsidRPr="00E47FE5">
        <w:rPr>
          <w:rFonts w:ascii="Arial" w:hAnsi="Arial" w:cs="Arial"/>
          <w:sz w:val="20"/>
        </w:rPr>
        <w:t xml:space="preserve"> </w:t>
      </w:r>
      <w:r w:rsidRPr="00E47FE5">
        <w:rPr>
          <w:rFonts w:ascii="Arial" w:hAnsi="Arial" w:cs="Arial"/>
          <w:sz w:val="20"/>
        </w:rPr>
        <w:t>hạn</w:t>
      </w:r>
      <w:r w:rsidR="00CF3B53" w:rsidRPr="00E47FE5">
        <w:rPr>
          <w:rFonts w:ascii="Arial" w:hAnsi="Arial" w:cs="Arial"/>
          <w:sz w:val="20"/>
        </w:rPr>
        <w:t xml:space="preserve"> </w:t>
      </w:r>
      <w:r w:rsidRPr="00E47FE5">
        <w:rPr>
          <w:rFonts w:ascii="Arial" w:hAnsi="Arial" w:cs="Arial"/>
          <w:sz w:val="20"/>
        </w:rPr>
        <w:t>tiếp</w:t>
      </w:r>
      <w:r w:rsidR="00CF3B53" w:rsidRPr="00E47FE5">
        <w:rPr>
          <w:rFonts w:ascii="Arial" w:hAnsi="Arial" w:cs="Arial"/>
          <w:sz w:val="20"/>
        </w:rPr>
        <w:t xml:space="preserve"> </w:t>
      </w:r>
      <w:r w:rsidRPr="00E47FE5">
        <w:rPr>
          <w:rFonts w:ascii="Arial" w:hAnsi="Arial" w:cs="Arial"/>
          <w:sz w:val="20"/>
        </w:rPr>
        <w:t>xúc</w:t>
      </w:r>
      <w:r w:rsidR="00F0606A" w:rsidRPr="00E47FE5">
        <w:rPr>
          <w:rFonts w:ascii="Arial" w:hAnsi="Arial" w:cs="Arial"/>
          <w:sz w:val="20"/>
        </w:rPr>
        <w:t xml:space="preserve"> </w:t>
      </w:r>
      <w:r w:rsidRPr="00E47FE5">
        <w:rPr>
          <w:rFonts w:ascii="Arial" w:hAnsi="Arial" w:cs="Arial"/>
          <w:sz w:val="20"/>
        </w:rPr>
        <w:t>ngắn cho phép theo quy chuẩn, tiêu chuẩn hiện hành.</w:t>
      </w:r>
    </w:p>
    <w:p w:rsidR="006A06B6" w:rsidRPr="00E47FE5" w:rsidRDefault="00680757" w:rsidP="00511D56">
      <w:pPr>
        <w:spacing w:before="120"/>
        <w:rPr>
          <w:rFonts w:ascii="Arial" w:hAnsi="Arial" w:cs="Arial"/>
          <w:b/>
          <w:i/>
          <w:sz w:val="20"/>
        </w:rPr>
      </w:pPr>
      <w:r w:rsidRPr="00E47FE5">
        <w:rPr>
          <w:rFonts w:ascii="Arial" w:hAnsi="Arial" w:cs="Arial"/>
          <w:b/>
          <w:i/>
          <w:sz w:val="20"/>
        </w:rPr>
        <w:t>4.2.</w:t>
      </w:r>
      <w:r w:rsidR="00CF3B53" w:rsidRPr="00E47FE5">
        <w:rPr>
          <w:rFonts w:ascii="Arial" w:hAnsi="Arial" w:cs="Arial"/>
          <w:b/>
          <w:i/>
          <w:sz w:val="20"/>
        </w:rPr>
        <w:t xml:space="preserve"> </w:t>
      </w:r>
      <w:r w:rsidR="006A06B6" w:rsidRPr="00E47FE5">
        <w:rPr>
          <w:rFonts w:ascii="Arial" w:hAnsi="Arial" w:cs="Arial"/>
          <w:b/>
          <w:i/>
          <w:sz w:val="20"/>
        </w:rPr>
        <w:t>Bệnh bụi phổi s</w:t>
      </w:r>
      <w:r w:rsidR="00F0606A" w:rsidRPr="00E47FE5">
        <w:rPr>
          <w:rFonts w:ascii="Arial" w:hAnsi="Arial" w:cs="Arial"/>
          <w:b/>
          <w:i/>
          <w:sz w:val="20"/>
        </w:rPr>
        <w:t>il</w:t>
      </w:r>
      <w:r w:rsidR="006A06B6" w:rsidRPr="00E47FE5">
        <w:rPr>
          <w:rFonts w:ascii="Arial" w:hAnsi="Arial" w:cs="Arial"/>
          <w:b/>
          <w:i/>
          <w:sz w:val="20"/>
        </w:rPr>
        <w:t>ic mạn tính:</w:t>
      </w:r>
    </w:p>
    <w:p w:rsidR="006A06B6" w:rsidRPr="00E47FE5" w:rsidRDefault="006A06B6" w:rsidP="00511D56">
      <w:pPr>
        <w:spacing w:before="120"/>
        <w:rPr>
          <w:rFonts w:ascii="Arial" w:hAnsi="Arial" w:cs="Arial"/>
          <w:sz w:val="20"/>
        </w:rPr>
      </w:pPr>
      <w:r w:rsidRPr="00E47FE5">
        <w:rPr>
          <w:rFonts w:ascii="Arial" w:hAnsi="Arial" w:cs="Arial"/>
          <w:sz w:val="20"/>
        </w:rPr>
        <w:t>Nồng độ bụi silic trong môi trường lao động vượt quá</w:t>
      </w:r>
      <w:r w:rsidR="00CF3B53" w:rsidRPr="00E47FE5">
        <w:rPr>
          <w:rFonts w:ascii="Arial" w:hAnsi="Arial" w:cs="Arial"/>
          <w:sz w:val="20"/>
        </w:rPr>
        <w:t xml:space="preserve"> </w:t>
      </w:r>
      <w:r w:rsidRPr="00E47FE5">
        <w:rPr>
          <w:rFonts w:ascii="Arial" w:hAnsi="Arial" w:cs="Arial"/>
          <w:sz w:val="20"/>
        </w:rPr>
        <w:t>giới</w:t>
      </w:r>
      <w:r w:rsidR="00CF3B53" w:rsidRPr="00E47FE5">
        <w:rPr>
          <w:rFonts w:ascii="Arial" w:hAnsi="Arial" w:cs="Arial"/>
          <w:sz w:val="20"/>
        </w:rPr>
        <w:t xml:space="preserve"> </w:t>
      </w:r>
      <w:r w:rsidRPr="00E47FE5">
        <w:rPr>
          <w:rFonts w:ascii="Arial" w:hAnsi="Arial" w:cs="Arial"/>
          <w:sz w:val="20"/>
        </w:rPr>
        <w:t>hạn tiếp</w:t>
      </w:r>
      <w:r w:rsidR="00CF3B53" w:rsidRPr="00E47FE5">
        <w:rPr>
          <w:rFonts w:ascii="Arial" w:hAnsi="Arial" w:cs="Arial"/>
          <w:sz w:val="20"/>
        </w:rPr>
        <w:t xml:space="preserve"> </w:t>
      </w:r>
      <w:r w:rsidRPr="00E47FE5">
        <w:rPr>
          <w:rFonts w:ascii="Arial" w:hAnsi="Arial" w:cs="Arial"/>
          <w:sz w:val="20"/>
        </w:rPr>
        <w:t>xúc</w:t>
      </w:r>
      <w:r w:rsidR="00CF3B53" w:rsidRPr="00E47FE5">
        <w:rPr>
          <w:rFonts w:ascii="Arial" w:hAnsi="Arial" w:cs="Arial"/>
          <w:sz w:val="20"/>
        </w:rPr>
        <w:t xml:space="preserve"> </w:t>
      </w:r>
      <w:r w:rsidRPr="00E47FE5">
        <w:rPr>
          <w:rFonts w:ascii="Arial" w:hAnsi="Arial" w:cs="Arial"/>
          <w:sz w:val="20"/>
        </w:rPr>
        <w:t>ca</w:t>
      </w:r>
      <w:r w:rsidR="00723EAC" w:rsidRPr="00E47FE5">
        <w:rPr>
          <w:rFonts w:ascii="Arial" w:hAnsi="Arial" w:cs="Arial"/>
          <w:sz w:val="20"/>
        </w:rPr>
        <w:t xml:space="preserve"> </w:t>
      </w:r>
      <w:r w:rsidRPr="00E47FE5">
        <w:rPr>
          <w:rFonts w:ascii="Arial" w:hAnsi="Arial" w:cs="Arial"/>
          <w:sz w:val="20"/>
        </w:rPr>
        <w:t>làm việc cho phép theo quy chuẩn, tiêu chuẩn hiện hành.</w:t>
      </w:r>
    </w:p>
    <w:p w:rsidR="006A06B6" w:rsidRPr="00E47FE5" w:rsidRDefault="00680757" w:rsidP="00511D56">
      <w:pPr>
        <w:spacing w:before="120"/>
        <w:rPr>
          <w:rFonts w:ascii="Arial" w:hAnsi="Arial" w:cs="Arial"/>
          <w:b/>
          <w:sz w:val="20"/>
        </w:rPr>
      </w:pPr>
      <w:r w:rsidRPr="00E47FE5">
        <w:rPr>
          <w:rFonts w:ascii="Arial" w:hAnsi="Arial" w:cs="Arial"/>
          <w:b/>
          <w:sz w:val="20"/>
        </w:rPr>
        <w:t>5.</w:t>
      </w:r>
      <w:r w:rsidR="00CF3B53" w:rsidRPr="00E47FE5">
        <w:rPr>
          <w:rFonts w:ascii="Arial" w:hAnsi="Arial" w:cs="Arial"/>
          <w:b/>
          <w:sz w:val="20"/>
        </w:rPr>
        <w:t xml:space="preserve">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Cấp tính: 3 tháng;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Mạn tính: 5 năm.</w:t>
      </w:r>
    </w:p>
    <w:p w:rsidR="006A06B6" w:rsidRPr="00E47FE5" w:rsidRDefault="00680757" w:rsidP="00511D56">
      <w:pPr>
        <w:spacing w:before="120"/>
        <w:rPr>
          <w:rFonts w:ascii="Arial" w:hAnsi="Arial" w:cs="Arial"/>
          <w:b/>
          <w:sz w:val="20"/>
        </w:rPr>
      </w:pPr>
      <w:r w:rsidRPr="00E47FE5">
        <w:rPr>
          <w:rFonts w:ascii="Arial" w:hAnsi="Arial" w:cs="Arial"/>
          <w:b/>
          <w:sz w:val="20"/>
        </w:rPr>
        <w:t>6.</w:t>
      </w:r>
      <w:r w:rsidR="00CF3B53" w:rsidRPr="00E47FE5">
        <w:rPr>
          <w:rFonts w:ascii="Arial" w:hAnsi="Arial" w:cs="Arial"/>
          <w:b/>
          <w:sz w:val="20"/>
        </w:rPr>
        <w:t xml:space="preserve">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Cấp tính: 1 năm;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Mạn tính: 35 năm.</w:t>
      </w:r>
    </w:p>
    <w:p w:rsidR="006A06B6" w:rsidRPr="00E47FE5" w:rsidRDefault="00680757" w:rsidP="00511D56">
      <w:pPr>
        <w:spacing w:before="120"/>
        <w:rPr>
          <w:rFonts w:ascii="Arial" w:hAnsi="Arial" w:cs="Arial"/>
          <w:b/>
          <w:sz w:val="20"/>
        </w:rPr>
      </w:pPr>
      <w:r w:rsidRPr="00E47FE5">
        <w:rPr>
          <w:rFonts w:ascii="Arial" w:hAnsi="Arial" w:cs="Arial"/>
          <w:b/>
          <w:sz w:val="20"/>
        </w:rPr>
        <w:t>7.</w:t>
      </w:r>
      <w:r w:rsidR="00CF3B53" w:rsidRPr="00E47FE5">
        <w:rPr>
          <w:rFonts w:ascii="Arial" w:hAnsi="Arial" w:cs="Arial"/>
          <w:b/>
          <w:sz w:val="20"/>
        </w:rPr>
        <w:t xml:space="preserve"> </w:t>
      </w:r>
      <w:r w:rsidR="006A06B6" w:rsidRPr="00E47FE5">
        <w:rPr>
          <w:rFonts w:ascii="Arial" w:hAnsi="Arial" w:cs="Arial"/>
          <w:b/>
          <w:sz w:val="20"/>
        </w:rPr>
        <w:t>Chẩn đoán</w:t>
      </w:r>
    </w:p>
    <w:p w:rsidR="006A06B6" w:rsidRPr="00E47FE5" w:rsidRDefault="00680757" w:rsidP="00511D56">
      <w:pPr>
        <w:spacing w:before="120"/>
        <w:rPr>
          <w:rFonts w:ascii="Arial" w:hAnsi="Arial" w:cs="Arial"/>
          <w:b/>
          <w:sz w:val="20"/>
        </w:rPr>
      </w:pPr>
      <w:r w:rsidRPr="00E47FE5">
        <w:rPr>
          <w:rFonts w:ascii="Arial" w:hAnsi="Arial" w:cs="Arial"/>
          <w:b/>
          <w:sz w:val="20"/>
        </w:rPr>
        <w:t>7.1.</w:t>
      </w:r>
      <w:r w:rsidR="00CF3B53" w:rsidRPr="00E47FE5">
        <w:rPr>
          <w:rFonts w:ascii="Arial" w:hAnsi="Arial" w:cs="Arial"/>
          <w:b/>
          <w:sz w:val="20"/>
        </w:rPr>
        <w:t xml:space="preserve"> </w:t>
      </w:r>
      <w:r w:rsidR="006A06B6" w:rsidRPr="00E47FE5">
        <w:rPr>
          <w:rFonts w:ascii="Arial" w:hAnsi="Arial" w:cs="Arial"/>
          <w:b/>
          <w:sz w:val="20"/>
        </w:rPr>
        <w:t>Lâm sàng</w:t>
      </w:r>
    </w:p>
    <w:p w:rsidR="006A06B6" w:rsidRPr="00E47FE5" w:rsidRDefault="006A06B6" w:rsidP="00511D56">
      <w:pPr>
        <w:spacing w:before="120"/>
        <w:rPr>
          <w:rFonts w:ascii="Arial" w:hAnsi="Arial" w:cs="Arial"/>
          <w:sz w:val="20"/>
        </w:rPr>
      </w:pPr>
      <w:r w:rsidRPr="00E47FE5">
        <w:rPr>
          <w:rFonts w:ascii="Arial" w:hAnsi="Arial" w:cs="Arial"/>
          <w:sz w:val="20"/>
        </w:rPr>
        <w:t>Có th</w:t>
      </w:r>
      <w:r w:rsidR="000C5E51" w:rsidRPr="00E47FE5">
        <w:rPr>
          <w:rFonts w:ascii="Arial" w:hAnsi="Arial" w:cs="Arial"/>
          <w:sz w:val="20"/>
        </w:rPr>
        <w:t>ể</w:t>
      </w:r>
      <w:r w:rsidRPr="00E47FE5">
        <w:rPr>
          <w:rFonts w:ascii="Arial" w:hAnsi="Arial" w:cs="Arial"/>
          <w:sz w:val="20"/>
        </w:rPr>
        <w:t xml:space="preserve"> có các triệu chứng sau đây: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Khó th</w:t>
      </w:r>
      <w:r w:rsidR="000C5E51" w:rsidRPr="00E47FE5">
        <w:rPr>
          <w:rFonts w:ascii="Arial" w:hAnsi="Arial" w:cs="Arial"/>
          <w:sz w:val="20"/>
        </w:rPr>
        <w:t>ở</w:t>
      </w:r>
      <w:r w:rsidR="006A06B6" w:rsidRPr="00E47FE5">
        <w:rPr>
          <w:rFonts w:ascii="Arial" w:hAnsi="Arial" w:cs="Arial"/>
          <w:sz w:val="20"/>
        </w:rPr>
        <w:t xml:space="preserve"> khi g</w:t>
      </w:r>
      <w:r w:rsidR="00571055" w:rsidRPr="00E47FE5">
        <w:rPr>
          <w:rFonts w:ascii="Arial" w:hAnsi="Arial" w:cs="Arial"/>
          <w:sz w:val="20"/>
        </w:rPr>
        <w:t>ắ</w:t>
      </w:r>
      <w:r w:rsidR="006A06B6" w:rsidRPr="00E47FE5">
        <w:rPr>
          <w:rFonts w:ascii="Arial" w:hAnsi="Arial" w:cs="Arial"/>
          <w:sz w:val="20"/>
        </w:rPr>
        <w:t>ng sức, sau đó là khó th</w:t>
      </w:r>
      <w:r w:rsidR="00571055" w:rsidRPr="00E47FE5">
        <w:rPr>
          <w:rFonts w:ascii="Arial" w:hAnsi="Arial" w:cs="Arial"/>
          <w:sz w:val="20"/>
        </w:rPr>
        <w:t>ở</w:t>
      </w:r>
      <w:r w:rsidR="006A06B6" w:rsidRPr="00E47FE5">
        <w:rPr>
          <w:rFonts w:ascii="Arial" w:hAnsi="Arial" w:cs="Arial"/>
          <w:sz w:val="20"/>
        </w:rPr>
        <w:t xml:space="preserve"> thườ</w:t>
      </w:r>
      <w:r w:rsidR="00571055" w:rsidRPr="00E47FE5">
        <w:rPr>
          <w:rFonts w:ascii="Arial" w:hAnsi="Arial" w:cs="Arial"/>
          <w:sz w:val="20"/>
        </w:rPr>
        <w:t>ng xuyê</w:t>
      </w:r>
      <w:r w:rsidR="006A06B6" w:rsidRPr="00E47FE5">
        <w:rPr>
          <w:rFonts w:ascii="Arial" w:hAnsi="Arial" w:cs="Arial"/>
          <w:sz w:val="20"/>
        </w:rPr>
        <w:t>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Đau tức ngực, ho, khạc đờm;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Có th</w:t>
      </w:r>
      <w:r w:rsidR="00571055" w:rsidRPr="00E47FE5">
        <w:rPr>
          <w:rFonts w:ascii="Arial" w:hAnsi="Arial" w:cs="Arial"/>
          <w:sz w:val="20"/>
        </w:rPr>
        <w:t>ể</w:t>
      </w:r>
      <w:r w:rsidR="006A06B6" w:rsidRPr="00E47FE5">
        <w:rPr>
          <w:rFonts w:ascii="Arial" w:hAnsi="Arial" w:cs="Arial"/>
          <w:sz w:val="20"/>
        </w:rPr>
        <w:t xml:space="preserve"> có ran nổ, ran ẩm (thể cấp).</w:t>
      </w:r>
    </w:p>
    <w:p w:rsidR="006A06B6" w:rsidRPr="00E47FE5" w:rsidRDefault="00680757" w:rsidP="00511D56">
      <w:pPr>
        <w:spacing w:before="120"/>
        <w:rPr>
          <w:rFonts w:ascii="Arial" w:hAnsi="Arial" w:cs="Arial"/>
          <w:b/>
          <w:sz w:val="20"/>
        </w:rPr>
      </w:pPr>
      <w:r w:rsidRPr="00E47FE5">
        <w:rPr>
          <w:rFonts w:ascii="Arial" w:hAnsi="Arial" w:cs="Arial"/>
          <w:b/>
          <w:sz w:val="20"/>
        </w:rPr>
        <w:t>7.2.</w:t>
      </w:r>
      <w:r w:rsidR="00CF3B53" w:rsidRPr="00E47FE5">
        <w:rPr>
          <w:rFonts w:ascii="Arial" w:hAnsi="Arial" w:cs="Arial"/>
          <w:b/>
          <w:sz w:val="20"/>
        </w:rPr>
        <w:t xml:space="preserve"> </w:t>
      </w:r>
      <w:r w:rsidR="006A06B6" w:rsidRPr="00E47FE5">
        <w:rPr>
          <w:rFonts w:ascii="Arial" w:hAnsi="Arial" w:cs="Arial"/>
          <w:b/>
          <w:sz w:val="20"/>
        </w:rPr>
        <w:t>Cận lâm sàng</w:t>
      </w:r>
    </w:p>
    <w:p w:rsidR="006A06B6" w:rsidRDefault="00680757" w:rsidP="00511D56">
      <w:pPr>
        <w:spacing w:before="120"/>
        <w:rPr>
          <w:rFonts w:ascii="Arial" w:hAnsi="Arial" w:cs="Arial"/>
          <w:sz w:val="20"/>
          <w:lang w:val="en-US"/>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Hình ảnh tổn thương trên phim chụp X-quang phổi thẳng (phim chụp thường và phim k</w:t>
      </w:r>
      <w:r w:rsidR="00D2577F">
        <w:rPr>
          <w:rFonts w:ascii="Arial" w:hAnsi="Arial" w:cs="Arial"/>
          <w:sz w:val="20"/>
          <w:lang w:val="en-US"/>
        </w:rPr>
        <w:t>ỹ</w:t>
      </w:r>
      <w:r w:rsidR="006A06B6" w:rsidRPr="00E47FE5">
        <w:rPr>
          <w:rFonts w:ascii="Arial" w:hAnsi="Arial" w:cs="Arial"/>
          <w:sz w:val="20"/>
        </w:rPr>
        <w:t xml:space="preserve"> thuật số):</w:t>
      </w:r>
      <w:r w:rsidR="00D2577F">
        <w:rPr>
          <w:rFonts w:ascii="Arial" w:hAnsi="Arial" w:cs="Arial"/>
          <w:sz w:val="20"/>
          <w:lang w:val="en-US"/>
        </w:rPr>
        <w:t xml:space="preserve"> </w:t>
      </w:r>
    </w:p>
    <w:p w:rsidR="00B05B54" w:rsidRPr="00227616" w:rsidRDefault="00B05B54" w:rsidP="00511D56">
      <w:pPr>
        <w:spacing w:before="120"/>
        <w:rPr>
          <w:rFonts w:ascii="Arial" w:hAnsi="Arial" w:cs="Arial"/>
          <w:sz w:val="20"/>
        </w:rPr>
      </w:pPr>
      <w:r w:rsidRPr="00227616">
        <w:rPr>
          <w:rFonts w:ascii="Arial" w:hAnsi="Arial" w:cs="Arial"/>
          <w:sz w:val="20"/>
        </w:rPr>
        <w:t>+ Có nốt mờ nhỏ tròn đều ký hiệu p, q, r hoặc đám mờ lớn ký hiệu A, B, C (theo bộ phim mẫu của Tổ chức Lao động quốc tế (ILO) 2000 hoặc phim mẫu kỹ thuật số ILO 2011).</w:t>
      </w:r>
    </w:p>
    <w:p w:rsidR="00B05B54" w:rsidRPr="00227616" w:rsidRDefault="00B05B54" w:rsidP="00511D56">
      <w:pPr>
        <w:spacing w:before="120"/>
        <w:rPr>
          <w:rFonts w:ascii="Arial" w:hAnsi="Arial" w:cs="Arial"/>
          <w:sz w:val="20"/>
        </w:rPr>
      </w:pPr>
      <w:r w:rsidRPr="00227616">
        <w:rPr>
          <w:rFonts w:ascii="Arial" w:hAnsi="Arial" w:cs="Arial"/>
          <w:sz w:val="20"/>
        </w:rPr>
        <w:t>+ Có thể thấy hình ảnh khí phế thũng, hoại tử khoang, vôi hóa dạng vỏ trứng.</w:t>
      </w:r>
    </w:p>
    <w:p w:rsidR="00B05B54" w:rsidRPr="00227616" w:rsidRDefault="00B05B54" w:rsidP="00511D56">
      <w:pPr>
        <w:spacing w:before="120"/>
        <w:rPr>
          <w:rFonts w:ascii="Arial" w:hAnsi="Arial" w:cs="Arial"/>
          <w:sz w:val="20"/>
        </w:rPr>
      </w:pPr>
      <w:r w:rsidRPr="00227616">
        <w:rPr>
          <w:rFonts w:ascii="Arial" w:hAnsi="Arial" w:cs="Arial"/>
          <w:sz w:val="20"/>
        </w:rPr>
        <w:t>- Rối loạn chức năng hô hấp (nếu có): Rối loạn thông khí phổi hạn chế hoặc tắc nghẽn hoặc hỗn hợp;</w:t>
      </w:r>
    </w:p>
    <w:p w:rsidR="00B05B54" w:rsidRPr="00227616" w:rsidRDefault="00B05B54" w:rsidP="00511D56">
      <w:pPr>
        <w:spacing w:before="120"/>
        <w:rPr>
          <w:rFonts w:ascii="Arial" w:hAnsi="Arial" w:cs="Arial"/>
          <w:sz w:val="20"/>
        </w:rPr>
      </w:pPr>
      <w:r w:rsidRPr="00227616">
        <w:rPr>
          <w:rFonts w:ascii="Arial" w:hAnsi="Arial" w:cs="Arial"/>
          <w:sz w:val="20"/>
        </w:rPr>
        <w:t>- Chụp CT scanner phổi khi cần thiết.</w:t>
      </w:r>
    </w:p>
    <w:p w:rsidR="00B05B54" w:rsidRPr="00B05B54" w:rsidRDefault="00B05B54" w:rsidP="00511D56">
      <w:pPr>
        <w:spacing w:before="120"/>
        <w:rPr>
          <w:rFonts w:ascii="Arial" w:hAnsi="Arial" w:cs="Arial"/>
          <w:b/>
          <w:sz w:val="20"/>
        </w:rPr>
      </w:pPr>
      <w:r w:rsidRPr="00B05B54">
        <w:rPr>
          <w:rFonts w:ascii="Arial" w:hAnsi="Arial" w:cs="Arial"/>
          <w:b/>
          <w:sz w:val="20"/>
        </w:rPr>
        <w:t>8. Tiến triển, biến chứng</w:t>
      </w:r>
    </w:p>
    <w:p w:rsidR="00B05B54" w:rsidRPr="00227616" w:rsidRDefault="00B05B54" w:rsidP="00511D56">
      <w:pPr>
        <w:spacing w:before="120"/>
        <w:rPr>
          <w:rFonts w:ascii="Arial" w:hAnsi="Arial" w:cs="Arial"/>
          <w:sz w:val="20"/>
        </w:rPr>
      </w:pPr>
      <w:r w:rsidRPr="00227616">
        <w:rPr>
          <w:rFonts w:ascii="Arial" w:hAnsi="Arial" w:cs="Arial"/>
          <w:sz w:val="20"/>
        </w:rPr>
        <w:t>- Bệnh không hồi phục, tiến triển một chiều tiếp tục xơ hóa;</w:t>
      </w:r>
    </w:p>
    <w:p w:rsidR="00B05B54" w:rsidRPr="00227616" w:rsidRDefault="00B05B54" w:rsidP="00511D56">
      <w:pPr>
        <w:spacing w:before="120"/>
        <w:rPr>
          <w:rFonts w:ascii="Arial" w:hAnsi="Arial" w:cs="Arial"/>
          <w:sz w:val="20"/>
        </w:rPr>
      </w:pPr>
      <w:r w:rsidRPr="00227616">
        <w:rPr>
          <w:rFonts w:ascii="Arial" w:hAnsi="Arial" w:cs="Arial"/>
          <w:sz w:val="20"/>
        </w:rPr>
        <w:t>- Viêm phế quản cấp hoặc mạn tính;</w:t>
      </w:r>
    </w:p>
    <w:p w:rsidR="00B05B54" w:rsidRPr="00227616" w:rsidRDefault="00B05B54" w:rsidP="00511D56">
      <w:pPr>
        <w:spacing w:before="120"/>
        <w:rPr>
          <w:rFonts w:ascii="Arial" w:hAnsi="Arial" w:cs="Arial"/>
          <w:sz w:val="20"/>
        </w:rPr>
      </w:pPr>
      <w:r w:rsidRPr="00227616">
        <w:rPr>
          <w:rFonts w:ascii="Arial" w:hAnsi="Arial" w:cs="Arial"/>
          <w:sz w:val="20"/>
        </w:rPr>
        <w:t>- Xơ hóa phổi khối tiến triển;</w:t>
      </w:r>
    </w:p>
    <w:p w:rsidR="00B05B54" w:rsidRPr="00227616" w:rsidRDefault="00B05B54" w:rsidP="00511D56">
      <w:pPr>
        <w:spacing w:before="120"/>
        <w:rPr>
          <w:rFonts w:ascii="Arial" w:hAnsi="Arial" w:cs="Arial"/>
          <w:sz w:val="20"/>
        </w:rPr>
      </w:pPr>
      <w:r w:rsidRPr="00227616">
        <w:rPr>
          <w:rFonts w:ascii="Arial" w:hAnsi="Arial" w:cs="Arial"/>
          <w:sz w:val="20"/>
        </w:rPr>
        <w:t>- Hoại tử khoang;</w:t>
      </w:r>
    </w:p>
    <w:p w:rsidR="00B05B54" w:rsidRPr="00227616" w:rsidRDefault="00B05B54" w:rsidP="00511D56">
      <w:pPr>
        <w:spacing w:before="120"/>
        <w:rPr>
          <w:rFonts w:ascii="Arial" w:hAnsi="Arial" w:cs="Arial"/>
          <w:sz w:val="20"/>
        </w:rPr>
      </w:pPr>
      <w:r w:rsidRPr="00227616">
        <w:rPr>
          <w:rFonts w:ascii="Arial" w:hAnsi="Arial" w:cs="Arial"/>
          <w:sz w:val="20"/>
        </w:rPr>
        <w:t>- Bệnh phổi tắc nghẽn mạn tính (COPD);</w:t>
      </w:r>
    </w:p>
    <w:p w:rsidR="00B05B54" w:rsidRPr="00227616" w:rsidRDefault="00B05B54" w:rsidP="00511D56">
      <w:pPr>
        <w:spacing w:before="120"/>
        <w:rPr>
          <w:rFonts w:ascii="Arial" w:hAnsi="Arial" w:cs="Arial"/>
          <w:sz w:val="20"/>
        </w:rPr>
      </w:pPr>
      <w:r w:rsidRPr="00227616">
        <w:rPr>
          <w:rFonts w:ascii="Arial" w:hAnsi="Arial" w:cs="Arial"/>
          <w:sz w:val="20"/>
        </w:rPr>
        <w:t>- Tâm phế mạn (Suy tim do bệnh phổi mạn tính);</w:t>
      </w:r>
    </w:p>
    <w:p w:rsidR="00B05B54" w:rsidRPr="00227616" w:rsidRDefault="00B05B54" w:rsidP="00511D56">
      <w:pPr>
        <w:spacing w:before="120"/>
        <w:rPr>
          <w:rFonts w:ascii="Arial" w:hAnsi="Arial" w:cs="Arial"/>
          <w:sz w:val="20"/>
        </w:rPr>
      </w:pPr>
      <w:r w:rsidRPr="00227616">
        <w:rPr>
          <w:rFonts w:ascii="Arial" w:hAnsi="Arial" w:cs="Arial"/>
          <w:sz w:val="20"/>
        </w:rPr>
        <w:t>- Tràn khí màng phổi tự phát;</w:t>
      </w:r>
    </w:p>
    <w:p w:rsidR="00B05B54" w:rsidRPr="00227616" w:rsidRDefault="00B05B54" w:rsidP="00511D56">
      <w:pPr>
        <w:spacing w:before="120"/>
        <w:rPr>
          <w:rFonts w:ascii="Arial" w:hAnsi="Arial" w:cs="Arial"/>
          <w:sz w:val="20"/>
        </w:rPr>
      </w:pPr>
      <w:r w:rsidRPr="00227616">
        <w:rPr>
          <w:rFonts w:ascii="Arial" w:hAnsi="Arial" w:cs="Arial"/>
          <w:sz w:val="20"/>
        </w:rPr>
        <w:t>- Ung thư phổi, phế quản.</w:t>
      </w:r>
    </w:p>
    <w:p w:rsidR="00B05B54" w:rsidRPr="00E912E8" w:rsidRDefault="00B05B54" w:rsidP="00511D56">
      <w:pPr>
        <w:spacing w:before="120"/>
        <w:rPr>
          <w:rFonts w:ascii="Arial" w:hAnsi="Arial" w:cs="Arial"/>
          <w:b/>
          <w:sz w:val="20"/>
        </w:rPr>
      </w:pPr>
      <w:r w:rsidRPr="00E912E8">
        <w:rPr>
          <w:rFonts w:ascii="Arial" w:hAnsi="Arial" w:cs="Arial"/>
          <w:b/>
          <w:sz w:val="20"/>
        </w:rPr>
        <w:t>9. Bệnh kết hợp</w:t>
      </w:r>
    </w:p>
    <w:p w:rsidR="00B05B54" w:rsidRPr="00227616" w:rsidRDefault="00B05B54" w:rsidP="00511D56">
      <w:pPr>
        <w:spacing w:before="120"/>
        <w:rPr>
          <w:rFonts w:ascii="Arial" w:hAnsi="Arial" w:cs="Arial"/>
          <w:sz w:val="20"/>
        </w:rPr>
      </w:pPr>
      <w:r w:rsidRPr="00227616">
        <w:rPr>
          <w:rFonts w:ascii="Arial" w:hAnsi="Arial" w:cs="Arial"/>
          <w:sz w:val="20"/>
        </w:rPr>
        <w:t>Bệnh lao phổi</w:t>
      </w:r>
    </w:p>
    <w:p w:rsidR="00B05B54" w:rsidRPr="00E912E8" w:rsidRDefault="00B05B54" w:rsidP="00511D56">
      <w:pPr>
        <w:spacing w:before="120"/>
        <w:rPr>
          <w:rFonts w:ascii="Arial" w:hAnsi="Arial" w:cs="Arial"/>
          <w:b/>
          <w:sz w:val="20"/>
        </w:rPr>
      </w:pPr>
      <w:r w:rsidRPr="00E912E8">
        <w:rPr>
          <w:rFonts w:ascii="Arial" w:hAnsi="Arial" w:cs="Arial"/>
          <w:b/>
          <w:sz w:val="20"/>
        </w:rPr>
        <w:t>10. Chẩn đoán phân biệt</w:t>
      </w:r>
    </w:p>
    <w:p w:rsidR="00B05B54" w:rsidRPr="00227616" w:rsidRDefault="00B05B54" w:rsidP="00511D56">
      <w:pPr>
        <w:spacing w:before="120"/>
        <w:rPr>
          <w:rFonts w:ascii="Arial" w:hAnsi="Arial" w:cs="Arial"/>
          <w:sz w:val="20"/>
        </w:rPr>
      </w:pPr>
      <w:r w:rsidRPr="00227616">
        <w:rPr>
          <w:rFonts w:ascii="Arial" w:hAnsi="Arial" w:cs="Arial"/>
          <w:sz w:val="20"/>
        </w:rPr>
        <w:t>- Các bệnh bụi phổi khác;</w:t>
      </w:r>
    </w:p>
    <w:p w:rsidR="00B05B54" w:rsidRPr="00227616" w:rsidRDefault="00B05B54" w:rsidP="00511D56">
      <w:pPr>
        <w:spacing w:before="120"/>
        <w:rPr>
          <w:rFonts w:ascii="Arial" w:hAnsi="Arial" w:cs="Arial"/>
          <w:sz w:val="20"/>
        </w:rPr>
      </w:pPr>
      <w:r w:rsidRPr="00227616">
        <w:rPr>
          <w:rFonts w:ascii="Arial" w:hAnsi="Arial" w:cs="Arial"/>
          <w:sz w:val="20"/>
        </w:rPr>
        <w:t>- Bệnh hệ thống tạo keo (Collagen);</w:t>
      </w:r>
    </w:p>
    <w:p w:rsidR="00B05B54" w:rsidRPr="00227616" w:rsidRDefault="00B05B54" w:rsidP="00511D56">
      <w:pPr>
        <w:spacing w:before="120"/>
        <w:rPr>
          <w:rFonts w:ascii="Arial" w:hAnsi="Arial" w:cs="Arial"/>
          <w:sz w:val="20"/>
        </w:rPr>
      </w:pPr>
      <w:r w:rsidRPr="00227616">
        <w:rPr>
          <w:rFonts w:ascii="Arial" w:hAnsi="Arial" w:cs="Arial"/>
          <w:sz w:val="20"/>
        </w:rPr>
        <w:t>- Ung thư phổi thứ phát;</w:t>
      </w:r>
    </w:p>
    <w:p w:rsidR="00B05B54" w:rsidRPr="00227616" w:rsidRDefault="00B05B54" w:rsidP="00511D56">
      <w:pPr>
        <w:spacing w:before="120"/>
        <w:rPr>
          <w:rFonts w:ascii="Arial" w:hAnsi="Arial" w:cs="Arial"/>
          <w:sz w:val="20"/>
        </w:rPr>
      </w:pPr>
      <w:r w:rsidRPr="00227616">
        <w:rPr>
          <w:rFonts w:ascii="Arial" w:hAnsi="Arial" w:cs="Arial"/>
          <w:sz w:val="20"/>
        </w:rPr>
        <w:t>- Bệnh phổi nhiễm nấm (Histoplasma);</w:t>
      </w:r>
    </w:p>
    <w:p w:rsidR="00B05B54" w:rsidRPr="00227616" w:rsidRDefault="00B05B54" w:rsidP="00511D56">
      <w:pPr>
        <w:spacing w:before="120"/>
        <w:rPr>
          <w:rFonts w:ascii="Arial" w:hAnsi="Arial" w:cs="Arial"/>
          <w:sz w:val="20"/>
        </w:rPr>
      </w:pPr>
      <w:r w:rsidRPr="00227616">
        <w:rPr>
          <w:rFonts w:ascii="Arial" w:hAnsi="Arial" w:cs="Arial"/>
          <w:sz w:val="20"/>
        </w:rPr>
        <w:t>- Bệnh lao phổi đơn thuần;</w:t>
      </w:r>
    </w:p>
    <w:p w:rsidR="00B05B54" w:rsidRPr="00227616" w:rsidRDefault="00B05B54" w:rsidP="00511D56">
      <w:pPr>
        <w:spacing w:before="120"/>
        <w:rPr>
          <w:rFonts w:ascii="Arial" w:hAnsi="Arial" w:cs="Arial"/>
          <w:sz w:val="20"/>
        </w:rPr>
      </w:pPr>
      <w:r w:rsidRPr="00227616">
        <w:rPr>
          <w:rFonts w:ascii="Arial" w:hAnsi="Arial" w:cs="Arial"/>
          <w:sz w:val="20"/>
        </w:rPr>
        <w:t>- Bệnh Sarcoidosis;</w:t>
      </w:r>
    </w:p>
    <w:p w:rsidR="00B05B54" w:rsidRPr="00227616" w:rsidRDefault="00B05B54" w:rsidP="00511D56">
      <w:pPr>
        <w:spacing w:before="120"/>
        <w:rPr>
          <w:rFonts w:ascii="Arial" w:hAnsi="Arial" w:cs="Arial"/>
          <w:sz w:val="20"/>
        </w:rPr>
      </w:pPr>
      <w:r w:rsidRPr="00227616">
        <w:rPr>
          <w:rFonts w:ascii="Arial" w:hAnsi="Arial" w:cs="Arial"/>
          <w:sz w:val="20"/>
        </w:rPr>
        <w:t>- Bệnh nội sinh siderosis (phổi nhiễm sắt);</w:t>
      </w:r>
    </w:p>
    <w:p w:rsidR="00B05B54" w:rsidRPr="00227616" w:rsidRDefault="00B05B54" w:rsidP="00511D56">
      <w:pPr>
        <w:spacing w:before="120"/>
        <w:rPr>
          <w:rFonts w:ascii="Arial" w:hAnsi="Arial" w:cs="Arial"/>
          <w:sz w:val="20"/>
        </w:rPr>
      </w:pPr>
      <w:r w:rsidRPr="00227616">
        <w:rPr>
          <w:rFonts w:ascii="Arial" w:hAnsi="Arial" w:cs="Arial"/>
          <w:sz w:val="20"/>
        </w:rPr>
        <w:t>- Bệnh viêm phế nang xơ hóa;</w:t>
      </w:r>
    </w:p>
    <w:p w:rsidR="00B05B54" w:rsidRPr="00227616" w:rsidRDefault="00B05B54" w:rsidP="00511D56">
      <w:pPr>
        <w:spacing w:before="120"/>
        <w:rPr>
          <w:rFonts w:ascii="Arial" w:hAnsi="Arial" w:cs="Arial"/>
          <w:sz w:val="20"/>
        </w:rPr>
      </w:pPr>
      <w:r w:rsidRPr="00227616">
        <w:rPr>
          <w:rFonts w:ascii="Arial" w:hAnsi="Arial" w:cs="Arial"/>
          <w:sz w:val="20"/>
        </w:rPr>
        <w:t>- Một số bệnh phổi kẽ khác.</w:t>
      </w:r>
    </w:p>
    <w:p w:rsidR="00B05B54" w:rsidRPr="00E912E8" w:rsidRDefault="00B05B54" w:rsidP="00511D56">
      <w:pPr>
        <w:spacing w:before="120"/>
        <w:rPr>
          <w:rFonts w:ascii="Arial" w:hAnsi="Arial" w:cs="Arial"/>
          <w:b/>
          <w:sz w:val="20"/>
        </w:rPr>
      </w:pPr>
      <w:r w:rsidRPr="00E912E8">
        <w:rPr>
          <w:rFonts w:ascii="Arial" w:hAnsi="Arial" w:cs="Arial"/>
          <w:b/>
          <w:sz w:val="20"/>
        </w:rPr>
        <w:t>11. Hướng dẫn giám định</w:t>
      </w:r>
    </w:p>
    <w:p w:rsidR="00B05B54" w:rsidRPr="00227616" w:rsidRDefault="00B05B54" w:rsidP="00511D56">
      <w:pPr>
        <w:spacing w:before="120"/>
        <w:rPr>
          <w:rFonts w:ascii="Arial" w:hAnsi="Arial" w:cs="Arial"/>
          <w:sz w:val="20"/>
        </w:rPr>
      </w:pPr>
      <w:r w:rsidRPr="00227616">
        <w:rPr>
          <w:rFonts w:ascii="Arial" w:hAnsi="Arial" w:cs="Arial"/>
          <w:sz w:val="20"/>
        </w:rPr>
        <w:t>Bảng tỷ lệ tổn thương cơ thể do bệnh bụi phổi silic nghề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E912E8" w:rsidRPr="007D441A" w:rsidTr="007D441A">
        <w:tc>
          <w:tcPr>
            <w:tcW w:w="488" w:type="pct"/>
          </w:tcPr>
          <w:p w:rsidR="00E912E8" w:rsidRPr="007D441A" w:rsidRDefault="00E912E8" w:rsidP="007D441A">
            <w:pPr>
              <w:spacing w:before="120"/>
              <w:jc w:val="center"/>
              <w:rPr>
                <w:rFonts w:ascii="Arial" w:eastAsia="Times New Roman" w:hAnsi="Arial" w:cs="Arial"/>
                <w:b/>
                <w:sz w:val="20"/>
                <w:lang w:val="en-US"/>
              </w:rPr>
            </w:pPr>
            <w:r w:rsidRPr="007D441A">
              <w:rPr>
                <w:rFonts w:ascii="Arial" w:eastAsia="Times New Roman" w:hAnsi="Arial" w:cs="Arial"/>
                <w:b/>
                <w:sz w:val="20"/>
              </w:rPr>
              <w:t>TT</w:t>
            </w:r>
          </w:p>
        </w:tc>
        <w:tc>
          <w:tcPr>
            <w:tcW w:w="3816" w:type="pct"/>
          </w:tcPr>
          <w:p w:rsidR="00E912E8" w:rsidRPr="007D441A" w:rsidRDefault="00E912E8" w:rsidP="007D441A">
            <w:pPr>
              <w:spacing w:before="120"/>
              <w:jc w:val="center"/>
              <w:rPr>
                <w:rFonts w:ascii="Arial" w:eastAsia="Times New Roman" w:hAnsi="Arial" w:cs="Arial"/>
                <w:b/>
                <w:sz w:val="20"/>
                <w:lang w:val="en-US"/>
              </w:rPr>
            </w:pPr>
            <w:r w:rsidRPr="007D441A">
              <w:rPr>
                <w:rFonts w:ascii="Arial" w:eastAsia="Times New Roman" w:hAnsi="Arial" w:cs="Arial"/>
                <w:b/>
                <w:sz w:val="20"/>
              </w:rPr>
              <w:t>Tổn thương cơ thể</w:t>
            </w:r>
          </w:p>
        </w:tc>
        <w:tc>
          <w:tcPr>
            <w:tcW w:w="696" w:type="pct"/>
          </w:tcPr>
          <w:p w:rsidR="00E912E8" w:rsidRPr="007D441A" w:rsidRDefault="00E912E8"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Tổn thương trên phim Xquang phổi thẳng (*)</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Hình ảnh nốt mờ nhỏ (tương đương với thể p, q, r trên phim mẫu ILO 1980 hoặc ILO 2000 hoặc phim mẫu kỹ thuật số ILO 2011)</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1.1.1.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Thể 0/1p; 0/1q; 0/1r</w:t>
            </w:r>
          </w:p>
        </w:tc>
        <w:tc>
          <w:tcPr>
            <w:tcW w:w="696" w:type="pct"/>
          </w:tcPr>
          <w:p w:rsidR="00E912E8" w:rsidRPr="007D441A" w:rsidRDefault="00E912E8"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11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1.1.2.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Thể 1/0p; 1/0q</w:t>
            </w:r>
          </w:p>
        </w:tc>
        <w:tc>
          <w:tcPr>
            <w:tcW w:w="696" w:type="pct"/>
          </w:tcPr>
          <w:p w:rsidR="00E912E8" w:rsidRPr="007D441A" w:rsidRDefault="00E912E8"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31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1.1.3.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Thể 1/0r; 1/1p; 1/1q</w:t>
            </w:r>
          </w:p>
        </w:tc>
        <w:tc>
          <w:tcPr>
            <w:tcW w:w="696" w:type="pct"/>
          </w:tcPr>
          <w:p w:rsidR="00E912E8" w:rsidRPr="007D441A" w:rsidRDefault="00E912E8"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41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1.1.4.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Thể 1/1r; 1/2p; 1/2q</w:t>
            </w:r>
          </w:p>
        </w:tc>
        <w:tc>
          <w:tcPr>
            <w:tcW w:w="696" w:type="pct"/>
          </w:tcPr>
          <w:p w:rsidR="00E912E8" w:rsidRPr="007D441A" w:rsidRDefault="00E912E8"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45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1.1.5.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Thể 1/2r; 2/2p; 2/2q</w:t>
            </w:r>
          </w:p>
        </w:tc>
        <w:tc>
          <w:tcPr>
            <w:tcW w:w="696" w:type="pct"/>
          </w:tcPr>
          <w:p w:rsidR="00E912E8" w:rsidRPr="007D441A" w:rsidRDefault="00E912E8"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51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1.1.6.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Thể 2/2r; 2/3p; 2/3q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55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1.1.7.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Thể 2/3r; 3/3p; 3/3q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61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1.1.8.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Thể 3/3r; 3/+p và 3/+q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65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rPr>
            </w:pPr>
          </w:p>
        </w:tc>
        <w:tc>
          <w:tcPr>
            <w:tcW w:w="3816" w:type="pct"/>
          </w:tcPr>
          <w:p w:rsidR="00E912E8" w:rsidRPr="007D441A" w:rsidRDefault="00E912E8" w:rsidP="007D441A">
            <w:pPr>
              <w:spacing w:before="120"/>
              <w:rPr>
                <w:rFonts w:ascii="Arial" w:eastAsia="Times New Roman" w:hAnsi="Arial" w:cs="Arial"/>
                <w:i/>
                <w:sz w:val="20"/>
              </w:rPr>
            </w:pPr>
            <w:r w:rsidRPr="007D441A">
              <w:rPr>
                <w:rFonts w:ascii="Arial" w:eastAsia="Times New Roman" w:hAnsi="Arial" w:cs="Arial"/>
                <w:i/>
                <w:sz w:val="20"/>
              </w:rPr>
              <w:t>Lưu ý: Các thể từ 1/0 trở lên nếu có rối loạn thông khí tùy theo mức độ thì tỷ lệ được cộng lùi với tỷ lệ rối loạn thông khí phổi ở Mục 3 của tiêu chuẩn này</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Hình ảnh đám mờ lớn - Xơ hóa khối</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1.2.1.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Thể A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65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1.2.2.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Thể B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71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1.2.3.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Thể C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81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Tràn khí màng phổi</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2.1.</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Điều trị tốt không để lại di chứng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Tràn khí màng phổi tái phát phải điều trị không để lại di chứng </w:t>
            </w:r>
          </w:p>
        </w:tc>
        <w:tc>
          <w:tcPr>
            <w:tcW w:w="696" w:type="pct"/>
          </w:tcPr>
          <w:p w:rsidR="00E912E8" w:rsidRPr="007D441A" w:rsidRDefault="00E912E8"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Tràn khí màng phổi để lại di chứng dày dính màng phổi, không rối loạn thông khí phổi</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2.3.1.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Diện tích dưới một nửa phế trường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2.3.2.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Diện tích từ một nửa phế trường trở lên ở 1 bên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2.3.3.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Diện tích dưới một nửa phế trường ở 2 bên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2.3.4.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Diện tích từ một nửa phế trường trở lên ở 2 bên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2.4.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Tràn khí màng phổi để lại di chứng dày dính màng phổi, có rối loạn thông khí phổi: Áp dụng tỷ lệ ở Mục 2.3 cộng lùi với tỷ lệ rối loạn thông khí phổi tương ứng ở Mục 3. Tỷ lệ này đã bao gồm cả suy nhược cơ thể</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Rối loạn thông khí phổi</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3.1.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nhẹ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3.2.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trung bình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3.3.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nặng và rất nặng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4.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Tâm phế mạn</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4.1.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1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4.2.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2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4.3.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3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4.4.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Mức độ 4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81</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Bệnh kết hợp (lao phổi)</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Đáp ứng điều trị</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5.1.1.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Không tái phát, không di chứng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5.1.2.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Điều trị có kết quả tốt, có di chứng tương tự như giãn phế quản,</w:t>
            </w:r>
            <w:r w:rsidR="00066FE7" w:rsidRPr="007D441A">
              <w:rPr>
                <w:rFonts w:ascii="Arial" w:eastAsia="Times New Roman" w:hAnsi="Arial" w:cs="Arial"/>
                <w:sz w:val="20"/>
                <w:lang w:val="en-US"/>
              </w:rPr>
              <w:t xml:space="preserve"> </w:t>
            </w:r>
            <w:r w:rsidR="00066FE7" w:rsidRPr="007D441A">
              <w:rPr>
                <w:rFonts w:ascii="Arial" w:eastAsia="Times New Roman" w:hAnsi="Arial" w:cs="Arial"/>
                <w:sz w:val="20"/>
              </w:rPr>
              <w:t xml:space="preserve">xơ phổi (có hoặc không kèm theo vôi hóa)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5.1.3.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Có tái phát, không để lại di chứng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46 - 50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5.2. </w:t>
            </w:r>
          </w:p>
        </w:tc>
        <w:tc>
          <w:tcPr>
            <w:tcW w:w="3816"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Điều trị không có kết quả (thất bại điều trị hoặc tái phát). Tỷ</w:t>
            </w:r>
            <w:r w:rsidR="00066FE7" w:rsidRPr="007D441A">
              <w:rPr>
                <w:rFonts w:ascii="Arial" w:eastAsia="Times New Roman" w:hAnsi="Arial" w:cs="Arial"/>
                <w:sz w:val="20"/>
                <w:lang w:val="en-US"/>
              </w:rPr>
              <w:t xml:space="preserve"> </w:t>
            </w:r>
            <w:r w:rsidR="00066FE7" w:rsidRPr="007D441A">
              <w:rPr>
                <w:rFonts w:ascii="Arial" w:eastAsia="Times New Roman" w:hAnsi="Arial" w:cs="Arial"/>
                <w:sz w:val="20"/>
              </w:rPr>
              <w:t>lệ này đã bao gồm cả tỷ lệ suy nhược cơ thể</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Bệnh tật như Mục 5.1; 5.2 và có di chứng, biến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5.4.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Lao phổi phải mổ cắt thùy phổi: Cộng lùi lệ Mục 5.1; Mục 5.2; Mục 5.3 với tỷ lệ mổ cắt phổi được quy định tại Mục 5.5</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5.5.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Mổ cắt phổi</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5.5.1.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Mổ cắt phổi không điển hình (dưới một thùy phổi)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5.5.2.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Mổ cắt từ một thùy phổi trở lên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5.5.3.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Mổ cắt bỏ toàn bộ một phổi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56 - 60</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5.6.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Bệnh tật như Mục 5.1; 5.2; 5.3; 5.4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Ung thư phổi, phế quản</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Chưa phẫu thuật</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6.1.1.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Chưa di căn, không rối loạn thông khí phổi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6.1.2.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Chưa di căn, có rối loạn thông khí phổi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6.1.3.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Đã di căn đến cơ quan, bộ phận khác, không rối loạn thông khí phổi hoặc tâm phế mạn</w:t>
            </w:r>
          </w:p>
        </w:tc>
        <w:tc>
          <w:tcPr>
            <w:tcW w:w="696" w:type="pct"/>
          </w:tcPr>
          <w:p w:rsidR="00E912E8" w:rsidRPr="007D441A" w:rsidRDefault="00066FE7"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81 - 85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6.1.4.</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 Đã di căn đến cơ quan, bộ phận khác, có biến chứng: Áp dụng tỷ lệ Mục 6.1.3 cộng lùi tỷ lệ tổn thương các cơ quan, bộ phận di căn hoặc biến chứng được quy định tại Bảng 2</w:t>
            </w:r>
            <w:r w:rsidR="00066FE7" w:rsidRPr="007D441A">
              <w:rPr>
                <w:rFonts w:ascii="Arial" w:eastAsia="Times New Roman" w:hAnsi="Arial" w:cs="Arial"/>
                <w:sz w:val="20"/>
                <w:lang w:val="en-US"/>
              </w:rPr>
              <w:t xml:space="preserve"> </w:t>
            </w:r>
            <w:r w:rsidR="00066FE7" w:rsidRPr="007D441A">
              <w:rPr>
                <w:rFonts w:ascii="Arial" w:eastAsia="Times New Roman" w:hAnsi="Arial" w:cs="Arial"/>
                <w:sz w:val="20"/>
              </w:rPr>
              <w:t>Thông tư số 28/2013/TTLB-BYT-BLĐTBXH</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Điều trị phẫu thuật:</w:t>
            </w:r>
          </w:p>
        </w:tc>
        <w:tc>
          <w:tcPr>
            <w:tcW w:w="696" w:type="pct"/>
          </w:tcPr>
          <w:p w:rsidR="00E912E8" w:rsidRPr="007D441A" w:rsidRDefault="00E912E8" w:rsidP="007D441A">
            <w:pPr>
              <w:spacing w:before="120"/>
              <w:jc w:val="center"/>
              <w:rPr>
                <w:rFonts w:ascii="Arial" w:eastAsia="Times New Roman" w:hAnsi="Arial" w:cs="Arial"/>
                <w:sz w:val="20"/>
              </w:rPr>
            </w:pP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6.2.1.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Kết quả tốt (cắt bỏ được toàn bộ khối u, đường cắt qua tổ</w:t>
            </w:r>
            <w:r w:rsidR="00066FE7" w:rsidRPr="007D441A">
              <w:rPr>
                <w:rFonts w:ascii="Arial" w:eastAsia="Times New Roman" w:hAnsi="Arial" w:cs="Arial"/>
                <w:sz w:val="20"/>
                <w:lang w:val="en-US"/>
              </w:rPr>
              <w:t xml:space="preserve"> </w:t>
            </w:r>
            <w:r w:rsidR="00066FE7" w:rsidRPr="007D441A">
              <w:rPr>
                <w:rFonts w:ascii="Arial" w:eastAsia="Times New Roman" w:hAnsi="Arial" w:cs="Arial"/>
                <w:sz w:val="20"/>
              </w:rPr>
              <w:t>chức lành, không có biến chứng)</w:t>
            </w:r>
          </w:p>
        </w:tc>
        <w:tc>
          <w:tcPr>
            <w:tcW w:w="696" w:type="pct"/>
          </w:tcPr>
          <w:p w:rsidR="00E912E8" w:rsidRPr="007D441A" w:rsidRDefault="00066FE7" w:rsidP="007D441A">
            <w:pPr>
              <w:spacing w:before="120"/>
              <w:jc w:val="center"/>
              <w:rPr>
                <w:rFonts w:ascii="Arial" w:eastAsia="Times New Roman" w:hAnsi="Arial" w:cs="Arial"/>
                <w:sz w:val="20"/>
                <w:lang w:val="en-US"/>
              </w:rPr>
            </w:pPr>
            <w:r w:rsidRPr="007D441A">
              <w:rPr>
                <w:rFonts w:ascii="Arial" w:eastAsia="Times New Roman" w:hAnsi="Arial" w:cs="Arial"/>
                <w:sz w:val="20"/>
                <w:lang w:val="en-US"/>
              </w:rPr>
              <w:t>61 - 65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6.2.2.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 xml:space="preserve">Kết quả không tốt </w:t>
            </w:r>
          </w:p>
        </w:tc>
        <w:tc>
          <w:tcPr>
            <w:tcW w:w="696" w:type="pct"/>
          </w:tcPr>
          <w:p w:rsidR="00E912E8" w:rsidRPr="007D441A" w:rsidRDefault="00066FE7"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E912E8" w:rsidRPr="007D441A" w:rsidTr="007D441A">
        <w:tc>
          <w:tcPr>
            <w:tcW w:w="488" w:type="pct"/>
          </w:tcPr>
          <w:p w:rsidR="00E912E8" w:rsidRPr="007D441A" w:rsidRDefault="00E912E8" w:rsidP="007D441A">
            <w:pPr>
              <w:spacing w:before="120"/>
              <w:rPr>
                <w:rFonts w:ascii="Arial" w:eastAsia="Times New Roman" w:hAnsi="Arial" w:cs="Arial"/>
                <w:sz w:val="20"/>
                <w:lang w:val="en-US"/>
              </w:rPr>
            </w:pPr>
            <w:r w:rsidRPr="007D441A">
              <w:rPr>
                <w:rFonts w:ascii="Arial" w:eastAsia="Times New Roman" w:hAnsi="Arial" w:cs="Arial"/>
                <w:sz w:val="20"/>
              </w:rPr>
              <w:t xml:space="preserve">7. </w:t>
            </w:r>
          </w:p>
        </w:tc>
        <w:tc>
          <w:tcPr>
            <w:tcW w:w="3816" w:type="pct"/>
          </w:tcPr>
          <w:p w:rsidR="00E912E8" w:rsidRPr="007D441A" w:rsidRDefault="00E912E8" w:rsidP="007D441A">
            <w:pPr>
              <w:spacing w:before="120"/>
              <w:rPr>
                <w:rFonts w:ascii="Arial" w:eastAsia="Times New Roman" w:hAnsi="Arial" w:cs="Arial"/>
                <w:sz w:val="20"/>
              </w:rPr>
            </w:pPr>
            <w:r w:rsidRPr="007D441A">
              <w:rPr>
                <w:rFonts w:ascii="Arial" w:eastAsia="Times New Roman" w:hAnsi="Arial" w:cs="Arial"/>
                <w:sz w:val="20"/>
              </w:rPr>
              <w:t>Với đối tượng dưới 25 tuổi có thể bệnh từ 1/0 trở lên được cộng lùi 5% - 10% vào tỷ lệ chung của tổn thương cơ thể</w:t>
            </w:r>
          </w:p>
        </w:tc>
        <w:tc>
          <w:tcPr>
            <w:tcW w:w="696" w:type="pct"/>
          </w:tcPr>
          <w:p w:rsidR="00E912E8" w:rsidRPr="007D441A" w:rsidRDefault="00E912E8" w:rsidP="007D441A">
            <w:pPr>
              <w:spacing w:before="120"/>
              <w:jc w:val="center"/>
              <w:rPr>
                <w:rFonts w:ascii="Arial" w:eastAsia="Times New Roman" w:hAnsi="Arial" w:cs="Arial"/>
                <w:sz w:val="20"/>
              </w:rPr>
            </w:pPr>
          </w:p>
        </w:tc>
      </w:tr>
    </w:tbl>
    <w:p w:rsidR="00B05B54" w:rsidRDefault="00066FE7" w:rsidP="00511D56">
      <w:pPr>
        <w:spacing w:before="120"/>
        <w:rPr>
          <w:rFonts w:ascii="Arial" w:hAnsi="Arial" w:cs="Arial"/>
          <w:i/>
          <w:sz w:val="20"/>
          <w:lang w:val="en-US"/>
        </w:rPr>
      </w:pPr>
      <w:r w:rsidRPr="00066FE7">
        <w:rPr>
          <w:rFonts w:ascii="Arial" w:hAnsi="Arial" w:cs="Arial"/>
          <w:i/>
          <w:sz w:val="20"/>
        </w:rPr>
        <w:t>(*) Yêu cầu kỹ thuật chụp phim X quang phổi thẳng theo tiêu chuẩn của Tổ chức</w:t>
      </w:r>
      <w:r w:rsidRPr="00066FE7">
        <w:rPr>
          <w:rFonts w:ascii="Arial" w:hAnsi="Arial" w:cs="Arial"/>
          <w:i/>
          <w:sz w:val="20"/>
          <w:lang w:val="en-US"/>
        </w:rPr>
        <w:t xml:space="preserve"> </w:t>
      </w:r>
      <w:r w:rsidRPr="00066FE7">
        <w:rPr>
          <w:rFonts w:ascii="Arial" w:hAnsi="Arial" w:cs="Arial"/>
          <w:i/>
          <w:sz w:val="20"/>
        </w:rPr>
        <w:t>Lao động quốc tế.</w:t>
      </w:r>
    </w:p>
    <w:p w:rsidR="00066FE7" w:rsidRDefault="00066FE7" w:rsidP="00511D56">
      <w:pPr>
        <w:spacing w:before="120"/>
        <w:rPr>
          <w:rFonts w:ascii="Arial" w:hAnsi="Arial" w:cs="Arial"/>
          <w:i/>
          <w:sz w:val="20"/>
          <w:lang w:val="en-US"/>
        </w:rPr>
      </w:pPr>
    </w:p>
    <w:p w:rsidR="00066FE7" w:rsidRPr="00066FE7" w:rsidRDefault="00066FE7" w:rsidP="00511D56">
      <w:pPr>
        <w:spacing w:before="120"/>
        <w:jc w:val="center"/>
        <w:rPr>
          <w:rFonts w:ascii="Arial" w:hAnsi="Arial" w:cs="Arial"/>
          <w:b/>
        </w:rPr>
      </w:pPr>
      <w:bookmarkStart w:id="13" w:name="chuong_pl_2"/>
      <w:r>
        <w:rPr>
          <w:rFonts w:ascii="Arial" w:hAnsi="Arial" w:cs="Arial"/>
          <w:b/>
        </w:rPr>
        <w:t>PHỤ LỤC 2</w:t>
      </w:r>
      <w:bookmarkEnd w:id="13"/>
    </w:p>
    <w:p w:rsidR="00066FE7" w:rsidRPr="00066FE7" w:rsidRDefault="00267BEE" w:rsidP="00511D56">
      <w:pPr>
        <w:spacing w:before="120"/>
        <w:jc w:val="center"/>
        <w:rPr>
          <w:rFonts w:ascii="Arial" w:hAnsi="Arial" w:cs="Arial"/>
          <w:i/>
          <w:sz w:val="20"/>
        </w:rPr>
      </w:pPr>
      <w:bookmarkStart w:id="14" w:name="chuong_pl_2_name"/>
      <w:r w:rsidRPr="00267BEE">
        <w:rPr>
          <w:rFonts w:ascii="Arial" w:hAnsi="Arial" w:cs="Arial"/>
          <w:sz w:val="20"/>
        </w:rPr>
        <w:t>HƯỚNG DẪN CHẨN ĐOÁN, GIÁM ĐỊNH SUY GIẢM KHẢ NĂNG LAO ĐỘNG DO BỆNH BỤI PHỔI AMIĂNG NGHỀ NGHIỆP</w:t>
      </w:r>
      <w:bookmarkEnd w:id="14"/>
      <w:r w:rsidR="00066FE7">
        <w:rPr>
          <w:rFonts w:ascii="Arial" w:hAnsi="Arial" w:cs="Arial"/>
          <w:sz w:val="20"/>
        </w:rPr>
        <w:br/>
      </w:r>
      <w:r w:rsidR="00066FE7" w:rsidRPr="00066FE7">
        <w:rPr>
          <w:rFonts w:ascii="Arial" w:hAnsi="Arial" w:cs="Arial"/>
          <w:i/>
          <w:sz w:val="20"/>
        </w:rPr>
        <w:t>(Ban hành kèm theo Thông tư số 15/2016/TT-BYT ngày 15 tháng 5 năm 2016 của Bộ trưởng Bộ Y tế)</w:t>
      </w:r>
    </w:p>
    <w:p w:rsidR="00066FE7" w:rsidRPr="00066FE7" w:rsidRDefault="00066FE7" w:rsidP="00511D56">
      <w:pPr>
        <w:spacing w:before="120"/>
        <w:rPr>
          <w:rFonts w:ascii="Arial" w:hAnsi="Arial" w:cs="Arial"/>
          <w:b/>
          <w:sz w:val="20"/>
        </w:rPr>
      </w:pPr>
      <w:r w:rsidRPr="00066FE7">
        <w:rPr>
          <w:rFonts w:ascii="Arial" w:hAnsi="Arial" w:cs="Arial"/>
          <w:b/>
          <w:sz w:val="20"/>
        </w:rPr>
        <w:t>1. Định nghĩa</w:t>
      </w:r>
    </w:p>
    <w:p w:rsidR="00066FE7" w:rsidRPr="00227616" w:rsidRDefault="00066FE7" w:rsidP="00511D56">
      <w:pPr>
        <w:spacing w:before="120"/>
        <w:rPr>
          <w:rFonts w:ascii="Arial" w:hAnsi="Arial" w:cs="Arial"/>
          <w:sz w:val="20"/>
        </w:rPr>
      </w:pPr>
      <w:r w:rsidRPr="00227616">
        <w:rPr>
          <w:rFonts w:ascii="Arial" w:hAnsi="Arial" w:cs="Arial"/>
          <w:sz w:val="20"/>
        </w:rPr>
        <w:t>Bệnh bụi phổi amiăng nghề nghiệp là bệnh xơ hóa phổi tiến triển có hoặc không kết hợp với xơ hóa màng phổi, do hít phải bụi amiăng trong quá trình lao động.</w:t>
      </w:r>
    </w:p>
    <w:p w:rsidR="00066FE7" w:rsidRPr="00066FE7" w:rsidRDefault="00066FE7" w:rsidP="00511D56">
      <w:pPr>
        <w:spacing w:before="120"/>
        <w:rPr>
          <w:rFonts w:ascii="Arial" w:hAnsi="Arial" w:cs="Arial"/>
          <w:b/>
          <w:sz w:val="20"/>
        </w:rPr>
      </w:pPr>
      <w:r w:rsidRPr="00066FE7">
        <w:rPr>
          <w:rFonts w:ascii="Arial" w:hAnsi="Arial" w:cs="Arial"/>
          <w:b/>
          <w:sz w:val="20"/>
        </w:rPr>
        <w:t>2. Yếu tố gây bệnh</w:t>
      </w:r>
    </w:p>
    <w:p w:rsidR="00066FE7" w:rsidRPr="00227616" w:rsidRDefault="00066FE7" w:rsidP="00511D56">
      <w:pPr>
        <w:spacing w:before="120"/>
        <w:rPr>
          <w:rFonts w:ascii="Arial" w:hAnsi="Arial" w:cs="Arial"/>
          <w:sz w:val="20"/>
        </w:rPr>
      </w:pPr>
      <w:r w:rsidRPr="00227616">
        <w:rPr>
          <w:rFonts w:ascii="Arial" w:hAnsi="Arial" w:cs="Arial"/>
          <w:sz w:val="20"/>
        </w:rPr>
        <w:t>Bụi amiăng trong không khí môi trường lao động.</w:t>
      </w:r>
    </w:p>
    <w:p w:rsidR="00066FE7" w:rsidRPr="00066FE7" w:rsidRDefault="00066FE7" w:rsidP="00511D56">
      <w:pPr>
        <w:spacing w:before="120"/>
        <w:rPr>
          <w:rFonts w:ascii="Arial" w:hAnsi="Arial" w:cs="Arial"/>
          <w:b/>
          <w:sz w:val="20"/>
        </w:rPr>
      </w:pPr>
      <w:r w:rsidRPr="00066FE7">
        <w:rPr>
          <w:rFonts w:ascii="Arial" w:hAnsi="Arial" w:cs="Arial"/>
          <w:b/>
          <w:sz w:val="20"/>
        </w:rPr>
        <w:t>3. Nghề, công việc thường gặp và nguồn tiếp xúc</w:t>
      </w:r>
    </w:p>
    <w:p w:rsidR="00066FE7" w:rsidRPr="00227616" w:rsidRDefault="00066FE7" w:rsidP="00511D56">
      <w:pPr>
        <w:spacing w:before="120"/>
        <w:rPr>
          <w:rFonts w:ascii="Arial" w:hAnsi="Arial" w:cs="Arial"/>
          <w:sz w:val="20"/>
        </w:rPr>
      </w:pPr>
      <w:r w:rsidRPr="00227616">
        <w:rPr>
          <w:rFonts w:ascii="Arial" w:hAnsi="Arial" w:cs="Arial"/>
          <w:sz w:val="20"/>
        </w:rPr>
        <w:t>- Khoan, đập phá, khai thác quặng hay đá có amiăng;</w:t>
      </w:r>
    </w:p>
    <w:p w:rsidR="00066FE7" w:rsidRPr="00227616" w:rsidRDefault="00066FE7" w:rsidP="00511D56">
      <w:pPr>
        <w:spacing w:before="120"/>
        <w:rPr>
          <w:rFonts w:ascii="Arial" w:hAnsi="Arial" w:cs="Arial"/>
          <w:sz w:val="20"/>
        </w:rPr>
      </w:pPr>
      <w:r w:rsidRPr="00227616">
        <w:rPr>
          <w:rFonts w:ascii="Arial" w:hAnsi="Arial" w:cs="Arial"/>
          <w:sz w:val="20"/>
        </w:rPr>
        <w:t>- Tán, nghiền, sàng và thao tác khô với quặng hoặc đá có amiăng;</w:t>
      </w:r>
    </w:p>
    <w:p w:rsidR="00066FE7" w:rsidRPr="00227616" w:rsidRDefault="00066FE7" w:rsidP="00511D56">
      <w:pPr>
        <w:spacing w:before="120"/>
        <w:rPr>
          <w:rFonts w:ascii="Arial" w:hAnsi="Arial" w:cs="Arial"/>
          <w:sz w:val="20"/>
        </w:rPr>
      </w:pPr>
      <w:r w:rsidRPr="00227616">
        <w:rPr>
          <w:rFonts w:ascii="Arial" w:hAnsi="Arial" w:cs="Arial"/>
          <w:sz w:val="20"/>
        </w:rPr>
        <w:t>- Chải sợi, kéo sợi và dệt vải amiăng;</w:t>
      </w:r>
    </w:p>
    <w:p w:rsidR="00066FE7" w:rsidRPr="00227616" w:rsidRDefault="00066FE7" w:rsidP="00511D56">
      <w:pPr>
        <w:spacing w:before="120"/>
        <w:rPr>
          <w:rFonts w:ascii="Arial" w:hAnsi="Arial" w:cs="Arial"/>
          <w:sz w:val="20"/>
        </w:rPr>
      </w:pPr>
      <w:r w:rsidRPr="00227616">
        <w:rPr>
          <w:rFonts w:ascii="Arial" w:hAnsi="Arial" w:cs="Arial"/>
          <w:sz w:val="20"/>
        </w:rPr>
        <w:t>- Làm cách nhiệt bằng amiăng;</w:t>
      </w:r>
    </w:p>
    <w:p w:rsidR="00066FE7" w:rsidRPr="00227616" w:rsidRDefault="00066FE7" w:rsidP="00511D56">
      <w:pPr>
        <w:spacing w:before="120"/>
        <w:rPr>
          <w:rFonts w:ascii="Arial" w:hAnsi="Arial" w:cs="Arial"/>
          <w:sz w:val="20"/>
        </w:rPr>
      </w:pPr>
      <w:r w:rsidRPr="00227616">
        <w:rPr>
          <w:rFonts w:ascii="Arial" w:hAnsi="Arial" w:cs="Arial"/>
          <w:sz w:val="20"/>
        </w:rPr>
        <w:t>- Áp dụng amiăng vào súng bắn nhiệt;</w:t>
      </w:r>
    </w:p>
    <w:p w:rsidR="00066FE7" w:rsidRPr="00227616" w:rsidRDefault="00066FE7" w:rsidP="00511D56">
      <w:pPr>
        <w:spacing w:before="120"/>
        <w:rPr>
          <w:rFonts w:ascii="Arial" w:hAnsi="Arial" w:cs="Arial"/>
          <w:sz w:val="20"/>
        </w:rPr>
      </w:pPr>
      <w:r w:rsidRPr="00227616">
        <w:rPr>
          <w:rFonts w:ascii="Arial" w:hAnsi="Arial" w:cs="Arial"/>
          <w:sz w:val="20"/>
        </w:rPr>
        <w:t>- Sản xuất, sửa chữa, xử lý tấm lợp amiăng - ximăng, các gioăng bằng amiăng và cao su; má phanh bằng amiăng; bìa các-tông và giấy có amiăng;</w:t>
      </w:r>
    </w:p>
    <w:p w:rsidR="00066FE7" w:rsidRPr="00227616" w:rsidRDefault="00066FE7" w:rsidP="00511D56">
      <w:pPr>
        <w:spacing w:before="120"/>
        <w:rPr>
          <w:rFonts w:ascii="Arial" w:hAnsi="Arial" w:cs="Arial"/>
          <w:sz w:val="20"/>
        </w:rPr>
      </w:pPr>
      <w:r w:rsidRPr="00227616">
        <w:rPr>
          <w:rFonts w:ascii="Arial" w:hAnsi="Arial" w:cs="Arial"/>
          <w:sz w:val="20"/>
        </w:rPr>
        <w:t>- Sản xuất phân lân, thợ sửa chữa ô tô, xe máy;</w:t>
      </w:r>
    </w:p>
    <w:p w:rsidR="00066FE7" w:rsidRPr="00227616" w:rsidRDefault="00066FE7" w:rsidP="00511D56">
      <w:pPr>
        <w:spacing w:before="120"/>
        <w:rPr>
          <w:rFonts w:ascii="Arial" w:hAnsi="Arial" w:cs="Arial"/>
          <w:sz w:val="20"/>
        </w:rPr>
      </w:pPr>
      <w:r w:rsidRPr="00227616">
        <w:rPr>
          <w:rFonts w:ascii="Arial" w:hAnsi="Arial" w:cs="Arial"/>
          <w:sz w:val="20"/>
        </w:rPr>
        <w:t>- Nghề, công việc khác có tiếp xúc với amiăng.</w:t>
      </w:r>
    </w:p>
    <w:p w:rsidR="00066FE7" w:rsidRPr="00066FE7" w:rsidRDefault="00066FE7" w:rsidP="00511D56">
      <w:pPr>
        <w:spacing w:before="120"/>
        <w:rPr>
          <w:rFonts w:ascii="Arial" w:hAnsi="Arial" w:cs="Arial"/>
          <w:b/>
          <w:sz w:val="20"/>
        </w:rPr>
      </w:pPr>
      <w:r w:rsidRPr="00066FE7">
        <w:rPr>
          <w:rFonts w:ascii="Arial" w:hAnsi="Arial" w:cs="Arial"/>
          <w:b/>
          <w:sz w:val="20"/>
        </w:rPr>
        <w:t>4. Giới hạn tiếp xúc tối thiểu</w:t>
      </w:r>
    </w:p>
    <w:p w:rsidR="00066FE7" w:rsidRPr="00227616" w:rsidRDefault="00066FE7" w:rsidP="00511D56">
      <w:pPr>
        <w:spacing w:before="120"/>
        <w:rPr>
          <w:rFonts w:ascii="Arial" w:hAnsi="Arial" w:cs="Arial"/>
          <w:sz w:val="20"/>
        </w:rPr>
      </w:pPr>
      <w:r w:rsidRPr="00227616">
        <w:rPr>
          <w:rFonts w:ascii="Arial" w:hAnsi="Arial" w:cs="Arial"/>
          <w:sz w:val="20"/>
        </w:rPr>
        <w:t>Nồng độ bụi amiăng trong môi trường lao động vượt quá giới hạn tiếp xúc ca làm việc cho phép theo quy chuẩn, tiêu chuẩn hiện hành.</w:t>
      </w:r>
    </w:p>
    <w:p w:rsidR="00066FE7" w:rsidRPr="00066FE7" w:rsidRDefault="00066FE7" w:rsidP="00511D56">
      <w:pPr>
        <w:spacing w:before="120"/>
        <w:rPr>
          <w:rFonts w:ascii="Arial" w:hAnsi="Arial" w:cs="Arial"/>
          <w:b/>
          <w:sz w:val="20"/>
        </w:rPr>
      </w:pPr>
      <w:r w:rsidRPr="00066FE7">
        <w:rPr>
          <w:rFonts w:ascii="Arial" w:hAnsi="Arial" w:cs="Arial"/>
          <w:b/>
          <w:sz w:val="20"/>
        </w:rPr>
        <w:t>5. Thời gian tiếp xúc tối thiểu</w:t>
      </w:r>
    </w:p>
    <w:p w:rsidR="00066FE7" w:rsidRPr="00227616" w:rsidRDefault="00066FE7" w:rsidP="00511D56">
      <w:pPr>
        <w:spacing w:before="120"/>
        <w:rPr>
          <w:rFonts w:ascii="Arial" w:hAnsi="Arial" w:cs="Arial"/>
          <w:sz w:val="20"/>
        </w:rPr>
      </w:pPr>
      <w:r w:rsidRPr="00227616">
        <w:rPr>
          <w:rFonts w:ascii="Arial" w:hAnsi="Arial" w:cs="Arial"/>
          <w:sz w:val="20"/>
        </w:rPr>
        <w:t>- Cấp tính: 3 tháng;</w:t>
      </w:r>
    </w:p>
    <w:p w:rsidR="00066FE7" w:rsidRPr="00227616" w:rsidRDefault="00066FE7" w:rsidP="00511D56">
      <w:pPr>
        <w:spacing w:before="120"/>
        <w:rPr>
          <w:rFonts w:ascii="Arial" w:hAnsi="Arial" w:cs="Arial"/>
          <w:sz w:val="20"/>
        </w:rPr>
      </w:pPr>
      <w:r w:rsidRPr="00227616">
        <w:rPr>
          <w:rFonts w:ascii="Arial" w:hAnsi="Arial" w:cs="Arial"/>
          <w:sz w:val="20"/>
        </w:rPr>
        <w:t>- Tiến triển nhanh: 2 năm;</w:t>
      </w:r>
    </w:p>
    <w:p w:rsidR="00066FE7" w:rsidRPr="00227616" w:rsidRDefault="00066FE7" w:rsidP="00511D56">
      <w:pPr>
        <w:spacing w:before="120"/>
        <w:rPr>
          <w:rFonts w:ascii="Arial" w:hAnsi="Arial" w:cs="Arial"/>
          <w:sz w:val="20"/>
        </w:rPr>
      </w:pPr>
      <w:r w:rsidRPr="00227616">
        <w:rPr>
          <w:rFonts w:ascii="Arial" w:hAnsi="Arial" w:cs="Arial"/>
          <w:sz w:val="20"/>
        </w:rPr>
        <w:t>- Mạn tính: 5 năm.</w:t>
      </w:r>
    </w:p>
    <w:p w:rsidR="00066FE7" w:rsidRPr="00066FE7" w:rsidRDefault="00066FE7" w:rsidP="00511D56">
      <w:pPr>
        <w:spacing w:before="120"/>
        <w:rPr>
          <w:rFonts w:ascii="Arial" w:hAnsi="Arial" w:cs="Arial"/>
          <w:b/>
          <w:sz w:val="20"/>
        </w:rPr>
      </w:pPr>
      <w:r w:rsidRPr="00066FE7">
        <w:rPr>
          <w:rFonts w:ascii="Arial" w:hAnsi="Arial" w:cs="Arial"/>
          <w:b/>
          <w:sz w:val="20"/>
        </w:rPr>
        <w:t>6. Thời gian bảo đảm</w:t>
      </w:r>
    </w:p>
    <w:p w:rsidR="00066FE7" w:rsidRPr="00227616" w:rsidRDefault="00066FE7" w:rsidP="00511D56">
      <w:pPr>
        <w:spacing w:before="120"/>
        <w:rPr>
          <w:rFonts w:ascii="Arial" w:hAnsi="Arial" w:cs="Arial"/>
          <w:sz w:val="20"/>
        </w:rPr>
      </w:pPr>
      <w:r w:rsidRPr="00227616">
        <w:rPr>
          <w:rFonts w:ascii="Arial" w:hAnsi="Arial" w:cs="Arial"/>
          <w:sz w:val="20"/>
        </w:rPr>
        <w:t>Không có thời hạn.</w:t>
      </w:r>
    </w:p>
    <w:p w:rsidR="00066FE7" w:rsidRPr="00066FE7" w:rsidRDefault="00066FE7" w:rsidP="00511D56">
      <w:pPr>
        <w:spacing w:before="120"/>
        <w:rPr>
          <w:rFonts w:ascii="Arial" w:hAnsi="Arial" w:cs="Arial"/>
          <w:b/>
          <w:sz w:val="20"/>
        </w:rPr>
      </w:pPr>
      <w:r w:rsidRPr="00066FE7">
        <w:rPr>
          <w:rFonts w:ascii="Arial" w:hAnsi="Arial" w:cs="Arial"/>
          <w:b/>
          <w:sz w:val="20"/>
        </w:rPr>
        <w:t>7. Chẩn đoán</w:t>
      </w:r>
    </w:p>
    <w:p w:rsidR="00066FE7" w:rsidRPr="00066FE7" w:rsidRDefault="00066FE7" w:rsidP="00511D56">
      <w:pPr>
        <w:spacing w:before="120"/>
        <w:rPr>
          <w:rFonts w:ascii="Arial" w:hAnsi="Arial" w:cs="Arial"/>
          <w:b/>
          <w:sz w:val="20"/>
        </w:rPr>
      </w:pPr>
      <w:r w:rsidRPr="00066FE7">
        <w:rPr>
          <w:rFonts w:ascii="Arial" w:hAnsi="Arial" w:cs="Arial"/>
          <w:b/>
          <w:sz w:val="20"/>
        </w:rPr>
        <w:t>7.1. Lâm sàng</w:t>
      </w:r>
    </w:p>
    <w:p w:rsidR="00066FE7" w:rsidRPr="00227616" w:rsidRDefault="00066FE7" w:rsidP="00511D56">
      <w:pPr>
        <w:spacing w:before="120"/>
        <w:rPr>
          <w:rFonts w:ascii="Arial" w:hAnsi="Arial" w:cs="Arial"/>
          <w:sz w:val="20"/>
        </w:rPr>
      </w:pPr>
      <w:r w:rsidRPr="00227616">
        <w:rPr>
          <w:rFonts w:ascii="Arial" w:hAnsi="Arial" w:cs="Arial"/>
          <w:sz w:val="20"/>
        </w:rPr>
        <w:t>Có thể có các triệu chứng sau đây:</w:t>
      </w:r>
    </w:p>
    <w:p w:rsidR="00066FE7" w:rsidRPr="00227616" w:rsidRDefault="00066FE7" w:rsidP="00511D56">
      <w:pPr>
        <w:spacing w:before="120"/>
        <w:rPr>
          <w:rFonts w:ascii="Arial" w:hAnsi="Arial" w:cs="Arial"/>
          <w:sz w:val="20"/>
        </w:rPr>
      </w:pPr>
      <w:r w:rsidRPr="00227616">
        <w:rPr>
          <w:rFonts w:ascii="Arial" w:hAnsi="Arial" w:cs="Arial"/>
          <w:sz w:val="20"/>
        </w:rPr>
        <w:t>- Khó thở khi gắng sức, sau đó là khó thở thường xuyên;</w:t>
      </w:r>
    </w:p>
    <w:p w:rsidR="00066FE7" w:rsidRPr="00227616" w:rsidRDefault="00066FE7" w:rsidP="00511D56">
      <w:pPr>
        <w:spacing w:before="120"/>
        <w:rPr>
          <w:rFonts w:ascii="Arial" w:hAnsi="Arial" w:cs="Arial"/>
          <w:sz w:val="20"/>
        </w:rPr>
      </w:pPr>
      <w:r w:rsidRPr="00227616">
        <w:rPr>
          <w:rFonts w:ascii="Arial" w:hAnsi="Arial" w:cs="Arial"/>
          <w:sz w:val="20"/>
        </w:rPr>
        <w:t>- Đau ngực, cử động lồng ngực giới hạn;</w:t>
      </w:r>
    </w:p>
    <w:p w:rsidR="00066FE7" w:rsidRPr="00227616" w:rsidRDefault="00066FE7" w:rsidP="00511D56">
      <w:pPr>
        <w:spacing w:before="120"/>
        <w:rPr>
          <w:rFonts w:ascii="Arial" w:hAnsi="Arial" w:cs="Arial"/>
          <w:sz w:val="20"/>
        </w:rPr>
      </w:pPr>
      <w:r w:rsidRPr="00227616">
        <w:rPr>
          <w:rFonts w:ascii="Arial" w:hAnsi="Arial" w:cs="Arial"/>
          <w:sz w:val="20"/>
        </w:rPr>
        <w:t>- Nghe phổi: Ran nổ.</w:t>
      </w:r>
    </w:p>
    <w:p w:rsidR="00066FE7" w:rsidRPr="00066FE7" w:rsidRDefault="00066FE7" w:rsidP="00511D56">
      <w:pPr>
        <w:spacing w:before="120"/>
        <w:rPr>
          <w:rFonts w:ascii="Arial" w:hAnsi="Arial" w:cs="Arial"/>
          <w:b/>
          <w:sz w:val="20"/>
        </w:rPr>
      </w:pPr>
      <w:r w:rsidRPr="00066FE7">
        <w:rPr>
          <w:rFonts w:ascii="Arial" w:hAnsi="Arial" w:cs="Arial"/>
          <w:b/>
          <w:sz w:val="20"/>
        </w:rPr>
        <w:t>7.2. Cận lâm sàng</w:t>
      </w:r>
    </w:p>
    <w:p w:rsidR="00066FE7" w:rsidRPr="00227616" w:rsidRDefault="00066FE7" w:rsidP="00511D56">
      <w:pPr>
        <w:spacing w:before="120"/>
        <w:rPr>
          <w:rFonts w:ascii="Arial" w:hAnsi="Arial" w:cs="Arial"/>
          <w:sz w:val="20"/>
        </w:rPr>
      </w:pPr>
      <w:r w:rsidRPr="00227616">
        <w:rPr>
          <w:rFonts w:ascii="Arial" w:hAnsi="Arial" w:cs="Arial"/>
          <w:sz w:val="20"/>
        </w:rPr>
        <w:t>- Hình ảnh tổn thương trên phim chụp X-quang phổi thẳng tư thế sau trước</w:t>
      </w:r>
    </w:p>
    <w:p w:rsidR="00066FE7" w:rsidRPr="00227616" w:rsidRDefault="00066FE7" w:rsidP="00511D56">
      <w:pPr>
        <w:spacing w:before="120"/>
        <w:rPr>
          <w:rFonts w:ascii="Arial" w:hAnsi="Arial" w:cs="Arial"/>
          <w:sz w:val="20"/>
        </w:rPr>
      </w:pPr>
      <w:r w:rsidRPr="00227616">
        <w:rPr>
          <w:rFonts w:ascii="Arial" w:hAnsi="Arial" w:cs="Arial"/>
          <w:sz w:val="20"/>
        </w:rPr>
        <w:t>+ Có hình ảnh tổn thương nốt mờ nhỏ không tròn đều ký hiệu s, t, u hoặc đám mờ lớn ký hiệu A, B, C (theo bộ phim mẫu của Tổ chức Lao động quốc tế (ILO) 2000 hoặc phim mẫu kỹ thuật số ILO 2011);</w:t>
      </w:r>
    </w:p>
    <w:p w:rsidR="00066FE7" w:rsidRPr="00227616" w:rsidRDefault="00066FE7" w:rsidP="00511D56">
      <w:pPr>
        <w:spacing w:before="120"/>
        <w:rPr>
          <w:rFonts w:ascii="Arial" w:hAnsi="Arial" w:cs="Arial"/>
          <w:sz w:val="20"/>
        </w:rPr>
      </w:pPr>
      <w:r w:rsidRPr="00227616">
        <w:rPr>
          <w:rFonts w:ascii="Arial" w:hAnsi="Arial" w:cs="Arial"/>
          <w:sz w:val="20"/>
        </w:rPr>
        <w:t>+ Có thể có: Hình ảnh mảng màng phổi có hoặc không có vôi hóa; Dày màng phổi; Xẹp phổi tròn (ít gặp); tràn khí màng phổi (ít gặp);</w:t>
      </w:r>
    </w:p>
    <w:p w:rsidR="00066FE7" w:rsidRPr="00227616" w:rsidRDefault="00066FE7" w:rsidP="00511D56">
      <w:pPr>
        <w:spacing w:before="120"/>
        <w:rPr>
          <w:rFonts w:ascii="Arial" w:hAnsi="Arial" w:cs="Arial"/>
          <w:sz w:val="20"/>
        </w:rPr>
      </w:pPr>
      <w:r w:rsidRPr="00227616">
        <w:rPr>
          <w:rFonts w:ascii="Arial" w:hAnsi="Arial" w:cs="Arial"/>
          <w:sz w:val="20"/>
        </w:rPr>
        <w:t>- Rối loạn chức năng hô hấp (nếu có): Rối loạn thông khí phổi tắc nghẽn hoặc hạn chế hoặc hỗn hợp;</w:t>
      </w:r>
    </w:p>
    <w:p w:rsidR="00066FE7" w:rsidRPr="00227616" w:rsidRDefault="00066FE7" w:rsidP="00511D56">
      <w:pPr>
        <w:spacing w:before="120"/>
        <w:rPr>
          <w:rFonts w:ascii="Arial" w:hAnsi="Arial" w:cs="Arial"/>
          <w:sz w:val="20"/>
        </w:rPr>
      </w:pPr>
      <w:r w:rsidRPr="00227616">
        <w:rPr>
          <w:rFonts w:ascii="Arial" w:hAnsi="Arial" w:cs="Arial"/>
          <w:sz w:val="20"/>
        </w:rPr>
        <w:t>- Chụp CT scanner phổi khi cần thiết.</w:t>
      </w:r>
    </w:p>
    <w:p w:rsidR="00066FE7" w:rsidRPr="00066FE7" w:rsidRDefault="00066FE7" w:rsidP="00511D56">
      <w:pPr>
        <w:spacing w:before="120"/>
        <w:rPr>
          <w:rFonts w:ascii="Arial" w:hAnsi="Arial" w:cs="Arial"/>
          <w:b/>
          <w:sz w:val="20"/>
        </w:rPr>
      </w:pPr>
      <w:r w:rsidRPr="00066FE7">
        <w:rPr>
          <w:rFonts w:ascii="Arial" w:hAnsi="Arial" w:cs="Arial"/>
          <w:b/>
          <w:sz w:val="20"/>
        </w:rPr>
        <w:t>8. Tiến triển, biến chứng:</w:t>
      </w:r>
    </w:p>
    <w:p w:rsidR="00066FE7" w:rsidRPr="00227616" w:rsidRDefault="00066FE7" w:rsidP="00511D56">
      <w:pPr>
        <w:spacing w:before="120"/>
        <w:rPr>
          <w:rFonts w:ascii="Arial" w:hAnsi="Arial" w:cs="Arial"/>
          <w:sz w:val="20"/>
        </w:rPr>
      </w:pPr>
      <w:r w:rsidRPr="00227616">
        <w:rPr>
          <w:rFonts w:ascii="Arial" w:hAnsi="Arial" w:cs="Arial"/>
          <w:sz w:val="20"/>
        </w:rPr>
        <w:t>- Viêm phế quản cấp hoặc mạn tính;</w:t>
      </w:r>
    </w:p>
    <w:p w:rsidR="00066FE7" w:rsidRPr="00227616" w:rsidRDefault="00066FE7" w:rsidP="00511D56">
      <w:pPr>
        <w:spacing w:before="120"/>
        <w:rPr>
          <w:rFonts w:ascii="Arial" w:hAnsi="Arial" w:cs="Arial"/>
          <w:sz w:val="20"/>
        </w:rPr>
      </w:pPr>
      <w:r w:rsidRPr="00227616">
        <w:rPr>
          <w:rFonts w:ascii="Arial" w:hAnsi="Arial" w:cs="Arial"/>
          <w:sz w:val="20"/>
        </w:rPr>
        <w:t>- Bệnh phổi tắc nghẽn mạn tính (COPD);</w:t>
      </w:r>
    </w:p>
    <w:p w:rsidR="00066FE7" w:rsidRPr="00227616" w:rsidRDefault="00066FE7" w:rsidP="00511D56">
      <w:pPr>
        <w:spacing w:before="120"/>
        <w:rPr>
          <w:rFonts w:ascii="Arial" w:hAnsi="Arial" w:cs="Arial"/>
          <w:sz w:val="20"/>
        </w:rPr>
      </w:pPr>
      <w:r w:rsidRPr="00227616">
        <w:rPr>
          <w:rFonts w:ascii="Arial" w:hAnsi="Arial" w:cs="Arial"/>
          <w:sz w:val="20"/>
        </w:rPr>
        <w:t>- Tâm phế mạn (Suy tim do bệnh phổi mạn tính);</w:t>
      </w:r>
    </w:p>
    <w:p w:rsidR="00066FE7" w:rsidRPr="00227616" w:rsidRDefault="00066FE7" w:rsidP="00511D56">
      <w:pPr>
        <w:spacing w:before="120"/>
        <w:rPr>
          <w:rFonts w:ascii="Arial" w:hAnsi="Arial" w:cs="Arial"/>
          <w:sz w:val="20"/>
        </w:rPr>
      </w:pPr>
      <w:r w:rsidRPr="00227616">
        <w:rPr>
          <w:rFonts w:ascii="Arial" w:hAnsi="Arial" w:cs="Arial"/>
          <w:sz w:val="20"/>
        </w:rPr>
        <w:t>- Tràn khí màng phổi tự phát;</w:t>
      </w:r>
    </w:p>
    <w:p w:rsidR="00066FE7" w:rsidRPr="00227616" w:rsidRDefault="00066FE7" w:rsidP="00511D56">
      <w:pPr>
        <w:spacing w:before="120"/>
        <w:rPr>
          <w:rFonts w:ascii="Arial" w:hAnsi="Arial" w:cs="Arial"/>
          <w:sz w:val="20"/>
        </w:rPr>
      </w:pPr>
      <w:r w:rsidRPr="00227616">
        <w:rPr>
          <w:rFonts w:ascii="Arial" w:hAnsi="Arial" w:cs="Arial"/>
          <w:sz w:val="20"/>
        </w:rPr>
        <w:t>- Ung thư phổi, phế quản;</w:t>
      </w:r>
    </w:p>
    <w:p w:rsidR="00066FE7" w:rsidRPr="00227616" w:rsidRDefault="00066FE7" w:rsidP="00511D56">
      <w:pPr>
        <w:spacing w:before="120"/>
        <w:rPr>
          <w:rFonts w:ascii="Arial" w:hAnsi="Arial" w:cs="Arial"/>
          <w:sz w:val="20"/>
        </w:rPr>
      </w:pPr>
      <w:r w:rsidRPr="00227616">
        <w:rPr>
          <w:rFonts w:ascii="Arial" w:hAnsi="Arial" w:cs="Arial"/>
          <w:sz w:val="20"/>
        </w:rPr>
        <w:t>- Ung thư trung biểu mô (mesothelioma).</w:t>
      </w:r>
    </w:p>
    <w:p w:rsidR="00066FE7" w:rsidRPr="00066FE7" w:rsidRDefault="00066FE7" w:rsidP="00511D56">
      <w:pPr>
        <w:spacing w:before="120"/>
        <w:rPr>
          <w:rFonts w:ascii="Arial" w:hAnsi="Arial" w:cs="Arial"/>
          <w:b/>
          <w:sz w:val="20"/>
        </w:rPr>
      </w:pPr>
      <w:r w:rsidRPr="00066FE7">
        <w:rPr>
          <w:rFonts w:ascii="Arial" w:hAnsi="Arial" w:cs="Arial"/>
          <w:b/>
          <w:sz w:val="20"/>
        </w:rPr>
        <w:t>9. Bệnh kết hợp</w:t>
      </w:r>
    </w:p>
    <w:p w:rsidR="00066FE7" w:rsidRPr="00227616" w:rsidRDefault="00066FE7" w:rsidP="00511D56">
      <w:pPr>
        <w:spacing w:before="120"/>
        <w:rPr>
          <w:rFonts w:ascii="Arial" w:hAnsi="Arial" w:cs="Arial"/>
          <w:sz w:val="20"/>
        </w:rPr>
      </w:pPr>
      <w:r w:rsidRPr="00227616">
        <w:rPr>
          <w:rFonts w:ascii="Arial" w:hAnsi="Arial" w:cs="Arial"/>
          <w:sz w:val="20"/>
        </w:rPr>
        <w:t>Bệnh lao phổi.</w:t>
      </w:r>
    </w:p>
    <w:p w:rsidR="00066FE7" w:rsidRPr="00066FE7" w:rsidRDefault="00066FE7" w:rsidP="00511D56">
      <w:pPr>
        <w:spacing w:before="120"/>
        <w:rPr>
          <w:rFonts w:ascii="Arial" w:hAnsi="Arial" w:cs="Arial"/>
          <w:b/>
          <w:sz w:val="20"/>
        </w:rPr>
      </w:pPr>
      <w:r w:rsidRPr="00066FE7">
        <w:rPr>
          <w:rFonts w:ascii="Arial" w:hAnsi="Arial" w:cs="Arial"/>
          <w:b/>
          <w:sz w:val="20"/>
        </w:rPr>
        <w:t>10. Chẩn đoán phân biệt</w:t>
      </w:r>
    </w:p>
    <w:p w:rsidR="00066FE7" w:rsidRPr="00227616" w:rsidRDefault="00066FE7" w:rsidP="00511D56">
      <w:pPr>
        <w:spacing w:before="120"/>
        <w:rPr>
          <w:rFonts w:ascii="Arial" w:hAnsi="Arial" w:cs="Arial"/>
          <w:sz w:val="20"/>
        </w:rPr>
      </w:pPr>
      <w:r w:rsidRPr="00227616">
        <w:rPr>
          <w:rFonts w:ascii="Arial" w:hAnsi="Arial" w:cs="Arial"/>
          <w:sz w:val="20"/>
        </w:rPr>
        <w:t>- Bệnh Sarcoidosis;</w:t>
      </w:r>
    </w:p>
    <w:p w:rsidR="00066FE7" w:rsidRPr="00227616" w:rsidRDefault="00066FE7" w:rsidP="00511D56">
      <w:pPr>
        <w:spacing w:before="120"/>
        <w:rPr>
          <w:rFonts w:ascii="Arial" w:hAnsi="Arial" w:cs="Arial"/>
          <w:sz w:val="20"/>
        </w:rPr>
      </w:pPr>
      <w:r w:rsidRPr="00227616">
        <w:rPr>
          <w:rFonts w:ascii="Arial" w:hAnsi="Arial" w:cs="Arial"/>
          <w:sz w:val="20"/>
        </w:rPr>
        <w:t>- Bệnh hệ thống tạo keo;</w:t>
      </w:r>
    </w:p>
    <w:p w:rsidR="00066FE7" w:rsidRPr="00227616" w:rsidRDefault="00066FE7" w:rsidP="00511D56">
      <w:pPr>
        <w:spacing w:before="120"/>
        <w:rPr>
          <w:rFonts w:ascii="Arial" w:hAnsi="Arial" w:cs="Arial"/>
          <w:sz w:val="20"/>
        </w:rPr>
      </w:pPr>
      <w:r w:rsidRPr="00227616">
        <w:rPr>
          <w:rFonts w:ascii="Arial" w:hAnsi="Arial" w:cs="Arial"/>
          <w:sz w:val="20"/>
        </w:rPr>
        <w:t>- Ung thư phổi thứ phát;</w:t>
      </w:r>
    </w:p>
    <w:p w:rsidR="00066FE7" w:rsidRPr="00227616" w:rsidRDefault="00066FE7" w:rsidP="00511D56">
      <w:pPr>
        <w:spacing w:before="120"/>
        <w:rPr>
          <w:rFonts w:ascii="Arial" w:hAnsi="Arial" w:cs="Arial"/>
          <w:sz w:val="20"/>
        </w:rPr>
      </w:pPr>
      <w:r w:rsidRPr="00227616">
        <w:rPr>
          <w:rFonts w:ascii="Arial" w:hAnsi="Arial" w:cs="Arial"/>
          <w:sz w:val="20"/>
        </w:rPr>
        <w:t>- Bệnh phổi nhiễm nấm (Histoplasma);</w:t>
      </w:r>
    </w:p>
    <w:p w:rsidR="00066FE7" w:rsidRPr="00227616" w:rsidRDefault="00066FE7" w:rsidP="00511D56">
      <w:pPr>
        <w:spacing w:before="120"/>
        <w:rPr>
          <w:rFonts w:ascii="Arial" w:hAnsi="Arial" w:cs="Arial"/>
          <w:sz w:val="20"/>
        </w:rPr>
      </w:pPr>
      <w:r w:rsidRPr="00227616">
        <w:rPr>
          <w:rFonts w:ascii="Arial" w:hAnsi="Arial" w:cs="Arial"/>
          <w:sz w:val="20"/>
        </w:rPr>
        <w:t>- Viêm phổi quá mẫn;</w:t>
      </w:r>
    </w:p>
    <w:p w:rsidR="00066FE7" w:rsidRPr="00227616" w:rsidRDefault="00066FE7" w:rsidP="00511D56">
      <w:pPr>
        <w:spacing w:before="120"/>
        <w:rPr>
          <w:rFonts w:ascii="Arial" w:hAnsi="Arial" w:cs="Arial"/>
          <w:sz w:val="20"/>
        </w:rPr>
      </w:pPr>
      <w:r w:rsidRPr="00227616">
        <w:rPr>
          <w:rFonts w:ascii="Arial" w:hAnsi="Arial" w:cs="Arial"/>
          <w:sz w:val="20"/>
        </w:rPr>
        <w:t>- Các bệnh phổi kẽ khác.</w:t>
      </w:r>
    </w:p>
    <w:p w:rsidR="00066FE7" w:rsidRDefault="00066FE7" w:rsidP="00511D56">
      <w:pPr>
        <w:spacing w:before="120"/>
        <w:rPr>
          <w:rFonts w:ascii="Arial" w:hAnsi="Arial" w:cs="Arial"/>
          <w:b/>
          <w:sz w:val="20"/>
          <w:lang w:val="en-US"/>
        </w:rPr>
      </w:pPr>
      <w:r w:rsidRPr="00066FE7">
        <w:rPr>
          <w:rFonts w:ascii="Arial" w:hAnsi="Arial" w:cs="Arial"/>
          <w:b/>
          <w:sz w:val="20"/>
        </w:rPr>
        <w:t>11. Hướng dẫn giám định</w:t>
      </w:r>
    </w:p>
    <w:p w:rsidR="00066FE7" w:rsidRDefault="00066FE7" w:rsidP="00511D56">
      <w:pPr>
        <w:spacing w:before="120"/>
        <w:rPr>
          <w:rFonts w:ascii="Arial" w:hAnsi="Arial" w:cs="Arial"/>
          <w:sz w:val="20"/>
          <w:lang w:val="en-US"/>
        </w:rPr>
      </w:pPr>
      <w:r w:rsidRPr="00227616">
        <w:rPr>
          <w:rFonts w:ascii="Arial" w:hAnsi="Arial" w:cs="Arial"/>
          <w:sz w:val="20"/>
        </w:rPr>
        <w:t>Bảng tỷ lệ tổn thương cơ thể do bệnh bụi phổi amiăng nghề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A00F3A" w:rsidRPr="007D441A" w:rsidTr="007D441A">
        <w:tc>
          <w:tcPr>
            <w:tcW w:w="488" w:type="pct"/>
          </w:tcPr>
          <w:p w:rsidR="00A00F3A" w:rsidRPr="007D441A" w:rsidRDefault="00A00F3A"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816" w:type="pct"/>
          </w:tcPr>
          <w:p w:rsidR="00A00F3A" w:rsidRPr="007D441A" w:rsidRDefault="00A00F3A"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96" w:type="pct"/>
          </w:tcPr>
          <w:p w:rsidR="00A00F3A" w:rsidRPr="007D441A" w:rsidRDefault="00A00F3A"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Tổn thương trên phim Xquang phổi thẳng (*)</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Hình ảnh nốt mờ nhỏ (tương đương với thể s, t, u trên phim mẫu</w:t>
            </w:r>
            <w:r w:rsidRPr="007D441A">
              <w:rPr>
                <w:rFonts w:ascii="Arial" w:eastAsia="Times New Roman" w:hAnsi="Arial" w:cs="Arial"/>
                <w:sz w:val="20"/>
                <w:lang w:val="en-US"/>
              </w:rPr>
              <w:t xml:space="preserve"> </w:t>
            </w:r>
            <w:r w:rsidRPr="007D441A">
              <w:rPr>
                <w:rFonts w:ascii="Arial" w:eastAsia="Times New Roman" w:hAnsi="Arial" w:cs="Arial"/>
                <w:sz w:val="20"/>
              </w:rPr>
              <w:t>ILO 1980 hoặc ILO 2000 hoặc phim mẫu kỹ thuật số ILO 2011)</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0/1s; 0/1t; 0/1u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15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1/0s; 1/0t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1/0u; 1/1s; 1/1t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41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1.1.4.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1/1u; 1/2s; 1/2t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45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1.1.5.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1/2u; 2/2s; 2/2t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51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1.1.6.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2/2u; 2/3s; 2/3t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55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1.1.7.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2/3u; 3/3s; 3/3t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61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1.1.8.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3/3u; 3/+s; 3/+t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65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1.2.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Hình ảnh đám mờ lớn - Xơ hóa khối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1.2.1.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A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65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1.2.2.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B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71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1.2.3.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C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81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Tổn thương màng phổi (Hình ảnh trên phim X-quang phổi thẳng - có so sánh phim mẫu ILO 1980 hoặc ILO 2000 hoặc phim mẫu kỹ thuật số ILO 2011) (*)</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2.1.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Dầy màng phổi khu trú/mảng màng phổi có hoặc không có can xi hóa màng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2.1.1.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Độ dày dưới 5mm (Ký hiệu = a trên phim mẫu ILO - 2000)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25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2.1.2.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Độ dày từ 5 mm đến 10 mm (Ký hiệu = b trên phim mẫu ILO - 2000)</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2.1.3.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Độ dày trên 10 mm (Ký hiệu = c trên phim mẫu ILO - 2000)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51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Bất thường hoặc tù góc sườn hoành một bên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25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2.3.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Dày màng phổi lan tỏa - có hoặc không có can xi hóa màng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2.3.1.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Tổng đường kính dưới 2cm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25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2.3.2.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Tổng đường kính từ 2cm đến 10cm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2.3.3.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Tổng đường kính trên 10cm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45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Lưu ý: Các tổn thương tại Mục 1 (Chỉ tính khi có tổn thương nhu mô phổi từ thể 1/0 trở lên) hoặc Mục 2 nếu có rối loạn thông khí thì tỷ lệ tổn thương được cộng lùi với tỷ lệ rối loạn thông khí phổi tương ứng quy định tại Mục 4</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Tràn khí màng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tốt không để lại di chứng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Tràn khí màng phổi tái phát phải điều trị không để lại di chứng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3.3.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Tràn khí màng phổi để lại di chứng dày dính màng phổi, không rối loạn thông khí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3.3.1.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dưới một nửa phế trường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3.3.2.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từ một nửa phế trường trở lên ở 1 bên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3.3.3.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dưới một nửa phế trường ở 2 bên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3.3.4.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từ một nửa phế trường trở lên ở 2 bên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3.4.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Tràn khí màng phổi để lại di chứng dày dính màng phổi, có rối loạn thông khí phổi: Áp dụng tỷ lệ ở Mục 3.3 cộng lùi với tỷ lệ rối loạn thông khí phổi tương ứng ở Mục 4. Tỷ lệ này đã bao gồm cả suy nhược cơ thể</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4.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Rối loạn thông khí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4.1.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4.2.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trung bình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4.3.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và rất nặng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5.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Tâm phế mạn</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5.1.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1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5.2.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2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5.3.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3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5.4.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4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81</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Bệnh kết hợp (lao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6.1.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Đáp ứng điều trị</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6.1.1.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Không tái phát, không di chứng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6.1.2.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Điều trị có kết quả tốt, nhưng để lại di chứng tương tự như</w:t>
            </w:r>
            <w:r w:rsidRPr="007D441A">
              <w:rPr>
                <w:rFonts w:ascii="Arial" w:eastAsia="Times New Roman" w:hAnsi="Arial" w:cs="Arial"/>
                <w:sz w:val="20"/>
                <w:lang w:val="en-US"/>
              </w:rPr>
              <w:t xml:space="preserve"> </w:t>
            </w:r>
            <w:r w:rsidRPr="007D441A">
              <w:rPr>
                <w:rFonts w:ascii="Arial" w:eastAsia="Times New Roman" w:hAnsi="Arial" w:cs="Arial"/>
                <w:sz w:val="20"/>
              </w:rPr>
              <w:t xml:space="preserve">giãn phế quản, xơ phổi (có hoặc không kèm theo vôi hóa)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6.1.3.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Có tái phát, không để lại di chứng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46 - 50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Điều trị không có kết quả (thất bại điều trị hoặc tái phát).</w:t>
            </w:r>
            <w:r w:rsidRPr="007D441A">
              <w:rPr>
                <w:rFonts w:ascii="Arial" w:eastAsia="Times New Roman" w:hAnsi="Arial" w:cs="Arial"/>
                <w:sz w:val="20"/>
                <w:lang w:val="en-US"/>
              </w:rPr>
              <w:t xml:space="preserve"> </w:t>
            </w:r>
            <w:r w:rsidRPr="007D441A">
              <w:rPr>
                <w:rFonts w:ascii="Arial" w:eastAsia="Times New Roman" w:hAnsi="Arial" w:cs="Arial"/>
                <w:sz w:val="20"/>
              </w:rPr>
              <w:t>Tỷ lệ</w:t>
            </w:r>
            <w:r w:rsidRPr="007D441A">
              <w:rPr>
                <w:rFonts w:ascii="Arial" w:eastAsia="Times New Roman" w:hAnsi="Arial" w:cs="Arial"/>
                <w:sz w:val="20"/>
                <w:lang w:val="en-US"/>
              </w:rPr>
              <w:t xml:space="preserve"> </w:t>
            </w:r>
            <w:r w:rsidRPr="007D441A">
              <w:rPr>
                <w:rFonts w:ascii="Arial" w:eastAsia="Times New Roman" w:hAnsi="Arial" w:cs="Arial"/>
                <w:sz w:val="20"/>
              </w:rPr>
              <w:t xml:space="preserve">này đã bao gồm cả tỷ lệ suy nhược cơ thể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6.3.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Bệnh tật như Mục 6.1; 6.2 và có biến chứng, di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6.4.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Lao phổi phải mổ cắt thùy phổi: Cộng lùi tỷ lệ Mục 6.1; Mục 6.2; Mục 6.3 với tỷ lệ mổ cắt phổi được quy định tại Mục 6.5</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6.5.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Mổ cắt phổi</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6.5.1.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Mổ cắt phổi không điển hình (dưới một thùy phổi)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6.5.2.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Mổ cắt từ một thùy phổi trở lên</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6.5.3.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Mổ cắt bỏ toàn bộ một phổi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56 - 60</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6.6.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Bệnh tật như Mục 6.1; 6.2; 6.3; 6.4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Ung thư phổi, phế quản</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7.1.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Chưa phẫu thuật</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7.1.1.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Chưa di căn, không rối loạn thông khí phổi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7.1.2.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Chưa di căn, có rối loạn thông khí phổi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7.1.3.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Đã di căn đến cơ quan, bộ phận khác, không rối loạn thông khí phổi hoặc tâm phế mạn</w:t>
            </w:r>
          </w:p>
        </w:tc>
        <w:tc>
          <w:tcPr>
            <w:tcW w:w="696" w:type="pct"/>
          </w:tcPr>
          <w:p w:rsidR="00A00F3A" w:rsidRPr="007D441A" w:rsidRDefault="00736EC6"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7.1.4.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Đã di căn đến cơ quan, bộ phận khác, có biến chứng: Áp dụng tỷ lệ Mục 7.1.3 cộng lùi tỷ lệ tổn thương các cơ quan, bộ phận di căn hoặc biến chứng được quy định tại Bảng 2 Thông tư số 28/2013/TTLB-BYT-BLĐTBXH</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7.2.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Điều trị phẫu thuật:</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7.2.1.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Kết quả tốt (cắt bỏ được toàn bộ khối u, đường cắt qua tổ chức lành, không có biến chứng)</w:t>
            </w:r>
          </w:p>
        </w:tc>
        <w:tc>
          <w:tcPr>
            <w:tcW w:w="696" w:type="pct"/>
          </w:tcPr>
          <w:p w:rsidR="00A00F3A" w:rsidRPr="007D441A" w:rsidRDefault="00736EC6"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7.2.2. </w:t>
            </w:r>
          </w:p>
        </w:tc>
        <w:tc>
          <w:tcPr>
            <w:tcW w:w="3816" w:type="pct"/>
          </w:tcPr>
          <w:p w:rsidR="00A00F3A" w:rsidRPr="007D441A" w:rsidRDefault="00A00F3A" w:rsidP="007D441A">
            <w:pPr>
              <w:spacing w:before="120"/>
              <w:rPr>
                <w:rFonts w:ascii="Arial" w:eastAsia="Times New Roman" w:hAnsi="Arial" w:cs="Arial"/>
                <w:sz w:val="20"/>
                <w:lang w:val="en-US"/>
              </w:rPr>
            </w:pPr>
            <w:r w:rsidRPr="007D441A">
              <w:rPr>
                <w:rFonts w:ascii="Arial" w:eastAsia="Times New Roman" w:hAnsi="Arial" w:cs="Arial"/>
                <w:sz w:val="20"/>
              </w:rPr>
              <w:t xml:space="preserve">Kết quả không tốt </w:t>
            </w:r>
          </w:p>
        </w:tc>
        <w:tc>
          <w:tcPr>
            <w:tcW w:w="696" w:type="pct"/>
          </w:tcPr>
          <w:p w:rsidR="00A00F3A" w:rsidRPr="007D441A" w:rsidRDefault="00A00F3A"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8.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Ung thư trung biểu mô: Áp dụng tỷ lệ tổn thương cơ thể được quy định tại Phụ lục 34 của thông tư này</w:t>
            </w:r>
          </w:p>
        </w:tc>
        <w:tc>
          <w:tcPr>
            <w:tcW w:w="696" w:type="pct"/>
          </w:tcPr>
          <w:p w:rsidR="00A00F3A" w:rsidRPr="007D441A" w:rsidRDefault="00A00F3A" w:rsidP="007D441A">
            <w:pPr>
              <w:spacing w:before="120"/>
              <w:jc w:val="center"/>
              <w:rPr>
                <w:rFonts w:ascii="Arial" w:eastAsia="Times New Roman" w:hAnsi="Arial" w:cs="Arial"/>
                <w:sz w:val="20"/>
              </w:rPr>
            </w:pPr>
          </w:p>
        </w:tc>
      </w:tr>
      <w:tr w:rsidR="00A00F3A" w:rsidRPr="007D441A" w:rsidTr="007D441A">
        <w:tc>
          <w:tcPr>
            <w:tcW w:w="488"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 xml:space="preserve">9. </w:t>
            </w:r>
          </w:p>
        </w:tc>
        <w:tc>
          <w:tcPr>
            <w:tcW w:w="3816" w:type="pct"/>
          </w:tcPr>
          <w:p w:rsidR="00A00F3A" w:rsidRPr="007D441A" w:rsidRDefault="00A00F3A" w:rsidP="007D441A">
            <w:pPr>
              <w:spacing w:before="120"/>
              <w:rPr>
                <w:rFonts w:ascii="Arial" w:eastAsia="Times New Roman" w:hAnsi="Arial" w:cs="Arial"/>
                <w:sz w:val="20"/>
              </w:rPr>
            </w:pPr>
            <w:r w:rsidRPr="007D441A">
              <w:rPr>
                <w:rFonts w:ascii="Arial" w:eastAsia="Times New Roman" w:hAnsi="Arial" w:cs="Arial"/>
                <w:sz w:val="20"/>
              </w:rPr>
              <w:t>Với đối tượng dưới 25 tuổi (có thể bệnh từ 1/0 trở lên hoặc có độ dày màng phổi từ 5mm trở lên) được cộng lùi 5% - 10% vào tỷ lệ chung của suy giảm khả năng lao động</w:t>
            </w:r>
          </w:p>
        </w:tc>
        <w:tc>
          <w:tcPr>
            <w:tcW w:w="696" w:type="pct"/>
          </w:tcPr>
          <w:p w:rsidR="00A00F3A" w:rsidRPr="007D441A" w:rsidRDefault="00A00F3A" w:rsidP="007D441A">
            <w:pPr>
              <w:spacing w:before="120"/>
              <w:jc w:val="center"/>
              <w:rPr>
                <w:rFonts w:ascii="Arial" w:eastAsia="Times New Roman" w:hAnsi="Arial" w:cs="Arial"/>
                <w:sz w:val="20"/>
              </w:rPr>
            </w:pPr>
          </w:p>
        </w:tc>
      </w:tr>
    </w:tbl>
    <w:p w:rsidR="00066FE7" w:rsidRPr="00B31EE2" w:rsidRDefault="00066FE7" w:rsidP="00511D56">
      <w:pPr>
        <w:spacing w:before="120"/>
        <w:rPr>
          <w:rFonts w:ascii="Arial" w:hAnsi="Arial" w:cs="Arial"/>
          <w:i/>
          <w:sz w:val="20"/>
        </w:rPr>
      </w:pPr>
      <w:r w:rsidRPr="00B31EE2">
        <w:rPr>
          <w:rFonts w:ascii="Arial" w:hAnsi="Arial" w:cs="Arial"/>
          <w:i/>
          <w:sz w:val="20"/>
        </w:rPr>
        <w:t>(*) Yêu cầu kỹ thuật chụp phim X-quang phổi thẳng theo tiêu chuẩn của Tổ chức</w:t>
      </w:r>
      <w:r w:rsidR="00B31EE2" w:rsidRPr="00B31EE2">
        <w:rPr>
          <w:rFonts w:ascii="Arial" w:hAnsi="Arial" w:cs="Arial"/>
          <w:i/>
          <w:sz w:val="20"/>
        </w:rPr>
        <w:t xml:space="preserve"> </w:t>
      </w:r>
      <w:r w:rsidRPr="00B31EE2">
        <w:rPr>
          <w:rFonts w:ascii="Arial" w:hAnsi="Arial" w:cs="Arial"/>
          <w:i/>
          <w:sz w:val="20"/>
        </w:rPr>
        <w:t>Lao động quốc tế ILO.</w:t>
      </w:r>
    </w:p>
    <w:p w:rsidR="00B31EE2" w:rsidRDefault="00B31EE2" w:rsidP="00511D56">
      <w:pPr>
        <w:spacing w:before="120"/>
        <w:jc w:val="center"/>
        <w:rPr>
          <w:rFonts w:ascii="Arial" w:hAnsi="Arial" w:cs="Arial"/>
          <w:b/>
          <w:color w:val="auto"/>
          <w:lang w:val="en-US"/>
        </w:rPr>
      </w:pPr>
    </w:p>
    <w:p w:rsidR="006A06B6" w:rsidRPr="00E47FE5" w:rsidRDefault="00575473" w:rsidP="00511D56">
      <w:pPr>
        <w:spacing w:before="120"/>
        <w:jc w:val="center"/>
        <w:rPr>
          <w:rFonts w:ascii="Arial" w:hAnsi="Arial" w:cs="Arial"/>
          <w:b/>
          <w:color w:val="auto"/>
        </w:rPr>
      </w:pPr>
      <w:bookmarkStart w:id="15" w:name="chuong_pl_3"/>
      <w:r w:rsidRPr="00E47FE5">
        <w:rPr>
          <w:rFonts w:ascii="Arial" w:hAnsi="Arial" w:cs="Arial"/>
          <w:b/>
          <w:color w:val="auto"/>
        </w:rPr>
        <w:t>PHỤ LỤC 3</w:t>
      </w:r>
      <w:bookmarkEnd w:id="15"/>
    </w:p>
    <w:p w:rsidR="006A06B6" w:rsidRPr="00E47FE5" w:rsidRDefault="00267BEE" w:rsidP="00511D56">
      <w:pPr>
        <w:spacing w:before="120"/>
        <w:jc w:val="center"/>
        <w:rPr>
          <w:rFonts w:ascii="Arial" w:hAnsi="Arial" w:cs="Arial"/>
          <w:color w:val="auto"/>
          <w:sz w:val="20"/>
        </w:rPr>
      </w:pPr>
      <w:bookmarkStart w:id="16" w:name="chuong_pl_3_name"/>
      <w:r w:rsidRPr="00267BEE">
        <w:rPr>
          <w:rFonts w:ascii="Arial" w:hAnsi="Arial" w:cs="Arial"/>
          <w:color w:val="auto"/>
          <w:sz w:val="20"/>
        </w:rPr>
        <w:t>HƯỚNG DẪN CHẨN ĐOÁN, GIÁM ĐỊNH SUY GIẢM KHẢ NĂNG LAO ĐỘNG DO BỆNH BỤI PHỔI BÔNG NGHỀ NGHIỆP</w:t>
      </w:r>
      <w:bookmarkEnd w:id="16"/>
      <w:r w:rsidR="009576BF" w:rsidRPr="00E47FE5">
        <w:rPr>
          <w:rFonts w:ascii="Arial" w:hAnsi="Arial" w:cs="Arial"/>
          <w:color w:val="auto"/>
          <w:sz w:val="20"/>
        </w:rPr>
        <w:br/>
      </w:r>
      <w:r w:rsidR="006A06B6" w:rsidRPr="00E47FE5">
        <w:rPr>
          <w:rFonts w:ascii="Arial" w:hAnsi="Arial" w:cs="Arial"/>
          <w:i/>
          <w:color w:val="auto"/>
          <w:sz w:val="20"/>
        </w:rPr>
        <w:t>(Ban hành kèm theo Thông tư</w:t>
      </w:r>
      <w:r w:rsidR="001230EC" w:rsidRPr="00E47FE5">
        <w:rPr>
          <w:rFonts w:ascii="Arial" w:hAnsi="Arial" w:cs="Arial"/>
          <w:i/>
          <w:color w:val="auto"/>
          <w:sz w:val="20"/>
        </w:rPr>
        <w:t xml:space="preserve"> </w:t>
      </w:r>
      <w:r w:rsidR="006A06B6" w:rsidRPr="00E47FE5">
        <w:rPr>
          <w:rFonts w:ascii="Arial" w:hAnsi="Arial" w:cs="Arial"/>
          <w:i/>
          <w:color w:val="auto"/>
          <w:sz w:val="20"/>
        </w:rPr>
        <w:t>số</w:t>
      </w:r>
      <w:r w:rsidR="001230EC" w:rsidRPr="00E47FE5">
        <w:rPr>
          <w:rFonts w:ascii="Arial" w:hAnsi="Arial" w:cs="Arial"/>
          <w:i/>
          <w:color w:val="auto"/>
          <w:sz w:val="20"/>
        </w:rPr>
        <w:t xml:space="preserve"> 15</w:t>
      </w:r>
      <w:r w:rsidR="006A06B6" w:rsidRPr="00E47FE5">
        <w:rPr>
          <w:rFonts w:ascii="Arial" w:hAnsi="Arial" w:cs="Arial"/>
          <w:i/>
          <w:color w:val="auto"/>
          <w:sz w:val="20"/>
        </w:rPr>
        <w:t>/2016/TT-BYT</w:t>
      </w:r>
      <w:r w:rsidR="001230EC" w:rsidRPr="00E47FE5">
        <w:rPr>
          <w:rFonts w:ascii="Arial" w:hAnsi="Arial" w:cs="Arial"/>
          <w:i/>
          <w:color w:val="auto"/>
          <w:sz w:val="20"/>
        </w:rPr>
        <w:t xml:space="preserve"> </w:t>
      </w:r>
      <w:r w:rsidR="006A06B6" w:rsidRPr="00E47FE5">
        <w:rPr>
          <w:rFonts w:ascii="Arial" w:hAnsi="Arial" w:cs="Arial"/>
          <w:i/>
          <w:color w:val="auto"/>
          <w:sz w:val="20"/>
        </w:rPr>
        <w:t>ng</w:t>
      </w:r>
      <w:r w:rsidR="001230EC" w:rsidRPr="00E47FE5">
        <w:rPr>
          <w:rFonts w:ascii="Arial" w:hAnsi="Arial" w:cs="Arial"/>
          <w:i/>
          <w:color w:val="auto"/>
          <w:sz w:val="20"/>
        </w:rPr>
        <w:t>à</w:t>
      </w:r>
      <w:r w:rsidR="006A06B6" w:rsidRPr="00E47FE5">
        <w:rPr>
          <w:rFonts w:ascii="Arial" w:hAnsi="Arial" w:cs="Arial"/>
          <w:i/>
          <w:color w:val="auto"/>
          <w:sz w:val="20"/>
        </w:rPr>
        <w:t>y</w:t>
      </w:r>
      <w:r w:rsidR="001230EC" w:rsidRPr="00E47FE5">
        <w:rPr>
          <w:rFonts w:ascii="Arial" w:hAnsi="Arial" w:cs="Arial"/>
          <w:i/>
          <w:color w:val="auto"/>
          <w:sz w:val="20"/>
        </w:rPr>
        <w:t xml:space="preserve"> 15 </w:t>
      </w:r>
      <w:r w:rsidR="006A06B6" w:rsidRPr="00E47FE5">
        <w:rPr>
          <w:rFonts w:ascii="Arial" w:hAnsi="Arial" w:cs="Arial"/>
          <w:i/>
          <w:color w:val="auto"/>
          <w:sz w:val="20"/>
        </w:rPr>
        <w:t>tháng</w:t>
      </w:r>
      <w:r w:rsidR="001230EC" w:rsidRPr="00E47FE5">
        <w:rPr>
          <w:rFonts w:ascii="Arial" w:hAnsi="Arial" w:cs="Arial"/>
          <w:i/>
          <w:color w:val="auto"/>
          <w:sz w:val="20"/>
        </w:rPr>
        <w:t xml:space="preserve"> </w:t>
      </w:r>
      <w:r w:rsidR="006A06B6" w:rsidRPr="00E47FE5">
        <w:rPr>
          <w:rFonts w:ascii="Arial" w:hAnsi="Arial" w:cs="Arial"/>
          <w:i/>
          <w:color w:val="auto"/>
          <w:sz w:val="20"/>
        </w:rPr>
        <w:t>5</w:t>
      </w:r>
      <w:r w:rsidR="001230EC" w:rsidRPr="00E47FE5">
        <w:rPr>
          <w:rFonts w:ascii="Arial" w:hAnsi="Arial" w:cs="Arial"/>
          <w:i/>
          <w:color w:val="auto"/>
          <w:sz w:val="20"/>
        </w:rPr>
        <w:t xml:space="preserve"> </w:t>
      </w:r>
      <w:r w:rsidR="006A06B6" w:rsidRPr="00E47FE5">
        <w:rPr>
          <w:rFonts w:ascii="Arial" w:hAnsi="Arial" w:cs="Arial"/>
          <w:i/>
          <w:color w:val="auto"/>
          <w:sz w:val="20"/>
        </w:rPr>
        <w:t xml:space="preserve">năm 2016 </w:t>
      </w:r>
      <w:r w:rsidR="00555C6D" w:rsidRPr="00E47FE5">
        <w:rPr>
          <w:rFonts w:ascii="Arial" w:hAnsi="Arial" w:cs="Arial"/>
          <w:i/>
          <w:color w:val="auto"/>
          <w:sz w:val="20"/>
        </w:rPr>
        <w:t>của</w:t>
      </w:r>
      <w:r w:rsidR="006A06B6" w:rsidRPr="00E47FE5">
        <w:rPr>
          <w:rFonts w:ascii="Arial" w:hAnsi="Arial" w:cs="Arial"/>
          <w:i/>
          <w:color w:val="auto"/>
          <w:sz w:val="20"/>
        </w:rPr>
        <w:t xml:space="preserve"> Bộ tr</w:t>
      </w:r>
      <w:r w:rsidR="001230EC" w:rsidRPr="00E47FE5">
        <w:rPr>
          <w:rFonts w:ascii="Arial" w:hAnsi="Arial" w:cs="Arial"/>
          <w:i/>
          <w:color w:val="auto"/>
          <w:sz w:val="20"/>
        </w:rPr>
        <w:t>ưở</w:t>
      </w:r>
      <w:r w:rsidR="006A06B6" w:rsidRPr="00E47FE5">
        <w:rPr>
          <w:rFonts w:ascii="Arial" w:hAnsi="Arial" w:cs="Arial"/>
          <w:i/>
          <w:color w:val="auto"/>
          <w:sz w:val="20"/>
        </w:rPr>
        <w:t>ng Bộ Y</w:t>
      </w:r>
      <w:r w:rsidR="001230EC" w:rsidRPr="00E47FE5">
        <w:rPr>
          <w:rFonts w:ascii="Arial" w:hAnsi="Arial" w:cs="Arial"/>
          <w:i/>
          <w:color w:val="auto"/>
          <w:sz w:val="20"/>
        </w:rPr>
        <w:t xml:space="preserve"> </w:t>
      </w:r>
      <w:r w:rsidR="006A06B6" w:rsidRPr="00E47FE5">
        <w:rPr>
          <w:rFonts w:ascii="Arial" w:hAnsi="Arial" w:cs="Arial"/>
          <w:i/>
          <w:color w:val="auto"/>
          <w:sz w:val="20"/>
        </w:rPr>
        <w:t>tế)</w:t>
      </w:r>
    </w:p>
    <w:p w:rsidR="006A06B6" w:rsidRPr="00E47FE5" w:rsidRDefault="00680757" w:rsidP="00511D56">
      <w:pPr>
        <w:spacing w:before="120"/>
        <w:rPr>
          <w:rFonts w:ascii="Arial" w:hAnsi="Arial" w:cs="Arial"/>
          <w:b/>
          <w:sz w:val="20"/>
        </w:rPr>
      </w:pPr>
      <w:r w:rsidRPr="00E47FE5">
        <w:rPr>
          <w:rFonts w:ascii="Arial" w:hAnsi="Arial" w:cs="Arial"/>
          <w:b/>
          <w:sz w:val="20"/>
        </w:rPr>
        <w:t>1.</w:t>
      </w:r>
      <w:r w:rsidR="00CF3B53" w:rsidRPr="00E47FE5">
        <w:rPr>
          <w:rFonts w:ascii="Arial" w:hAnsi="Arial" w:cs="Arial"/>
          <w:b/>
          <w:sz w:val="20"/>
        </w:rPr>
        <w:t xml:space="preserve">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bụi phổi bông nghề nghiệp là bệnh phổi đặc trưng bởi co th</w:t>
      </w:r>
      <w:r w:rsidR="009D047D" w:rsidRPr="00E47FE5">
        <w:rPr>
          <w:rFonts w:ascii="Arial" w:hAnsi="Arial" w:cs="Arial"/>
          <w:sz w:val="20"/>
        </w:rPr>
        <w:t>ắ</w:t>
      </w:r>
      <w:r w:rsidRPr="00E47FE5">
        <w:rPr>
          <w:rFonts w:ascii="Arial" w:hAnsi="Arial" w:cs="Arial"/>
          <w:sz w:val="20"/>
        </w:rPr>
        <w:t>t phế quản do tiếp xúc với bụi bông, đay, gai và lanh trong quá trình lao động.</w:t>
      </w:r>
    </w:p>
    <w:p w:rsidR="006A06B6" w:rsidRPr="00E47FE5" w:rsidRDefault="00680757" w:rsidP="00511D56">
      <w:pPr>
        <w:spacing w:before="120"/>
        <w:rPr>
          <w:rFonts w:ascii="Arial" w:hAnsi="Arial" w:cs="Arial"/>
          <w:b/>
          <w:sz w:val="20"/>
        </w:rPr>
      </w:pPr>
      <w:r w:rsidRPr="00E47FE5">
        <w:rPr>
          <w:rFonts w:ascii="Arial" w:hAnsi="Arial" w:cs="Arial"/>
          <w:b/>
          <w:sz w:val="20"/>
        </w:rPr>
        <w:t>2.</w:t>
      </w:r>
      <w:r w:rsidR="00CF3B53" w:rsidRPr="00E47FE5">
        <w:rPr>
          <w:rFonts w:ascii="Arial" w:hAnsi="Arial" w:cs="Arial"/>
          <w:b/>
          <w:sz w:val="20"/>
        </w:rPr>
        <w:t xml:space="preserve">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Bụi bông, đay, lanh, gai trong không khí môi trường lao động.</w:t>
      </w:r>
    </w:p>
    <w:p w:rsidR="006A06B6" w:rsidRPr="00E47FE5" w:rsidRDefault="00680757" w:rsidP="00511D56">
      <w:pPr>
        <w:spacing w:before="120"/>
        <w:rPr>
          <w:rFonts w:ascii="Arial" w:hAnsi="Arial" w:cs="Arial"/>
          <w:b/>
          <w:sz w:val="20"/>
        </w:rPr>
      </w:pPr>
      <w:r w:rsidRPr="00E47FE5">
        <w:rPr>
          <w:rFonts w:ascii="Arial" w:hAnsi="Arial" w:cs="Arial"/>
          <w:b/>
          <w:sz w:val="20"/>
        </w:rPr>
        <w:t>3.</w:t>
      </w:r>
      <w:r w:rsidR="00CF3B53" w:rsidRPr="00E47FE5">
        <w:rPr>
          <w:rFonts w:ascii="Arial" w:hAnsi="Arial" w:cs="Arial"/>
          <w:b/>
          <w:sz w:val="20"/>
        </w:rPr>
        <w:t xml:space="preserve">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Trồng, thu hoạch và chế biến bông, đay, lanh, gai;</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sợi, chỉ, dệt vải, may mặc (kể cả bông nhân tạo);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tiếp xúc với bụi bông, đay, lanh, gai.</w:t>
      </w:r>
    </w:p>
    <w:p w:rsidR="006A06B6" w:rsidRPr="00E47FE5" w:rsidRDefault="00680757" w:rsidP="00511D56">
      <w:pPr>
        <w:spacing w:before="120"/>
        <w:rPr>
          <w:rFonts w:ascii="Arial" w:hAnsi="Arial" w:cs="Arial"/>
          <w:b/>
          <w:sz w:val="20"/>
        </w:rPr>
      </w:pPr>
      <w:r w:rsidRPr="00E47FE5">
        <w:rPr>
          <w:rFonts w:ascii="Arial" w:hAnsi="Arial" w:cs="Arial"/>
          <w:b/>
          <w:sz w:val="20"/>
        </w:rPr>
        <w:t>4.</w:t>
      </w:r>
      <w:r w:rsidR="00CF3B53" w:rsidRPr="00E47FE5">
        <w:rPr>
          <w:rFonts w:ascii="Arial" w:hAnsi="Arial" w:cs="Arial"/>
          <w:b/>
          <w:sz w:val="20"/>
        </w:rPr>
        <w:t xml:space="preserve"> </w:t>
      </w:r>
      <w:r w:rsidR="006A06B6" w:rsidRPr="00E47FE5">
        <w:rPr>
          <w:rFonts w:ascii="Arial" w:hAnsi="Arial" w:cs="Arial"/>
          <w:b/>
          <w:sz w:val="20"/>
        </w:rPr>
        <w:t>Gi</w:t>
      </w:r>
      <w:r w:rsidR="00FD5B8C" w:rsidRPr="00E47FE5">
        <w:rPr>
          <w:rFonts w:ascii="Arial" w:hAnsi="Arial" w:cs="Arial"/>
          <w:b/>
          <w:sz w:val="20"/>
        </w:rPr>
        <w:t>ớ</w:t>
      </w:r>
      <w:r w:rsidR="006A06B6" w:rsidRPr="00E47FE5">
        <w:rPr>
          <w:rFonts w:ascii="Arial" w:hAnsi="Arial" w:cs="Arial"/>
          <w:b/>
          <w:sz w:val="20"/>
        </w:rPr>
        <w:t>i hạn tiếp xúc tối thiểu</w:t>
      </w:r>
    </w:p>
    <w:p w:rsidR="006A06B6" w:rsidRPr="00E47FE5" w:rsidRDefault="00680757" w:rsidP="00511D56">
      <w:pPr>
        <w:spacing w:before="120"/>
        <w:rPr>
          <w:rFonts w:ascii="Arial" w:hAnsi="Arial" w:cs="Arial"/>
          <w:b/>
          <w:i/>
          <w:sz w:val="20"/>
        </w:rPr>
      </w:pPr>
      <w:r w:rsidRPr="00E47FE5">
        <w:rPr>
          <w:rFonts w:ascii="Arial" w:hAnsi="Arial" w:cs="Arial"/>
          <w:b/>
          <w:i/>
          <w:sz w:val="20"/>
        </w:rPr>
        <w:t>4.</w:t>
      </w:r>
      <w:r w:rsidR="00C1497D" w:rsidRPr="00E47FE5">
        <w:rPr>
          <w:rFonts w:ascii="Arial" w:hAnsi="Arial" w:cs="Arial"/>
          <w:b/>
          <w:i/>
          <w:sz w:val="20"/>
        </w:rPr>
        <w:t>1</w:t>
      </w:r>
      <w:r w:rsidR="006A06B6" w:rsidRPr="00E47FE5">
        <w:rPr>
          <w:rFonts w:ascii="Arial" w:hAnsi="Arial" w:cs="Arial"/>
          <w:b/>
          <w:i/>
          <w:sz w:val="20"/>
        </w:rPr>
        <w:t>. Bệnh bụi phổi bông cấp t</w:t>
      </w:r>
      <w:r w:rsidR="00C1497D" w:rsidRPr="00E47FE5">
        <w:rPr>
          <w:rFonts w:ascii="Arial" w:hAnsi="Arial" w:cs="Arial"/>
          <w:b/>
          <w:i/>
          <w:sz w:val="20"/>
        </w:rPr>
        <w:t>í</w:t>
      </w:r>
      <w:r w:rsidR="006A06B6" w:rsidRPr="00E47FE5">
        <w:rPr>
          <w:rFonts w:ascii="Arial" w:hAnsi="Arial" w:cs="Arial"/>
          <w:b/>
          <w:i/>
          <w:sz w:val="20"/>
        </w:rPr>
        <w:t>nh</w:t>
      </w:r>
    </w:p>
    <w:p w:rsidR="006A06B6" w:rsidRPr="00E47FE5" w:rsidRDefault="006A06B6" w:rsidP="00511D56">
      <w:pPr>
        <w:spacing w:before="120"/>
        <w:rPr>
          <w:rFonts w:ascii="Arial" w:hAnsi="Arial" w:cs="Arial"/>
          <w:sz w:val="20"/>
        </w:rPr>
      </w:pPr>
      <w:r w:rsidRPr="00E47FE5">
        <w:rPr>
          <w:rFonts w:ascii="Arial" w:hAnsi="Arial" w:cs="Arial"/>
          <w:sz w:val="20"/>
        </w:rPr>
        <w:t>N</w:t>
      </w:r>
      <w:r w:rsidR="00341F18" w:rsidRPr="00E47FE5">
        <w:rPr>
          <w:rFonts w:ascii="Arial" w:hAnsi="Arial" w:cs="Arial"/>
          <w:sz w:val="20"/>
        </w:rPr>
        <w:t>ồ</w:t>
      </w:r>
      <w:r w:rsidRPr="00E47FE5">
        <w:rPr>
          <w:rFonts w:ascii="Arial" w:hAnsi="Arial" w:cs="Arial"/>
          <w:sz w:val="20"/>
        </w:rPr>
        <w:t>ng độ bụi bông trong môi trường lao động vượt quá 0,2 mg/</w:t>
      </w:r>
      <w:r w:rsidR="00D016AA" w:rsidRPr="00E47FE5">
        <w:rPr>
          <w:rFonts w:ascii="Arial" w:hAnsi="Arial" w:cs="Arial"/>
          <w:sz w:val="20"/>
        </w:rPr>
        <w:t>m</w:t>
      </w:r>
      <w:r w:rsidR="00D016AA" w:rsidRPr="00E47FE5">
        <w:rPr>
          <w:rFonts w:ascii="Arial" w:hAnsi="Arial" w:cs="Arial"/>
          <w:sz w:val="20"/>
          <w:vertAlign w:val="superscript"/>
        </w:rPr>
        <w:t>3</w:t>
      </w:r>
      <w:r w:rsidRPr="00E47FE5">
        <w:rPr>
          <w:rFonts w:ascii="Arial" w:hAnsi="Arial" w:cs="Arial"/>
          <w:sz w:val="20"/>
        </w:rPr>
        <w:t xml:space="preserve"> không</w:t>
      </w:r>
      <w:r w:rsidR="00964FFD" w:rsidRPr="00E47FE5">
        <w:rPr>
          <w:rFonts w:ascii="Arial" w:hAnsi="Arial" w:cs="Arial"/>
          <w:sz w:val="20"/>
        </w:rPr>
        <w:t xml:space="preserve"> </w:t>
      </w:r>
      <w:r w:rsidRPr="00E47FE5">
        <w:rPr>
          <w:rFonts w:ascii="Arial" w:hAnsi="Arial" w:cs="Arial"/>
          <w:sz w:val="20"/>
        </w:rPr>
        <w:t>khí.</w:t>
      </w:r>
    </w:p>
    <w:p w:rsidR="006A06B6" w:rsidRPr="00E47FE5" w:rsidRDefault="00680757" w:rsidP="00511D56">
      <w:pPr>
        <w:spacing w:before="120"/>
        <w:rPr>
          <w:rFonts w:ascii="Arial" w:hAnsi="Arial" w:cs="Arial"/>
          <w:b/>
          <w:i/>
          <w:sz w:val="20"/>
        </w:rPr>
      </w:pPr>
      <w:r w:rsidRPr="00E47FE5">
        <w:rPr>
          <w:rFonts w:ascii="Arial" w:hAnsi="Arial" w:cs="Arial"/>
          <w:b/>
          <w:i/>
          <w:sz w:val="20"/>
        </w:rPr>
        <w:t>4.2.</w:t>
      </w:r>
      <w:r w:rsidR="00CF3B53" w:rsidRPr="00E47FE5">
        <w:rPr>
          <w:rFonts w:ascii="Arial" w:hAnsi="Arial" w:cs="Arial"/>
          <w:b/>
          <w:i/>
          <w:sz w:val="20"/>
        </w:rPr>
        <w:t xml:space="preserve"> </w:t>
      </w:r>
      <w:r w:rsidR="006A06B6" w:rsidRPr="00E47FE5">
        <w:rPr>
          <w:rFonts w:ascii="Arial" w:hAnsi="Arial" w:cs="Arial"/>
          <w:b/>
          <w:i/>
          <w:sz w:val="20"/>
        </w:rPr>
        <w:t>Bệnh bụi ph</w:t>
      </w:r>
      <w:r w:rsidR="00FC0E76" w:rsidRPr="00E47FE5">
        <w:rPr>
          <w:rFonts w:ascii="Arial" w:hAnsi="Arial" w:cs="Arial"/>
          <w:b/>
          <w:i/>
          <w:sz w:val="20"/>
        </w:rPr>
        <w:t>ổ</w:t>
      </w:r>
      <w:r w:rsidR="006A06B6" w:rsidRPr="00E47FE5">
        <w:rPr>
          <w:rFonts w:ascii="Arial" w:hAnsi="Arial" w:cs="Arial"/>
          <w:b/>
          <w:i/>
          <w:sz w:val="20"/>
        </w:rPr>
        <w:t>i bông mạn t</w:t>
      </w:r>
      <w:r w:rsidR="00FE0D88" w:rsidRPr="00E47FE5">
        <w:rPr>
          <w:rFonts w:ascii="Arial" w:hAnsi="Arial" w:cs="Arial"/>
          <w:b/>
          <w:i/>
          <w:sz w:val="20"/>
        </w:rPr>
        <w:t>í</w:t>
      </w:r>
      <w:r w:rsidR="006A06B6" w:rsidRPr="00E47FE5">
        <w:rPr>
          <w:rFonts w:ascii="Arial" w:hAnsi="Arial" w:cs="Arial"/>
          <w:b/>
          <w:i/>
          <w:sz w:val="20"/>
        </w:rPr>
        <w:t>nh</w:t>
      </w:r>
    </w:p>
    <w:p w:rsidR="006A06B6" w:rsidRPr="00E47FE5" w:rsidRDefault="006A06B6" w:rsidP="00511D56">
      <w:pPr>
        <w:spacing w:before="120"/>
        <w:rPr>
          <w:rFonts w:ascii="Arial" w:hAnsi="Arial" w:cs="Arial"/>
          <w:sz w:val="20"/>
        </w:rPr>
      </w:pPr>
      <w:r w:rsidRPr="00E47FE5">
        <w:rPr>
          <w:rFonts w:ascii="Arial" w:hAnsi="Arial" w:cs="Arial"/>
          <w:sz w:val="20"/>
        </w:rPr>
        <w:t>N</w:t>
      </w:r>
      <w:r w:rsidR="00341F18" w:rsidRPr="00E47FE5">
        <w:rPr>
          <w:rFonts w:ascii="Arial" w:hAnsi="Arial" w:cs="Arial"/>
          <w:sz w:val="20"/>
        </w:rPr>
        <w:t>ồ</w:t>
      </w:r>
      <w:r w:rsidRPr="00E47FE5">
        <w:rPr>
          <w:rFonts w:ascii="Arial" w:hAnsi="Arial" w:cs="Arial"/>
          <w:sz w:val="20"/>
        </w:rPr>
        <w:t>ng độ bụi bông trong môi trường lao động vượt quá giới hạn tiếp xúc ca làm việc cho phép theo quy chuẩn, tiêu chuẩn hiện hành.</w:t>
      </w:r>
    </w:p>
    <w:p w:rsidR="006A06B6" w:rsidRPr="00E47FE5" w:rsidRDefault="00680757" w:rsidP="00511D56">
      <w:pPr>
        <w:spacing w:before="120"/>
        <w:rPr>
          <w:rFonts w:ascii="Arial" w:hAnsi="Arial" w:cs="Arial"/>
          <w:b/>
          <w:sz w:val="20"/>
        </w:rPr>
      </w:pPr>
      <w:r w:rsidRPr="00E47FE5">
        <w:rPr>
          <w:rFonts w:ascii="Arial" w:hAnsi="Arial" w:cs="Arial"/>
          <w:b/>
          <w:sz w:val="20"/>
        </w:rPr>
        <w:t>5.</w:t>
      </w:r>
      <w:r w:rsidR="00CF3B53" w:rsidRPr="00E47FE5">
        <w:rPr>
          <w:rFonts w:ascii="Arial" w:hAnsi="Arial" w:cs="Arial"/>
          <w:b/>
          <w:sz w:val="20"/>
        </w:rPr>
        <w:t xml:space="preserve"> </w:t>
      </w:r>
      <w:r w:rsidR="006A06B6" w:rsidRPr="00E47FE5">
        <w:rPr>
          <w:rFonts w:ascii="Arial" w:hAnsi="Arial" w:cs="Arial"/>
          <w:b/>
          <w:sz w:val="20"/>
        </w:rPr>
        <w:t>Thời gian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2 giờ đối với trường hợp cấp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5 năm đ</w:t>
      </w:r>
      <w:r w:rsidR="00595DCE" w:rsidRPr="00E47FE5">
        <w:rPr>
          <w:rFonts w:ascii="Arial" w:hAnsi="Arial" w:cs="Arial"/>
          <w:sz w:val="20"/>
        </w:rPr>
        <w:t>ố</w:t>
      </w:r>
      <w:r w:rsidR="006A06B6" w:rsidRPr="00E47FE5">
        <w:rPr>
          <w:rFonts w:ascii="Arial" w:hAnsi="Arial" w:cs="Arial"/>
          <w:sz w:val="20"/>
        </w:rPr>
        <w:t>i với trường hợp mạn tính.</w:t>
      </w:r>
    </w:p>
    <w:p w:rsidR="006A06B6" w:rsidRPr="00E47FE5" w:rsidRDefault="00680757" w:rsidP="00511D56">
      <w:pPr>
        <w:spacing w:before="120"/>
        <w:rPr>
          <w:rFonts w:ascii="Arial" w:hAnsi="Arial" w:cs="Arial"/>
          <w:b/>
          <w:sz w:val="20"/>
        </w:rPr>
      </w:pPr>
      <w:r w:rsidRPr="00E47FE5">
        <w:rPr>
          <w:rFonts w:ascii="Arial" w:hAnsi="Arial" w:cs="Arial"/>
          <w:b/>
          <w:sz w:val="20"/>
        </w:rPr>
        <w:t>6.</w:t>
      </w:r>
      <w:r w:rsidR="00CF3B53" w:rsidRPr="00E47FE5">
        <w:rPr>
          <w:rFonts w:ascii="Arial" w:hAnsi="Arial" w:cs="Arial"/>
          <w:b/>
          <w:sz w:val="20"/>
        </w:rPr>
        <w:t xml:space="preserve">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Cấp tính: 48 giờ</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Mạn tính: 5 năm.</w:t>
      </w:r>
    </w:p>
    <w:p w:rsidR="006A06B6" w:rsidRPr="00E47FE5" w:rsidRDefault="00680757" w:rsidP="00511D56">
      <w:pPr>
        <w:spacing w:before="120"/>
        <w:rPr>
          <w:rFonts w:ascii="Arial" w:hAnsi="Arial" w:cs="Arial"/>
          <w:b/>
          <w:sz w:val="20"/>
        </w:rPr>
      </w:pPr>
      <w:r w:rsidRPr="00E47FE5">
        <w:rPr>
          <w:rFonts w:ascii="Arial" w:hAnsi="Arial" w:cs="Arial"/>
          <w:b/>
          <w:sz w:val="20"/>
        </w:rPr>
        <w:t>7.</w:t>
      </w:r>
      <w:r w:rsidR="00CF3B53" w:rsidRPr="00E47FE5">
        <w:rPr>
          <w:rFonts w:ascii="Arial" w:hAnsi="Arial" w:cs="Arial"/>
          <w:b/>
          <w:sz w:val="20"/>
        </w:rPr>
        <w:t xml:space="preserve"> </w:t>
      </w:r>
      <w:r w:rsidR="006A06B6" w:rsidRPr="00E47FE5">
        <w:rPr>
          <w:rFonts w:ascii="Arial" w:hAnsi="Arial" w:cs="Arial"/>
          <w:b/>
          <w:sz w:val="20"/>
        </w:rPr>
        <w:t>Chẩn đoán</w:t>
      </w:r>
    </w:p>
    <w:p w:rsidR="006A06B6" w:rsidRPr="00E47FE5" w:rsidRDefault="00680757" w:rsidP="00511D56">
      <w:pPr>
        <w:spacing w:before="120"/>
        <w:rPr>
          <w:rFonts w:ascii="Arial" w:hAnsi="Arial" w:cs="Arial"/>
          <w:b/>
          <w:sz w:val="20"/>
        </w:rPr>
      </w:pPr>
      <w:r w:rsidRPr="00E47FE5">
        <w:rPr>
          <w:rFonts w:ascii="Arial" w:hAnsi="Arial" w:cs="Arial"/>
          <w:b/>
          <w:sz w:val="20"/>
        </w:rPr>
        <w:t>7.1.</w:t>
      </w:r>
      <w:r w:rsidR="00CF3B53" w:rsidRPr="00E47FE5">
        <w:rPr>
          <w:rFonts w:ascii="Arial" w:hAnsi="Arial" w:cs="Arial"/>
          <w:b/>
          <w:sz w:val="20"/>
        </w:rPr>
        <w:t xml:space="preserve"> </w:t>
      </w:r>
      <w:r w:rsidR="006A06B6" w:rsidRPr="00E47FE5">
        <w:rPr>
          <w:rFonts w:ascii="Arial" w:hAnsi="Arial" w:cs="Arial"/>
          <w:b/>
          <w:sz w:val="20"/>
        </w:rPr>
        <w:t>Lâm sàng</w:t>
      </w:r>
    </w:p>
    <w:p w:rsidR="006A06B6" w:rsidRPr="00E47FE5" w:rsidRDefault="006A06B6" w:rsidP="00511D56">
      <w:pPr>
        <w:spacing w:before="120"/>
        <w:rPr>
          <w:rFonts w:ascii="Arial" w:hAnsi="Arial" w:cs="Arial"/>
          <w:sz w:val="20"/>
        </w:rPr>
      </w:pPr>
      <w:r w:rsidRPr="00E47FE5">
        <w:rPr>
          <w:rFonts w:ascii="Arial" w:hAnsi="Arial" w:cs="Arial"/>
          <w:sz w:val="20"/>
        </w:rPr>
        <w:t>Triệu chứng đau tức ngực và khó thở vào xuất hiện vào ngày đầu tiên trong tuần làm việc và có thể ở các ngày tiếp theo trong tuần; và có th</w:t>
      </w:r>
      <w:r w:rsidR="006D4E66" w:rsidRPr="00E47FE5">
        <w:rPr>
          <w:rFonts w:ascii="Arial" w:hAnsi="Arial" w:cs="Arial"/>
          <w:sz w:val="20"/>
        </w:rPr>
        <w:t>ể</w:t>
      </w:r>
      <w:r w:rsidRPr="00E47FE5">
        <w:rPr>
          <w:rFonts w:ascii="Arial" w:hAnsi="Arial" w:cs="Arial"/>
          <w:sz w:val="20"/>
        </w:rPr>
        <w:t xml:space="preserve"> có:</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Thở khò khè;</w:t>
      </w:r>
    </w:p>
    <w:p w:rsidR="006A06B6" w:rsidRPr="00E47FE5" w:rsidRDefault="006A06B6" w:rsidP="00511D56">
      <w:pPr>
        <w:spacing w:before="120"/>
        <w:rPr>
          <w:rFonts w:ascii="Arial" w:hAnsi="Arial" w:cs="Arial"/>
          <w:sz w:val="20"/>
        </w:rPr>
      </w:pPr>
      <w:r w:rsidRPr="00E47FE5">
        <w:rPr>
          <w:rFonts w:ascii="Arial" w:hAnsi="Arial" w:cs="Arial"/>
          <w:sz w:val="20"/>
        </w:rPr>
        <w:t>-</w:t>
      </w:r>
      <w:r w:rsidR="006D4E66" w:rsidRPr="00E47FE5">
        <w:rPr>
          <w:rFonts w:ascii="Arial" w:hAnsi="Arial" w:cs="Arial"/>
          <w:sz w:val="20"/>
        </w:rPr>
        <w:t xml:space="preserve"> </w:t>
      </w:r>
      <w:r w:rsidRPr="00E47FE5">
        <w:rPr>
          <w:rFonts w:ascii="Arial" w:hAnsi="Arial" w:cs="Arial"/>
          <w:sz w:val="20"/>
        </w:rPr>
        <w:t>Ho.</w:t>
      </w:r>
    </w:p>
    <w:p w:rsidR="006A06B6" w:rsidRPr="00E47FE5" w:rsidRDefault="00680757" w:rsidP="00511D56">
      <w:pPr>
        <w:spacing w:before="120"/>
        <w:rPr>
          <w:rFonts w:ascii="Arial" w:hAnsi="Arial" w:cs="Arial"/>
          <w:b/>
          <w:sz w:val="20"/>
        </w:rPr>
      </w:pPr>
      <w:r w:rsidRPr="00E47FE5">
        <w:rPr>
          <w:rFonts w:ascii="Arial" w:hAnsi="Arial" w:cs="Arial"/>
          <w:b/>
          <w:sz w:val="20"/>
        </w:rPr>
        <w:t>7.2.</w:t>
      </w:r>
      <w:r w:rsidR="00CF3B53" w:rsidRPr="00E47FE5">
        <w:rPr>
          <w:rFonts w:ascii="Arial" w:hAnsi="Arial" w:cs="Arial"/>
          <w:b/>
          <w:sz w:val="20"/>
        </w:rPr>
        <w:t xml:space="preserve"> </w:t>
      </w:r>
      <w:r w:rsidR="006A06B6" w:rsidRPr="00E47FE5">
        <w:rPr>
          <w:rFonts w:ascii="Arial" w:hAnsi="Arial" w:cs="Arial"/>
          <w:b/>
          <w:sz w:val="20"/>
        </w:rPr>
        <w:t>Cận l</w:t>
      </w:r>
      <w:r w:rsidR="009D047D" w:rsidRPr="00E47FE5">
        <w:rPr>
          <w:rFonts w:ascii="Arial" w:hAnsi="Arial" w:cs="Arial"/>
          <w:b/>
          <w:sz w:val="20"/>
        </w:rPr>
        <w:t>â</w:t>
      </w:r>
      <w:r w:rsidR="006A06B6" w:rsidRPr="00E47FE5">
        <w:rPr>
          <w:rFonts w:ascii="Arial" w:hAnsi="Arial" w:cs="Arial"/>
          <w:b/>
          <w:sz w:val="20"/>
        </w:rPr>
        <w:t>m sàng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Chức năng hô hấp:</w:t>
      </w:r>
    </w:p>
    <w:p w:rsidR="006A06B6" w:rsidRPr="00E47FE5" w:rsidRDefault="00CE5B5C" w:rsidP="00511D56">
      <w:pPr>
        <w:spacing w:before="120"/>
        <w:rPr>
          <w:rFonts w:ascii="Arial" w:hAnsi="Arial" w:cs="Arial"/>
          <w:sz w:val="20"/>
        </w:rPr>
      </w:pPr>
      <w:r w:rsidRPr="00E47FE5">
        <w:rPr>
          <w:rFonts w:ascii="Arial" w:hAnsi="Arial" w:cs="Arial"/>
          <w:sz w:val="20"/>
        </w:rPr>
        <w:t>+ Thể</w:t>
      </w:r>
      <w:r w:rsidR="006A06B6" w:rsidRPr="00E47FE5">
        <w:rPr>
          <w:rFonts w:ascii="Arial" w:hAnsi="Arial" w:cs="Arial"/>
          <w:sz w:val="20"/>
        </w:rPr>
        <w:t xml:space="preserve"> cấp tính: FEV</w:t>
      </w:r>
      <w:r w:rsidRPr="00E47FE5">
        <w:rPr>
          <w:rFonts w:ascii="Arial" w:hAnsi="Arial" w:cs="Arial"/>
          <w:sz w:val="20"/>
          <w:vertAlign w:val="subscript"/>
        </w:rPr>
        <w:t>1</w:t>
      </w:r>
      <w:r w:rsidR="006A06B6" w:rsidRPr="00E47FE5">
        <w:rPr>
          <w:rFonts w:ascii="Arial" w:hAnsi="Arial" w:cs="Arial"/>
          <w:sz w:val="20"/>
        </w:rPr>
        <w:t xml:space="preserve"> sau ca làm việc giảm </w:t>
      </w:r>
      <w:r w:rsidRPr="00E47FE5">
        <w:rPr>
          <w:rFonts w:ascii="Arial" w:hAnsi="Arial" w:cs="Arial"/>
          <w:sz w:val="20"/>
        </w:rPr>
        <w:t>≥</w:t>
      </w:r>
      <w:r w:rsidR="006A06B6" w:rsidRPr="00E47FE5">
        <w:rPr>
          <w:rFonts w:ascii="Arial" w:hAnsi="Arial" w:cs="Arial"/>
          <w:sz w:val="20"/>
        </w:rPr>
        <w:t xml:space="preserve"> 5% so với trước ca;</w:t>
      </w:r>
    </w:p>
    <w:p w:rsidR="006A06B6" w:rsidRPr="00E47FE5" w:rsidRDefault="006A06B6" w:rsidP="00511D56">
      <w:pPr>
        <w:spacing w:before="120"/>
        <w:rPr>
          <w:rFonts w:ascii="Arial" w:hAnsi="Arial" w:cs="Arial"/>
          <w:sz w:val="20"/>
        </w:rPr>
      </w:pPr>
      <w:r w:rsidRPr="00E47FE5">
        <w:rPr>
          <w:rFonts w:ascii="Arial" w:hAnsi="Arial" w:cs="Arial"/>
          <w:sz w:val="20"/>
        </w:rPr>
        <w:t>+ Thể mạn tính: FEV</w:t>
      </w:r>
      <w:r w:rsidR="00CE5B5C" w:rsidRPr="00E47FE5">
        <w:rPr>
          <w:rFonts w:ascii="Arial" w:hAnsi="Arial" w:cs="Arial"/>
          <w:sz w:val="20"/>
          <w:vertAlign w:val="subscript"/>
        </w:rPr>
        <w:t>1</w:t>
      </w:r>
      <w:r w:rsidRPr="00E47FE5">
        <w:rPr>
          <w:rFonts w:ascii="Arial" w:hAnsi="Arial" w:cs="Arial"/>
          <w:sz w:val="20"/>
        </w:rPr>
        <w:t xml:space="preserve"> &lt; 80% giá trị lý thuyết.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Thử nghiệm lẩy da: dương tính với bụi bông;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CE5B5C" w:rsidRPr="00E47FE5">
        <w:rPr>
          <w:rFonts w:ascii="Arial" w:hAnsi="Arial" w:cs="Arial"/>
          <w:sz w:val="20"/>
        </w:rPr>
        <w:t>L</w:t>
      </w:r>
      <w:r w:rsidR="006A06B6" w:rsidRPr="00E47FE5">
        <w:rPr>
          <w:rFonts w:ascii="Arial" w:hAnsi="Arial" w:cs="Arial"/>
          <w:sz w:val="20"/>
        </w:rPr>
        <w:t>àm nghiệm pháp (Test) phục hồi phế quản.</w:t>
      </w:r>
    </w:p>
    <w:p w:rsidR="006A06B6" w:rsidRPr="00E47FE5" w:rsidRDefault="00680757" w:rsidP="00511D56">
      <w:pPr>
        <w:spacing w:before="120"/>
        <w:rPr>
          <w:rFonts w:ascii="Arial" w:hAnsi="Arial" w:cs="Arial"/>
          <w:b/>
          <w:sz w:val="20"/>
        </w:rPr>
      </w:pPr>
      <w:r w:rsidRPr="00E47FE5">
        <w:rPr>
          <w:rFonts w:ascii="Arial" w:hAnsi="Arial" w:cs="Arial"/>
          <w:b/>
          <w:sz w:val="20"/>
        </w:rPr>
        <w:t>8.</w:t>
      </w:r>
      <w:r w:rsidR="00CF3B53" w:rsidRPr="00E47FE5">
        <w:rPr>
          <w:rFonts w:ascii="Arial" w:hAnsi="Arial" w:cs="Arial"/>
          <w:b/>
          <w:sz w:val="20"/>
        </w:rPr>
        <w:t xml:space="preserve"> </w:t>
      </w:r>
      <w:r w:rsidR="006A06B6" w:rsidRPr="00E47FE5">
        <w:rPr>
          <w:rFonts w:ascii="Arial" w:hAnsi="Arial" w:cs="Arial"/>
          <w:b/>
          <w:sz w:val="20"/>
        </w:rPr>
        <w:t>Phân loại bệnh bụi phổi bông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696"/>
        <w:gridCol w:w="6381"/>
      </w:tblGrid>
      <w:tr w:rsidR="00AE4254" w:rsidRPr="00E47FE5">
        <w:tc>
          <w:tcPr>
            <w:tcW w:w="1485" w:type="pct"/>
            <w:shd w:val="clear" w:color="auto" w:fill="auto"/>
          </w:tcPr>
          <w:p w:rsidR="00AE4254" w:rsidRPr="00E47FE5" w:rsidRDefault="00AE4254" w:rsidP="00511D56">
            <w:pPr>
              <w:spacing w:before="120"/>
              <w:jc w:val="center"/>
              <w:rPr>
                <w:rFonts w:ascii="Arial" w:hAnsi="Arial" w:cs="Arial"/>
                <w:b/>
                <w:sz w:val="20"/>
              </w:rPr>
            </w:pPr>
            <w:r w:rsidRPr="00E47FE5">
              <w:rPr>
                <w:rFonts w:ascii="Arial" w:hAnsi="Arial" w:cs="Arial"/>
                <w:b/>
                <w:sz w:val="20"/>
              </w:rPr>
              <w:t>Phân lo</w:t>
            </w:r>
            <w:r w:rsidRPr="00E47FE5">
              <w:rPr>
                <w:rFonts w:ascii="Arial" w:hAnsi="Arial" w:cs="Arial"/>
                <w:b/>
                <w:sz w:val="20"/>
                <w:lang w:val="en-US"/>
              </w:rPr>
              <w:t>ạ</w:t>
            </w:r>
            <w:r w:rsidRPr="00E47FE5">
              <w:rPr>
                <w:rFonts w:ascii="Arial" w:hAnsi="Arial" w:cs="Arial"/>
                <w:b/>
                <w:sz w:val="20"/>
              </w:rPr>
              <w:t>i</w:t>
            </w:r>
          </w:p>
        </w:tc>
        <w:tc>
          <w:tcPr>
            <w:tcW w:w="3515" w:type="pct"/>
            <w:shd w:val="clear" w:color="auto" w:fill="auto"/>
          </w:tcPr>
          <w:p w:rsidR="00AE4254" w:rsidRPr="00E47FE5" w:rsidRDefault="00AE4254" w:rsidP="00511D56">
            <w:pPr>
              <w:spacing w:before="120"/>
              <w:jc w:val="center"/>
              <w:rPr>
                <w:rFonts w:ascii="Arial" w:hAnsi="Arial" w:cs="Arial"/>
                <w:b/>
                <w:sz w:val="20"/>
              </w:rPr>
            </w:pPr>
            <w:r w:rsidRPr="00E47FE5">
              <w:rPr>
                <w:rFonts w:ascii="Arial" w:hAnsi="Arial" w:cs="Arial"/>
                <w:b/>
                <w:sz w:val="20"/>
              </w:rPr>
              <w:t>Triệu chứng</w:t>
            </w:r>
          </w:p>
        </w:tc>
      </w:tr>
      <w:tr w:rsidR="00AE4254" w:rsidRPr="00E47FE5">
        <w:tc>
          <w:tcPr>
            <w:tcW w:w="1485" w:type="pct"/>
            <w:shd w:val="clear" w:color="auto" w:fill="auto"/>
          </w:tcPr>
          <w:p w:rsidR="00AE4254" w:rsidRPr="00E47FE5" w:rsidRDefault="00AE4254" w:rsidP="00511D56">
            <w:pPr>
              <w:spacing w:before="120"/>
              <w:rPr>
                <w:rFonts w:ascii="Arial" w:hAnsi="Arial" w:cs="Arial"/>
                <w:b/>
                <w:sz w:val="20"/>
              </w:rPr>
            </w:pPr>
            <w:r w:rsidRPr="00E47FE5">
              <w:rPr>
                <w:rFonts w:ascii="Arial" w:hAnsi="Arial" w:cs="Arial"/>
                <w:b/>
                <w:sz w:val="20"/>
              </w:rPr>
              <w:t>Mức 0</w:t>
            </w:r>
          </w:p>
        </w:tc>
        <w:tc>
          <w:tcPr>
            <w:tcW w:w="3515" w:type="pct"/>
            <w:shd w:val="clear" w:color="auto" w:fill="auto"/>
          </w:tcPr>
          <w:p w:rsidR="00AE4254" w:rsidRPr="00E47FE5" w:rsidRDefault="00AE4254" w:rsidP="00511D56">
            <w:pPr>
              <w:spacing w:before="120"/>
              <w:rPr>
                <w:rFonts w:ascii="Arial" w:hAnsi="Arial" w:cs="Arial"/>
                <w:b/>
                <w:sz w:val="20"/>
              </w:rPr>
            </w:pPr>
            <w:r w:rsidRPr="00E47FE5">
              <w:rPr>
                <w:rFonts w:ascii="Arial" w:hAnsi="Arial" w:cs="Arial"/>
                <w:b/>
                <w:sz w:val="20"/>
              </w:rPr>
              <w:t>Không có triệu chứng.</w:t>
            </w:r>
          </w:p>
        </w:tc>
      </w:tr>
      <w:tr w:rsidR="00AE4254" w:rsidRPr="00E47FE5">
        <w:tc>
          <w:tcPr>
            <w:tcW w:w="1485" w:type="pct"/>
            <w:shd w:val="clear" w:color="auto" w:fill="auto"/>
          </w:tcPr>
          <w:p w:rsidR="00AE4254" w:rsidRPr="00E47FE5" w:rsidRDefault="00AE4254" w:rsidP="00511D56">
            <w:pPr>
              <w:spacing w:before="120"/>
              <w:rPr>
                <w:rFonts w:ascii="Arial" w:hAnsi="Arial" w:cs="Arial"/>
                <w:b/>
                <w:sz w:val="20"/>
              </w:rPr>
            </w:pPr>
            <w:r w:rsidRPr="00E47FE5">
              <w:rPr>
                <w:rFonts w:ascii="Arial" w:hAnsi="Arial" w:cs="Arial"/>
                <w:b/>
                <w:sz w:val="20"/>
              </w:rPr>
              <w:t>Bệnh bụi ph</w:t>
            </w:r>
            <w:r w:rsidR="00050A40" w:rsidRPr="00E47FE5">
              <w:rPr>
                <w:rFonts w:ascii="Arial" w:hAnsi="Arial" w:cs="Arial"/>
                <w:b/>
                <w:sz w:val="20"/>
                <w:lang w:val="en-US"/>
              </w:rPr>
              <w:t>ổ</w:t>
            </w:r>
            <w:r w:rsidRPr="00E47FE5">
              <w:rPr>
                <w:rFonts w:ascii="Arial" w:hAnsi="Arial" w:cs="Arial"/>
                <w:b/>
                <w:sz w:val="20"/>
              </w:rPr>
              <w:t>i bông</w:t>
            </w:r>
          </w:p>
        </w:tc>
        <w:tc>
          <w:tcPr>
            <w:tcW w:w="3515" w:type="pct"/>
            <w:shd w:val="clear" w:color="auto" w:fill="auto"/>
          </w:tcPr>
          <w:p w:rsidR="00AE4254" w:rsidRPr="00E47FE5" w:rsidRDefault="00AE4254" w:rsidP="00511D56">
            <w:pPr>
              <w:spacing w:before="120"/>
              <w:rPr>
                <w:rFonts w:ascii="Arial" w:hAnsi="Arial" w:cs="Arial"/>
                <w:sz w:val="20"/>
              </w:rPr>
            </w:pPr>
          </w:p>
        </w:tc>
      </w:tr>
      <w:tr w:rsidR="00AE4254" w:rsidRPr="00E47FE5">
        <w:tc>
          <w:tcPr>
            <w:tcW w:w="1485" w:type="pct"/>
            <w:shd w:val="clear" w:color="auto" w:fill="auto"/>
          </w:tcPr>
          <w:p w:rsidR="00AE4254" w:rsidRPr="00E47FE5" w:rsidRDefault="00AE4254" w:rsidP="00511D56">
            <w:pPr>
              <w:spacing w:before="120"/>
              <w:rPr>
                <w:rFonts w:ascii="Arial" w:hAnsi="Arial" w:cs="Arial"/>
                <w:sz w:val="20"/>
                <w:lang w:val="en-US"/>
              </w:rPr>
            </w:pPr>
            <w:r w:rsidRPr="00E47FE5">
              <w:rPr>
                <w:rFonts w:ascii="Arial" w:hAnsi="Arial" w:cs="Arial"/>
                <w:sz w:val="20"/>
              </w:rPr>
              <w:t>-</w:t>
            </w:r>
            <w:r w:rsidR="00050A40" w:rsidRPr="00E47FE5">
              <w:rPr>
                <w:rFonts w:ascii="Arial" w:hAnsi="Arial" w:cs="Arial"/>
                <w:sz w:val="20"/>
                <w:lang w:val="en-US"/>
              </w:rPr>
              <w:t xml:space="preserve"> </w:t>
            </w:r>
            <w:r w:rsidRPr="00E47FE5">
              <w:rPr>
                <w:rFonts w:ascii="Arial" w:hAnsi="Arial" w:cs="Arial"/>
                <w:sz w:val="20"/>
              </w:rPr>
              <w:t>Mức B</w:t>
            </w:r>
            <w:r w:rsidR="00050A40" w:rsidRPr="00E47FE5">
              <w:rPr>
                <w:rFonts w:ascii="Arial" w:hAnsi="Arial" w:cs="Arial"/>
                <w:sz w:val="20"/>
                <w:lang w:val="en-US"/>
              </w:rPr>
              <w:t>1</w:t>
            </w:r>
          </w:p>
        </w:tc>
        <w:tc>
          <w:tcPr>
            <w:tcW w:w="351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Đau tức ngực, hoặc khó thở trong ph</w:t>
            </w:r>
            <w:r w:rsidR="00481BDC" w:rsidRPr="00E47FE5">
              <w:rPr>
                <w:rFonts w:ascii="Arial" w:hAnsi="Arial" w:cs="Arial"/>
                <w:sz w:val="20"/>
                <w:lang w:val="en-US"/>
              </w:rPr>
              <w:t>ầ</w:t>
            </w:r>
            <w:r w:rsidRPr="00E47FE5">
              <w:rPr>
                <w:rFonts w:ascii="Arial" w:hAnsi="Arial" w:cs="Arial"/>
                <w:sz w:val="20"/>
              </w:rPr>
              <w:t>n lớn thời gian của ngày</w:t>
            </w:r>
            <w:r w:rsidRPr="00E47FE5">
              <w:rPr>
                <w:rFonts w:ascii="Arial" w:hAnsi="Arial" w:cs="Arial"/>
                <w:sz w:val="20"/>
                <w:lang w:val="en-US"/>
              </w:rPr>
              <w:t xml:space="preserve"> làm</w:t>
            </w:r>
            <w:r w:rsidRPr="00E47FE5">
              <w:rPr>
                <w:rFonts w:ascii="Arial" w:hAnsi="Arial" w:cs="Arial"/>
                <w:sz w:val="20"/>
              </w:rPr>
              <w:t xml:space="preserve"> việc đầu tiên trong tuần.</w:t>
            </w: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Mức B2</w:t>
            </w:r>
          </w:p>
        </w:tc>
        <w:tc>
          <w:tcPr>
            <w:tcW w:w="351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Đau tức ngực hoặc khó th</w:t>
            </w:r>
            <w:r w:rsidR="00481BDC" w:rsidRPr="00E47FE5">
              <w:rPr>
                <w:rFonts w:ascii="Arial" w:hAnsi="Arial" w:cs="Arial"/>
                <w:sz w:val="20"/>
              </w:rPr>
              <w:t>ở</w:t>
            </w:r>
            <w:r w:rsidRPr="00E47FE5">
              <w:rPr>
                <w:rFonts w:ascii="Arial" w:hAnsi="Arial" w:cs="Arial"/>
                <w:sz w:val="20"/>
              </w:rPr>
              <w:t xml:space="preserve"> trong ph</w:t>
            </w:r>
            <w:r w:rsidR="005915E5" w:rsidRPr="00E47FE5">
              <w:rPr>
                <w:rFonts w:ascii="Arial" w:hAnsi="Arial" w:cs="Arial"/>
                <w:sz w:val="20"/>
              </w:rPr>
              <w:t>ầ</w:t>
            </w:r>
            <w:r w:rsidRPr="00E47FE5">
              <w:rPr>
                <w:rFonts w:ascii="Arial" w:hAnsi="Arial" w:cs="Arial"/>
                <w:sz w:val="20"/>
              </w:rPr>
              <w:t>n lớn thời gian của ngày làm việc đ</w:t>
            </w:r>
            <w:r w:rsidR="00481BDC" w:rsidRPr="00E47FE5">
              <w:rPr>
                <w:rFonts w:ascii="Arial" w:hAnsi="Arial" w:cs="Arial"/>
                <w:sz w:val="20"/>
              </w:rPr>
              <w:t>ầ</w:t>
            </w:r>
            <w:r w:rsidRPr="00E47FE5">
              <w:rPr>
                <w:rFonts w:ascii="Arial" w:hAnsi="Arial" w:cs="Arial"/>
                <w:sz w:val="20"/>
              </w:rPr>
              <w:t>u tiên trong tu</w:t>
            </w:r>
            <w:r w:rsidR="00481BDC" w:rsidRPr="00E47FE5">
              <w:rPr>
                <w:rFonts w:ascii="Arial" w:hAnsi="Arial" w:cs="Arial"/>
                <w:sz w:val="20"/>
              </w:rPr>
              <w:t>ầ</w:t>
            </w:r>
            <w:r w:rsidRPr="00E47FE5">
              <w:rPr>
                <w:rFonts w:ascii="Arial" w:hAnsi="Arial" w:cs="Arial"/>
                <w:sz w:val="20"/>
              </w:rPr>
              <w:t>n và những ngày tiếp theo trong tuần.</w:t>
            </w:r>
          </w:p>
        </w:tc>
      </w:tr>
      <w:tr w:rsidR="00AE4254" w:rsidRPr="00E47FE5">
        <w:tc>
          <w:tcPr>
            <w:tcW w:w="1485" w:type="pct"/>
            <w:shd w:val="clear" w:color="auto" w:fill="auto"/>
          </w:tcPr>
          <w:p w:rsidR="00AE4254" w:rsidRPr="00E47FE5" w:rsidRDefault="00481BDC" w:rsidP="00511D56">
            <w:pPr>
              <w:spacing w:before="120"/>
              <w:rPr>
                <w:rFonts w:ascii="Arial" w:hAnsi="Arial" w:cs="Arial"/>
                <w:b/>
                <w:sz w:val="20"/>
              </w:rPr>
            </w:pPr>
            <w:r w:rsidRPr="00E47FE5">
              <w:rPr>
                <w:rFonts w:ascii="Arial" w:hAnsi="Arial" w:cs="Arial"/>
                <w:b/>
                <w:sz w:val="20"/>
              </w:rPr>
              <w:t>Kích ứ</w:t>
            </w:r>
            <w:r w:rsidR="00AE4254" w:rsidRPr="00E47FE5">
              <w:rPr>
                <w:rFonts w:ascii="Arial" w:hAnsi="Arial" w:cs="Arial"/>
                <w:b/>
                <w:sz w:val="20"/>
              </w:rPr>
              <w:t>ng đườ</w:t>
            </w:r>
            <w:r w:rsidRPr="00E47FE5">
              <w:rPr>
                <w:rFonts w:ascii="Arial" w:hAnsi="Arial" w:cs="Arial"/>
                <w:b/>
                <w:sz w:val="20"/>
              </w:rPr>
              <w:t>ng hô hấ</w:t>
            </w:r>
            <w:r w:rsidR="00AE4254" w:rsidRPr="00E47FE5">
              <w:rPr>
                <w:rFonts w:ascii="Arial" w:hAnsi="Arial" w:cs="Arial"/>
                <w:b/>
                <w:sz w:val="20"/>
              </w:rPr>
              <w:t>p</w:t>
            </w:r>
          </w:p>
        </w:tc>
        <w:tc>
          <w:tcPr>
            <w:tcW w:w="3515" w:type="pct"/>
            <w:shd w:val="clear" w:color="auto" w:fill="auto"/>
          </w:tcPr>
          <w:p w:rsidR="00AE4254" w:rsidRPr="00E47FE5" w:rsidRDefault="00AE4254" w:rsidP="00511D56">
            <w:pPr>
              <w:spacing w:before="120"/>
              <w:rPr>
                <w:rFonts w:ascii="Arial" w:hAnsi="Arial" w:cs="Arial"/>
                <w:sz w:val="20"/>
              </w:rPr>
            </w:pP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Kích ứng mức 1</w:t>
            </w:r>
          </w:p>
        </w:tc>
        <w:tc>
          <w:tcPr>
            <w:tcW w:w="3515" w:type="pct"/>
            <w:shd w:val="clear" w:color="auto" w:fill="auto"/>
          </w:tcPr>
          <w:p w:rsidR="00AE4254" w:rsidRPr="00B31EE2" w:rsidRDefault="00447A1D" w:rsidP="00511D56">
            <w:pPr>
              <w:spacing w:before="120"/>
              <w:rPr>
                <w:rFonts w:ascii="Arial" w:hAnsi="Arial" w:cs="Arial"/>
                <w:sz w:val="20"/>
                <w:lang w:val="en-US"/>
              </w:rPr>
            </w:pPr>
            <w:r w:rsidRPr="00E47FE5">
              <w:rPr>
                <w:rFonts w:ascii="Arial" w:hAnsi="Arial" w:cs="Arial"/>
                <w:sz w:val="20"/>
              </w:rPr>
              <w:t>Ho khi tiế</w:t>
            </w:r>
            <w:r w:rsidR="00AE4254" w:rsidRPr="00E47FE5">
              <w:rPr>
                <w:rFonts w:ascii="Arial" w:hAnsi="Arial" w:cs="Arial"/>
                <w:sz w:val="20"/>
              </w:rPr>
              <w:t>p xúc với bụi bôn</w:t>
            </w:r>
            <w:r w:rsidRPr="00E47FE5">
              <w:rPr>
                <w:rFonts w:ascii="Arial" w:hAnsi="Arial" w:cs="Arial"/>
                <w:sz w:val="20"/>
              </w:rPr>
              <w:t>g</w:t>
            </w: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Kích ứng mức 2</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Thường xuyên khạc đờm (h</w:t>
            </w:r>
            <w:r w:rsidR="00447A1D" w:rsidRPr="00E47FE5">
              <w:rPr>
                <w:rFonts w:ascii="Arial" w:hAnsi="Arial" w:cs="Arial"/>
                <w:sz w:val="20"/>
              </w:rPr>
              <w:t>ầ</w:t>
            </w:r>
            <w:r w:rsidRPr="00E47FE5">
              <w:rPr>
                <w:rFonts w:ascii="Arial" w:hAnsi="Arial" w:cs="Arial"/>
                <w:sz w:val="20"/>
              </w:rPr>
              <w:t>u h</w:t>
            </w:r>
            <w:r w:rsidR="00447A1D" w:rsidRPr="00E47FE5">
              <w:rPr>
                <w:rFonts w:ascii="Arial" w:hAnsi="Arial" w:cs="Arial"/>
                <w:sz w:val="20"/>
              </w:rPr>
              <w:t>ế</w:t>
            </w:r>
            <w:r w:rsidRPr="00E47FE5">
              <w:rPr>
                <w:rFonts w:ascii="Arial" w:hAnsi="Arial" w:cs="Arial"/>
                <w:sz w:val="20"/>
              </w:rPr>
              <w:t>t trong các ngày trong 3 tháng của năm) thường xuất hiện và tăng lên khi tiếp xúc với bụ</w:t>
            </w:r>
            <w:r w:rsidR="00B31EE2">
              <w:rPr>
                <w:rFonts w:ascii="Arial" w:hAnsi="Arial" w:cs="Arial"/>
                <w:sz w:val="20"/>
              </w:rPr>
              <w:t>i bông</w:t>
            </w: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Kích ứng mức 3</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 xml:space="preserve">Thường xuyên khạc </w:t>
            </w:r>
            <w:r w:rsidR="00447A1D" w:rsidRPr="00E47FE5">
              <w:rPr>
                <w:rFonts w:ascii="Arial" w:hAnsi="Arial" w:cs="Arial"/>
                <w:sz w:val="20"/>
              </w:rPr>
              <w:t>đ</w:t>
            </w:r>
            <w:r w:rsidRPr="00E47FE5">
              <w:rPr>
                <w:rFonts w:ascii="Arial" w:hAnsi="Arial" w:cs="Arial"/>
                <w:sz w:val="20"/>
              </w:rPr>
              <w:t>ờm hoặc tình trạ</w:t>
            </w:r>
            <w:r w:rsidR="00447A1D" w:rsidRPr="00E47FE5">
              <w:rPr>
                <w:rFonts w:ascii="Arial" w:hAnsi="Arial" w:cs="Arial"/>
                <w:sz w:val="20"/>
              </w:rPr>
              <w:t>ng xấu đi khi tiế</w:t>
            </w:r>
            <w:r w:rsidRPr="00E47FE5">
              <w:rPr>
                <w:rFonts w:ascii="Arial" w:hAnsi="Arial" w:cs="Arial"/>
                <w:sz w:val="20"/>
              </w:rPr>
              <w:t xml:space="preserve">p xúc với bụi bông cùng với các triệu chứng tức ngực hoặc </w:t>
            </w:r>
            <w:r w:rsidR="00447A1D" w:rsidRPr="00E47FE5">
              <w:rPr>
                <w:rFonts w:ascii="Arial" w:hAnsi="Arial" w:cs="Arial"/>
                <w:sz w:val="20"/>
              </w:rPr>
              <w:t>tồ</w:t>
            </w:r>
            <w:r w:rsidRPr="00E47FE5">
              <w:rPr>
                <w:rFonts w:ascii="Arial" w:hAnsi="Arial" w:cs="Arial"/>
                <w:sz w:val="20"/>
              </w:rPr>
              <w:t>n tại ít nhấ</w:t>
            </w:r>
            <w:r w:rsidR="00B31EE2">
              <w:rPr>
                <w:rFonts w:ascii="Arial" w:hAnsi="Arial" w:cs="Arial"/>
                <w:sz w:val="20"/>
              </w:rPr>
              <w:t>t 2 năm</w:t>
            </w:r>
          </w:p>
        </w:tc>
      </w:tr>
      <w:tr w:rsidR="00AE4254" w:rsidRPr="00E47FE5">
        <w:tc>
          <w:tcPr>
            <w:tcW w:w="1485" w:type="pct"/>
            <w:shd w:val="clear" w:color="auto" w:fill="auto"/>
          </w:tcPr>
          <w:p w:rsidR="00AE4254" w:rsidRPr="00E47FE5" w:rsidRDefault="00AE4254" w:rsidP="00511D56">
            <w:pPr>
              <w:spacing w:before="120"/>
              <w:rPr>
                <w:rFonts w:ascii="Arial" w:hAnsi="Arial" w:cs="Arial"/>
                <w:b/>
                <w:sz w:val="20"/>
              </w:rPr>
            </w:pPr>
            <w:r w:rsidRPr="00E47FE5">
              <w:rPr>
                <w:rFonts w:ascii="Arial" w:hAnsi="Arial" w:cs="Arial"/>
                <w:b/>
                <w:sz w:val="20"/>
              </w:rPr>
              <w:t>Chức năng hô hấp</w:t>
            </w:r>
          </w:p>
        </w:tc>
        <w:tc>
          <w:tcPr>
            <w:tcW w:w="3515" w:type="pct"/>
            <w:shd w:val="clear" w:color="auto" w:fill="auto"/>
          </w:tcPr>
          <w:p w:rsidR="00AE4254" w:rsidRPr="00E47FE5" w:rsidRDefault="00AE4254" w:rsidP="00511D56">
            <w:pPr>
              <w:spacing w:before="120"/>
              <w:rPr>
                <w:rFonts w:ascii="Arial" w:hAnsi="Arial" w:cs="Arial"/>
                <w:sz w:val="20"/>
              </w:rPr>
            </w:pPr>
          </w:p>
        </w:tc>
      </w:tr>
      <w:tr w:rsidR="00AE4254" w:rsidRPr="00E47FE5">
        <w:tc>
          <w:tcPr>
            <w:tcW w:w="1485" w:type="pct"/>
            <w:shd w:val="clear" w:color="auto" w:fill="auto"/>
          </w:tcPr>
          <w:p w:rsidR="00AE4254" w:rsidRPr="00E47FE5" w:rsidRDefault="00E27D61" w:rsidP="00511D56">
            <w:pPr>
              <w:spacing w:before="120"/>
              <w:rPr>
                <w:rFonts w:ascii="Arial" w:hAnsi="Arial" w:cs="Arial"/>
                <w:sz w:val="20"/>
              </w:rPr>
            </w:pPr>
            <w:r w:rsidRPr="00E47FE5">
              <w:rPr>
                <w:rFonts w:ascii="Arial" w:hAnsi="Arial" w:cs="Arial"/>
                <w:sz w:val="20"/>
              </w:rPr>
              <w:t>- Bi</w:t>
            </w:r>
            <w:r w:rsidRPr="00E47FE5">
              <w:rPr>
                <w:rFonts w:ascii="Arial" w:hAnsi="Arial" w:cs="Arial"/>
                <w:sz w:val="20"/>
                <w:lang w:val="en-US"/>
              </w:rPr>
              <w:t>ế</w:t>
            </w:r>
            <w:r w:rsidR="00AE4254" w:rsidRPr="00E47FE5">
              <w:rPr>
                <w:rFonts w:ascii="Arial" w:hAnsi="Arial" w:cs="Arial"/>
                <w:sz w:val="20"/>
              </w:rPr>
              <w:t>n đ</w:t>
            </w:r>
            <w:r w:rsidRPr="00E47FE5">
              <w:rPr>
                <w:rFonts w:ascii="Arial" w:hAnsi="Arial" w:cs="Arial"/>
                <w:sz w:val="20"/>
                <w:lang w:val="en-US"/>
              </w:rPr>
              <w:t>ổ</w:t>
            </w:r>
            <w:r w:rsidR="00AE4254" w:rsidRPr="00E47FE5">
              <w:rPr>
                <w:rFonts w:ascii="Arial" w:hAnsi="Arial" w:cs="Arial"/>
                <w:sz w:val="20"/>
              </w:rPr>
              <w:t>i cấp tính trong ca làm việc</w:t>
            </w:r>
          </w:p>
        </w:tc>
        <w:tc>
          <w:tcPr>
            <w:tcW w:w="3515" w:type="pct"/>
            <w:shd w:val="clear" w:color="auto" w:fill="auto"/>
          </w:tcPr>
          <w:p w:rsidR="00AE4254" w:rsidRPr="00E47FE5" w:rsidRDefault="00AE4254" w:rsidP="00511D56">
            <w:pPr>
              <w:spacing w:before="120"/>
              <w:rPr>
                <w:rFonts w:ascii="Arial" w:hAnsi="Arial" w:cs="Arial"/>
                <w:sz w:val="20"/>
              </w:rPr>
            </w:pPr>
          </w:p>
        </w:tc>
      </w:tr>
      <w:tr w:rsidR="00AE4254" w:rsidRPr="00E47FE5">
        <w:tc>
          <w:tcPr>
            <w:tcW w:w="1485" w:type="pct"/>
            <w:shd w:val="clear" w:color="auto" w:fill="auto"/>
          </w:tcPr>
          <w:p w:rsidR="00AE4254" w:rsidRPr="00E47FE5" w:rsidRDefault="00E27D61" w:rsidP="00511D56">
            <w:pPr>
              <w:spacing w:before="120"/>
              <w:rPr>
                <w:rFonts w:ascii="Arial" w:hAnsi="Arial" w:cs="Arial"/>
                <w:sz w:val="20"/>
              </w:rPr>
            </w:pPr>
            <w:r w:rsidRPr="00E47FE5">
              <w:rPr>
                <w:rFonts w:ascii="Arial" w:hAnsi="Arial" w:cs="Arial"/>
                <w:sz w:val="20"/>
              </w:rPr>
              <w:t>+ Không có bi</w:t>
            </w:r>
            <w:r w:rsidRPr="00E47FE5">
              <w:rPr>
                <w:rFonts w:ascii="Arial" w:hAnsi="Arial" w:cs="Arial"/>
                <w:sz w:val="20"/>
                <w:lang w:val="en-US"/>
              </w:rPr>
              <w:t>ế</w:t>
            </w:r>
            <w:r w:rsidR="00AE4254" w:rsidRPr="00E47FE5">
              <w:rPr>
                <w:rFonts w:ascii="Arial" w:hAnsi="Arial" w:cs="Arial"/>
                <w:sz w:val="20"/>
              </w:rPr>
              <w:t>n đ</w:t>
            </w:r>
            <w:r w:rsidRPr="00E47FE5">
              <w:rPr>
                <w:rFonts w:ascii="Arial" w:hAnsi="Arial" w:cs="Arial"/>
                <w:sz w:val="20"/>
                <w:lang w:val="en-US"/>
              </w:rPr>
              <w:t>ổ</w:t>
            </w:r>
            <w:r w:rsidR="00AE4254" w:rsidRPr="00E47FE5">
              <w:rPr>
                <w:rFonts w:ascii="Arial" w:hAnsi="Arial" w:cs="Arial"/>
                <w:sz w:val="20"/>
              </w:rPr>
              <w:t>i</w:t>
            </w:r>
          </w:p>
        </w:tc>
        <w:tc>
          <w:tcPr>
            <w:tcW w:w="3515" w:type="pct"/>
            <w:shd w:val="clear" w:color="auto" w:fill="auto"/>
          </w:tcPr>
          <w:p w:rsidR="00AE4254" w:rsidRPr="00B31EE2" w:rsidRDefault="00E27D61" w:rsidP="00511D56">
            <w:pPr>
              <w:spacing w:before="120"/>
              <w:rPr>
                <w:rFonts w:ascii="Arial" w:hAnsi="Arial" w:cs="Arial"/>
                <w:sz w:val="20"/>
                <w:lang w:val="en-US"/>
              </w:rPr>
            </w:pPr>
            <w:r w:rsidRPr="00E47FE5">
              <w:rPr>
                <w:rFonts w:ascii="Arial" w:hAnsi="Arial" w:cs="Arial"/>
                <w:sz w:val="20"/>
              </w:rPr>
              <w:t>Bi</w:t>
            </w:r>
            <w:r w:rsidRPr="00E47FE5">
              <w:rPr>
                <w:rFonts w:ascii="Arial" w:hAnsi="Arial" w:cs="Arial"/>
                <w:sz w:val="20"/>
                <w:lang w:val="en-US"/>
              </w:rPr>
              <w:t>ế</w:t>
            </w:r>
            <w:r w:rsidR="00AE4254" w:rsidRPr="00E47FE5">
              <w:rPr>
                <w:rFonts w:ascii="Arial" w:hAnsi="Arial" w:cs="Arial"/>
                <w:sz w:val="20"/>
              </w:rPr>
              <w:t>n đ</w:t>
            </w:r>
            <w:r w:rsidRPr="00E47FE5">
              <w:rPr>
                <w:rFonts w:ascii="Arial" w:hAnsi="Arial" w:cs="Arial"/>
                <w:sz w:val="20"/>
                <w:lang w:val="en-US"/>
              </w:rPr>
              <w:t>ổ</w:t>
            </w:r>
            <w:r w:rsidR="00AE4254" w:rsidRPr="00E47FE5">
              <w:rPr>
                <w:rFonts w:ascii="Arial" w:hAnsi="Arial" w:cs="Arial"/>
                <w:sz w:val="20"/>
              </w:rPr>
              <w:t>i FEV</w:t>
            </w:r>
            <w:r w:rsidR="00AE4254" w:rsidRPr="00E47FE5">
              <w:rPr>
                <w:rFonts w:ascii="Arial" w:hAnsi="Arial" w:cs="Arial"/>
                <w:sz w:val="20"/>
                <w:vertAlign w:val="subscript"/>
              </w:rPr>
              <w:t>1</w:t>
            </w:r>
            <w:r w:rsidR="00AE4254" w:rsidRPr="00E47FE5">
              <w:rPr>
                <w:rFonts w:ascii="Arial" w:hAnsi="Arial" w:cs="Arial"/>
                <w:sz w:val="20"/>
              </w:rPr>
              <w:t xml:space="preserve"> dưới 5% trong ca làm việ</w:t>
            </w:r>
            <w:r w:rsidR="00B31EE2">
              <w:rPr>
                <w:rFonts w:ascii="Arial" w:hAnsi="Arial" w:cs="Arial"/>
                <w:sz w:val="20"/>
              </w:rPr>
              <w:t>c</w:t>
            </w: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Bi</w:t>
            </w:r>
            <w:r w:rsidR="00E27D61" w:rsidRPr="00E47FE5">
              <w:rPr>
                <w:rFonts w:ascii="Arial" w:hAnsi="Arial" w:cs="Arial"/>
                <w:sz w:val="20"/>
                <w:lang w:val="en-US"/>
              </w:rPr>
              <w:t>ế</w:t>
            </w:r>
            <w:r w:rsidRPr="00E47FE5">
              <w:rPr>
                <w:rFonts w:ascii="Arial" w:hAnsi="Arial" w:cs="Arial"/>
                <w:sz w:val="20"/>
              </w:rPr>
              <w:t>n đ</w:t>
            </w:r>
            <w:r w:rsidR="00E27D61" w:rsidRPr="00E47FE5">
              <w:rPr>
                <w:rFonts w:ascii="Arial" w:hAnsi="Arial" w:cs="Arial"/>
                <w:sz w:val="20"/>
                <w:lang w:val="en-US"/>
              </w:rPr>
              <w:t>ổ</w:t>
            </w:r>
            <w:r w:rsidRPr="00E47FE5">
              <w:rPr>
                <w:rFonts w:ascii="Arial" w:hAnsi="Arial" w:cs="Arial"/>
                <w:sz w:val="20"/>
              </w:rPr>
              <w:t>i ít</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Giảm FEV</w:t>
            </w:r>
            <w:r w:rsidR="00E27D61" w:rsidRPr="00E47FE5">
              <w:rPr>
                <w:rFonts w:ascii="Arial" w:hAnsi="Arial" w:cs="Arial"/>
                <w:sz w:val="20"/>
                <w:vertAlign w:val="subscript"/>
                <w:lang w:val="en-US"/>
              </w:rPr>
              <w:t>1</w:t>
            </w:r>
            <w:r w:rsidRPr="00E47FE5">
              <w:rPr>
                <w:rFonts w:ascii="Arial" w:hAnsi="Arial" w:cs="Arial"/>
                <w:sz w:val="20"/>
              </w:rPr>
              <w:t xml:space="preserve"> ở mức 5-10% trong ca làm việ</w:t>
            </w:r>
            <w:r w:rsidR="00B31EE2">
              <w:rPr>
                <w:rFonts w:ascii="Arial" w:hAnsi="Arial" w:cs="Arial"/>
                <w:sz w:val="20"/>
              </w:rPr>
              <w:t>c</w:t>
            </w: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Bi</w:t>
            </w:r>
            <w:r w:rsidR="00E27D61" w:rsidRPr="00E47FE5">
              <w:rPr>
                <w:rFonts w:ascii="Arial" w:hAnsi="Arial" w:cs="Arial"/>
                <w:sz w:val="20"/>
                <w:lang w:val="en-US"/>
              </w:rPr>
              <w:t>ế</w:t>
            </w:r>
            <w:r w:rsidRPr="00E47FE5">
              <w:rPr>
                <w:rFonts w:ascii="Arial" w:hAnsi="Arial" w:cs="Arial"/>
                <w:sz w:val="20"/>
              </w:rPr>
              <w:t>n đ</w:t>
            </w:r>
            <w:r w:rsidR="00E27D61" w:rsidRPr="00E47FE5">
              <w:rPr>
                <w:rFonts w:ascii="Arial" w:hAnsi="Arial" w:cs="Arial"/>
                <w:sz w:val="20"/>
                <w:lang w:val="en-US"/>
              </w:rPr>
              <w:t>ổ</w:t>
            </w:r>
            <w:r w:rsidRPr="00E47FE5">
              <w:rPr>
                <w:rFonts w:ascii="Arial" w:hAnsi="Arial" w:cs="Arial"/>
                <w:sz w:val="20"/>
              </w:rPr>
              <w:t>i trung bình</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Giảm FEV</w:t>
            </w:r>
            <w:r w:rsidR="00E27D61" w:rsidRPr="00E47FE5">
              <w:rPr>
                <w:rFonts w:ascii="Arial" w:hAnsi="Arial" w:cs="Arial"/>
                <w:sz w:val="20"/>
                <w:vertAlign w:val="subscript"/>
                <w:lang w:val="en-US"/>
              </w:rPr>
              <w:t>1</w:t>
            </w:r>
            <w:r w:rsidRPr="00E47FE5">
              <w:rPr>
                <w:rFonts w:ascii="Arial" w:hAnsi="Arial" w:cs="Arial"/>
                <w:sz w:val="20"/>
              </w:rPr>
              <w:t xml:space="preserve"> ở mức 10-20% trong ca làm việ</w:t>
            </w:r>
            <w:r w:rsidR="00B31EE2">
              <w:rPr>
                <w:rFonts w:ascii="Arial" w:hAnsi="Arial" w:cs="Arial"/>
                <w:sz w:val="20"/>
              </w:rPr>
              <w:t>c</w:t>
            </w:r>
          </w:p>
        </w:tc>
      </w:tr>
      <w:tr w:rsidR="00AE4254" w:rsidRPr="00E47FE5">
        <w:tc>
          <w:tcPr>
            <w:tcW w:w="1485" w:type="pct"/>
            <w:shd w:val="clear" w:color="auto" w:fill="auto"/>
          </w:tcPr>
          <w:p w:rsidR="00AE4254" w:rsidRPr="00E47FE5" w:rsidRDefault="00E27D61" w:rsidP="00511D56">
            <w:pPr>
              <w:spacing w:before="120"/>
              <w:rPr>
                <w:rFonts w:ascii="Arial" w:hAnsi="Arial" w:cs="Arial"/>
                <w:sz w:val="20"/>
              </w:rPr>
            </w:pPr>
            <w:r w:rsidRPr="00E47FE5">
              <w:rPr>
                <w:rFonts w:ascii="Arial" w:hAnsi="Arial" w:cs="Arial"/>
                <w:sz w:val="20"/>
              </w:rPr>
              <w:t>+ Bi</w:t>
            </w:r>
            <w:r w:rsidRPr="00E47FE5">
              <w:rPr>
                <w:rFonts w:ascii="Arial" w:hAnsi="Arial" w:cs="Arial"/>
                <w:sz w:val="20"/>
                <w:lang w:val="en-US"/>
              </w:rPr>
              <w:t>ế</w:t>
            </w:r>
            <w:r w:rsidR="00AE4254" w:rsidRPr="00E47FE5">
              <w:rPr>
                <w:rFonts w:ascii="Arial" w:hAnsi="Arial" w:cs="Arial"/>
                <w:sz w:val="20"/>
              </w:rPr>
              <w:t>n đ</w:t>
            </w:r>
            <w:r w:rsidRPr="00E47FE5">
              <w:rPr>
                <w:rFonts w:ascii="Arial" w:hAnsi="Arial" w:cs="Arial"/>
                <w:sz w:val="20"/>
                <w:lang w:val="en-US"/>
              </w:rPr>
              <w:t>ổ</w:t>
            </w:r>
            <w:r w:rsidR="00AE4254" w:rsidRPr="00E47FE5">
              <w:rPr>
                <w:rFonts w:ascii="Arial" w:hAnsi="Arial" w:cs="Arial"/>
                <w:sz w:val="20"/>
              </w:rPr>
              <w:t>i nhi</w:t>
            </w:r>
            <w:r w:rsidRPr="00E47FE5">
              <w:rPr>
                <w:rFonts w:ascii="Arial" w:hAnsi="Arial" w:cs="Arial"/>
                <w:sz w:val="20"/>
                <w:lang w:val="en-US"/>
              </w:rPr>
              <w:t>ề</w:t>
            </w:r>
            <w:r w:rsidR="00AE4254" w:rsidRPr="00E47FE5">
              <w:rPr>
                <w:rFonts w:ascii="Arial" w:hAnsi="Arial" w:cs="Arial"/>
                <w:sz w:val="20"/>
              </w:rPr>
              <w:t>u</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Giảm FEV</w:t>
            </w:r>
            <w:r w:rsidR="00E27D61" w:rsidRPr="00E47FE5">
              <w:rPr>
                <w:rFonts w:ascii="Arial" w:hAnsi="Arial" w:cs="Arial"/>
                <w:sz w:val="20"/>
                <w:vertAlign w:val="subscript"/>
                <w:lang w:val="en-US"/>
              </w:rPr>
              <w:t>1</w:t>
            </w:r>
            <w:r w:rsidRPr="00E47FE5">
              <w:rPr>
                <w:rFonts w:ascii="Arial" w:hAnsi="Arial" w:cs="Arial"/>
                <w:sz w:val="20"/>
              </w:rPr>
              <w:t xml:space="preserve"> ở mức trên 20% trong ca l</w:t>
            </w:r>
            <w:r w:rsidR="00E27D61" w:rsidRPr="00E47FE5">
              <w:rPr>
                <w:rFonts w:ascii="Arial" w:hAnsi="Arial" w:cs="Arial"/>
                <w:sz w:val="20"/>
                <w:lang w:val="en-US"/>
              </w:rPr>
              <w:t>à</w:t>
            </w:r>
            <w:r w:rsidRPr="00E47FE5">
              <w:rPr>
                <w:rFonts w:ascii="Arial" w:hAnsi="Arial" w:cs="Arial"/>
                <w:sz w:val="20"/>
              </w:rPr>
              <w:t>m việ</w:t>
            </w:r>
            <w:r w:rsidR="00B31EE2">
              <w:rPr>
                <w:rFonts w:ascii="Arial" w:hAnsi="Arial" w:cs="Arial"/>
                <w:sz w:val="20"/>
              </w:rPr>
              <w:t>c</w:t>
            </w:r>
          </w:p>
        </w:tc>
      </w:tr>
      <w:tr w:rsidR="00AE4254" w:rsidRPr="00E47FE5">
        <w:tc>
          <w:tcPr>
            <w:tcW w:w="1485" w:type="pct"/>
            <w:shd w:val="clear" w:color="auto" w:fill="auto"/>
          </w:tcPr>
          <w:p w:rsidR="00AE4254" w:rsidRPr="00E47FE5" w:rsidRDefault="00E27D61" w:rsidP="00511D56">
            <w:pPr>
              <w:spacing w:before="120"/>
              <w:rPr>
                <w:rFonts w:ascii="Arial" w:hAnsi="Arial" w:cs="Arial"/>
                <w:sz w:val="20"/>
              </w:rPr>
            </w:pPr>
            <w:r w:rsidRPr="00E47FE5">
              <w:rPr>
                <w:rFonts w:ascii="Arial" w:hAnsi="Arial" w:cs="Arial"/>
                <w:sz w:val="20"/>
              </w:rPr>
              <w:t>- Bi</w:t>
            </w:r>
            <w:r w:rsidRPr="00E47FE5">
              <w:rPr>
                <w:rFonts w:ascii="Arial" w:hAnsi="Arial" w:cs="Arial"/>
                <w:sz w:val="20"/>
                <w:lang w:val="en-US"/>
              </w:rPr>
              <w:t>ế</w:t>
            </w:r>
            <w:r w:rsidR="00AE4254" w:rsidRPr="00E47FE5">
              <w:rPr>
                <w:rFonts w:ascii="Arial" w:hAnsi="Arial" w:cs="Arial"/>
                <w:sz w:val="20"/>
              </w:rPr>
              <w:t>n đ</w:t>
            </w:r>
            <w:r w:rsidRPr="00E47FE5">
              <w:rPr>
                <w:rFonts w:ascii="Arial" w:hAnsi="Arial" w:cs="Arial"/>
                <w:sz w:val="20"/>
                <w:lang w:val="en-US"/>
              </w:rPr>
              <w:t>ổ</w:t>
            </w:r>
            <w:r w:rsidRPr="00E47FE5">
              <w:rPr>
                <w:rFonts w:ascii="Arial" w:hAnsi="Arial" w:cs="Arial"/>
                <w:sz w:val="20"/>
              </w:rPr>
              <w:t>i m</w:t>
            </w:r>
            <w:r w:rsidRPr="00E47FE5">
              <w:rPr>
                <w:rFonts w:ascii="Arial" w:hAnsi="Arial" w:cs="Arial"/>
                <w:sz w:val="20"/>
                <w:lang w:val="en-US"/>
              </w:rPr>
              <w:t>ạ</w:t>
            </w:r>
            <w:r w:rsidR="00AE4254" w:rsidRPr="00E47FE5">
              <w:rPr>
                <w:rFonts w:ascii="Arial" w:hAnsi="Arial" w:cs="Arial"/>
                <w:sz w:val="20"/>
              </w:rPr>
              <w:t>n tính</w:t>
            </w:r>
          </w:p>
        </w:tc>
        <w:tc>
          <w:tcPr>
            <w:tcW w:w="3515" w:type="pct"/>
            <w:shd w:val="clear" w:color="auto" w:fill="auto"/>
          </w:tcPr>
          <w:p w:rsidR="00AE4254" w:rsidRPr="00E47FE5" w:rsidRDefault="00AE4254" w:rsidP="00511D56">
            <w:pPr>
              <w:spacing w:before="120"/>
              <w:rPr>
                <w:rFonts w:ascii="Arial" w:hAnsi="Arial" w:cs="Arial"/>
                <w:sz w:val="20"/>
              </w:rPr>
            </w:pP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Không có biến đổi</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FEV</w:t>
            </w:r>
            <w:r w:rsidR="00E27D61" w:rsidRPr="00E47FE5">
              <w:rPr>
                <w:rFonts w:ascii="Arial" w:hAnsi="Arial" w:cs="Arial"/>
                <w:sz w:val="20"/>
                <w:vertAlign w:val="subscript"/>
                <w:lang w:val="en-US"/>
              </w:rPr>
              <w:t>1</w:t>
            </w:r>
            <w:r w:rsidRPr="00E47FE5">
              <w:rPr>
                <w:rFonts w:ascii="Arial" w:hAnsi="Arial" w:cs="Arial"/>
                <w:sz w:val="20"/>
              </w:rPr>
              <w:t xml:space="preserve"> </w:t>
            </w:r>
            <w:r w:rsidR="00341F18" w:rsidRPr="00E47FE5">
              <w:rPr>
                <w:rFonts w:ascii="Arial" w:hAnsi="Arial" w:cs="Arial"/>
                <w:sz w:val="20"/>
              </w:rPr>
              <w:t>≥</w:t>
            </w:r>
            <w:r w:rsidRPr="00E47FE5">
              <w:rPr>
                <w:rFonts w:ascii="Arial" w:hAnsi="Arial" w:cs="Arial"/>
                <w:sz w:val="20"/>
              </w:rPr>
              <w:t xml:space="preserve"> 80% giá trị</w:t>
            </w:r>
            <w:r w:rsidR="005915E5" w:rsidRPr="00E47FE5">
              <w:rPr>
                <w:rFonts w:ascii="Arial" w:hAnsi="Arial" w:cs="Arial"/>
                <w:sz w:val="20"/>
              </w:rPr>
              <w:t xml:space="preserve"> lý thuy</w:t>
            </w:r>
            <w:r w:rsidR="005915E5" w:rsidRPr="00E47FE5">
              <w:rPr>
                <w:rFonts w:ascii="Arial" w:hAnsi="Arial" w:cs="Arial"/>
                <w:sz w:val="20"/>
                <w:lang w:val="en-US"/>
              </w:rPr>
              <w:t>ế</w:t>
            </w:r>
            <w:r w:rsidR="00B31EE2">
              <w:rPr>
                <w:rFonts w:ascii="Arial" w:hAnsi="Arial" w:cs="Arial"/>
                <w:sz w:val="20"/>
              </w:rPr>
              <w:t>t</w:t>
            </w:r>
          </w:p>
        </w:tc>
      </w:tr>
      <w:tr w:rsidR="00AE4254" w:rsidRPr="00E47FE5">
        <w:tc>
          <w:tcPr>
            <w:tcW w:w="1485" w:type="pct"/>
            <w:shd w:val="clear" w:color="auto" w:fill="auto"/>
          </w:tcPr>
          <w:p w:rsidR="00AE4254" w:rsidRPr="00E47FE5" w:rsidRDefault="00AE4254" w:rsidP="00511D56">
            <w:pPr>
              <w:spacing w:before="120"/>
              <w:rPr>
                <w:rFonts w:ascii="Arial" w:hAnsi="Arial" w:cs="Arial"/>
                <w:sz w:val="20"/>
              </w:rPr>
            </w:pPr>
            <w:r w:rsidRPr="00E47FE5">
              <w:rPr>
                <w:rFonts w:ascii="Arial" w:hAnsi="Arial" w:cs="Arial"/>
                <w:sz w:val="20"/>
              </w:rPr>
              <w:t>+ Bi</w:t>
            </w:r>
            <w:r w:rsidR="00E27D61" w:rsidRPr="00E47FE5">
              <w:rPr>
                <w:rFonts w:ascii="Arial" w:hAnsi="Arial" w:cs="Arial"/>
                <w:sz w:val="20"/>
                <w:lang w:val="en-US"/>
              </w:rPr>
              <w:t>ế</w:t>
            </w:r>
            <w:r w:rsidRPr="00E47FE5">
              <w:rPr>
                <w:rFonts w:ascii="Arial" w:hAnsi="Arial" w:cs="Arial"/>
                <w:sz w:val="20"/>
              </w:rPr>
              <w:t xml:space="preserve">n </w:t>
            </w:r>
            <w:r w:rsidR="00E27D61" w:rsidRPr="00E47FE5">
              <w:rPr>
                <w:rFonts w:ascii="Arial" w:hAnsi="Arial" w:cs="Arial"/>
                <w:sz w:val="20"/>
                <w:lang w:val="en-US"/>
              </w:rPr>
              <w:t>đổi</w:t>
            </w:r>
            <w:r w:rsidRPr="00E47FE5">
              <w:rPr>
                <w:rFonts w:ascii="Arial" w:hAnsi="Arial" w:cs="Arial"/>
                <w:sz w:val="20"/>
              </w:rPr>
              <w:t xml:space="preserve"> ít và trun</w:t>
            </w:r>
            <w:r w:rsidR="00E27D61" w:rsidRPr="00E47FE5">
              <w:rPr>
                <w:rFonts w:ascii="Arial" w:hAnsi="Arial" w:cs="Arial"/>
                <w:sz w:val="20"/>
                <w:lang w:val="en-US"/>
              </w:rPr>
              <w:t>g</w:t>
            </w:r>
            <w:r w:rsidRPr="00E47FE5">
              <w:rPr>
                <w:rFonts w:ascii="Arial" w:hAnsi="Arial" w:cs="Arial"/>
                <w:sz w:val="20"/>
              </w:rPr>
              <w:t xml:space="preserve"> bình</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FEV</w:t>
            </w:r>
            <w:r w:rsidR="00E27D61" w:rsidRPr="00E47FE5">
              <w:rPr>
                <w:rFonts w:ascii="Arial" w:hAnsi="Arial" w:cs="Arial"/>
                <w:sz w:val="20"/>
                <w:vertAlign w:val="subscript"/>
                <w:lang w:val="en-US"/>
              </w:rPr>
              <w:t>1</w:t>
            </w:r>
            <w:r w:rsidRPr="00E47FE5">
              <w:rPr>
                <w:rFonts w:ascii="Arial" w:hAnsi="Arial" w:cs="Arial"/>
                <w:sz w:val="20"/>
              </w:rPr>
              <w:t xml:space="preserve"> từ 60-79% giá trị lý thuyế</w:t>
            </w:r>
            <w:r w:rsidR="00B31EE2">
              <w:rPr>
                <w:rFonts w:ascii="Arial" w:hAnsi="Arial" w:cs="Arial"/>
                <w:sz w:val="20"/>
              </w:rPr>
              <w:t>t</w:t>
            </w:r>
          </w:p>
        </w:tc>
      </w:tr>
      <w:tr w:rsidR="00AE4254" w:rsidRPr="00E47FE5">
        <w:tc>
          <w:tcPr>
            <w:tcW w:w="1485" w:type="pct"/>
            <w:shd w:val="clear" w:color="auto" w:fill="auto"/>
          </w:tcPr>
          <w:p w:rsidR="00AE4254" w:rsidRPr="00E47FE5" w:rsidRDefault="00E27D61" w:rsidP="00511D56">
            <w:pPr>
              <w:spacing w:before="120"/>
              <w:rPr>
                <w:rFonts w:ascii="Arial" w:hAnsi="Arial" w:cs="Arial"/>
                <w:sz w:val="20"/>
              </w:rPr>
            </w:pPr>
            <w:r w:rsidRPr="00E47FE5">
              <w:rPr>
                <w:rFonts w:ascii="Arial" w:hAnsi="Arial" w:cs="Arial"/>
                <w:sz w:val="20"/>
              </w:rPr>
              <w:t>+ Bi</w:t>
            </w:r>
            <w:r w:rsidRPr="00E47FE5">
              <w:rPr>
                <w:rFonts w:ascii="Arial" w:hAnsi="Arial" w:cs="Arial"/>
                <w:sz w:val="20"/>
                <w:lang w:val="en-US"/>
              </w:rPr>
              <w:t>ế</w:t>
            </w:r>
            <w:r w:rsidR="00AE4254" w:rsidRPr="00E47FE5">
              <w:rPr>
                <w:rFonts w:ascii="Arial" w:hAnsi="Arial" w:cs="Arial"/>
                <w:sz w:val="20"/>
              </w:rPr>
              <w:t>n đ</w:t>
            </w:r>
            <w:r w:rsidRPr="00E47FE5">
              <w:rPr>
                <w:rFonts w:ascii="Arial" w:hAnsi="Arial" w:cs="Arial"/>
                <w:sz w:val="20"/>
                <w:lang w:val="en-US"/>
              </w:rPr>
              <w:t>ổ</w:t>
            </w:r>
            <w:r w:rsidR="00AE4254" w:rsidRPr="00E47FE5">
              <w:rPr>
                <w:rFonts w:ascii="Arial" w:hAnsi="Arial" w:cs="Arial"/>
                <w:sz w:val="20"/>
              </w:rPr>
              <w:t>i nhi</w:t>
            </w:r>
            <w:r w:rsidRPr="00E47FE5">
              <w:rPr>
                <w:rFonts w:ascii="Arial" w:hAnsi="Arial" w:cs="Arial"/>
                <w:sz w:val="20"/>
                <w:lang w:val="en-US"/>
              </w:rPr>
              <w:t>ề</w:t>
            </w:r>
            <w:r w:rsidR="00AE4254" w:rsidRPr="00E47FE5">
              <w:rPr>
                <w:rFonts w:ascii="Arial" w:hAnsi="Arial" w:cs="Arial"/>
                <w:sz w:val="20"/>
              </w:rPr>
              <w:t>u</w:t>
            </w:r>
          </w:p>
        </w:tc>
        <w:tc>
          <w:tcPr>
            <w:tcW w:w="3515" w:type="pct"/>
            <w:shd w:val="clear" w:color="auto" w:fill="auto"/>
          </w:tcPr>
          <w:p w:rsidR="00AE4254" w:rsidRPr="00B31EE2" w:rsidRDefault="00AE4254" w:rsidP="00511D56">
            <w:pPr>
              <w:spacing w:before="120"/>
              <w:rPr>
                <w:rFonts w:ascii="Arial" w:hAnsi="Arial" w:cs="Arial"/>
                <w:sz w:val="20"/>
                <w:lang w:val="en-US"/>
              </w:rPr>
            </w:pPr>
            <w:r w:rsidRPr="00E47FE5">
              <w:rPr>
                <w:rFonts w:ascii="Arial" w:hAnsi="Arial" w:cs="Arial"/>
                <w:sz w:val="20"/>
              </w:rPr>
              <w:t>FEV</w:t>
            </w:r>
            <w:r w:rsidRPr="00E47FE5">
              <w:rPr>
                <w:rFonts w:ascii="Arial" w:hAnsi="Arial" w:cs="Arial"/>
                <w:sz w:val="20"/>
                <w:vertAlign w:val="subscript"/>
              </w:rPr>
              <w:t>1</w:t>
            </w:r>
            <w:r w:rsidRPr="00E47FE5">
              <w:rPr>
                <w:rFonts w:ascii="Arial" w:hAnsi="Arial" w:cs="Arial"/>
                <w:sz w:val="20"/>
              </w:rPr>
              <w:t xml:space="preserve"> &lt; 60% giá tr</w:t>
            </w:r>
            <w:r w:rsidR="00E27D61" w:rsidRPr="00E47FE5">
              <w:rPr>
                <w:rFonts w:ascii="Arial" w:hAnsi="Arial" w:cs="Arial"/>
                <w:sz w:val="20"/>
                <w:lang w:val="en-US"/>
              </w:rPr>
              <w:t>ị</w:t>
            </w:r>
            <w:r w:rsidR="00E27D61" w:rsidRPr="00E47FE5">
              <w:rPr>
                <w:rFonts w:ascii="Arial" w:hAnsi="Arial" w:cs="Arial"/>
                <w:sz w:val="20"/>
              </w:rPr>
              <w:t xml:space="preserve"> lý thuy</w:t>
            </w:r>
            <w:r w:rsidR="00E27D61" w:rsidRPr="00E47FE5">
              <w:rPr>
                <w:rFonts w:ascii="Arial" w:hAnsi="Arial" w:cs="Arial"/>
                <w:sz w:val="20"/>
                <w:lang w:val="en-US"/>
              </w:rPr>
              <w:t>ế</w:t>
            </w:r>
            <w:r w:rsidR="00B31EE2">
              <w:rPr>
                <w:rFonts w:ascii="Arial" w:hAnsi="Arial" w:cs="Arial"/>
                <w:sz w:val="20"/>
              </w:rPr>
              <w:t>t</w:t>
            </w:r>
          </w:p>
        </w:tc>
      </w:tr>
    </w:tbl>
    <w:p w:rsidR="00AE4254" w:rsidRPr="00E47FE5" w:rsidRDefault="001C29A3" w:rsidP="00511D56">
      <w:pPr>
        <w:spacing w:before="120"/>
        <w:rPr>
          <w:rFonts w:ascii="Arial" w:hAnsi="Arial" w:cs="Arial"/>
          <w:b/>
          <w:sz w:val="20"/>
          <w:lang w:val="en-US"/>
        </w:rPr>
      </w:pPr>
      <w:r w:rsidRPr="00E47FE5">
        <w:rPr>
          <w:rFonts w:ascii="Arial" w:hAnsi="Arial" w:cs="Arial"/>
          <w:b/>
          <w:sz w:val="20"/>
          <w:lang w:val="en-US"/>
        </w:rPr>
        <w:t>9. Tiến triển, biến chứng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phế quản cấp hoặc mạn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ph</w:t>
      </w:r>
      <w:r w:rsidR="000C1DF9" w:rsidRPr="00E47FE5">
        <w:rPr>
          <w:rFonts w:ascii="Arial" w:hAnsi="Arial" w:cs="Arial"/>
          <w:sz w:val="20"/>
          <w:lang w:val="en-US"/>
        </w:rPr>
        <w:t>ổ</w:t>
      </w:r>
      <w:r w:rsidR="006A06B6" w:rsidRPr="00E47FE5">
        <w:rPr>
          <w:rFonts w:ascii="Arial" w:hAnsi="Arial" w:cs="Arial"/>
          <w:sz w:val="20"/>
        </w:rPr>
        <w:t xml:space="preserve">i tắc </w:t>
      </w:r>
      <w:r w:rsidR="00E72327" w:rsidRPr="00E47FE5">
        <w:rPr>
          <w:rFonts w:ascii="Arial" w:hAnsi="Arial" w:cs="Arial"/>
          <w:sz w:val="20"/>
        </w:rPr>
        <w:t>ngh</w:t>
      </w:r>
      <w:r w:rsidR="000C1DF9" w:rsidRPr="00E47FE5">
        <w:rPr>
          <w:rFonts w:ascii="Arial" w:hAnsi="Arial" w:cs="Arial"/>
          <w:sz w:val="20"/>
          <w:lang w:val="en-US"/>
        </w:rPr>
        <w:t>ẽ</w:t>
      </w:r>
      <w:r w:rsidR="006A06B6" w:rsidRPr="00E47FE5">
        <w:rPr>
          <w:rFonts w:ascii="Arial" w:hAnsi="Arial" w:cs="Arial"/>
          <w:sz w:val="20"/>
        </w:rPr>
        <w:t>n mạn tính (COPD);</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Tâm phế mạn (suy tim do bệnh ph</w:t>
      </w:r>
      <w:r w:rsidR="000C1DF9" w:rsidRPr="00E47FE5">
        <w:rPr>
          <w:rFonts w:ascii="Arial" w:hAnsi="Arial" w:cs="Arial"/>
          <w:sz w:val="20"/>
          <w:lang w:val="en-US"/>
        </w:rPr>
        <w:t>ổ</w:t>
      </w:r>
      <w:r w:rsidR="006A06B6" w:rsidRPr="00E47FE5">
        <w:rPr>
          <w:rFonts w:ascii="Arial" w:hAnsi="Arial" w:cs="Arial"/>
          <w:sz w:val="20"/>
        </w:rPr>
        <w:t>i mạn tính).</w:t>
      </w:r>
    </w:p>
    <w:p w:rsidR="006A06B6" w:rsidRPr="00E47FE5" w:rsidRDefault="00680757" w:rsidP="00511D56">
      <w:pPr>
        <w:spacing w:before="120"/>
        <w:rPr>
          <w:rFonts w:ascii="Arial" w:hAnsi="Arial" w:cs="Arial"/>
          <w:b/>
          <w:sz w:val="20"/>
        </w:rPr>
      </w:pPr>
      <w:r w:rsidRPr="00E47FE5">
        <w:rPr>
          <w:rFonts w:ascii="Arial" w:hAnsi="Arial" w:cs="Arial"/>
          <w:b/>
          <w:sz w:val="20"/>
        </w:rPr>
        <w:t>10.</w:t>
      </w:r>
      <w:r w:rsidR="00CF3B53" w:rsidRPr="00E47FE5">
        <w:rPr>
          <w:rFonts w:ascii="Arial" w:hAnsi="Arial" w:cs="Arial"/>
          <w:b/>
          <w:sz w:val="20"/>
        </w:rPr>
        <w:t xml:space="preserve"> </w:t>
      </w:r>
      <w:r w:rsidR="006A06B6" w:rsidRPr="00E47FE5">
        <w:rPr>
          <w:rFonts w:ascii="Arial" w:hAnsi="Arial" w:cs="Arial"/>
          <w:b/>
          <w:sz w:val="20"/>
        </w:rPr>
        <w:t>Chẩn đoán phân biệt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Hen phế quản;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ph</w:t>
      </w:r>
      <w:r w:rsidR="00F504B4" w:rsidRPr="00E47FE5">
        <w:rPr>
          <w:rFonts w:ascii="Arial" w:hAnsi="Arial" w:cs="Arial"/>
          <w:sz w:val="20"/>
          <w:lang w:val="en-US"/>
        </w:rPr>
        <w:t>ổ</w:t>
      </w:r>
      <w:r w:rsidR="006A06B6" w:rsidRPr="00E47FE5">
        <w:rPr>
          <w:rFonts w:ascii="Arial" w:hAnsi="Arial" w:cs="Arial"/>
          <w:sz w:val="20"/>
        </w:rPr>
        <w:t>i tắc nghẽn mạn tính (COPD) do nguyên nhân khác;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phế quản do nguyên nhân khác.</w:t>
      </w:r>
    </w:p>
    <w:p w:rsidR="006A06B6" w:rsidRPr="00E47FE5" w:rsidRDefault="00680757" w:rsidP="00511D56">
      <w:pPr>
        <w:spacing w:before="120"/>
        <w:rPr>
          <w:rFonts w:ascii="Arial" w:hAnsi="Arial" w:cs="Arial"/>
          <w:b/>
          <w:sz w:val="20"/>
          <w:lang w:val="en-US"/>
        </w:rPr>
      </w:pPr>
      <w:r w:rsidRPr="00E47FE5">
        <w:rPr>
          <w:rFonts w:ascii="Arial" w:hAnsi="Arial" w:cs="Arial"/>
          <w:b/>
          <w:sz w:val="20"/>
        </w:rPr>
        <w:t>11.</w:t>
      </w:r>
      <w:r w:rsidR="00CF3B53" w:rsidRPr="00E47FE5">
        <w:rPr>
          <w:rFonts w:ascii="Arial" w:hAnsi="Arial" w:cs="Arial"/>
          <w:b/>
          <w:sz w:val="20"/>
        </w:rPr>
        <w:t xml:space="preserve"> </w:t>
      </w:r>
      <w:r w:rsidR="006A06B6" w:rsidRPr="00E47FE5">
        <w:rPr>
          <w:rFonts w:ascii="Arial" w:hAnsi="Arial" w:cs="Arial"/>
          <w:b/>
          <w:sz w:val="20"/>
        </w:rPr>
        <w:t>H</w:t>
      </w:r>
      <w:r w:rsidR="00555C6D" w:rsidRPr="00E47FE5">
        <w:rPr>
          <w:rFonts w:ascii="Arial" w:hAnsi="Arial" w:cs="Arial"/>
          <w:b/>
          <w:sz w:val="20"/>
        </w:rPr>
        <w:t>ướ</w:t>
      </w:r>
      <w:r w:rsidR="006A06B6" w:rsidRPr="00E47FE5">
        <w:rPr>
          <w:rFonts w:ascii="Arial" w:hAnsi="Arial" w:cs="Arial"/>
          <w:b/>
          <w:sz w:val="20"/>
        </w:rPr>
        <w:t>ng dẫn, tiêu chuẩn giám định</w:t>
      </w:r>
    </w:p>
    <w:p w:rsidR="00F504B4" w:rsidRPr="00E47FE5" w:rsidRDefault="00736ACA" w:rsidP="00511D56">
      <w:pPr>
        <w:spacing w:before="120"/>
        <w:rPr>
          <w:rFonts w:ascii="Arial" w:hAnsi="Arial" w:cs="Arial"/>
          <w:sz w:val="20"/>
          <w:lang w:val="en-US"/>
        </w:rPr>
      </w:pPr>
      <w:r w:rsidRPr="00E47FE5">
        <w:rPr>
          <w:rFonts w:ascii="Arial" w:hAnsi="Arial" w:cs="Arial"/>
          <w:sz w:val="20"/>
          <w:lang w:val="en-US"/>
        </w:rPr>
        <w:t>Bảng tỷ lệ tổn thương cơ thể do bệnh bụi phổi bông nghề nghiệp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6"/>
        <w:gridCol w:w="7129"/>
        <w:gridCol w:w="1222"/>
      </w:tblGrid>
      <w:tr w:rsidR="006A06B6" w:rsidRPr="00E47FE5">
        <w:tc>
          <w:tcPr>
            <w:tcW w:w="400"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927" w:type="pct"/>
            <w:shd w:val="clear" w:color="auto" w:fill="auto"/>
          </w:tcPr>
          <w:p w:rsidR="006A06B6" w:rsidRPr="00E47FE5" w:rsidRDefault="00584A1C" w:rsidP="00511D56">
            <w:pPr>
              <w:spacing w:before="120"/>
              <w:jc w:val="center"/>
              <w:rPr>
                <w:rFonts w:ascii="Arial" w:hAnsi="Arial" w:cs="Arial"/>
                <w:b/>
                <w:sz w:val="20"/>
                <w:lang w:val="en-US"/>
              </w:rPr>
            </w:pPr>
            <w:r w:rsidRPr="00E47FE5">
              <w:rPr>
                <w:rFonts w:ascii="Arial" w:hAnsi="Arial" w:cs="Arial"/>
                <w:b/>
                <w:sz w:val="20"/>
              </w:rPr>
              <w:t>T</w:t>
            </w:r>
            <w:r w:rsidRPr="00E47FE5">
              <w:rPr>
                <w:rFonts w:ascii="Arial" w:hAnsi="Arial" w:cs="Arial"/>
                <w:b/>
                <w:sz w:val="20"/>
                <w:lang w:val="en-US"/>
              </w:rPr>
              <w:t>ổ</w:t>
            </w:r>
            <w:r w:rsidR="006A06B6" w:rsidRPr="00E47FE5">
              <w:rPr>
                <w:rFonts w:ascii="Arial" w:hAnsi="Arial" w:cs="Arial"/>
                <w:b/>
                <w:sz w:val="20"/>
              </w:rPr>
              <w:t>n th</w:t>
            </w:r>
            <w:r w:rsidRPr="00E47FE5">
              <w:rPr>
                <w:rFonts w:ascii="Arial" w:hAnsi="Arial" w:cs="Arial"/>
                <w:b/>
                <w:sz w:val="20"/>
                <w:lang w:val="en-US"/>
              </w:rPr>
              <w:t>ươ</w:t>
            </w:r>
            <w:r w:rsidRPr="00E47FE5">
              <w:rPr>
                <w:rFonts w:ascii="Arial" w:hAnsi="Arial" w:cs="Arial"/>
                <w:b/>
                <w:sz w:val="20"/>
              </w:rPr>
              <w:t>ng cơ th</w:t>
            </w:r>
            <w:r w:rsidRPr="00E47FE5">
              <w:rPr>
                <w:rFonts w:ascii="Arial" w:hAnsi="Arial" w:cs="Arial"/>
                <w:b/>
                <w:sz w:val="20"/>
                <w:lang w:val="en-US"/>
              </w:rPr>
              <w:t>ể</w:t>
            </w:r>
          </w:p>
        </w:tc>
        <w:tc>
          <w:tcPr>
            <w:tcW w:w="67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w:t>
            </w:r>
            <w:r w:rsidR="00584A1C" w:rsidRPr="00E47FE5">
              <w:rPr>
                <w:rFonts w:ascii="Arial" w:hAnsi="Arial" w:cs="Arial"/>
                <w:b/>
                <w:sz w:val="20"/>
                <w:lang w:val="en-US"/>
              </w:rPr>
              <w:t xml:space="preserve"> </w:t>
            </w:r>
            <w:r w:rsidRPr="00E47FE5">
              <w:rPr>
                <w:rFonts w:ascii="Arial" w:hAnsi="Arial" w:cs="Arial"/>
                <w:b/>
                <w:sz w:val="20"/>
              </w:rPr>
              <w:t>lệ</w:t>
            </w:r>
            <w:r w:rsidR="005915E5"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Bệnh bụi bông </w:t>
            </w:r>
            <w:r w:rsidR="00E72327" w:rsidRPr="00E47FE5">
              <w:rPr>
                <w:rFonts w:ascii="Arial" w:hAnsi="Arial" w:cs="Arial"/>
                <w:sz w:val="20"/>
              </w:rPr>
              <w:t>nghề</w:t>
            </w:r>
            <w:r w:rsidRPr="00E47FE5">
              <w:rPr>
                <w:rFonts w:ascii="Arial" w:hAnsi="Arial" w:cs="Arial"/>
                <w:sz w:val="20"/>
              </w:rPr>
              <w:t xml:space="preserve"> nghiệp</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Hồi phục hoàn toàn sau Test phục hồi ph</w:t>
            </w:r>
            <w:r w:rsidR="00CA3A4A" w:rsidRPr="00E47FE5">
              <w:rPr>
                <w:rFonts w:ascii="Arial" w:hAnsi="Arial" w:cs="Arial"/>
                <w:sz w:val="20"/>
                <w:lang w:val="en-US"/>
              </w:rPr>
              <w:t>ế</w:t>
            </w:r>
            <w:r w:rsidRPr="00E47FE5">
              <w:rPr>
                <w:rFonts w:ascii="Arial" w:hAnsi="Arial" w:cs="Arial"/>
                <w:sz w:val="20"/>
              </w:rPr>
              <w:t xml:space="preserve"> quản</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11 -</w:t>
            </w:r>
            <w:r w:rsidR="00CA3A4A" w:rsidRPr="00E47FE5">
              <w:rPr>
                <w:rFonts w:ascii="Arial" w:hAnsi="Arial" w:cs="Arial"/>
                <w:sz w:val="20"/>
                <w:lang w:val="en-US"/>
              </w:rPr>
              <w:t xml:space="preserve"> </w:t>
            </w:r>
            <w:r w:rsidRPr="00E47FE5">
              <w:rPr>
                <w:rFonts w:ascii="Arial" w:hAnsi="Arial" w:cs="Arial"/>
                <w:sz w:val="20"/>
              </w:rPr>
              <w:t>15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Hồi phục không hoàn toàn sau Test phục hồi phế quản</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w:t>
            </w:r>
            <w:r w:rsidR="00CA3A4A" w:rsidRPr="00E47FE5">
              <w:rPr>
                <w:rFonts w:ascii="Arial" w:hAnsi="Arial" w:cs="Arial"/>
                <w:sz w:val="20"/>
                <w:lang w:val="en-US"/>
              </w:rPr>
              <w:t xml:space="preserve"> </w:t>
            </w:r>
            <w:r w:rsidRPr="00E47FE5">
              <w:rPr>
                <w:rFonts w:ascii="Arial" w:hAnsi="Arial" w:cs="Arial"/>
                <w:sz w:val="20"/>
              </w:rPr>
              <w:t>25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Không hồi phục sau Test phục hồi phế</w:t>
            </w:r>
            <w:r w:rsidR="00CA3A4A" w:rsidRPr="00E47FE5">
              <w:rPr>
                <w:rFonts w:ascii="Arial" w:hAnsi="Arial" w:cs="Arial"/>
                <w:sz w:val="20"/>
              </w:rPr>
              <w:t xml:space="preserve"> qu</w:t>
            </w:r>
            <w:r w:rsidR="00CA3A4A" w:rsidRPr="00E47FE5">
              <w:rPr>
                <w:rFonts w:ascii="Arial" w:hAnsi="Arial" w:cs="Arial"/>
                <w:sz w:val="20"/>
                <w:lang w:val="en-US"/>
              </w:rPr>
              <w:t>ả</w:t>
            </w:r>
            <w:r w:rsidRPr="00E47FE5">
              <w:rPr>
                <w:rFonts w:ascii="Arial" w:hAnsi="Arial" w:cs="Arial"/>
                <w:sz w:val="20"/>
              </w:rPr>
              <w:t>n</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CA3A4A" w:rsidRPr="00E47FE5">
              <w:rPr>
                <w:rFonts w:ascii="Arial" w:hAnsi="Arial" w:cs="Arial"/>
                <w:sz w:val="20"/>
                <w:lang w:val="en-US"/>
              </w:rPr>
              <w:t xml:space="preserve"> </w:t>
            </w:r>
            <w:r w:rsidRPr="00E47FE5">
              <w:rPr>
                <w:rFonts w:ascii="Arial" w:hAnsi="Arial" w:cs="Arial"/>
                <w:sz w:val="20"/>
              </w:rPr>
              <w:t>35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Bệnh ở </w:t>
            </w:r>
            <w:r w:rsidR="00E47FE5" w:rsidRPr="00E47FE5">
              <w:rPr>
                <w:rFonts w:ascii="Arial" w:hAnsi="Arial" w:cs="Arial"/>
                <w:sz w:val="20"/>
              </w:rPr>
              <w:t>Mục</w:t>
            </w:r>
            <w:r w:rsidRPr="00E47FE5">
              <w:rPr>
                <w:rFonts w:ascii="Arial" w:hAnsi="Arial" w:cs="Arial"/>
                <w:sz w:val="20"/>
              </w:rPr>
              <w:t xml:space="preserve"> 1.1; </w:t>
            </w:r>
            <w:r w:rsidR="00E47FE5" w:rsidRPr="00E47FE5">
              <w:rPr>
                <w:rFonts w:ascii="Arial" w:hAnsi="Arial" w:cs="Arial"/>
                <w:sz w:val="20"/>
              </w:rPr>
              <w:t>Mục</w:t>
            </w:r>
            <w:r w:rsidRPr="00E47FE5">
              <w:rPr>
                <w:rFonts w:ascii="Arial" w:hAnsi="Arial" w:cs="Arial"/>
                <w:sz w:val="20"/>
              </w:rPr>
              <w:t xml:space="preserve"> 1.2; </w:t>
            </w:r>
            <w:r w:rsidR="00E47FE5" w:rsidRPr="00E47FE5">
              <w:rPr>
                <w:rFonts w:ascii="Arial" w:hAnsi="Arial" w:cs="Arial"/>
                <w:sz w:val="20"/>
              </w:rPr>
              <w:t>Mục</w:t>
            </w:r>
            <w:r w:rsidRPr="00E47FE5">
              <w:rPr>
                <w:rFonts w:ascii="Arial" w:hAnsi="Arial" w:cs="Arial"/>
                <w:sz w:val="20"/>
              </w:rPr>
              <w:t xml:space="preserve"> 1.3, có rối loạn thông kh</w:t>
            </w:r>
            <w:r w:rsidR="00FC0E76" w:rsidRPr="00E47FE5">
              <w:rPr>
                <w:rFonts w:ascii="Arial" w:hAnsi="Arial" w:cs="Arial"/>
                <w:sz w:val="20"/>
                <w:lang w:val="en-US"/>
              </w:rPr>
              <w:t>í</w:t>
            </w:r>
            <w:r w:rsidRPr="00E47FE5">
              <w:rPr>
                <w:rFonts w:ascii="Arial" w:hAnsi="Arial" w:cs="Arial"/>
                <w:sz w:val="20"/>
              </w:rPr>
              <w:t xml:space="preserve"> tùy theo mức độ tỷ lệ được cộng lùi với tỷ lệ rối loạn thông khí phổi được </w:t>
            </w:r>
            <w:r w:rsidR="00555C6D" w:rsidRPr="00E47FE5">
              <w:rPr>
                <w:rFonts w:ascii="Arial" w:hAnsi="Arial" w:cs="Arial"/>
                <w:sz w:val="20"/>
              </w:rPr>
              <w:t>quy định</w:t>
            </w:r>
            <w:r w:rsidRPr="00E47FE5">
              <w:rPr>
                <w:rFonts w:ascii="Arial" w:hAnsi="Arial" w:cs="Arial"/>
                <w:sz w:val="20"/>
              </w:rPr>
              <w:t xml:space="preserve"> ở </w:t>
            </w:r>
            <w:r w:rsidR="00E47FE5" w:rsidRPr="00E47FE5">
              <w:rPr>
                <w:rFonts w:ascii="Arial" w:hAnsi="Arial" w:cs="Arial"/>
                <w:sz w:val="20"/>
              </w:rPr>
              <w:t>Mục</w:t>
            </w:r>
            <w:r w:rsidRPr="00E47FE5">
              <w:rPr>
                <w:rFonts w:ascii="Arial" w:hAnsi="Arial" w:cs="Arial"/>
                <w:sz w:val="20"/>
              </w:rPr>
              <w:t xml:space="preserve"> 2</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CA3A4A" w:rsidRPr="00E47FE5">
              <w:rPr>
                <w:rFonts w:ascii="Arial" w:hAnsi="Arial" w:cs="Arial"/>
                <w:sz w:val="20"/>
                <w:lang w:val="en-US"/>
              </w:rPr>
              <w:t>ố</w:t>
            </w:r>
            <w:r w:rsidRPr="00E47FE5">
              <w:rPr>
                <w:rFonts w:ascii="Arial" w:hAnsi="Arial" w:cs="Arial"/>
                <w:sz w:val="20"/>
              </w:rPr>
              <w:t>i loạn thông khí ph</w:t>
            </w:r>
            <w:r w:rsidR="00CA3A4A" w:rsidRPr="00E47FE5">
              <w:rPr>
                <w:rFonts w:ascii="Arial" w:hAnsi="Arial" w:cs="Arial"/>
                <w:sz w:val="20"/>
                <w:lang w:val="en-US"/>
              </w:rPr>
              <w:t>ổ</w:t>
            </w:r>
            <w:r w:rsidRPr="00E47FE5">
              <w:rPr>
                <w:rFonts w:ascii="Arial" w:hAnsi="Arial" w:cs="Arial"/>
                <w:sz w:val="20"/>
              </w:rPr>
              <w:t>i (*)</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nhẹ</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11 - 15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w:t>
            </w:r>
            <w:r w:rsidR="00CA3A4A" w:rsidRPr="00E47FE5">
              <w:rPr>
                <w:rFonts w:ascii="Arial" w:hAnsi="Arial" w:cs="Arial"/>
                <w:sz w:val="20"/>
              </w:rPr>
              <w:t xml:space="preserve">c </w:t>
            </w:r>
            <w:r w:rsidR="00CA3A4A" w:rsidRPr="00E47FE5">
              <w:rPr>
                <w:rFonts w:ascii="Arial" w:hAnsi="Arial" w:cs="Arial"/>
                <w:sz w:val="20"/>
                <w:lang w:val="en-US"/>
              </w:rPr>
              <w:t>đ</w:t>
            </w:r>
            <w:r w:rsidRPr="00E47FE5">
              <w:rPr>
                <w:rFonts w:ascii="Arial" w:hAnsi="Arial" w:cs="Arial"/>
                <w:sz w:val="20"/>
              </w:rPr>
              <w:t>ộ trung bình</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CA3A4A" w:rsidRPr="00E47FE5">
              <w:rPr>
                <w:rFonts w:ascii="Arial" w:hAnsi="Arial" w:cs="Arial"/>
                <w:sz w:val="20"/>
                <w:lang w:val="en-US"/>
              </w:rPr>
              <w:t xml:space="preserve"> </w:t>
            </w:r>
            <w:r w:rsidRPr="00E47FE5">
              <w:rPr>
                <w:rFonts w:ascii="Arial" w:hAnsi="Arial" w:cs="Arial"/>
                <w:sz w:val="20"/>
              </w:rPr>
              <w:t>-</w:t>
            </w:r>
            <w:r w:rsidR="00CA3A4A" w:rsidRPr="00E47FE5">
              <w:rPr>
                <w:rFonts w:ascii="Arial" w:hAnsi="Arial" w:cs="Arial"/>
                <w:sz w:val="20"/>
                <w:lang w:val="en-US"/>
              </w:rPr>
              <w:t xml:space="preserve"> </w:t>
            </w:r>
            <w:r w:rsidRPr="00E47FE5">
              <w:rPr>
                <w:rFonts w:ascii="Arial" w:hAnsi="Arial" w:cs="Arial"/>
                <w:sz w:val="20"/>
              </w:rPr>
              <w:t>20</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nặng và r</w:t>
            </w:r>
            <w:r w:rsidR="00CA3A4A" w:rsidRPr="00E47FE5">
              <w:rPr>
                <w:rFonts w:ascii="Arial" w:hAnsi="Arial" w:cs="Arial"/>
                <w:sz w:val="20"/>
                <w:lang w:val="en-US"/>
              </w:rPr>
              <w:t>ấ</w:t>
            </w:r>
            <w:r w:rsidRPr="00E47FE5">
              <w:rPr>
                <w:rFonts w:ascii="Arial" w:hAnsi="Arial" w:cs="Arial"/>
                <w:sz w:val="20"/>
              </w:rPr>
              <w:t>t nặng</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CA3A4A" w:rsidRPr="00E47FE5">
              <w:rPr>
                <w:rFonts w:ascii="Arial" w:hAnsi="Arial" w:cs="Arial"/>
                <w:sz w:val="20"/>
                <w:lang w:val="en-US"/>
              </w:rPr>
              <w:t xml:space="preserve"> </w:t>
            </w:r>
            <w:r w:rsidRPr="00E47FE5">
              <w:rPr>
                <w:rFonts w:ascii="Arial" w:hAnsi="Arial" w:cs="Arial"/>
                <w:sz w:val="20"/>
              </w:rPr>
              <w:t>35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927" w:type="pct"/>
            <w:shd w:val="clear" w:color="auto" w:fill="auto"/>
          </w:tcPr>
          <w:p w:rsidR="006A06B6" w:rsidRPr="00E47FE5" w:rsidRDefault="00CA3A4A" w:rsidP="00511D56">
            <w:pPr>
              <w:spacing w:before="120"/>
              <w:rPr>
                <w:rFonts w:ascii="Arial" w:hAnsi="Arial" w:cs="Arial"/>
                <w:sz w:val="20"/>
              </w:rPr>
            </w:pPr>
            <w:r w:rsidRPr="00E47FE5">
              <w:rPr>
                <w:rFonts w:ascii="Arial" w:hAnsi="Arial" w:cs="Arial"/>
                <w:sz w:val="20"/>
              </w:rPr>
              <w:t>Tâm ph</w:t>
            </w:r>
            <w:r w:rsidRPr="00E47FE5">
              <w:rPr>
                <w:rFonts w:ascii="Arial" w:hAnsi="Arial" w:cs="Arial"/>
                <w:sz w:val="20"/>
                <w:lang w:val="en-US"/>
              </w:rPr>
              <w:t>ế</w:t>
            </w:r>
            <w:r w:rsidR="006A06B6" w:rsidRPr="00E47FE5">
              <w:rPr>
                <w:rFonts w:ascii="Arial" w:hAnsi="Arial" w:cs="Arial"/>
                <w:sz w:val="20"/>
              </w:rPr>
              <w:t xml:space="preserve"> mạn</w:t>
            </w:r>
          </w:p>
        </w:tc>
        <w:tc>
          <w:tcPr>
            <w:tcW w:w="673" w:type="pct"/>
            <w:shd w:val="clear" w:color="auto" w:fill="auto"/>
          </w:tcPr>
          <w:p w:rsidR="006A06B6" w:rsidRPr="00E47FE5" w:rsidRDefault="006A06B6" w:rsidP="00511D56">
            <w:pPr>
              <w:spacing w:before="120"/>
              <w:jc w:val="center"/>
              <w:rPr>
                <w:rFonts w:ascii="Arial" w:hAnsi="Arial" w:cs="Arial"/>
                <w:sz w:val="20"/>
                <w:lang w:val="en-US"/>
              </w:rPr>
            </w:pP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1</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CA3A4A" w:rsidRPr="00E47FE5">
              <w:rPr>
                <w:rFonts w:ascii="Arial" w:hAnsi="Arial" w:cs="Arial"/>
                <w:sz w:val="20"/>
                <w:lang w:val="en-US"/>
              </w:rPr>
              <w:t xml:space="preserve"> </w:t>
            </w:r>
            <w:r w:rsidRPr="00E47FE5">
              <w:rPr>
                <w:rFonts w:ascii="Arial" w:hAnsi="Arial" w:cs="Arial"/>
                <w:sz w:val="20"/>
              </w:rPr>
              <w:t>-</w:t>
            </w:r>
            <w:r w:rsidR="00CA3A4A" w:rsidRPr="00E47FE5">
              <w:rPr>
                <w:rFonts w:ascii="Arial" w:hAnsi="Arial" w:cs="Arial"/>
                <w:sz w:val="20"/>
                <w:lang w:val="en-US"/>
              </w:rPr>
              <w:t xml:space="preserve"> </w:t>
            </w:r>
            <w:r w:rsidRPr="00E47FE5">
              <w:rPr>
                <w:rFonts w:ascii="Arial" w:hAnsi="Arial" w:cs="Arial"/>
                <w:sz w:val="20"/>
              </w:rPr>
              <w:t>20</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CA3A4A" w:rsidRPr="00E47FE5">
              <w:rPr>
                <w:rFonts w:ascii="Arial" w:hAnsi="Arial" w:cs="Arial"/>
                <w:sz w:val="20"/>
                <w:lang w:val="en-US"/>
              </w:rPr>
              <w:t xml:space="preserve"> </w:t>
            </w:r>
            <w:r w:rsidRPr="00E47FE5">
              <w:rPr>
                <w:rFonts w:ascii="Arial" w:hAnsi="Arial" w:cs="Arial"/>
                <w:sz w:val="20"/>
              </w:rPr>
              <w:t>35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51 -</w:t>
            </w:r>
            <w:r w:rsidR="00CA3A4A" w:rsidRPr="00E47FE5">
              <w:rPr>
                <w:rFonts w:ascii="Arial" w:hAnsi="Arial" w:cs="Arial"/>
                <w:sz w:val="20"/>
                <w:lang w:val="en-US"/>
              </w:rPr>
              <w:t xml:space="preserve"> </w:t>
            </w:r>
            <w:r w:rsidRPr="00E47FE5">
              <w:rPr>
                <w:rFonts w:ascii="Arial" w:hAnsi="Arial" w:cs="Arial"/>
                <w:sz w:val="20"/>
              </w:rPr>
              <w:t>55</w:t>
            </w:r>
          </w:p>
        </w:tc>
      </w:tr>
      <w:tr w:rsidR="006A06B6" w:rsidRPr="00E47FE5">
        <w:tc>
          <w:tcPr>
            <w:tcW w:w="40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3.4.</w:t>
            </w:r>
          </w:p>
        </w:tc>
        <w:tc>
          <w:tcPr>
            <w:tcW w:w="3927"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81</w:t>
            </w:r>
          </w:p>
        </w:tc>
      </w:tr>
    </w:tbl>
    <w:p w:rsidR="006A06B6" w:rsidRPr="00E47FE5" w:rsidRDefault="006A06B6" w:rsidP="00511D56">
      <w:pPr>
        <w:spacing w:before="120"/>
        <w:rPr>
          <w:rFonts w:ascii="Arial" w:hAnsi="Arial" w:cs="Arial"/>
          <w:i/>
          <w:sz w:val="20"/>
        </w:rPr>
      </w:pPr>
      <w:r w:rsidRPr="00E47FE5">
        <w:rPr>
          <w:rFonts w:ascii="Arial" w:hAnsi="Arial" w:cs="Arial"/>
          <w:i/>
          <w:sz w:val="20"/>
        </w:rPr>
        <w:t>(*) Áp dụng mức độ rối loạn thông khí phổi của bệnh viêm phổi t</w:t>
      </w:r>
      <w:r w:rsidR="00CA3A4A" w:rsidRPr="00E47FE5">
        <w:rPr>
          <w:rFonts w:ascii="Arial" w:hAnsi="Arial" w:cs="Arial"/>
          <w:i/>
          <w:sz w:val="20"/>
          <w:lang w:val="en-US"/>
        </w:rPr>
        <w:t>ắ</w:t>
      </w:r>
      <w:r w:rsidRPr="00E47FE5">
        <w:rPr>
          <w:rFonts w:ascii="Arial" w:hAnsi="Arial" w:cs="Arial"/>
          <w:i/>
          <w:sz w:val="20"/>
        </w:rPr>
        <w:t>c nghẽn mạn tính (COPD).</w:t>
      </w:r>
    </w:p>
    <w:p w:rsidR="00522920" w:rsidRDefault="00522920" w:rsidP="00511D56">
      <w:pPr>
        <w:spacing w:before="120"/>
        <w:rPr>
          <w:rFonts w:ascii="Arial" w:hAnsi="Arial" w:cs="Arial"/>
          <w:sz w:val="20"/>
          <w:lang w:val="en-US"/>
        </w:rPr>
      </w:pPr>
    </w:p>
    <w:p w:rsidR="00522920" w:rsidRPr="00522920" w:rsidRDefault="00522920" w:rsidP="00511D56">
      <w:pPr>
        <w:spacing w:before="120"/>
        <w:jc w:val="center"/>
        <w:rPr>
          <w:rFonts w:ascii="Arial" w:hAnsi="Arial" w:cs="Arial"/>
          <w:b/>
        </w:rPr>
      </w:pPr>
      <w:bookmarkStart w:id="17" w:name="chuong_pl_4"/>
      <w:r>
        <w:rPr>
          <w:rFonts w:ascii="Arial" w:hAnsi="Arial" w:cs="Arial"/>
          <w:b/>
        </w:rPr>
        <w:t>PHỤ LỤC 4</w:t>
      </w:r>
      <w:bookmarkEnd w:id="17"/>
    </w:p>
    <w:p w:rsidR="00522920" w:rsidRPr="00522920" w:rsidRDefault="00267BEE" w:rsidP="00511D56">
      <w:pPr>
        <w:spacing w:before="120"/>
        <w:jc w:val="center"/>
        <w:rPr>
          <w:rFonts w:ascii="Arial" w:hAnsi="Arial" w:cs="Arial"/>
          <w:i/>
          <w:sz w:val="20"/>
        </w:rPr>
      </w:pPr>
      <w:bookmarkStart w:id="18" w:name="chuong_pl_4_name"/>
      <w:r w:rsidRPr="00267BEE">
        <w:rPr>
          <w:rFonts w:ascii="Arial" w:hAnsi="Arial" w:cs="Arial"/>
          <w:sz w:val="20"/>
        </w:rPr>
        <w:t>HƯỚNG DẪN CHẨN ĐOÁN, GIÁM ĐỊNH SUY GIẢM KHẢ NĂNG LAO ĐỘNG DO BỆNH BỤI PHỔI TALC NGHỀ NGHIỆP</w:t>
      </w:r>
      <w:bookmarkEnd w:id="18"/>
      <w:r w:rsidR="00522920">
        <w:rPr>
          <w:rFonts w:ascii="Arial" w:hAnsi="Arial" w:cs="Arial"/>
          <w:sz w:val="20"/>
        </w:rPr>
        <w:br/>
      </w:r>
      <w:r w:rsidR="00522920" w:rsidRPr="00522920">
        <w:rPr>
          <w:rFonts w:ascii="Arial" w:hAnsi="Arial" w:cs="Arial"/>
          <w:i/>
          <w:sz w:val="20"/>
        </w:rPr>
        <w:t>(Ban hành kèm theo Thông tư số 15/2016/TT-BYT ngày 15 tháng 5 năm 2016 của Bộ trưởng Bộ Y tế)</w:t>
      </w:r>
    </w:p>
    <w:p w:rsidR="00522920" w:rsidRPr="00522920" w:rsidRDefault="00522920" w:rsidP="00511D56">
      <w:pPr>
        <w:spacing w:before="120"/>
        <w:rPr>
          <w:rFonts w:ascii="Arial" w:hAnsi="Arial" w:cs="Arial"/>
          <w:b/>
          <w:sz w:val="20"/>
        </w:rPr>
      </w:pPr>
      <w:r w:rsidRPr="00522920">
        <w:rPr>
          <w:rFonts w:ascii="Arial" w:hAnsi="Arial" w:cs="Arial"/>
          <w:b/>
          <w:sz w:val="20"/>
        </w:rPr>
        <w:t>1. Định nghĩa</w:t>
      </w:r>
    </w:p>
    <w:p w:rsidR="00522920" w:rsidRPr="00227616" w:rsidRDefault="00522920" w:rsidP="00511D56">
      <w:pPr>
        <w:spacing w:before="120"/>
        <w:rPr>
          <w:rFonts w:ascii="Arial" w:hAnsi="Arial" w:cs="Arial"/>
          <w:sz w:val="20"/>
        </w:rPr>
      </w:pPr>
      <w:r w:rsidRPr="00227616">
        <w:rPr>
          <w:rFonts w:ascii="Arial" w:hAnsi="Arial" w:cs="Arial"/>
          <w:sz w:val="20"/>
        </w:rPr>
        <w:t>Bệnh bụi phổi talc nghề nghiệp là bệnh xơ hóa phổi do hít phải bụi talc trong quá trình lao động.</w:t>
      </w:r>
    </w:p>
    <w:p w:rsidR="00522920" w:rsidRPr="00522920" w:rsidRDefault="00522920" w:rsidP="00511D56">
      <w:pPr>
        <w:spacing w:before="120"/>
        <w:rPr>
          <w:rFonts w:ascii="Arial" w:hAnsi="Arial" w:cs="Arial"/>
          <w:b/>
          <w:sz w:val="20"/>
        </w:rPr>
      </w:pPr>
      <w:r w:rsidRPr="00522920">
        <w:rPr>
          <w:rFonts w:ascii="Arial" w:hAnsi="Arial" w:cs="Arial"/>
          <w:b/>
          <w:sz w:val="20"/>
        </w:rPr>
        <w:t>2. Yếu tố gây bệnh</w:t>
      </w:r>
    </w:p>
    <w:p w:rsidR="00522920" w:rsidRPr="00227616" w:rsidRDefault="00522920" w:rsidP="00511D56">
      <w:pPr>
        <w:spacing w:before="120"/>
        <w:rPr>
          <w:rFonts w:ascii="Arial" w:hAnsi="Arial" w:cs="Arial"/>
          <w:sz w:val="20"/>
        </w:rPr>
      </w:pPr>
      <w:r w:rsidRPr="00227616">
        <w:rPr>
          <w:rFonts w:ascii="Arial" w:hAnsi="Arial" w:cs="Arial"/>
          <w:sz w:val="20"/>
        </w:rPr>
        <w:t>Bụi talc trong không khí môi trường lao động.</w:t>
      </w:r>
    </w:p>
    <w:p w:rsidR="00522920" w:rsidRPr="00522920" w:rsidRDefault="00522920" w:rsidP="00511D56">
      <w:pPr>
        <w:spacing w:before="120"/>
        <w:rPr>
          <w:rFonts w:ascii="Arial" w:hAnsi="Arial" w:cs="Arial"/>
          <w:b/>
          <w:sz w:val="20"/>
        </w:rPr>
      </w:pPr>
      <w:r w:rsidRPr="00522920">
        <w:rPr>
          <w:rFonts w:ascii="Arial" w:hAnsi="Arial" w:cs="Arial"/>
          <w:b/>
          <w:sz w:val="20"/>
        </w:rPr>
        <w:t>3. Nghề, công việc thường gặp và nguồn tiếp xúc</w:t>
      </w:r>
    </w:p>
    <w:p w:rsidR="00522920" w:rsidRPr="00227616" w:rsidRDefault="00522920" w:rsidP="00511D56">
      <w:pPr>
        <w:spacing w:before="120"/>
        <w:rPr>
          <w:rFonts w:ascii="Arial" w:hAnsi="Arial" w:cs="Arial"/>
          <w:sz w:val="20"/>
        </w:rPr>
      </w:pPr>
      <w:r w:rsidRPr="00227616">
        <w:rPr>
          <w:rFonts w:ascii="Arial" w:hAnsi="Arial" w:cs="Arial"/>
          <w:sz w:val="20"/>
        </w:rPr>
        <w:t>- Gốm sứ;</w:t>
      </w:r>
    </w:p>
    <w:p w:rsidR="00522920" w:rsidRPr="00227616" w:rsidRDefault="00522920" w:rsidP="00511D56">
      <w:pPr>
        <w:spacing w:before="120"/>
        <w:rPr>
          <w:rFonts w:ascii="Arial" w:hAnsi="Arial" w:cs="Arial"/>
          <w:sz w:val="20"/>
        </w:rPr>
      </w:pPr>
      <w:r w:rsidRPr="00227616">
        <w:rPr>
          <w:rFonts w:ascii="Arial" w:hAnsi="Arial" w:cs="Arial"/>
          <w:sz w:val="20"/>
        </w:rPr>
        <w:t>- Giấy;</w:t>
      </w:r>
    </w:p>
    <w:p w:rsidR="00522920" w:rsidRPr="00227616" w:rsidRDefault="00522920" w:rsidP="00511D56">
      <w:pPr>
        <w:spacing w:before="120"/>
        <w:rPr>
          <w:rFonts w:ascii="Arial" w:hAnsi="Arial" w:cs="Arial"/>
          <w:sz w:val="20"/>
        </w:rPr>
      </w:pPr>
      <w:r w:rsidRPr="00227616">
        <w:rPr>
          <w:rFonts w:ascii="Arial" w:hAnsi="Arial" w:cs="Arial"/>
          <w:sz w:val="20"/>
        </w:rPr>
        <w:t>- Chất dẻo (plastic);</w:t>
      </w:r>
    </w:p>
    <w:p w:rsidR="00522920" w:rsidRPr="00227616" w:rsidRDefault="00522920" w:rsidP="00511D56">
      <w:pPr>
        <w:spacing w:before="120"/>
        <w:rPr>
          <w:rFonts w:ascii="Arial" w:hAnsi="Arial" w:cs="Arial"/>
          <w:sz w:val="20"/>
        </w:rPr>
      </w:pPr>
      <w:r w:rsidRPr="00227616">
        <w:rPr>
          <w:rFonts w:ascii="Arial" w:hAnsi="Arial" w:cs="Arial"/>
          <w:sz w:val="20"/>
        </w:rPr>
        <w:t>- Sơn;</w:t>
      </w:r>
    </w:p>
    <w:p w:rsidR="00522920" w:rsidRPr="00227616" w:rsidRDefault="00522920" w:rsidP="00511D56">
      <w:pPr>
        <w:spacing w:before="120"/>
        <w:rPr>
          <w:rFonts w:ascii="Arial" w:hAnsi="Arial" w:cs="Arial"/>
          <w:sz w:val="20"/>
        </w:rPr>
      </w:pPr>
      <w:r w:rsidRPr="00227616">
        <w:rPr>
          <w:rFonts w:ascii="Arial" w:hAnsi="Arial" w:cs="Arial"/>
          <w:sz w:val="20"/>
        </w:rPr>
        <w:t>- Cao su;</w:t>
      </w:r>
    </w:p>
    <w:p w:rsidR="00522920" w:rsidRPr="00227616" w:rsidRDefault="00522920" w:rsidP="00511D56">
      <w:pPr>
        <w:spacing w:before="120"/>
        <w:rPr>
          <w:rFonts w:ascii="Arial" w:hAnsi="Arial" w:cs="Arial"/>
          <w:sz w:val="20"/>
        </w:rPr>
      </w:pPr>
      <w:r w:rsidRPr="00227616">
        <w:rPr>
          <w:rFonts w:ascii="Arial" w:hAnsi="Arial" w:cs="Arial"/>
          <w:sz w:val="20"/>
        </w:rPr>
        <w:t>- Mỹ phẩm;</w:t>
      </w:r>
    </w:p>
    <w:p w:rsidR="00522920" w:rsidRPr="00227616" w:rsidRDefault="00522920" w:rsidP="00511D56">
      <w:pPr>
        <w:spacing w:before="120"/>
        <w:rPr>
          <w:rFonts w:ascii="Arial" w:hAnsi="Arial" w:cs="Arial"/>
          <w:sz w:val="20"/>
        </w:rPr>
      </w:pPr>
      <w:r w:rsidRPr="00227616">
        <w:rPr>
          <w:rFonts w:ascii="Arial" w:hAnsi="Arial" w:cs="Arial"/>
          <w:sz w:val="20"/>
        </w:rPr>
        <w:t>- Dược phẩm;</w:t>
      </w:r>
    </w:p>
    <w:p w:rsidR="00522920" w:rsidRPr="00227616" w:rsidRDefault="00522920" w:rsidP="00511D56">
      <w:pPr>
        <w:spacing w:before="120"/>
        <w:rPr>
          <w:rFonts w:ascii="Arial" w:hAnsi="Arial" w:cs="Arial"/>
          <w:sz w:val="20"/>
        </w:rPr>
      </w:pPr>
      <w:r w:rsidRPr="00227616">
        <w:rPr>
          <w:rFonts w:ascii="Arial" w:hAnsi="Arial" w:cs="Arial"/>
          <w:sz w:val="20"/>
        </w:rPr>
        <w:t>- Các nghề, công việc khác có tiếp xúc với bụi talc.</w:t>
      </w:r>
    </w:p>
    <w:p w:rsidR="00522920" w:rsidRPr="00522920" w:rsidRDefault="00522920" w:rsidP="00511D56">
      <w:pPr>
        <w:spacing w:before="120"/>
        <w:rPr>
          <w:rFonts w:ascii="Arial" w:hAnsi="Arial" w:cs="Arial"/>
          <w:b/>
          <w:sz w:val="20"/>
        </w:rPr>
      </w:pPr>
      <w:r w:rsidRPr="00522920">
        <w:rPr>
          <w:rFonts w:ascii="Arial" w:hAnsi="Arial" w:cs="Arial"/>
          <w:b/>
          <w:sz w:val="20"/>
        </w:rPr>
        <w:t>4. Giới hạn tiếp xúc tối thiểu</w:t>
      </w:r>
    </w:p>
    <w:p w:rsidR="00522920" w:rsidRPr="00522920" w:rsidRDefault="00522920" w:rsidP="00511D56">
      <w:pPr>
        <w:spacing w:before="120"/>
        <w:rPr>
          <w:rFonts w:ascii="Arial" w:hAnsi="Arial" w:cs="Arial"/>
          <w:b/>
          <w:sz w:val="20"/>
        </w:rPr>
      </w:pPr>
      <w:r w:rsidRPr="00522920">
        <w:rPr>
          <w:rFonts w:ascii="Arial" w:hAnsi="Arial" w:cs="Arial"/>
          <w:b/>
          <w:sz w:val="20"/>
        </w:rPr>
        <w:t>4.1. Bệnh bụi phổi talc cấp tính</w:t>
      </w:r>
    </w:p>
    <w:p w:rsidR="00522920" w:rsidRPr="00227616" w:rsidRDefault="00522920" w:rsidP="00511D56">
      <w:pPr>
        <w:spacing w:before="120"/>
        <w:rPr>
          <w:rFonts w:ascii="Arial" w:hAnsi="Arial" w:cs="Arial"/>
          <w:sz w:val="20"/>
        </w:rPr>
      </w:pPr>
      <w:r w:rsidRPr="00227616">
        <w:rPr>
          <w:rFonts w:ascii="Arial" w:hAnsi="Arial" w:cs="Arial"/>
          <w:sz w:val="20"/>
        </w:rPr>
        <w:t>Nồng độ bụi talc trong môi trường lao động vượt quá giới hạn tiếp xúc ngắn cho phép và nồng độ dioxyt silic (SiO</w:t>
      </w:r>
      <w:r w:rsidRPr="00522920">
        <w:rPr>
          <w:rFonts w:ascii="Arial" w:hAnsi="Arial" w:cs="Arial"/>
          <w:sz w:val="20"/>
          <w:vertAlign w:val="subscript"/>
        </w:rPr>
        <w:t>2</w:t>
      </w:r>
      <w:r w:rsidRPr="00227616">
        <w:rPr>
          <w:rFonts w:ascii="Arial" w:hAnsi="Arial" w:cs="Arial"/>
          <w:sz w:val="20"/>
        </w:rPr>
        <w:t>) hoặc amiăng trong giới hạn cho phép theo quy chuẩn, tiêu chuẩn hiện hành.</w:t>
      </w:r>
    </w:p>
    <w:p w:rsidR="00522920" w:rsidRPr="00522920" w:rsidRDefault="00522920" w:rsidP="00511D56">
      <w:pPr>
        <w:spacing w:before="120"/>
        <w:rPr>
          <w:rFonts w:ascii="Arial" w:hAnsi="Arial" w:cs="Arial"/>
          <w:b/>
          <w:sz w:val="20"/>
        </w:rPr>
      </w:pPr>
      <w:r w:rsidRPr="00522920">
        <w:rPr>
          <w:rFonts w:ascii="Arial" w:hAnsi="Arial" w:cs="Arial"/>
          <w:b/>
          <w:sz w:val="20"/>
        </w:rPr>
        <w:t>4.2. Bệnh bụi phổi talc mạn tính</w:t>
      </w:r>
    </w:p>
    <w:p w:rsidR="00522920" w:rsidRPr="00227616" w:rsidRDefault="00522920" w:rsidP="00511D56">
      <w:pPr>
        <w:spacing w:before="120"/>
        <w:rPr>
          <w:rFonts w:ascii="Arial" w:hAnsi="Arial" w:cs="Arial"/>
          <w:sz w:val="20"/>
        </w:rPr>
      </w:pPr>
      <w:r w:rsidRPr="00227616">
        <w:rPr>
          <w:rFonts w:ascii="Arial" w:hAnsi="Arial" w:cs="Arial"/>
          <w:sz w:val="20"/>
        </w:rPr>
        <w:t>Nồng độ bụi talc trong môi trường lao động vượt quá giới hạn tiếp xúc ca làm việc cho phép và nồng độ dioxyt silic (SiO</w:t>
      </w:r>
      <w:r w:rsidRPr="00522920">
        <w:rPr>
          <w:rFonts w:ascii="Arial" w:hAnsi="Arial" w:cs="Arial"/>
          <w:sz w:val="20"/>
          <w:vertAlign w:val="subscript"/>
        </w:rPr>
        <w:t>2</w:t>
      </w:r>
      <w:r w:rsidRPr="00227616">
        <w:rPr>
          <w:rFonts w:ascii="Arial" w:hAnsi="Arial" w:cs="Arial"/>
          <w:sz w:val="20"/>
        </w:rPr>
        <w:t>) hoặc amiăng trong giới hạn cho phép theo quy chuẩn, tiêu chuẩn hiện hành.</w:t>
      </w:r>
    </w:p>
    <w:p w:rsidR="00522920" w:rsidRPr="00522920" w:rsidRDefault="00522920" w:rsidP="00511D56">
      <w:pPr>
        <w:spacing w:before="120"/>
        <w:rPr>
          <w:rFonts w:ascii="Arial" w:hAnsi="Arial" w:cs="Arial"/>
          <w:b/>
          <w:sz w:val="20"/>
        </w:rPr>
      </w:pPr>
      <w:r w:rsidRPr="00522920">
        <w:rPr>
          <w:rFonts w:ascii="Arial" w:hAnsi="Arial" w:cs="Arial"/>
          <w:b/>
          <w:sz w:val="20"/>
        </w:rPr>
        <w:t>5. Thời gian tiếp xúc tối thiểu</w:t>
      </w:r>
    </w:p>
    <w:p w:rsidR="00522920" w:rsidRPr="00227616" w:rsidRDefault="00522920" w:rsidP="00511D56">
      <w:pPr>
        <w:spacing w:before="120"/>
        <w:rPr>
          <w:rFonts w:ascii="Arial" w:hAnsi="Arial" w:cs="Arial"/>
          <w:sz w:val="20"/>
        </w:rPr>
      </w:pPr>
      <w:r w:rsidRPr="00227616">
        <w:rPr>
          <w:rFonts w:ascii="Arial" w:hAnsi="Arial" w:cs="Arial"/>
          <w:sz w:val="20"/>
        </w:rPr>
        <w:t>10 năm.</w:t>
      </w:r>
    </w:p>
    <w:p w:rsidR="00522920" w:rsidRPr="00522920" w:rsidRDefault="00522920" w:rsidP="00511D56">
      <w:pPr>
        <w:spacing w:before="120"/>
        <w:rPr>
          <w:rFonts w:ascii="Arial" w:hAnsi="Arial" w:cs="Arial"/>
          <w:b/>
          <w:sz w:val="20"/>
        </w:rPr>
      </w:pPr>
      <w:r w:rsidRPr="00522920">
        <w:rPr>
          <w:rFonts w:ascii="Arial" w:hAnsi="Arial" w:cs="Arial"/>
          <w:b/>
          <w:sz w:val="20"/>
        </w:rPr>
        <w:t>6. Thời gian bảo đảm</w:t>
      </w:r>
    </w:p>
    <w:p w:rsidR="00522920" w:rsidRPr="00227616" w:rsidRDefault="00522920" w:rsidP="00511D56">
      <w:pPr>
        <w:spacing w:before="120"/>
        <w:rPr>
          <w:rFonts w:ascii="Arial" w:hAnsi="Arial" w:cs="Arial"/>
          <w:sz w:val="20"/>
        </w:rPr>
      </w:pPr>
      <w:r w:rsidRPr="00227616">
        <w:rPr>
          <w:rFonts w:ascii="Arial" w:hAnsi="Arial" w:cs="Arial"/>
          <w:sz w:val="20"/>
        </w:rPr>
        <w:t>35 năm.</w:t>
      </w:r>
    </w:p>
    <w:p w:rsidR="00522920" w:rsidRPr="00522920" w:rsidRDefault="00522920" w:rsidP="00511D56">
      <w:pPr>
        <w:spacing w:before="120"/>
        <w:rPr>
          <w:rFonts w:ascii="Arial" w:hAnsi="Arial" w:cs="Arial"/>
          <w:b/>
          <w:sz w:val="20"/>
        </w:rPr>
      </w:pPr>
      <w:r w:rsidRPr="00522920">
        <w:rPr>
          <w:rFonts w:ascii="Arial" w:hAnsi="Arial" w:cs="Arial"/>
          <w:b/>
          <w:sz w:val="20"/>
        </w:rPr>
        <w:t>7. Chẩn đoán</w:t>
      </w:r>
    </w:p>
    <w:p w:rsidR="00522920" w:rsidRPr="00522920" w:rsidRDefault="00522920" w:rsidP="00511D56">
      <w:pPr>
        <w:spacing w:before="120"/>
        <w:rPr>
          <w:rFonts w:ascii="Arial" w:hAnsi="Arial" w:cs="Arial"/>
          <w:b/>
          <w:sz w:val="20"/>
        </w:rPr>
      </w:pPr>
      <w:r w:rsidRPr="00522920">
        <w:rPr>
          <w:rFonts w:ascii="Arial" w:hAnsi="Arial" w:cs="Arial"/>
          <w:b/>
          <w:sz w:val="20"/>
        </w:rPr>
        <w:t>7.1. Lâm sàng</w:t>
      </w:r>
    </w:p>
    <w:p w:rsidR="00522920" w:rsidRPr="00227616" w:rsidRDefault="00522920" w:rsidP="00511D56">
      <w:pPr>
        <w:spacing w:before="120"/>
        <w:rPr>
          <w:rFonts w:ascii="Arial" w:hAnsi="Arial" w:cs="Arial"/>
          <w:sz w:val="20"/>
        </w:rPr>
      </w:pPr>
      <w:r w:rsidRPr="00227616">
        <w:rPr>
          <w:rFonts w:ascii="Arial" w:hAnsi="Arial" w:cs="Arial"/>
          <w:sz w:val="20"/>
        </w:rPr>
        <w:t>Có thể có những triệu chứng sau:</w:t>
      </w:r>
    </w:p>
    <w:p w:rsidR="00522920" w:rsidRPr="00227616" w:rsidRDefault="00522920" w:rsidP="00511D56">
      <w:pPr>
        <w:spacing w:before="120"/>
        <w:rPr>
          <w:rFonts w:ascii="Arial" w:hAnsi="Arial" w:cs="Arial"/>
          <w:sz w:val="20"/>
        </w:rPr>
      </w:pPr>
      <w:r w:rsidRPr="00227616">
        <w:rPr>
          <w:rFonts w:ascii="Arial" w:hAnsi="Arial" w:cs="Arial"/>
          <w:sz w:val="20"/>
        </w:rPr>
        <w:t>- Mệt mỏi, suy nhược;</w:t>
      </w:r>
    </w:p>
    <w:p w:rsidR="00522920" w:rsidRPr="00227616" w:rsidRDefault="00522920" w:rsidP="00511D56">
      <w:pPr>
        <w:spacing w:before="120"/>
        <w:rPr>
          <w:rFonts w:ascii="Arial" w:hAnsi="Arial" w:cs="Arial"/>
          <w:sz w:val="20"/>
        </w:rPr>
      </w:pPr>
      <w:r w:rsidRPr="00227616">
        <w:rPr>
          <w:rFonts w:ascii="Arial" w:hAnsi="Arial" w:cs="Arial"/>
          <w:sz w:val="20"/>
        </w:rPr>
        <w:t>- Ho khạc đờm thường xuyên;</w:t>
      </w:r>
    </w:p>
    <w:p w:rsidR="00522920" w:rsidRPr="00227616" w:rsidRDefault="00522920" w:rsidP="00511D56">
      <w:pPr>
        <w:spacing w:before="120"/>
        <w:rPr>
          <w:rFonts w:ascii="Arial" w:hAnsi="Arial" w:cs="Arial"/>
          <w:sz w:val="20"/>
        </w:rPr>
      </w:pPr>
      <w:r w:rsidRPr="00227616">
        <w:rPr>
          <w:rFonts w:ascii="Arial" w:hAnsi="Arial" w:cs="Arial"/>
          <w:sz w:val="20"/>
        </w:rPr>
        <w:t>- Tức ngực, khó thở.</w:t>
      </w:r>
    </w:p>
    <w:p w:rsidR="00522920" w:rsidRPr="00522920" w:rsidRDefault="00522920" w:rsidP="00511D56">
      <w:pPr>
        <w:spacing w:before="120"/>
        <w:rPr>
          <w:rFonts w:ascii="Arial" w:hAnsi="Arial" w:cs="Arial"/>
          <w:b/>
          <w:sz w:val="20"/>
        </w:rPr>
      </w:pPr>
      <w:r w:rsidRPr="00522920">
        <w:rPr>
          <w:rFonts w:ascii="Arial" w:hAnsi="Arial" w:cs="Arial"/>
          <w:b/>
          <w:sz w:val="20"/>
        </w:rPr>
        <w:t>7.2. Cận lâm sàng</w:t>
      </w:r>
    </w:p>
    <w:p w:rsidR="00522920" w:rsidRPr="00227616" w:rsidRDefault="00522920" w:rsidP="00511D56">
      <w:pPr>
        <w:spacing w:before="120"/>
        <w:rPr>
          <w:rFonts w:ascii="Arial" w:hAnsi="Arial" w:cs="Arial"/>
          <w:sz w:val="20"/>
        </w:rPr>
      </w:pPr>
      <w:r w:rsidRPr="00227616">
        <w:rPr>
          <w:rFonts w:ascii="Arial" w:hAnsi="Arial" w:cs="Arial"/>
          <w:sz w:val="20"/>
        </w:rPr>
        <w:t>- Hình ảnh tổn thương trên phim chụp X-quang phổi thẳng (theo bộ phim mẫu của Tổ chức Lao động quốc tế (ILO) 2000 hoặc phim mẫu kỹ thuật số ILO 2011): Các nốt mờ tròn đều (p, q, r) hoặc không tròn đều (s, t, u), tập trung thành từng đám rải rác ở vùng trên và giữa phổi hoặc đám mờ lớn ký hiệu A, B, C.</w:t>
      </w:r>
    </w:p>
    <w:p w:rsidR="00522920" w:rsidRPr="00227616" w:rsidRDefault="00522920" w:rsidP="00511D56">
      <w:pPr>
        <w:spacing w:before="120"/>
        <w:rPr>
          <w:rFonts w:ascii="Arial" w:hAnsi="Arial" w:cs="Arial"/>
          <w:sz w:val="20"/>
        </w:rPr>
      </w:pPr>
      <w:r w:rsidRPr="00227616">
        <w:rPr>
          <w:rFonts w:ascii="Arial" w:hAnsi="Arial" w:cs="Arial"/>
          <w:sz w:val="20"/>
        </w:rPr>
        <w:t>- Ngoài ra có thể có các hình ảnh khác như:</w:t>
      </w:r>
    </w:p>
    <w:p w:rsidR="00522920" w:rsidRPr="00227616" w:rsidRDefault="00522920" w:rsidP="00511D56">
      <w:pPr>
        <w:spacing w:before="120"/>
        <w:rPr>
          <w:rFonts w:ascii="Arial" w:hAnsi="Arial" w:cs="Arial"/>
          <w:sz w:val="20"/>
        </w:rPr>
      </w:pPr>
      <w:r w:rsidRPr="00227616">
        <w:rPr>
          <w:rFonts w:ascii="Arial" w:hAnsi="Arial" w:cs="Arial"/>
          <w:sz w:val="20"/>
        </w:rPr>
        <w:t>+ Khí phế thũng;</w:t>
      </w:r>
    </w:p>
    <w:p w:rsidR="00522920" w:rsidRPr="00227616" w:rsidRDefault="00522920" w:rsidP="00511D56">
      <w:pPr>
        <w:spacing w:before="120"/>
        <w:rPr>
          <w:rFonts w:ascii="Arial" w:hAnsi="Arial" w:cs="Arial"/>
          <w:sz w:val="20"/>
        </w:rPr>
      </w:pPr>
      <w:r w:rsidRPr="00227616">
        <w:rPr>
          <w:rFonts w:ascii="Arial" w:hAnsi="Arial" w:cs="Arial"/>
          <w:sz w:val="20"/>
        </w:rPr>
        <w:t>+ Dày màng phổi;</w:t>
      </w:r>
    </w:p>
    <w:p w:rsidR="00522920" w:rsidRPr="00227616" w:rsidRDefault="00522920" w:rsidP="00511D56">
      <w:pPr>
        <w:spacing w:before="120"/>
        <w:rPr>
          <w:rFonts w:ascii="Arial" w:hAnsi="Arial" w:cs="Arial"/>
          <w:sz w:val="20"/>
        </w:rPr>
      </w:pPr>
      <w:r w:rsidRPr="00227616">
        <w:rPr>
          <w:rFonts w:ascii="Arial" w:hAnsi="Arial" w:cs="Arial"/>
          <w:sz w:val="20"/>
        </w:rPr>
        <w:t>+ Bất thường góc sườn hoành.</w:t>
      </w:r>
    </w:p>
    <w:p w:rsidR="00522920" w:rsidRPr="00227616" w:rsidRDefault="00522920" w:rsidP="00511D56">
      <w:pPr>
        <w:spacing w:before="120"/>
        <w:rPr>
          <w:rFonts w:ascii="Arial" w:hAnsi="Arial" w:cs="Arial"/>
          <w:sz w:val="20"/>
        </w:rPr>
      </w:pPr>
      <w:r w:rsidRPr="00227616">
        <w:rPr>
          <w:rFonts w:ascii="Arial" w:hAnsi="Arial" w:cs="Arial"/>
          <w:sz w:val="20"/>
        </w:rPr>
        <w:t>- Chức năng hô hấp: Có thể có rối loạn thông khí phổi thể hạn chế hoặc tắc nghẽn hoặc hỗn hợp.</w:t>
      </w:r>
    </w:p>
    <w:p w:rsidR="00522920" w:rsidRPr="00227616" w:rsidRDefault="00522920" w:rsidP="00511D56">
      <w:pPr>
        <w:spacing w:before="120"/>
        <w:rPr>
          <w:rFonts w:ascii="Arial" w:hAnsi="Arial" w:cs="Arial"/>
          <w:sz w:val="20"/>
        </w:rPr>
      </w:pPr>
      <w:r w:rsidRPr="00227616">
        <w:rPr>
          <w:rFonts w:ascii="Arial" w:hAnsi="Arial" w:cs="Arial"/>
          <w:sz w:val="20"/>
        </w:rPr>
        <w:t>- Cận lâm sàng khác (nếu cần)</w:t>
      </w:r>
    </w:p>
    <w:p w:rsidR="00522920" w:rsidRPr="00227616" w:rsidRDefault="00522920" w:rsidP="00511D56">
      <w:pPr>
        <w:spacing w:before="120"/>
        <w:rPr>
          <w:rFonts w:ascii="Arial" w:hAnsi="Arial" w:cs="Arial"/>
          <w:sz w:val="20"/>
        </w:rPr>
      </w:pPr>
      <w:r w:rsidRPr="00227616">
        <w:rPr>
          <w:rFonts w:ascii="Arial" w:hAnsi="Arial" w:cs="Arial"/>
          <w:sz w:val="20"/>
        </w:rPr>
        <w:t>+ Chụp phim cắt lớp vi tính phổi.</w:t>
      </w:r>
    </w:p>
    <w:p w:rsidR="00522920" w:rsidRPr="00227616" w:rsidRDefault="00522920" w:rsidP="00511D56">
      <w:pPr>
        <w:spacing w:before="120"/>
        <w:rPr>
          <w:rFonts w:ascii="Arial" w:hAnsi="Arial" w:cs="Arial"/>
          <w:sz w:val="20"/>
        </w:rPr>
      </w:pPr>
      <w:r w:rsidRPr="00227616">
        <w:rPr>
          <w:rFonts w:ascii="Arial" w:hAnsi="Arial" w:cs="Arial"/>
          <w:sz w:val="20"/>
        </w:rPr>
        <w:t>+ Xét nghiệm đờm: Tìm tinh thể talc trong đờm.</w:t>
      </w:r>
    </w:p>
    <w:p w:rsidR="00522920" w:rsidRPr="00522920" w:rsidRDefault="00522920" w:rsidP="00511D56">
      <w:pPr>
        <w:spacing w:before="120"/>
        <w:rPr>
          <w:rFonts w:ascii="Arial" w:hAnsi="Arial" w:cs="Arial"/>
          <w:b/>
          <w:sz w:val="20"/>
        </w:rPr>
      </w:pPr>
      <w:r w:rsidRPr="00522920">
        <w:rPr>
          <w:rFonts w:ascii="Arial" w:hAnsi="Arial" w:cs="Arial"/>
          <w:b/>
          <w:sz w:val="20"/>
        </w:rPr>
        <w:t>8. Tiến triển, biến chứng</w:t>
      </w:r>
    </w:p>
    <w:p w:rsidR="00522920" w:rsidRPr="00227616" w:rsidRDefault="00522920" w:rsidP="00511D56">
      <w:pPr>
        <w:spacing w:before="120"/>
        <w:rPr>
          <w:rFonts w:ascii="Arial" w:hAnsi="Arial" w:cs="Arial"/>
          <w:sz w:val="20"/>
        </w:rPr>
      </w:pPr>
      <w:r w:rsidRPr="00227616">
        <w:rPr>
          <w:rFonts w:ascii="Arial" w:hAnsi="Arial" w:cs="Arial"/>
          <w:sz w:val="20"/>
        </w:rPr>
        <w:t>- Tâm phế mạn;</w:t>
      </w:r>
    </w:p>
    <w:p w:rsidR="00522920" w:rsidRPr="00227616" w:rsidRDefault="00522920" w:rsidP="00511D56">
      <w:pPr>
        <w:spacing w:before="120"/>
        <w:rPr>
          <w:rFonts w:ascii="Arial" w:hAnsi="Arial" w:cs="Arial"/>
          <w:sz w:val="20"/>
        </w:rPr>
      </w:pPr>
      <w:r w:rsidRPr="00227616">
        <w:rPr>
          <w:rFonts w:ascii="Arial" w:hAnsi="Arial" w:cs="Arial"/>
          <w:sz w:val="20"/>
        </w:rPr>
        <w:t>- Bệnh phổi tắc nghẽn mạn tính (COPD);</w:t>
      </w:r>
    </w:p>
    <w:p w:rsidR="00522920" w:rsidRPr="00227616" w:rsidRDefault="00522920" w:rsidP="00511D56">
      <w:pPr>
        <w:spacing w:before="120"/>
        <w:rPr>
          <w:rFonts w:ascii="Arial" w:hAnsi="Arial" w:cs="Arial"/>
          <w:sz w:val="20"/>
        </w:rPr>
      </w:pPr>
      <w:r w:rsidRPr="00227616">
        <w:rPr>
          <w:rFonts w:ascii="Arial" w:hAnsi="Arial" w:cs="Arial"/>
          <w:sz w:val="20"/>
        </w:rPr>
        <w:t>- Tràn khí tự phát.</w:t>
      </w:r>
    </w:p>
    <w:p w:rsidR="00522920" w:rsidRPr="00522920" w:rsidRDefault="00522920" w:rsidP="00511D56">
      <w:pPr>
        <w:spacing w:before="120"/>
        <w:rPr>
          <w:rFonts w:ascii="Arial" w:hAnsi="Arial" w:cs="Arial"/>
          <w:b/>
          <w:sz w:val="20"/>
        </w:rPr>
      </w:pPr>
      <w:r w:rsidRPr="00522920">
        <w:rPr>
          <w:rFonts w:ascii="Arial" w:hAnsi="Arial" w:cs="Arial"/>
          <w:b/>
          <w:sz w:val="20"/>
        </w:rPr>
        <w:t>9. Bệnh kết hợp</w:t>
      </w:r>
    </w:p>
    <w:p w:rsidR="00522920" w:rsidRPr="00227616" w:rsidRDefault="00522920" w:rsidP="00511D56">
      <w:pPr>
        <w:spacing w:before="120"/>
        <w:rPr>
          <w:rFonts w:ascii="Arial" w:hAnsi="Arial" w:cs="Arial"/>
          <w:sz w:val="20"/>
        </w:rPr>
      </w:pPr>
      <w:r w:rsidRPr="00227616">
        <w:rPr>
          <w:rFonts w:ascii="Arial" w:hAnsi="Arial" w:cs="Arial"/>
          <w:sz w:val="20"/>
        </w:rPr>
        <w:t>Lao phổi.</w:t>
      </w:r>
    </w:p>
    <w:p w:rsidR="00522920" w:rsidRPr="00522920" w:rsidRDefault="00522920" w:rsidP="00511D56">
      <w:pPr>
        <w:spacing w:before="120"/>
        <w:rPr>
          <w:rFonts w:ascii="Arial" w:hAnsi="Arial" w:cs="Arial"/>
          <w:b/>
          <w:sz w:val="20"/>
        </w:rPr>
      </w:pPr>
      <w:r w:rsidRPr="00522920">
        <w:rPr>
          <w:rFonts w:ascii="Arial" w:hAnsi="Arial" w:cs="Arial"/>
          <w:b/>
          <w:sz w:val="20"/>
        </w:rPr>
        <w:t>10. Chẩn đoán phân biệt</w:t>
      </w:r>
    </w:p>
    <w:p w:rsidR="00522920" w:rsidRPr="00227616" w:rsidRDefault="00522920" w:rsidP="00511D56">
      <w:pPr>
        <w:spacing w:before="120"/>
        <w:rPr>
          <w:rFonts w:ascii="Arial" w:hAnsi="Arial" w:cs="Arial"/>
          <w:sz w:val="20"/>
        </w:rPr>
      </w:pPr>
      <w:r w:rsidRPr="00227616">
        <w:rPr>
          <w:rFonts w:ascii="Arial" w:hAnsi="Arial" w:cs="Arial"/>
          <w:sz w:val="20"/>
        </w:rPr>
        <w:t>- Bệnh lao phổi đơn thuần;</w:t>
      </w:r>
    </w:p>
    <w:p w:rsidR="00522920" w:rsidRPr="00227616" w:rsidRDefault="00522920" w:rsidP="00511D56">
      <w:pPr>
        <w:spacing w:before="120"/>
        <w:rPr>
          <w:rFonts w:ascii="Arial" w:hAnsi="Arial" w:cs="Arial"/>
          <w:sz w:val="20"/>
        </w:rPr>
      </w:pPr>
      <w:r w:rsidRPr="00227616">
        <w:rPr>
          <w:rFonts w:ascii="Arial" w:hAnsi="Arial" w:cs="Arial"/>
          <w:sz w:val="20"/>
        </w:rPr>
        <w:t>- Bệnh bụi phổi silic đơn thuần;</w:t>
      </w:r>
    </w:p>
    <w:p w:rsidR="00522920" w:rsidRPr="00227616" w:rsidRDefault="00522920" w:rsidP="00511D56">
      <w:pPr>
        <w:spacing w:before="120"/>
        <w:rPr>
          <w:rFonts w:ascii="Arial" w:hAnsi="Arial" w:cs="Arial"/>
          <w:sz w:val="20"/>
        </w:rPr>
      </w:pPr>
      <w:r w:rsidRPr="00227616">
        <w:rPr>
          <w:rFonts w:ascii="Arial" w:hAnsi="Arial" w:cs="Arial"/>
          <w:sz w:val="20"/>
        </w:rPr>
        <w:t>- Bệnh bụi phổi amiăng đơn thuần;</w:t>
      </w:r>
    </w:p>
    <w:p w:rsidR="00522920" w:rsidRPr="00227616" w:rsidRDefault="00522920" w:rsidP="00511D56">
      <w:pPr>
        <w:spacing w:before="120"/>
        <w:rPr>
          <w:rFonts w:ascii="Arial" w:hAnsi="Arial" w:cs="Arial"/>
          <w:sz w:val="20"/>
        </w:rPr>
      </w:pPr>
      <w:r w:rsidRPr="00227616">
        <w:rPr>
          <w:rFonts w:ascii="Arial" w:hAnsi="Arial" w:cs="Arial"/>
          <w:sz w:val="20"/>
        </w:rPr>
        <w:t>- Bệnh Sarcoidosis;</w:t>
      </w:r>
    </w:p>
    <w:p w:rsidR="00522920" w:rsidRPr="00227616" w:rsidRDefault="00522920" w:rsidP="00511D56">
      <w:pPr>
        <w:spacing w:before="120"/>
        <w:rPr>
          <w:rFonts w:ascii="Arial" w:hAnsi="Arial" w:cs="Arial"/>
          <w:sz w:val="20"/>
        </w:rPr>
      </w:pPr>
      <w:r w:rsidRPr="00227616">
        <w:rPr>
          <w:rFonts w:ascii="Arial" w:hAnsi="Arial" w:cs="Arial"/>
          <w:sz w:val="20"/>
        </w:rPr>
        <w:t>- Bệnh hệ thống tạo keo;</w:t>
      </w:r>
    </w:p>
    <w:p w:rsidR="00522920" w:rsidRPr="00227616" w:rsidRDefault="00522920" w:rsidP="00511D56">
      <w:pPr>
        <w:spacing w:before="120"/>
        <w:rPr>
          <w:rFonts w:ascii="Arial" w:hAnsi="Arial" w:cs="Arial"/>
          <w:sz w:val="20"/>
        </w:rPr>
      </w:pPr>
      <w:r w:rsidRPr="00227616">
        <w:rPr>
          <w:rFonts w:ascii="Arial" w:hAnsi="Arial" w:cs="Arial"/>
          <w:sz w:val="20"/>
        </w:rPr>
        <w:t>- Bệnh phổi nhiễm nấm (Histoplasma);</w:t>
      </w:r>
    </w:p>
    <w:p w:rsidR="00522920" w:rsidRPr="00227616" w:rsidRDefault="00522920" w:rsidP="00511D56">
      <w:pPr>
        <w:spacing w:before="120"/>
        <w:rPr>
          <w:rFonts w:ascii="Arial" w:hAnsi="Arial" w:cs="Arial"/>
          <w:sz w:val="20"/>
        </w:rPr>
      </w:pPr>
      <w:r w:rsidRPr="00227616">
        <w:rPr>
          <w:rFonts w:ascii="Arial" w:hAnsi="Arial" w:cs="Arial"/>
          <w:sz w:val="20"/>
        </w:rPr>
        <w:t>- Viêm phổi quá mẫn;</w:t>
      </w:r>
    </w:p>
    <w:p w:rsidR="00522920" w:rsidRPr="00227616" w:rsidRDefault="00522920" w:rsidP="00511D56">
      <w:pPr>
        <w:spacing w:before="120"/>
        <w:rPr>
          <w:rFonts w:ascii="Arial" w:hAnsi="Arial" w:cs="Arial"/>
          <w:sz w:val="20"/>
        </w:rPr>
      </w:pPr>
      <w:r w:rsidRPr="00227616">
        <w:rPr>
          <w:rFonts w:ascii="Arial" w:hAnsi="Arial" w:cs="Arial"/>
          <w:sz w:val="20"/>
        </w:rPr>
        <w:t>- Các bệnh phổi kẽ khác.</w:t>
      </w:r>
    </w:p>
    <w:p w:rsidR="00522920" w:rsidRPr="009327AD" w:rsidRDefault="00522920" w:rsidP="00511D56">
      <w:pPr>
        <w:spacing w:before="120"/>
        <w:rPr>
          <w:rFonts w:ascii="Arial" w:hAnsi="Arial" w:cs="Arial"/>
          <w:b/>
          <w:sz w:val="20"/>
        </w:rPr>
      </w:pPr>
      <w:r w:rsidRPr="009327AD">
        <w:rPr>
          <w:rFonts w:ascii="Arial" w:hAnsi="Arial" w:cs="Arial"/>
          <w:b/>
          <w:sz w:val="20"/>
        </w:rPr>
        <w:t>11. Hướng dẫn giám định</w:t>
      </w:r>
    </w:p>
    <w:p w:rsidR="00522920" w:rsidRDefault="00522920" w:rsidP="00511D56">
      <w:pPr>
        <w:spacing w:before="120"/>
        <w:rPr>
          <w:rFonts w:ascii="Arial" w:hAnsi="Arial" w:cs="Arial"/>
          <w:sz w:val="20"/>
          <w:lang w:val="en-US"/>
        </w:rPr>
      </w:pPr>
      <w:r w:rsidRPr="00227616">
        <w:rPr>
          <w:rFonts w:ascii="Arial" w:hAnsi="Arial" w:cs="Arial"/>
          <w:sz w:val="20"/>
        </w:rPr>
        <w:t>Bảng tỷ lệ tổn thương cơ thể do bệnh bụi phổi talc nghề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9327AD" w:rsidRPr="007D441A" w:rsidTr="007D441A">
        <w:tc>
          <w:tcPr>
            <w:tcW w:w="488" w:type="pct"/>
          </w:tcPr>
          <w:p w:rsidR="009327AD" w:rsidRPr="007D441A" w:rsidRDefault="009327AD"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816" w:type="pct"/>
          </w:tcPr>
          <w:p w:rsidR="009327AD" w:rsidRPr="007D441A" w:rsidRDefault="009327AD"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96" w:type="pct"/>
          </w:tcPr>
          <w:p w:rsidR="009327AD" w:rsidRPr="007D441A" w:rsidRDefault="009327AD"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1.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Hình ảnh tổn thương phổi trên phim X-quang phổi thẳng (*)</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1.1.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Hình ảnh nốt mờ nhỏ (tương đương với thể p, q, r, s, t, u trên phim mẫu của Tổ chức Lao động quốc tế (ILO) 1980 hoặc ILO 2000 hoặc phim mẫu kỹ thuật số ILO 2011)</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0/1 p(s); 0/1q(t); 0/1r(u)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11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1/0 p(s);1/0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1/0 r(u); 1/1 p(s); 1/1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41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1.1.4.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1/1 r(u); 1/2 p(s); 1/2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45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1.1.5.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1/2 r(u); 2/2 p(s); 2/2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51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1.1.6.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2/2 r(u); 2/3 p(s); 2/3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55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1.1.7.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2/3 r(u); 3/3 p(s); 3/3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61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1.1.8.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3/3 r(u); 3/+ p(s) và 3/+ q(t)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65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1.2.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Hình ảnh đám mờ lớn - Xơ hóa khối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1.2.1.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A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65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1.2.2.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B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71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1.2.3.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Thể C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81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Hình ảnh tổn thương màng phổi (*) (Hình ảnh trên phim X-quang phổi thẳng - có so sánh phim mẫu của Tổ chức Lao động quốc tế (ILO) 1980 hoặc ILO 2000 hoặc phim mẫu kỹ thuật số ILO 2011)</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2.1.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Dày màng phổi khu trú/mảng màng phổi - có hoặc không có can xi hóa màng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2.1.1.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Độ dày dưới 5mm (Ký hiệu = a trên phim mẫu)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25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2.1.2.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Độ dày từ 5mm đến 10mm (Ký hiệu = b trên phim mẫu)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2.1.3.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Độ dày trên 10 mm (Ký hiệu = c trên phim mẫu)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51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Bất thường/tù góc sườn hoành một bên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25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2.3.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Dày màng phổi lan tỏa - có hoặc không có can xi hóa màng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2.3.1.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Tổng đường kính dưới 2cm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25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2.3.2.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Tổng đường kính từ 2cm đến 10cm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2.3.3.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Tổng đường kính trên 10cm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45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p>
        </w:tc>
        <w:tc>
          <w:tcPr>
            <w:tcW w:w="3816" w:type="pct"/>
          </w:tcPr>
          <w:p w:rsidR="009327AD" w:rsidRPr="007D441A" w:rsidRDefault="009327AD" w:rsidP="007D441A">
            <w:pPr>
              <w:spacing w:before="120"/>
              <w:rPr>
                <w:rFonts w:ascii="Arial" w:eastAsia="Times New Roman" w:hAnsi="Arial" w:cs="Arial"/>
                <w:i/>
                <w:sz w:val="20"/>
              </w:rPr>
            </w:pPr>
            <w:r w:rsidRPr="007D441A">
              <w:rPr>
                <w:rFonts w:ascii="Arial" w:eastAsia="Times New Roman" w:hAnsi="Arial" w:cs="Arial"/>
                <w:i/>
                <w:sz w:val="20"/>
              </w:rPr>
              <w:t>Lưu ý: Các tổn thương tại Mục 1 (chỉ tính từ thể 1/0 trở lên) hoặc Mục 2 nếu có rối loạn thông khí phổi thì tỷ lệ tổn thương được cộng lùi với tỷ lệ rối loạn thông khí phổi tương ứng ở Mục 4 của tiêu chuẩn này</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Tràn khí màng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tốt không để lại di chứng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Tràn khí màng phổi tái phát phải điều trị không để lại di chứng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3.3.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Tràn khí màng phổi để lại di chứng dày dính màng phổi, không rối loạn thông khí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3.3.1.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dưới một nửa phế trường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3.3.2.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từ một nửa phế trường trở lên ở 1 bên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3.3.3.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dưới một nửa phế trường ở 2 bên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3.3.4.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từ một nửa phế trường trở lên ở 2 bên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3.4.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Tràn khí màng phổi để lại di chứng dày dính màng phổi, có rối loạn thông khí phổi: Áp dụng tỷ lệ ở Mục 3.3 cộng lùi với tỷ lệ rối loạn thông khí phổi tương ứng ở Mục 4. Tỷ lệ này đã bao gồm cả suy nhược cơ thể</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4.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Rối loạn thông khí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4.1.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nhẹ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4.2.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trung bình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4.3.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nặng và rất nặng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5.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Tâm phế mạn</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5.1.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1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5.2.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2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5.3.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3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5.4.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4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81</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Bệnh kết hợp (lao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6.1.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Đáp ứng điều trị</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6.1.1.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Không tái phát, không di chứng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6.1.2.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có kết quả tốt, nhưng để lại di chứng tương tự như giãn phế quản, xơ phổi (có hoặc không kèm theo vôi hóa)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6.1.3.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Có tái phát, không để lại di chứng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46 - 50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không có kết quả (thất bại điều trị hoặc tái phát). Tỷ lệ này đã bao gồm cả tỷ lệ suy nhược cơ thể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6.3.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Bệnh tật như Mục 6.1; 6.2 và có di chứng, biến chứng do dùng thuốc chống lao hoặc biến chứng, di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6.4.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Lao phổi phải mổ cắt thùy phổi: Cộng lùi tỷ lệ Mục 6.1; Mục 6.2; Mục 6.3 với tỷ lệ mổ cắt phổi được quy định tại Mục 6.5</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6.5</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Mổ cắt phổi</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6.5.1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Mổ cắt phổi không điển hình (dưới một thùy phổi)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6.5.2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Mổ cắt từ một thùy phổi trở lên</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6.5.3 </w:t>
            </w:r>
          </w:p>
        </w:tc>
        <w:tc>
          <w:tcPr>
            <w:tcW w:w="3816" w:type="pct"/>
          </w:tcPr>
          <w:p w:rsidR="009327AD" w:rsidRPr="007D441A" w:rsidRDefault="009327AD" w:rsidP="007D441A">
            <w:pPr>
              <w:spacing w:before="120"/>
              <w:rPr>
                <w:rFonts w:ascii="Arial" w:eastAsia="Times New Roman" w:hAnsi="Arial" w:cs="Arial"/>
                <w:sz w:val="20"/>
                <w:lang w:val="en-US"/>
              </w:rPr>
            </w:pPr>
            <w:r w:rsidRPr="007D441A">
              <w:rPr>
                <w:rFonts w:ascii="Arial" w:eastAsia="Times New Roman" w:hAnsi="Arial" w:cs="Arial"/>
                <w:sz w:val="20"/>
              </w:rPr>
              <w:t xml:space="preserve">Mổ cắt bỏ toàn bộ một phổi </w:t>
            </w:r>
          </w:p>
        </w:tc>
        <w:tc>
          <w:tcPr>
            <w:tcW w:w="696" w:type="pct"/>
          </w:tcPr>
          <w:p w:rsidR="009327AD" w:rsidRPr="007D441A" w:rsidRDefault="009327AD" w:rsidP="007D441A">
            <w:pPr>
              <w:spacing w:before="120"/>
              <w:jc w:val="center"/>
              <w:rPr>
                <w:rFonts w:ascii="Arial" w:eastAsia="Times New Roman" w:hAnsi="Arial" w:cs="Arial"/>
                <w:sz w:val="20"/>
              </w:rPr>
            </w:pPr>
            <w:r w:rsidRPr="007D441A">
              <w:rPr>
                <w:rFonts w:ascii="Arial" w:eastAsia="Times New Roman" w:hAnsi="Arial" w:cs="Arial"/>
                <w:sz w:val="20"/>
              </w:rPr>
              <w:t>56 - 60</w:t>
            </w: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6.6.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Bệnh tật như Mục 6.1; 6.2; 6.3; 6.4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96" w:type="pct"/>
          </w:tcPr>
          <w:p w:rsidR="009327AD" w:rsidRPr="007D441A" w:rsidRDefault="009327AD" w:rsidP="007D441A">
            <w:pPr>
              <w:spacing w:before="120"/>
              <w:jc w:val="center"/>
              <w:rPr>
                <w:rFonts w:ascii="Arial" w:eastAsia="Times New Roman" w:hAnsi="Arial" w:cs="Arial"/>
                <w:sz w:val="20"/>
              </w:rPr>
            </w:pPr>
          </w:p>
        </w:tc>
      </w:tr>
      <w:tr w:rsidR="009327AD" w:rsidRPr="007D441A" w:rsidTr="007D441A">
        <w:tc>
          <w:tcPr>
            <w:tcW w:w="488"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 xml:space="preserve">7. </w:t>
            </w:r>
          </w:p>
        </w:tc>
        <w:tc>
          <w:tcPr>
            <w:tcW w:w="3816" w:type="pct"/>
          </w:tcPr>
          <w:p w:rsidR="009327AD" w:rsidRPr="007D441A" w:rsidRDefault="009327AD" w:rsidP="007D441A">
            <w:pPr>
              <w:spacing w:before="120"/>
              <w:rPr>
                <w:rFonts w:ascii="Arial" w:eastAsia="Times New Roman" w:hAnsi="Arial" w:cs="Arial"/>
                <w:sz w:val="20"/>
              </w:rPr>
            </w:pPr>
            <w:r w:rsidRPr="007D441A">
              <w:rPr>
                <w:rFonts w:ascii="Arial" w:eastAsia="Times New Roman" w:hAnsi="Arial" w:cs="Arial"/>
                <w:sz w:val="20"/>
              </w:rPr>
              <w:t>Với đối tượng dưới 25 tuổi (có thể bệnh từ 1/0 trở lên hoặc có độ dày màng phổi từ 5mm trở lên) được cộng lùi 5% - 10% vào tỷ lệ chung của suy giảm khả năng lao động</w:t>
            </w:r>
          </w:p>
        </w:tc>
        <w:tc>
          <w:tcPr>
            <w:tcW w:w="696" w:type="pct"/>
          </w:tcPr>
          <w:p w:rsidR="009327AD" w:rsidRPr="007D441A" w:rsidRDefault="009327AD" w:rsidP="007D441A">
            <w:pPr>
              <w:spacing w:before="120"/>
              <w:jc w:val="center"/>
              <w:rPr>
                <w:rFonts w:ascii="Arial" w:eastAsia="Times New Roman" w:hAnsi="Arial" w:cs="Arial"/>
                <w:sz w:val="20"/>
              </w:rPr>
            </w:pPr>
          </w:p>
        </w:tc>
      </w:tr>
    </w:tbl>
    <w:p w:rsidR="00522920" w:rsidRPr="009327AD" w:rsidRDefault="00522920" w:rsidP="00511D56">
      <w:pPr>
        <w:spacing w:before="120"/>
        <w:rPr>
          <w:rFonts w:ascii="Arial" w:hAnsi="Arial" w:cs="Arial"/>
          <w:i/>
          <w:sz w:val="20"/>
          <w:lang w:val="en-US"/>
        </w:rPr>
      </w:pPr>
      <w:r w:rsidRPr="009327AD">
        <w:rPr>
          <w:rFonts w:ascii="Arial" w:hAnsi="Arial" w:cs="Arial"/>
          <w:i/>
          <w:sz w:val="20"/>
        </w:rPr>
        <w:t>(*) Yêu cầu kỹ thuật chụp phim X-quang phổi thẳng theo tiêu chuẩn của Tổ</w:t>
      </w:r>
      <w:r w:rsidR="009327AD" w:rsidRPr="009327AD">
        <w:rPr>
          <w:rFonts w:ascii="Arial" w:hAnsi="Arial" w:cs="Arial"/>
          <w:i/>
          <w:sz w:val="20"/>
        </w:rPr>
        <w:t xml:space="preserve"> </w:t>
      </w:r>
      <w:r w:rsidRPr="009327AD">
        <w:rPr>
          <w:rFonts w:ascii="Arial" w:hAnsi="Arial" w:cs="Arial"/>
          <w:i/>
          <w:sz w:val="20"/>
        </w:rPr>
        <w:t>chức Lao động quốc tế (ILO).</w:t>
      </w:r>
    </w:p>
    <w:p w:rsidR="00B31EE2" w:rsidRPr="00E47FE5" w:rsidRDefault="00B31EE2" w:rsidP="00511D56">
      <w:pPr>
        <w:spacing w:before="120"/>
        <w:rPr>
          <w:rFonts w:ascii="Arial" w:hAnsi="Arial" w:cs="Arial"/>
          <w:sz w:val="20"/>
          <w:lang w:val="en-US"/>
        </w:rPr>
      </w:pPr>
    </w:p>
    <w:p w:rsidR="006A06B6" w:rsidRPr="00E47FE5" w:rsidRDefault="00AB1E81" w:rsidP="00511D56">
      <w:pPr>
        <w:spacing w:before="120"/>
        <w:jc w:val="center"/>
        <w:rPr>
          <w:rFonts w:ascii="Arial" w:hAnsi="Arial" w:cs="Arial"/>
          <w:b/>
        </w:rPr>
      </w:pPr>
      <w:bookmarkStart w:id="19" w:name="chuong_pl_5"/>
      <w:r w:rsidRPr="00E47FE5">
        <w:rPr>
          <w:rFonts w:ascii="Arial" w:hAnsi="Arial" w:cs="Arial"/>
          <w:b/>
        </w:rPr>
        <w:t>PHỤ LỤC 5</w:t>
      </w:r>
      <w:bookmarkEnd w:id="19"/>
    </w:p>
    <w:p w:rsidR="006A06B6" w:rsidRPr="00E47FE5" w:rsidRDefault="00C30C7F" w:rsidP="00511D56">
      <w:pPr>
        <w:spacing w:before="120"/>
        <w:jc w:val="center"/>
        <w:rPr>
          <w:rFonts w:ascii="Arial" w:hAnsi="Arial" w:cs="Arial"/>
          <w:sz w:val="20"/>
        </w:rPr>
      </w:pPr>
      <w:bookmarkStart w:id="20" w:name="chuong_pl_5_name"/>
      <w:r w:rsidRPr="00C30C7F">
        <w:rPr>
          <w:rFonts w:ascii="Arial" w:hAnsi="Arial" w:cs="Arial"/>
          <w:sz w:val="20"/>
        </w:rPr>
        <w:t>HƯỚNG DẪN CHẨN ĐOÁN, GIÁM ĐỊNH SUY GIẢM KHẢ NĂNG LAO ĐỘNG DO BỆNH BỤI PHỔI THAN NGHỀ NGHIỆP</w:t>
      </w:r>
      <w:bookmarkEnd w:id="20"/>
      <w:r w:rsidR="00CB6C3C" w:rsidRPr="00E47FE5">
        <w:rPr>
          <w:rFonts w:ascii="Arial" w:hAnsi="Arial" w:cs="Arial"/>
          <w:sz w:val="20"/>
          <w:lang w:val="en-US"/>
        </w:rPr>
        <w:br/>
      </w:r>
      <w:r w:rsidR="006A06B6" w:rsidRPr="00E47FE5">
        <w:rPr>
          <w:rFonts w:ascii="Arial" w:hAnsi="Arial" w:cs="Arial"/>
          <w:i/>
          <w:sz w:val="20"/>
        </w:rPr>
        <w:t xml:space="preserve">(Ban hành kèm theo Thông </w:t>
      </w:r>
      <w:r w:rsidR="002B256E" w:rsidRPr="00E47FE5">
        <w:rPr>
          <w:rFonts w:ascii="Arial" w:hAnsi="Arial" w:cs="Arial"/>
          <w:i/>
          <w:sz w:val="20"/>
          <w:lang w:val="en-US"/>
        </w:rPr>
        <w:t>tư</w:t>
      </w:r>
      <w:r w:rsidR="006A06B6" w:rsidRPr="00E47FE5">
        <w:rPr>
          <w:rFonts w:ascii="Arial" w:hAnsi="Arial" w:cs="Arial"/>
          <w:i/>
          <w:sz w:val="20"/>
        </w:rPr>
        <w:t xml:space="preserve"> số</w:t>
      </w:r>
      <w:r w:rsidR="002B256E" w:rsidRPr="00E47FE5">
        <w:rPr>
          <w:rFonts w:ascii="Arial" w:hAnsi="Arial" w:cs="Arial"/>
          <w:i/>
          <w:sz w:val="20"/>
          <w:lang w:val="en-US"/>
        </w:rPr>
        <w:t xml:space="preserve"> 15/</w:t>
      </w:r>
      <w:r w:rsidR="006A06B6" w:rsidRPr="00E47FE5">
        <w:rPr>
          <w:rFonts w:ascii="Arial" w:hAnsi="Arial" w:cs="Arial"/>
          <w:i/>
          <w:sz w:val="20"/>
        </w:rPr>
        <w:t>2016/TT-BYT ngày</w:t>
      </w:r>
      <w:r w:rsidR="002B256E" w:rsidRPr="00E47FE5">
        <w:rPr>
          <w:rFonts w:ascii="Arial" w:hAnsi="Arial" w:cs="Arial"/>
          <w:i/>
          <w:sz w:val="20"/>
          <w:lang w:val="en-US"/>
        </w:rPr>
        <w:t xml:space="preserve"> 15 t</w:t>
      </w:r>
      <w:r w:rsidR="006A06B6" w:rsidRPr="00E47FE5">
        <w:rPr>
          <w:rFonts w:ascii="Arial" w:hAnsi="Arial" w:cs="Arial"/>
          <w:i/>
          <w:sz w:val="20"/>
        </w:rPr>
        <w:t>háng 5</w:t>
      </w:r>
      <w:r w:rsidR="002B256E" w:rsidRPr="00E47FE5">
        <w:rPr>
          <w:rFonts w:ascii="Arial" w:hAnsi="Arial" w:cs="Arial"/>
          <w:i/>
          <w:sz w:val="20"/>
          <w:lang w:val="en-US"/>
        </w:rPr>
        <w:t xml:space="preserve"> n</w:t>
      </w:r>
      <w:r w:rsidR="006A06B6" w:rsidRPr="00E47FE5">
        <w:rPr>
          <w:rFonts w:ascii="Arial" w:hAnsi="Arial" w:cs="Arial"/>
          <w:i/>
          <w:sz w:val="20"/>
        </w:rPr>
        <w:t xml:space="preserve">ăm 2016 </w:t>
      </w:r>
      <w:r w:rsidR="00555C6D" w:rsidRPr="00E47FE5">
        <w:rPr>
          <w:rFonts w:ascii="Arial" w:hAnsi="Arial" w:cs="Arial"/>
          <w:i/>
          <w:sz w:val="20"/>
        </w:rPr>
        <w:t>của</w:t>
      </w:r>
      <w:r w:rsidR="006A06B6" w:rsidRPr="00E47FE5">
        <w:rPr>
          <w:rFonts w:ascii="Arial" w:hAnsi="Arial" w:cs="Arial"/>
          <w:i/>
          <w:sz w:val="20"/>
        </w:rPr>
        <w:t xml:space="preserve"> Bộ tr</w:t>
      </w:r>
      <w:r w:rsidR="002B256E" w:rsidRPr="00E47FE5">
        <w:rPr>
          <w:rFonts w:ascii="Arial" w:hAnsi="Arial" w:cs="Arial"/>
          <w:i/>
          <w:sz w:val="20"/>
          <w:lang w:val="en-US"/>
        </w:rPr>
        <w:t>ưở</w:t>
      </w:r>
      <w:r w:rsidR="006A06B6" w:rsidRPr="00E47FE5">
        <w:rPr>
          <w:rFonts w:ascii="Arial" w:hAnsi="Arial" w:cs="Arial"/>
          <w:i/>
          <w:sz w:val="20"/>
        </w:rPr>
        <w:t>ng Bộ Y tế)</w:t>
      </w:r>
    </w:p>
    <w:p w:rsidR="006A06B6" w:rsidRPr="00E47FE5" w:rsidRDefault="00680757" w:rsidP="00511D56">
      <w:pPr>
        <w:spacing w:before="120"/>
        <w:rPr>
          <w:rFonts w:ascii="Arial" w:hAnsi="Arial" w:cs="Arial"/>
          <w:b/>
          <w:sz w:val="20"/>
        </w:rPr>
      </w:pPr>
      <w:r w:rsidRPr="00E47FE5">
        <w:rPr>
          <w:rFonts w:ascii="Arial" w:hAnsi="Arial" w:cs="Arial"/>
          <w:b/>
          <w:sz w:val="20"/>
        </w:rPr>
        <w:t>1.</w:t>
      </w:r>
      <w:r w:rsidR="00CF3B53" w:rsidRPr="00E47FE5">
        <w:rPr>
          <w:rFonts w:ascii="Arial" w:hAnsi="Arial" w:cs="Arial"/>
          <w:b/>
          <w:sz w:val="20"/>
        </w:rPr>
        <w:t xml:space="preserve">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bụi ph</w:t>
      </w:r>
      <w:r w:rsidR="005323B4" w:rsidRPr="00E47FE5">
        <w:rPr>
          <w:rFonts w:ascii="Arial" w:hAnsi="Arial" w:cs="Arial"/>
          <w:sz w:val="20"/>
          <w:lang w:val="en-US"/>
        </w:rPr>
        <w:t>ổ</w:t>
      </w:r>
      <w:r w:rsidRPr="00E47FE5">
        <w:rPr>
          <w:rFonts w:ascii="Arial" w:hAnsi="Arial" w:cs="Arial"/>
          <w:sz w:val="20"/>
        </w:rPr>
        <w:t>i than nghề nghiệp là bệnh xơ hóa phổi do hít phải bụi than trong quá trình lao động.</w:t>
      </w:r>
    </w:p>
    <w:p w:rsidR="006A06B6" w:rsidRPr="00E47FE5" w:rsidRDefault="00680757" w:rsidP="00511D56">
      <w:pPr>
        <w:spacing w:before="120"/>
        <w:rPr>
          <w:rFonts w:ascii="Arial" w:hAnsi="Arial" w:cs="Arial"/>
          <w:b/>
          <w:sz w:val="20"/>
        </w:rPr>
      </w:pPr>
      <w:r w:rsidRPr="00E47FE5">
        <w:rPr>
          <w:rFonts w:ascii="Arial" w:hAnsi="Arial" w:cs="Arial"/>
          <w:b/>
          <w:sz w:val="20"/>
        </w:rPr>
        <w:t>2.</w:t>
      </w:r>
      <w:r w:rsidR="00CF3B53" w:rsidRPr="00E47FE5">
        <w:rPr>
          <w:rFonts w:ascii="Arial" w:hAnsi="Arial" w:cs="Arial"/>
          <w:b/>
          <w:sz w:val="20"/>
        </w:rPr>
        <w:t xml:space="preserve">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Bụi than trong không khí môi trường lao động.</w:t>
      </w:r>
    </w:p>
    <w:p w:rsidR="006A06B6" w:rsidRPr="00E47FE5" w:rsidRDefault="00680757" w:rsidP="00511D56">
      <w:pPr>
        <w:spacing w:before="120"/>
        <w:rPr>
          <w:rFonts w:ascii="Arial" w:hAnsi="Arial" w:cs="Arial"/>
          <w:b/>
          <w:sz w:val="20"/>
        </w:rPr>
      </w:pPr>
      <w:r w:rsidRPr="00E47FE5">
        <w:rPr>
          <w:rFonts w:ascii="Arial" w:hAnsi="Arial" w:cs="Arial"/>
          <w:b/>
          <w:sz w:val="20"/>
        </w:rPr>
        <w:t>3.</w:t>
      </w:r>
      <w:r w:rsidR="00CF3B53" w:rsidRPr="00E47FE5">
        <w:rPr>
          <w:rFonts w:ascii="Arial" w:hAnsi="Arial" w:cs="Arial"/>
          <w:b/>
          <w:sz w:val="20"/>
        </w:rPr>
        <w:t xml:space="preserve"> </w:t>
      </w:r>
      <w:r w:rsidR="006A06B6" w:rsidRPr="00E47FE5">
        <w:rPr>
          <w:rFonts w:ascii="Arial" w:hAnsi="Arial" w:cs="Arial"/>
          <w:b/>
          <w:sz w:val="20"/>
        </w:rPr>
        <w:t>Nghề, công việc th</w:t>
      </w:r>
      <w:r w:rsidR="00DB6A85" w:rsidRPr="00E47FE5">
        <w:rPr>
          <w:rFonts w:ascii="Arial" w:hAnsi="Arial" w:cs="Arial"/>
          <w:b/>
          <w:sz w:val="20"/>
          <w:lang w:val="en-US"/>
        </w:rPr>
        <w:t>ườ</w:t>
      </w:r>
      <w:r w:rsidR="006A06B6" w:rsidRPr="00E47FE5">
        <w:rPr>
          <w:rFonts w:ascii="Arial" w:hAnsi="Arial" w:cs="Arial"/>
          <w:b/>
          <w:sz w:val="20"/>
        </w:rPr>
        <w:t>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Khai thác mỏ than;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Chế biến, nghiền, sàng tuyển, vận chuyển than;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Khai thác graphit, sản xuất điện cực than;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Sử dụng than trong các lò nung, lò luyện, lò hơi;</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khác có tiếp xúc với bụi than.</w:t>
      </w:r>
    </w:p>
    <w:p w:rsidR="006A06B6" w:rsidRPr="00E47FE5" w:rsidRDefault="00680757" w:rsidP="00511D56">
      <w:pPr>
        <w:spacing w:before="120"/>
        <w:rPr>
          <w:rFonts w:ascii="Arial" w:hAnsi="Arial" w:cs="Arial"/>
          <w:b/>
          <w:sz w:val="20"/>
        </w:rPr>
      </w:pPr>
      <w:r w:rsidRPr="00E47FE5">
        <w:rPr>
          <w:rFonts w:ascii="Arial" w:hAnsi="Arial" w:cs="Arial"/>
          <w:b/>
          <w:sz w:val="20"/>
        </w:rPr>
        <w:t>4.</w:t>
      </w:r>
      <w:r w:rsidR="00CF3B53" w:rsidRPr="00E47FE5">
        <w:rPr>
          <w:rFonts w:ascii="Arial" w:hAnsi="Arial" w:cs="Arial"/>
          <w:b/>
          <w:sz w:val="20"/>
        </w:rPr>
        <w:t xml:space="preserve"> </w:t>
      </w:r>
      <w:r w:rsidR="006A06B6" w:rsidRPr="00E47FE5">
        <w:rPr>
          <w:rFonts w:ascii="Arial" w:hAnsi="Arial" w:cs="Arial"/>
          <w:b/>
          <w:sz w:val="20"/>
        </w:rPr>
        <w:t>Giới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Nồng độ bụi than trong không khí môi trường lao động vượt quá giới hạn tiếp xúc ca làm việc cho phép và nồng độ dioxyt silic (Si</w:t>
      </w:r>
      <w:r w:rsidR="00D61858" w:rsidRPr="00E47FE5">
        <w:rPr>
          <w:rFonts w:ascii="Arial" w:hAnsi="Arial" w:cs="Arial"/>
          <w:sz w:val="20"/>
          <w:lang w:val="en-US"/>
        </w:rPr>
        <w:t>O</w:t>
      </w:r>
      <w:r w:rsidRPr="00E47FE5">
        <w:rPr>
          <w:rFonts w:ascii="Arial" w:hAnsi="Arial" w:cs="Arial"/>
          <w:sz w:val="20"/>
          <w:vertAlign w:val="subscript"/>
        </w:rPr>
        <w:t>2</w:t>
      </w:r>
      <w:r w:rsidRPr="00E47FE5">
        <w:rPr>
          <w:rFonts w:ascii="Arial" w:hAnsi="Arial" w:cs="Arial"/>
          <w:sz w:val="20"/>
        </w:rPr>
        <w:t>) trong giới hạn cho phép theo quy chuẩ</w:t>
      </w:r>
      <w:r w:rsidR="00D61858" w:rsidRPr="00E47FE5">
        <w:rPr>
          <w:rFonts w:ascii="Arial" w:hAnsi="Arial" w:cs="Arial"/>
          <w:sz w:val="20"/>
        </w:rPr>
        <w:t>n, tiêu chu</w:t>
      </w:r>
      <w:r w:rsidR="00D61858" w:rsidRPr="00E47FE5">
        <w:rPr>
          <w:rFonts w:ascii="Arial" w:hAnsi="Arial" w:cs="Arial"/>
          <w:sz w:val="20"/>
          <w:lang w:val="en-US"/>
        </w:rPr>
        <w:t>ẩ</w:t>
      </w:r>
      <w:r w:rsidRPr="00E47FE5">
        <w:rPr>
          <w:rFonts w:ascii="Arial" w:hAnsi="Arial" w:cs="Arial"/>
          <w:sz w:val="20"/>
        </w:rPr>
        <w:t>n hiện hành.</w:t>
      </w:r>
    </w:p>
    <w:p w:rsidR="00D61858" w:rsidRPr="00E47FE5" w:rsidRDefault="00680757" w:rsidP="00511D56">
      <w:pPr>
        <w:spacing w:before="120"/>
        <w:rPr>
          <w:rFonts w:ascii="Arial" w:hAnsi="Arial" w:cs="Arial"/>
          <w:b/>
          <w:sz w:val="20"/>
          <w:lang w:val="en-US"/>
        </w:rPr>
      </w:pPr>
      <w:r w:rsidRPr="00E47FE5">
        <w:rPr>
          <w:rFonts w:ascii="Arial" w:hAnsi="Arial" w:cs="Arial"/>
          <w:b/>
          <w:sz w:val="20"/>
        </w:rPr>
        <w:t>5.</w:t>
      </w:r>
      <w:r w:rsidR="00CF3B53" w:rsidRPr="00E47FE5">
        <w:rPr>
          <w:rFonts w:ascii="Arial" w:hAnsi="Arial" w:cs="Arial"/>
          <w:b/>
          <w:sz w:val="20"/>
        </w:rPr>
        <w:t xml:space="preserve"> </w:t>
      </w:r>
      <w:r w:rsidR="006A06B6" w:rsidRPr="00E47FE5">
        <w:rPr>
          <w:rFonts w:ascii="Arial" w:hAnsi="Arial" w:cs="Arial"/>
          <w:b/>
          <w:sz w:val="20"/>
        </w:rPr>
        <w:t>Thời gian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5 năm.</w:t>
      </w:r>
    </w:p>
    <w:p w:rsidR="00F31524" w:rsidRPr="00E47FE5" w:rsidRDefault="00680757" w:rsidP="00511D56">
      <w:pPr>
        <w:spacing w:before="120"/>
        <w:rPr>
          <w:rFonts w:ascii="Arial" w:hAnsi="Arial" w:cs="Arial"/>
          <w:b/>
          <w:sz w:val="20"/>
          <w:lang w:val="en-US"/>
        </w:rPr>
      </w:pPr>
      <w:r w:rsidRPr="00E47FE5">
        <w:rPr>
          <w:rFonts w:ascii="Arial" w:hAnsi="Arial" w:cs="Arial"/>
          <w:b/>
          <w:sz w:val="20"/>
        </w:rPr>
        <w:t>6.</w:t>
      </w:r>
      <w:r w:rsidR="00CF3B53" w:rsidRPr="00E47FE5">
        <w:rPr>
          <w:rFonts w:ascii="Arial" w:hAnsi="Arial" w:cs="Arial"/>
          <w:b/>
          <w:sz w:val="20"/>
        </w:rPr>
        <w:t xml:space="preserve"> </w:t>
      </w:r>
      <w:r w:rsidR="006A06B6" w:rsidRPr="00E47FE5">
        <w:rPr>
          <w:rFonts w:ascii="Arial" w:hAnsi="Arial" w:cs="Arial"/>
          <w:b/>
          <w:sz w:val="20"/>
        </w:rPr>
        <w:t>Thời gian bảo đảm</w:t>
      </w:r>
    </w:p>
    <w:p w:rsidR="006A06B6" w:rsidRPr="00E47FE5" w:rsidRDefault="006A06B6" w:rsidP="00511D56">
      <w:pPr>
        <w:spacing w:before="120"/>
        <w:rPr>
          <w:rFonts w:ascii="Arial" w:hAnsi="Arial" w:cs="Arial"/>
          <w:sz w:val="20"/>
        </w:rPr>
      </w:pPr>
      <w:r w:rsidRPr="00E47FE5">
        <w:rPr>
          <w:rFonts w:ascii="Arial" w:hAnsi="Arial" w:cs="Arial"/>
          <w:sz w:val="20"/>
        </w:rPr>
        <w:t>35 năm</w:t>
      </w:r>
    </w:p>
    <w:p w:rsidR="006A06B6" w:rsidRPr="00E47FE5" w:rsidRDefault="00680757" w:rsidP="00511D56">
      <w:pPr>
        <w:spacing w:before="120"/>
        <w:rPr>
          <w:rFonts w:ascii="Arial" w:hAnsi="Arial" w:cs="Arial"/>
          <w:b/>
          <w:sz w:val="20"/>
        </w:rPr>
      </w:pPr>
      <w:r w:rsidRPr="00E47FE5">
        <w:rPr>
          <w:rFonts w:ascii="Arial" w:hAnsi="Arial" w:cs="Arial"/>
          <w:b/>
          <w:sz w:val="20"/>
        </w:rPr>
        <w:t>7.</w:t>
      </w:r>
      <w:r w:rsidR="00CF3B53" w:rsidRPr="00E47FE5">
        <w:rPr>
          <w:rFonts w:ascii="Arial" w:hAnsi="Arial" w:cs="Arial"/>
          <w:b/>
          <w:sz w:val="20"/>
        </w:rPr>
        <w:t xml:space="preserve"> </w:t>
      </w:r>
      <w:r w:rsidR="006A06B6" w:rsidRPr="00E47FE5">
        <w:rPr>
          <w:rFonts w:ascii="Arial" w:hAnsi="Arial" w:cs="Arial"/>
          <w:b/>
          <w:sz w:val="20"/>
        </w:rPr>
        <w:t>Chẩn đoán</w:t>
      </w:r>
    </w:p>
    <w:p w:rsidR="006A06B6" w:rsidRPr="00E47FE5" w:rsidRDefault="00680757" w:rsidP="00511D56">
      <w:pPr>
        <w:spacing w:before="120"/>
        <w:rPr>
          <w:rFonts w:ascii="Arial" w:hAnsi="Arial" w:cs="Arial"/>
          <w:b/>
          <w:sz w:val="20"/>
        </w:rPr>
      </w:pPr>
      <w:r w:rsidRPr="00E47FE5">
        <w:rPr>
          <w:rFonts w:ascii="Arial" w:hAnsi="Arial" w:cs="Arial"/>
          <w:b/>
          <w:sz w:val="20"/>
        </w:rPr>
        <w:t>7.1.</w:t>
      </w:r>
      <w:r w:rsidR="00CF3B53" w:rsidRPr="00E47FE5">
        <w:rPr>
          <w:rFonts w:ascii="Arial" w:hAnsi="Arial" w:cs="Arial"/>
          <w:b/>
          <w:sz w:val="20"/>
        </w:rPr>
        <w:t xml:space="preserve"> </w:t>
      </w:r>
      <w:r w:rsidR="006A06B6" w:rsidRPr="00E47FE5">
        <w:rPr>
          <w:rFonts w:ascii="Arial" w:hAnsi="Arial" w:cs="Arial"/>
          <w:b/>
          <w:sz w:val="20"/>
        </w:rPr>
        <w:t>Lâm sàng</w:t>
      </w:r>
    </w:p>
    <w:p w:rsidR="006A06B6" w:rsidRPr="00E47FE5" w:rsidRDefault="006A06B6" w:rsidP="00511D56">
      <w:pPr>
        <w:spacing w:before="120"/>
        <w:rPr>
          <w:rFonts w:ascii="Arial" w:hAnsi="Arial" w:cs="Arial"/>
          <w:sz w:val="20"/>
        </w:rPr>
      </w:pPr>
      <w:r w:rsidRPr="00E47FE5">
        <w:rPr>
          <w:rFonts w:ascii="Arial" w:hAnsi="Arial" w:cs="Arial"/>
          <w:sz w:val="20"/>
        </w:rPr>
        <w:t>Có thể có nh</w:t>
      </w:r>
      <w:r w:rsidR="002442C9" w:rsidRPr="00E47FE5">
        <w:rPr>
          <w:rFonts w:ascii="Arial" w:hAnsi="Arial" w:cs="Arial"/>
          <w:sz w:val="20"/>
          <w:lang w:val="en-US"/>
        </w:rPr>
        <w:t>ữ</w:t>
      </w:r>
      <w:r w:rsidRPr="00E47FE5">
        <w:rPr>
          <w:rFonts w:ascii="Arial" w:hAnsi="Arial" w:cs="Arial"/>
          <w:sz w:val="20"/>
        </w:rPr>
        <w:t>ng triệu chứng sau:</w:t>
      </w:r>
    </w:p>
    <w:p w:rsidR="006A06B6" w:rsidRPr="00E47FE5" w:rsidRDefault="006A06B6" w:rsidP="00511D56">
      <w:pPr>
        <w:spacing w:before="120"/>
        <w:rPr>
          <w:rFonts w:ascii="Arial" w:hAnsi="Arial" w:cs="Arial"/>
          <w:sz w:val="20"/>
        </w:rPr>
      </w:pPr>
      <w:r w:rsidRPr="00E47FE5">
        <w:rPr>
          <w:rFonts w:ascii="Arial" w:hAnsi="Arial" w:cs="Arial"/>
          <w:sz w:val="20"/>
        </w:rPr>
        <w:t>-</w:t>
      </w:r>
      <w:r w:rsidR="002442C9" w:rsidRPr="00E47FE5">
        <w:rPr>
          <w:rFonts w:ascii="Arial" w:hAnsi="Arial" w:cs="Arial"/>
          <w:sz w:val="20"/>
          <w:lang w:val="en-US"/>
        </w:rPr>
        <w:t xml:space="preserve"> </w:t>
      </w:r>
      <w:r w:rsidRPr="00E47FE5">
        <w:rPr>
          <w:rFonts w:ascii="Arial" w:hAnsi="Arial" w:cs="Arial"/>
          <w:sz w:val="20"/>
        </w:rPr>
        <w:t>Ho;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Khạc đờm nhiều và kéo dài;</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Đờm m</w:t>
      </w:r>
      <w:r w:rsidR="002442C9" w:rsidRPr="00E47FE5">
        <w:rPr>
          <w:rFonts w:ascii="Arial" w:hAnsi="Arial" w:cs="Arial"/>
          <w:sz w:val="20"/>
          <w:lang w:val="en-US"/>
        </w:rPr>
        <w:t>ầ</w:t>
      </w:r>
      <w:r w:rsidR="006A06B6" w:rsidRPr="00E47FE5">
        <w:rPr>
          <w:rFonts w:ascii="Arial" w:hAnsi="Arial" w:cs="Arial"/>
          <w:sz w:val="20"/>
        </w:rPr>
        <w:t>u đen;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Tức ngực;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Khó thở, bắt đầu bằng khó th</w:t>
      </w:r>
      <w:r w:rsidR="002442C9" w:rsidRPr="00E47FE5">
        <w:rPr>
          <w:rFonts w:ascii="Arial" w:hAnsi="Arial" w:cs="Arial"/>
          <w:sz w:val="20"/>
          <w:lang w:val="en-US"/>
        </w:rPr>
        <w:t>ở</w:t>
      </w:r>
      <w:r w:rsidR="006A06B6" w:rsidRPr="00E47FE5">
        <w:rPr>
          <w:rFonts w:ascii="Arial" w:hAnsi="Arial" w:cs="Arial"/>
          <w:sz w:val="20"/>
        </w:rPr>
        <w:t xml:space="preserve"> khi gắng sức.</w:t>
      </w:r>
    </w:p>
    <w:p w:rsidR="006A06B6" w:rsidRPr="00E47FE5" w:rsidRDefault="00680757" w:rsidP="00511D56">
      <w:pPr>
        <w:spacing w:before="120"/>
        <w:rPr>
          <w:rFonts w:ascii="Arial" w:hAnsi="Arial" w:cs="Arial"/>
          <w:b/>
          <w:sz w:val="20"/>
        </w:rPr>
      </w:pPr>
      <w:r w:rsidRPr="00E47FE5">
        <w:rPr>
          <w:rFonts w:ascii="Arial" w:hAnsi="Arial" w:cs="Arial"/>
          <w:b/>
          <w:sz w:val="20"/>
        </w:rPr>
        <w:t>7.2.</w:t>
      </w:r>
      <w:r w:rsidR="00CF3B53" w:rsidRPr="00E47FE5">
        <w:rPr>
          <w:rFonts w:ascii="Arial" w:hAnsi="Arial" w:cs="Arial"/>
          <w:b/>
          <w:sz w:val="20"/>
        </w:rPr>
        <w:t xml:space="preserve"> </w:t>
      </w:r>
      <w:r w:rsidR="006A06B6" w:rsidRPr="00E47FE5">
        <w:rPr>
          <w:rFonts w:ascii="Arial" w:hAnsi="Arial" w:cs="Arial"/>
          <w:b/>
          <w:sz w:val="20"/>
        </w:rPr>
        <w:t>Cận lâm sàng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Hình ảnh tổn thương trên phim chụp X-quang phổi (theo bộ phim mẫu </w:t>
      </w:r>
      <w:r w:rsidR="00401E02" w:rsidRPr="00E47FE5">
        <w:rPr>
          <w:rFonts w:ascii="Arial" w:hAnsi="Arial" w:cs="Arial"/>
          <w:sz w:val="20"/>
          <w:lang w:val="en-US"/>
        </w:rPr>
        <w:t>ILO</w:t>
      </w:r>
      <w:r w:rsidR="006A06B6" w:rsidRPr="00E47FE5">
        <w:rPr>
          <w:rFonts w:ascii="Arial" w:hAnsi="Arial" w:cs="Arial"/>
          <w:sz w:val="20"/>
        </w:rPr>
        <w:t xml:space="preserve"> 2000 hoặc phim mẫu kỹ thuật số ILO 2011).</w:t>
      </w:r>
    </w:p>
    <w:p w:rsidR="006A06B6" w:rsidRPr="00E47FE5" w:rsidRDefault="006A06B6" w:rsidP="00511D56">
      <w:pPr>
        <w:spacing w:before="120"/>
        <w:rPr>
          <w:rFonts w:ascii="Arial" w:hAnsi="Arial" w:cs="Arial"/>
          <w:sz w:val="20"/>
        </w:rPr>
      </w:pPr>
      <w:r w:rsidRPr="00E47FE5">
        <w:rPr>
          <w:rFonts w:ascii="Arial" w:hAnsi="Arial" w:cs="Arial"/>
          <w:sz w:val="20"/>
        </w:rPr>
        <w:t>+ Hình ảnh tổn thương nốt mờ nhỏ tròn đều có ký hiệu p, q, r;</w:t>
      </w:r>
    </w:p>
    <w:p w:rsidR="006A06B6" w:rsidRPr="00E47FE5" w:rsidRDefault="006A06B6" w:rsidP="00511D56">
      <w:pPr>
        <w:spacing w:before="120"/>
        <w:rPr>
          <w:rFonts w:ascii="Arial" w:hAnsi="Arial" w:cs="Arial"/>
          <w:sz w:val="20"/>
        </w:rPr>
      </w:pPr>
      <w:r w:rsidRPr="00E47FE5">
        <w:rPr>
          <w:rFonts w:ascii="Arial" w:hAnsi="Arial" w:cs="Arial"/>
          <w:sz w:val="20"/>
        </w:rPr>
        <w:t>+ Có thể gặp tổn thương nốt mờ nhỏ không tròn đều ký hiệu s, t, u;</w:t>
      </w:r>
    </w:p>
    <w:p w:rsidR="006A06B6" w:rsidRPr="00E47FE5" w:rsidRDefault="006A06B6" w:rsidP="00511D56">
      <w:pPr>
        <w:spacing w:before="120"/>
        <w:rPr>
          <w:rFonts w:ascii="Arial" w:hAnsi="Arial" w:cs="Arial"/>
          <w:sz w:val="20"/>
        </w:rPr>
      </w:pPr>
      <w:r w:rsidRPr="00E47FE5">
        <w:rPr>
          <w:rFonts w:ascii="Arial" w:hAnsi="Arial" w:cs="Arial"/>
          <w:sz w:val="20"/>
        </w:rPr>
        <w:t>+ Có thể có đám mờ lớn A, B, C;</w:t>
      </w:r>
    </w:p>
    <w:p w:rsidR="006A06B6" w:rsidRPr="00E47FE5" w:rsidRDefault="006A06B6" w:rsidP="00511D56">
      <w:pPr>
        <w:spacing w:before="120"/>
        <w:rPr>
          <w:rFonts w:ascii="Arial" w:hAnsi="Arial" w:cs="Arial"/>
          <w:sz w:val="20"/>
        </w:rPr>
      </w:pPr>
      <w:r w:rsidRPr="00E47FE5">
        <w:rPr>
          <w:rFonts w:ascii="Arial" w:hAnsi="Arial" w:cs="Arial"/>
          <w:sz w:val="20"/>
        </w:rPr>
        <w:t>+ Hoặc kèm theo hình ả</w:t>
      </w:r>
      <w:r w:rsidR="00401E02" w:rsidRPr="00E47FE5">
        <w:rPr>
          <w:rFonts w:ascii="Arial" w:hAnsi="Arial" w:cs="Arial"/>
          <w:sz w:val="20"/>
        </w:rPr>
        <w:t>nh khí ph</w:t>
      </w:r>
      <w:r w:rsidR="00401E02" w:rsidRPr="00E47FE5">
        <w:rPr>
          <w:rFonts w:ascii="Arial" w:hAnsi="Arial" w:cs="Arial"/>
          <w:sz w:val="20"/>
          <w:lang w:val="en-US"/>
        </w:rPr>
        <w:t>ế</w:t>
      </w:r>
      <w:r w:rsidR="00401E02" w:rsidRPr="00E47FE5">
        <w:rPr>
          <w:rFonts w:ascii="Arial" w:hAnsi="Arial" w:cs="Arial"/>
          <w:sz w:val="20"/>
        </w:rPr>
        <w:t xml:space="preserve"> thũng: vùng sáng trong ph</w:t>
      </w:r>
      <w:r w:rsidR="00401E02" w:rsidRPr="00E47FE5">
        <w:rPr>
          <w:rFonts w:ascii="Arial" w:hAnsi="Arial" w:cs="Arial"/>
          <w:sz w:val="20"/>
          <w:lang w:val="en-US"/>
        </w:rPr>
        <w:t>ổ</w:t>
      </w:r>
      <w:r w:rsidRPr="00E47FE5">
        <w:rPr>
          <w:rFonts w:ascii="Arial" w:hAnsi="Arial" w:cs="Arial"/>
          <w:sz w:val="20"/>
        </w:rPr>
        <w:t>i, thường ở đáy phổi hay xung quanh đám mờ lớn.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Biến đổi chức năng hô hấp (có thể có): rối loạn thông khí t</w:t>
      </w:r>
      <w:r w:rsidR="00401E02" w:rsidRPr="00E47FE5">
        <w:rPr>
          <w:rFonts w:ascii="Arial" w:hAnsi="Arial" w:cs="Arial"/>
          <w:sz w:val="20"/>
          <w:lang w:val="en-US"/>
        </w:rPr>
        <w:t>ắ</w:t>
      </w:r>
      <w:r w:rsidR="006A06B6" w:rsidRPr="00E47FE5">
        <w:rPr>
          <w:rFonts w:ascii="Arial" w:hAnsi="Arial" w:cs="Arial"/>
          <w:sz w:val="20"/>
        </w:rPr>
        <w:t xml:space="preserve">c </w:t>
      </w:r>
      <w:r w:rsidR="00E72327" w:rsidRPr="00E47FE5">
        <w:rPr>
          <w:rFonts w:ascii="Arial" w:hAnsi="Arial" w:cs="Arial"/>
          <w:sz w:val="20"/>
        </w:rPr>
        <w:t>ngh</w:t>
      </w:r>
      <w:r w:rsidR="00401E02" w:rsidRPr="00E47FE5">
        <w:rPr>
          <w:rFonts w:ascii="Arial" w:hAnsi="Arial" w:cs="Arial"/>
          <w:sz w:val="20"/>
          <w:lang w:val="en-US"/>
        </w:rPr>
        <w:t>ẽ</w:t>
      </w:r>
      <w:r w:rsidR="006A06B6" w:rsidRPr="00E47FE5">
        <w:rPr>
          <w:rFonts w:ascii="Arial" w:hAnsi="Arial" w:cs="Arial"/>
          <w:sz w:val="20"/>
        </w:rPr>
        <w:t>n hoặc hạn chế hoặc h</w:t>
      </w:r>
      <w:r w:rsidR="00401E02" w:rsidRPr="00E47FE5">
        <w:rPr>
          <w:rFonts w:ascii="Arial" w:hAnsi="Arial" w:cs="Arial"/>
          <w:sz w:val="20"/>
          <w:lang w:val="en-US"/>
        </w:rPr>
        <w:t>ỗ</w:t>
      </w:r>
      <w:r w:rsidR="006A06B6" w:rsidRPr="00E47FE5">
        <w:rPr>
          <w:rFonts w:ascii="Arial" w:hAnsi="Arial" w:cs="Arial"/>
          <w:sz w:val="20"/>
        </w:rPr>
        <w:t>n hợp.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Cận lâm sàng khác (nếu cần):</w:t>
      </w:r>
    </w:p>
    <w:p w:rsidR="006A06B6" w:rsidRPr="00E47FE5" w:rsidRDefault="006A06B6" w:rsidP="00511D56">
      <w:pPr>
        <w:spacing w:before="120"/>
        <w:rPr>
          <w:rFonts w:ascii="Arial" w:hAnsi="Arial" w:cs="Arial"/>
          <w:sz w:val="20"/>
        </w:rPr>
      </w:pPr>
      <w:r w:rsidRPr="00E47FE5">
        <w:rPr>
          <w:rFonts w:ascii="Arial" w:hAnsi="Arial" w:cs="Arial"/>
          <w:sz w:val="20"/>
        </w:rPr>
        <w:t>+ Chụp phim cắt lớp vi tính phổi trong các trường hợp cần khẳng định rõ các tổn thương phổi;</w:t>
      </w:r>
    </w:p>
    <w:p w:rsidR="006A06B6" w:rsidRPr="00E47FE5" w:rsidRDefault="006A06B6" w:rsidP="00511D56">
      <w:pPr>
        <w:spacing w:before="120"/>
        <w:rPr>
          <w:rFonts w:ascii="Arial" w:hAnsi="Arial" w:cs="Arial"/>
          <w:sz w:val="20"/>
        </w:rPr>
      </w:pPr>
      <w:r w:rsidRPr="00E47FE5">
        <w:rPr>
          <w:rFonts w:ascii="Arial" w:hAnsi="Arial" w:cs="Arial"/>
          <w:sz w:val="20"/>
        </w:rPr>
        <w:t>+ Xét nghiệm đờm tìm tinh th</w:t>
      </w:r>
      <w:r w:rsidR="00DA67BE" w:rsidRPr="00E47FE5">
        <w:rPr>
          <w:rFonts w:ascii="Arial" w:hAnsi="Arial" w:cs="Arial"/>
          <w:sz w:val="20"/>
          <w:lang w:val="en-US"/>
        </w:rPr>
        <w:t>ể</w:t>
      </w:r>
      <w:r w:rsidRPr="00E47FE5">
        <w:rPr>
          <w:rFonts w:ascii="Arial" w:hAnsi="Arial" w:cs="Arial"/>
          <w:sz w:val="20"/>
        </w:rPr>
        <w:t xml:space="preserve"> than trong đờm.</w:t>
      </w:r>
    </w:p>
    <w:p w:rsidR="006A06B6" w:rsidRPr="00E47FE5" w:rsidRDefault="00680757" w:rsidP="00511D56">
      <w:pPr>
        <w:spacing w:before="120"/>
        <w:rPr>
          <w:rFonts w:ascii="Arial" w:hAnsi="Arial" w:cs="Arial"/>
          <w:b/>
          <w:sz w:val="20"/>
        </w:rPr>
      </w:pPr>
      <w:r w:rsidRPr="00E47FE5">
        <w:rPr>
          <w:rFonts w:ascii="Arial" w:hAnsi="Arial" w:cs="Arial"/>
          <w:b/>
          <w:sz w:val="20"/>
        </w:rPr>
        <w:t>8.</w:t>
      </w:r>
      <w:r w:rsidR="00CF3B53" w:rsidRPr="00E47FE5">
        <w:rPr>
          <w:rFonts w:ascii="Arial" w:hAnsi="Arial" w:cs="Arial"/>
          <w:b/>
          <w:sz w:val="20"/>
        </w:rPr>
        <w:t xml:space="preserve"> </w:t>
      </w:r>
      <w:r w:rsidR="006A06B6" w:rsidRPr="00E47FE5">
        <w:rPr>
          <w:rFonts w:ascii="Arial" w:hAnsi="Arial" w:cs="Arial"/>
          <w:b/>
          <w:sz w:val="20"/>
        </w:rPr>
        <w:t>Tiến triển, biến chứng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phổi tắc nghẽn mạn tính (COPD);</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Tâm phế mạn (su</w:t>
      </w:r>
      <w:r w:rsidR="0099476B" w:rsidRPr="00E47FE5">
        <w:rPr>
          <w:rFonts w:ascii="Arial" w:hAnsi="Arial" w:cs="Arial"/>
          <w:sz w:val="20"/>
          <w:lang w:val="en-US"/>
        </w:rPr>
        <w:t>y</w:t>
      </w:r>
      <w:r w:rsidR="006A06B6" w:rsidRPr="00E47FE5">
        <w:rPr>
          <w:rFonts w:ascii="Arial" w:hAnsi="Arial" w:cs="Arial"/>
          <w:sz w:val="20"/>
        </w:rPr>
        <w:t xml:space="preserve"> tim do bệnh ph</w:t>
      </w:r>
      <w:r w:rsidR="00FC0E76" w:rsidRPr="00E47FE5">
        <w:rPr>
          <w:rFonts w:ascii="Arial" w:hAnsi="Arial" w:cs="Arial"/>
          <w:sz w:val="20"/>
          <w:lang w:val="en-US"/>
        </w:rPr>
        <w:t>ổ</w:t>
      </w:r>
      <w:r w:rsidR="006A06B6" w:rsidRPr="00E47FE5">
        <w:rPr>
          <w:rFonts w:ascii="Arial" w:hAnsi="Arial" w:cs="Arial"/>
          <w:sz w:val="20"/>
        </w:rPr>
        <w:t>i mạn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Tràn khí màng phổi tự phát.</w:t>
      </w:r>
    </w:p>
    <w:p w:rsidR="00DA29D4" w:rsidRPr="00E47FE5" w:rsidRDefault="00680757" w:rsidP="00511D56">
      <w:pPr>
        <w:spacing w:before="120"/>
        <w:rPr>
          <w:rFonts w:ascii="Arial" w:hAnsi="Arial" w:cs="Arial"/>
          <w:b/>
          <w:sz w:val="20"/>
          <w:lang w:val="en-US"/>
        </w:rPr>
      </w:pPr>
      <w:r w:rsidRPr="00E47FE5">
        <w:rPr>
          <w:rFonts w:ascii="Arial" w:hAnsi="Arial" w:cs="Arial"/>
          <w:b/>
          <w:sz w:val="20"/>
        </w:rPr>
        <w:t>9.</w:t>
      </w:r>
      <w:r w:rsidR="00CF3B53" w:rsidRPr="00E47FE5">
        <w:rPr>
          <w:rFonts w:ascii="Arial" w:hAnsi="Arial" w:cs="Arial"/>
          <w:b/>
          <w:sz w:val="20"/>
        </w:rPr>
        <w:t xml:space="preserve"> </w:t>
      </w:r>
      <w:r w:rsidR="006A06B6" w:rsidRPr="00E47FE5">
        <w:rPr>
          <w:rFonts w:ascii="Arial" w:hAnsi="Arial" w:cs="Arial"/>
          <w:b/>
          <w:sz w:val="20"/>
        </w:rPr>
        <w:t>Bệnh kết h</w:t>
      </w:r>
      <w:r w:rsidR="00DA29D4" w:rsidRPr="00E47FE5">
        <w:rPr>
          <w:rFonts w:ascii="Arial" w:hAnsi="Arial" w:cs="Arial"/>
          <w:b/>
          <w:sz w:val="20"/>
          <w:lang w:val="en-US"/>
        </w:rPr>
        <w:t>ợ</w:t>
      </w:r>
      <w:r w:rsidR="006A06B6" w:rsidRPr="00E47FE5">
        <w:rPr>
          <w:rFonts w:ascii="Arial" w:hAnsi="Arial" w:cs="Arial"/>
          <w:b/>
          <w:sz w:val="20"/>
        </w:rPr>
        <w:t>p</w:t>
      </w:r>
    </w:p>
    <w:p w:rsidR="006A06B6" w:rsidRPr="00E47FE5" w:rsidRDefault="006A06B6" w:rsidP="00511D56">
      <w:pPr>
        <w:spacing w:before="120"/>
        <w:rPr>
          <w:rFonts w:ascii="Arial" w:hAnsi="Arial" w:cs="Arial"/>
          <w:sz w:val="20"/>
        </w:rPr>
      </w:pPr>
      <w:r w:rsidRPr="00E47FE5">
        <w:rPr>
          <w:rFonts w:ascii="Arial" w:hAnsi="Arial" w:cs="Arial"/>
          <w:sz w:val="20"/>
        </w:rPr>
        <w:t>Lao phổi</w:t>
      </w:r>
    </w:p>
    <w:p w:rsidR="006A06B6" w:rsidRPr="00E47FE5" w:rsidRDefault="00680757" w:rsidP="00511D56">
      <w:pPr>
        <w:spacing w:before="120"/>
        <w:rPr>
          <w:rFonts w:ascii="Arial" w:hAnsi="Arial" w:cs="Arial"/>
          <w:b/>
          <w:sz w:val="20"/>
        </w:rPr>
      </w:pPr>
      <w:r w:rsidRPr="00E47FE5">
        <w:rPr>
          <w:rFonts w:ascii="Arial" w:hAnsi="Arial" w:cs="Arial"/>
          <w:b/>
          <w:sz w:val="20"/>
        </w:rPr>
        <w:t>10.</w:t>
      </w:r>
      <w:r w:rsidR="00CF3B53" w:rsidRPr="00E47FE5">
        <w:rPr>
          <w:rFonts w:ascii="Arial" w:hAnsi="Arial" w:cs="Arial"/>
          <w:b/>
          <w:sz w:val="20"/>
        </w:rPr>
        <w:t xml:space="preserve"> </w:t>
      </w:r>
      <w:r w:rsidR="006A06B6" w:rsidRPr="00E47FE5">
        <w:rPr>
          <w:rFonts w:ascii="Arial" w:hAnsi="Arial" w:cs="Arial"/>
          <w:b/>
          <w:sz w:val="20"/>
        </w:rPr>
        <w:t>Chẩn đoán phân biệt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bụi phổi silic;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bụi phổi amiăng;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Sarcoidosis;</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Collagen (hệ thống tạo keo);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phổi nhiễm nấm (Histoplasma);</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phổi quá mẫn;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lao phổi đơn thuần;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Ung thư phổi thứ phát;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viêm ph</w:t>
      </w:r>
      <w:r w:rsidR="00BF68C2" w:rsidRPr="00E47FE5">
        <w:rPr>
          <w:rFonts w:ascii="Arial" w:hAnsi="Arial" w:cs="Arial"/>
          <w:sz w:val="20"/>
          <w:lang w:val="en-US"/>
        </w:rPr>
        <w:t>ế</w:t>
      </w:r>
      <w:r w:rsidR="006A06B6" w:rsidRPr="00E47FE5">
        <w:rPr>
          <w:rFonts w:ascii="Arial" w:hAnsi="Arial" w:cs="Arial"/>
          <w:sz w:val="20"/>
        </w:rPr>
        <w:t xml:space="preserve"> nang xơ hóa.</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Các bệnh phổi k</w:t>
      </w:r>
      <w:r w:rsidR="003F3304" w:rsidRPr="00E47FE5">
        <w:rPr>
          <w:rFonts w:ascii="Arial" w:hAnsi="Arial" w:cs="Arial"/>
          <w:sz w:val="20"/>
          <w:lang w:val="en-US"/>
        </w:rPr>
        <w:t>ẽ</w:t>
      </w:r>
      <w:r w:rsidR="006A06B6" w:rsidRPr="00E47FE5">
        <w:rPr>
          <w:rFonts w:ascii="Arial" w:hAnsi="Arial" w:cs="Arial"/>
          <w:sz w:val="20"/>
        </w:rPr>
        <w:t xml:space="preserve"> khác.</w:t>
      </w:r>
    </w:p>
    <w:p w:rsidR="006A06B6" w:rsidRPr="00E47FE5" w:rsidRDefault="00680757" w:rsidP="00511D56">
      <w:pPr>
        <w:spacing w:before="120"/>
        <w:rPr>
          <w:rFonts w:ascii="Arial" w:hAnsi="Arial" w:cs="Arial"/>
          <w:b/>
          <w:sz w:val="20"/>
        </w:rPr>
      </w:pPr>
      <w:r w:rsidRPr="00E47FE5">
        <w:rPr>
          <w:rFonts w:ascii="Arial" w:hAnsi="Arial" w:cs="Arial"/>
          <w:b/>
          <w:sz w:val="20"/>
        </w:rPr>
        <w:t>11.</w:t>
      </w:r>
      <w:r w:rsidR="00CF3B53" w:rsidRPr="00E47FE5">
        <w:rPr>
          <w:rFonts w:ascii="Arial" w:hAnsi="Arial" w:cs="Arial"/>
          <w:b/>
          <w:sz w:val="20"/>
        </w:rPr>
        <w:t xml:space="preserve"> </w:t>
      </w:r>
      <w:r w:rsidR="006A06B6" w:rsidRPr="00E47FE5">
        <w:rPr>
          <w:rFonts w:ascii="Arial" w:hAnsi="Arial" w:cs="Arial"/>
          <w:b/>
          <w:sz w:val="20"/>
        </w:rPr>
        <w:t>Hướng dẫn giám định</w:t>
      </w:r>
    </w:p>
    <w:p w:rsidR="006A06B6" w:rsidRPr="00E47FE5" w:rsidRDefault="006A06B6" w:rsidP="00511D56">
      <w:pPr>
        <w:spacing w:before="120"/>
        <w:rPr>
          <w:rFonts w:ascii="Arial" w:hAnsi="Arial" w:cs="Arial"/>
          <w:sz w:val="20"/>
        </w:rPr>
      </w:pPr>
      <w:r w:rsidRPr="00E47FE5">
        <w:rPr>
          <w:rFonts w:ascii="Arial" w:hAnsi="Arial" w:cs="Arial"/>
          <w:sz w:val="20"/>
        </w:rPr>
        <w:t>Bảng tỷ lệ tổn thương cơ thể do bệnh bụi phổi than nghề nghiệp.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1"/>
        <w:gridCol w:w="7214"/>
        <w:gridCol w:w="1102"/>
      </w:tblGrid>
      <w:tr w:rsidR="006A06B6" w:rsidRPr="00E47FE5">
        <w:tc>
          <w:tcPr>
            <w:tcW w:w="419"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97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Tổ</w:t>
            </w:r>
            <w:r w:rsidR="002C5464" w:rsidRPr="00E47FE5">
              <w:rPr>
                <w:rFonts w:ascii="Arial" w:hAnsi="Arial" w:cs="Arial"/>
                <w:b/>
                <w:sz w:val="20"/>
              </w:rPr>
              <w:t>n thương c</w:t>
            </w:r>
            <w:r w:rsidR="002C5464" w:rsidRPr="00E47FE5">
              <w:rPr>
                <w:rFonts w:ascii="Arial" w:hAnsi="Arial" w:cs="Arial"/>
                <w:b/>
                <w:sz w:val="20"/>
                <w:lang w:val="en-US"/>
              </w:rPr>
              <w:t>ơ</w:t>
            </w:r>
            <w:r w:rsidRPr="00E47FE5">
              <w:rPr>
                <w:rFonts w:ascii="Arial" w:hAnsi="Arial" w:cs="Arial"/>
                <w:b/>
                <w:sz w:val="20"/>
              </w:rPr>
              <w:t xml:space="preserve"> thể</w:t>
            </w:r>
          </w:p>
        </w:tc>
        <w:tc>
          <w:tcPr>
            <w:tcW w:w="607"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974" w:type="pct"/>
            <w:shd w:val="clear" w:color="auto" w:fill="auto"/>
          </w:tcPr>
          <w:p w:rsidR="006A06B6" w:rsidRPr="00E47FE5" w:rsidRDefault="00DB4298" w:rsidP="00511D56">
            <w:pPr>
              <w:spacing w:before="120"/>
              <w:rPr>
                <w:rFonts w:ascii="Arial" w:hAnsi="Arial" w:cs="Arial"/>
                <w:sz w:val="20"/>
              </w:rPr>
            </w:pPr>
            <w:r w:rsidRPr="00E47FE5">
              <w:rPr>
                <w:rFonts w:ascii="Arial" w:hAnsi="Arial" w:cs="Arial"/>
                <w:sz w:val="20"/>
                <w:lang w:val="en-US"/>
              </w:rPr>
              <w:t>Tổ</w:t>
            </w:r>
            <w:r w:rsidR="006A06B6" w:rsidRPr="00E47FE5">
              <w:rPr>
                <w:rFonts w:ascii="Arial" w:hAnsi="Arial" w:cs="Arial"/>
                <w:sz w:val="20"/>
              </w:rPr>
              <w:t>n thương trên phim X-quang ph</w:t>
            </w:r>
            <w:r w:rsidR="00EF7489" w:rsidRPr="00E47FE5">
              <w:rPr>
                <w:rFonts w:ascii="Arial" w:hAnsi="Arial" w:cs="Arial"/>
                <w:sz w:val="20"/>
                <w:lang w:val="en-US"/>
              </w:rPr>
              <w:t>ổ</w:t>
            </w:r>
            <w:r w:rsidR="006A06B6" w:rsidRPr="00E47FE5">
              <w:rPr>
                <w:rFonts w:ascii="Arial" w:hAnsi="Arial" w:cs="Arial"/>
                <w:sz w:val="20"/>
              </w:rPr>
              <w:t>i th</w:t>
            </w:r>
            <w:r w:rsidR="00EF7489" w:rsidRPr="00E47FE5">
              <w:rPr>
                <w:rFonts w:ascii="Arial" w:hAnsi="Arial" w:cs="Arial"/>
                <w:sz w:val="20"/>
                <w:lang w:val="en-US"/>
              </w:rPr>
              <w:t>ẳ</w:t>
            </w:r>
            <w:r w:rsidR="006A06B6" w:rsidRPr="00E47FE5">
              <w:rPr>
                <w:rFonts w:ascii="Arial" w:hAnsi="Arial" w:cs="Arial"/>
                <w:sz w:val="20"/>
              </w:rPr>
              <w:t>ng (*)</w:t>
            </w:r>
          </w:p>
        </w:tc>
        <w:tc>
          <w:tcPr>
            <w:tcW w:w="6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Hình ảnh nốt mờ nhỏ (tương đương với thế p, q, r, s, t, u trên phim mẫu của Tổ chức Lao động quốc tế (ILO) 1980 hoặc ILO 2000 hoặc phim m</w:t>
            </w:r>
            <w:r w:rsidR="00EF7489" w:rsidRPr="00E47FE5">
              <w:rPr>
                <w:rFonts w:ascii="Arial" w:hAnsi="Arial" w:cs="Arial"/>
                <w:sz w:val="20"/>
                <w:lang w:val="en-US"/>
              </w:rPr>
              <w:t>ẫ</w:t>
            </w:r>
            <w:r w:rsidRPr="00E47FE5">
              <w:rPr>
                <w:rFonts w:ascii="Arial" w:hAnsi="Arial" w:cs="Arial"/>
                <w:sz w:val="20"/>
              </w:rPr>
              <w:t>u kỹ thuật số</w:t>
            </w:r>
            <w:r w:rsidR="00EF7489" w:rsidRPr="00E47FE5">
              <w:rPr>
                <w:rFonts w:ascii="Arial" w:hAnsi="Arial" w:cs="Arial"/>
                <w:sz w:val="20"/>
              </w:rPr>
              <w:t xml:space="preserve"> I</w:t>
            </w:r>
            <w:r w:rsidRPr="00E47FE5">
              <w:rPr>
                <w:rFonts w:ascii="Arial" w:hAnsi="Arial" w:cs="Arial"/>
                <w:sz w:val="20"/>
              </w:rPr>
              <w:t>LO 2011)</w:t>
            </w:r>
          </w:p>
        </w:tc>
        <w:tc>
          <w:tcPr>
            <w:tcW w:w="6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Th</w:t>
            </w:r>
            <w:r w:rsidR="00EF7489" w:rsidRPr="00E47FE5">
              <w:rPr>
                <w:rFonts w:ascii="Arial" w:hAnsi="Arial" w:cs="Arial"/>
                <w:sz w:val="20"/>
                <w:lang w:val="en-US"/>
              </w:rPr>
              <w:t>ể</w:t>
            </w:r>
            <w:r w:rsidRPr="00E47FE5">
              <w:rPr>
                <w:rFonts w:ascii="Arial" w:hAnsi="Arial" w:cs="Arial"/>
                <w:sz w:val="20"/>
              </w:rPr>
              <w:t xml:space="preserve"> 0/1 p(s); 0/1q(t); 0/</w:t>
            </w:r>
            <w:r w:rsidR="00EF7489" w:rsidRPr="00E47FE5">
              <w:rPr>
                <w:rFonts w:ascii="Arial" w:hAnsi="Arial" w:cs="Arial"/>
                <w:sz w:val="20"/>
                <w:lang w:val="en-US"/>
              </w:rPr>
              <w:t>1</w:t>
            </w:r>
            <w:r w:rsidRPr="00E47FE5">
              <w:rPr>
                <w:rFonts w:ascii="Arial" w:hAnsi="Arial" w:cs="Arial"/>
                <w:sz w:val="20"/>
              </w:rPr>
              <w:t>r(u)</w:t>
            </w:r>
          </w:p>
        </w:tc>
        <w:tc>
          <w:tcPr>
            <w:tcW w:w="607" w:type="pct"/>
            <w:shd w:val="clear" w:color="auto" w:fill="auto"/>
          </w:tcPr>
          <w:p w:rsidR="006A06B6" w:rsidRPr="00E47FE5" w:rsidRDefault="00DE67B8" w:rsidP="00511D56">
            <w:pPr>
              <w:spacing w:before="120"/>
              <w:jc w:val="center"/>
              <w:rPr>
                <w:rFonts w:ascii="Arial" w:hAnsi="Arial" w:cs="Arial"/>
                <w:sz w:val="20"/>
                <w:lang w:val="en-US"/>
              </w:rPr>
            </w:pPr>
            <w:r w:rsidRPr="00E47FE5">
              <w:rPr>
                <w:rFonts w:ascii="Arial" w:hAnsi="Arial" w:cs="Arial"/>
                <w:sz w:val="20"/>
                <w:lang w:val="en-US"/>
              </w:rPr>
              <w:t>11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1/0 p(s);</w:t>
            </w:r>
            <w:r w:rsidRPr="00E47FE5">
              <w:rPr>
                <w:rFonts w:ascii="Arial" w:hAnsi="Arial" w:cs="Arial"/>
                <w:sz w:val="20"/>
                <w:lang w:val="en-US"/>
              </w:rPr>
              <w:t xml:space="preserve"> 1</w:t>
            </w:r>
            <w:r w:rsidR="006A06B6" w:rsidRPr="00E47FE5">
              <w:rPr>
                <w:rFonts w:ascii="Arial" w:hAnsi="Arial" w:cs="Arial"/>
                <w:sz w:val="20"/>
              </w:rPr>
              <w:t>/0q(t)</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1.1.3</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1/0 r(u); 1/1p(s); 1/1q(t)</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1.1.4.</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Pr="00E47FE5">
              <w:rPr>
                <w:rFonts w:ascii="Arial" w:hAnsi="Arial" w:cs="Arial"/>
                <w:sz w:val="20"/>
              </w:rPr>
              <w:t xml:space="preserve"> 1/1 r(u); </w:t>
            </w:r>
            <w:r w:rsidRPr="00E47FE5">
              <w:rPr>
                <w:rFonts w:ascii="Arial" w:hAnsi="Arial" w:cs="Arial"/>
                <w:sz w:val="20"/>
                <w:lang w:val="en-US"/>
              </w:rPr>
              <w:t>1</w:t>
            </w:r>
            <w:r w:rsidR="006A06B6" w:rsidRPr="00E47FE5">
              <w:rPr>
                <w:rFonts w:ascii="Arial" w:hAnsi="Arial" w:cs="Arial"/>
                <w:sz w:val="20"/>
              </w:rPr>
              <w:t xml:space="preserve">/2p(s); </w:t>
            </w:r>
            <w:r w:rsidRPr="00E47FE5">
              <w:rPr>
                <w:rFonts w:ascii="Arial" w:hAnsi="Arial" w:cs="Arial"/>
                <w:sz w:val="20"/>
                <w:lang w:val="en-US"/>
              </w:rPr>
              <w:t>1</w:t>
            </w:r>
            <w:r w:rsidR="006A06B6" w:rsidRPr="00E47FE5">
              <w:rPr>
                <w:rFonts w:ascii="Arial" w:hAnsi="Arial" w:cs="Arial"/>
                <w:sz w:val="20"/>
              </w:rPr>
              <w:t>/2q(t)</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45</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1.1.5.</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Th</w:t>
            </w:r>
            <w:r w:rsidR="0086029B" w:rsidRPr="00E47FE5">
              <w:rPr>
                <w:rFonts w:ascii="Arial" w:hAnsi="Arial" w:cs="Arial"/>
                <w:sz w:val="20"/>
                <w:lang w:val="en-US"/>
              </w:rPr>
              <w:t>ể</w:t>
            </w:r>
            <w:r w:rsidRPr="00E47FE5">
              <w:rPr>
                <w:rFonts w:ascii="Arial" w:hAnsi="Arial" w:cs="Arial"/>
                <w:sz w:val="20"/>
              </w:rPr>
              <w:t xml:space="preserve"> 1/2 r(u); 2/2p(s): 2/2q(t)</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1.1.6.</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2/2 r(u); 2/3p(s); 2/3q(t)</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55</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1.1.7.</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2/3 r(u); 3/3p(s); 3/3q(t)</w:t>
            </w:r>
          </w:p>
        </w:tc>
        <w:tc>
          <w:tcPr>
            <w:tcW w:w="607" w:type="pct"/>
            <w:shd w:val="clear" w:color="auto" w:fill="auto"/>
          </w:tcPr>
          <w:p w:rsidR="006A06B6" w:rsidRPr="00E47FE5" w:rsidRDefault="00EF7489" w:rsidP="00511D56">
            <w:pPr>
              <w:spacing w:before="120"/>
              <w:jc w:val="center"/>
              <w:rPr>
                <w:rFonts w:ascii="Arial" w:hAnsi="Arial" w:cs="Arial"/>
                <w:sz w:val="20"/>
                <w:lang w:val="en-US"/>
              </w:rPr>
            </w:pPr>
            <w:r w:rsidRPr="00E47FE5">
              <w:rPr>
                <w:rFonts w:ascii="Arial" w:hAnsi="Arial" w:cs="Arial"/>
                <w:sz w:val="20"/>
                <w:lang w:val="en-US"/>
              </w:rPr>
              <w:t>61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1.1.8.</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3/3 r(u); 3/+ p(s) và 3/+ q(t)</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65</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Hình ảnh đám mờ lớn - Xơ hóa</w:t>
            </w:r>
          </w:p>
        </w:tc>
        <w:tc>
          <w:tcPr>
            <w:tcW w:w="6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1.2.1.</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Th</w:t>
            </w:r>
            <w:r w:rsidR="00EF7489" w:rsidRPr="00E47FE5">
              <w:rPr>
                <w:rFonts w:ascii="Arial" w:hAnsi="Arial" w:cs="Arial"/>
                <w:sz w:val="20"/>
                <w:lang w:val="en-US"/>
              </w:rPr>
              <w:t>ể</w:t>
            </w:r>
            <w:r w:rsidRPr="00E47FE5">
              <w:rPr>
                <w:rFonts w:ascii="Arial" w:hAnsi="Arial" w:cs="Arial"/>
                <w:sz w:val="20"/>
              </w:rPr>
              <w:t xml:space="preserve"> A</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65</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1.2.2.</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B</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71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1.2.3.</w:t>
            </w:r>
          </w:p>
        </w:tc>
        <w:tc>
          <w:tcPr>
            <w:tcW w:w="3974" w:type="pct"/>
            <w:shd w:val="clear" w:color="auto" w:fill="auto"/>
          </w:tcPr>
          <w:p w:rsidR="006A06B6" w:rsidRPr="00E47FE5" w:rsidRDefault="00EF7489" w:rsidP="00511D56">
            <w:pPr>
              <w:spacing w:before="120"/>
              <w:rPr>
                <w:rFonts w:ascii="Arial" w:hAnsi="Arial" w:cs="Arial"/>
                <w:sz w:val="20"/>
                <w:lang w:val="en-US"/>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w:t>
            </w:r>
            <w:r w:rsidRPr="00E47FE5">
              <w:rPr>
                <w:rFonts w:ascii="Arial" w:hAnsi="Arial" w:cs="Arial"/>
                <w:sz w:val="20"/>
                <w:lang w:val="en-US"/>
              </w:rPr>
              <w:t>C</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81</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974" w:type="pct"/>
            <w:shd w:val="clear" w:color="auto" w:fill="auto"/>
          </w:tcPr>
          <w:p w:rsidR="006A06B6" w:rsidRPr="00E47FE5" w:rsidRDefault="00EF7489" w:rsidP="00511D56">
            <w:pPr>
              <w:spacing w:before="120"/>
              <w:rPr>
                <w:rFonts w:ascii="Arial" w:hAnsi="Arial" w:cs="Arial"/>
                <w:sz w:val="20"/>
              </w:rPr>
            </w:pPr>
            <w:r w:rsidRPr="00E47FE5">
              <w:rPr>
                <w:rFonts w:ascii="Arial" w:hAnsi="Arial" w:cs="Arial"/>
                <w:sz w:val="20"/>
              </w:rPr>
              <w:t>Các th</w:t>
            </w:r>
            <w:r w:rsidRPr="00E47FE5">
              <w:rPr>
                <w:rFonts w:ascii="Arial" w:hAnsi="Arial" w:cs="Arial"/>
                <w:sz w:val="20"/>
                <w:lang w:val="en-US"/>
              </w:rPr>
              <w:t>ể</w:t>
            </w:r>
            <w:r w:rsidR="006A06B6" w:rsidRPr="00E47FE5">
              <w:rPr>
                <w:rFonts w:ascii="Arial" w:hAnsi="Arial" w:cs="Arial"/>
                <w:sz w:val="20"/>
              </w:rPr>
              <w:t xml:space="preserve"> từ 1/0 trở lên tại </w:t>
            </w:r>
            <w:r w:rsidR="00E47FE5" w:rsidRPr="00E47FE5">
              <w:rPr>
                <w:rFonts w:ascii="Arial" w:hAnsi="Arial" w:cs="Arial"/>
                <w:sz w:val="20"/>
              </w:rPr>
              <w:t>Mục</w:t>
            </w:r>
            <w:r w:rsidR="006A06B6" w:rsidRPr="00E47FE5">
              <w:rPr>
                <w:rFonts w:ascii="Arial" w:hAnsi="Arial" w:cs="Arial"/>
                <w:sz w:val="20"/>
              </w:rPr>
              <w:t xml:space="preserve"> 1 n</w:t>
            </w:r>
            <w:r w:rsidR="009327AD">
              <w:rPr>
                <w:rFonts w:ascii="Arial" w:hAnsi="Arial" w:cs="Arial"/>
                <w:sz w:val="20"/>
                <w:lang w:val="en-US"/>
              </w:rPr>
              <w:t>ế</w:t>
            </w:r>
            <w:r w:rsidR="006A06B6" w:rsidRPr="00E47FE5">
              <w:rPr>
                <w:rFonts w:ascii="Arial" w:hAnsi="Arial" w:cs="Arial"/>
                <w:sz w:val="20"/>
              </w:rPr>
              <w:t>u có rối loạn chức năng hô h</w:t>
            </w:r>
            <w:r w:rsidRPr="00E47FE5">
              <w:rPr>
                <w:rFonts w:ascii="Arial" w:hAnsi="Arial" w:cs="Arial"/>
                <w:sz w:val="20"/>
                <w:lang w:val="en-US"/>
              </w:rPr>
              <w:t>ấ</w:t>
            </w:r>
            <w:r w:rsidR="006A06B6" w:rsidRPr="00E47FE5">
              <w:rPr>
                <w:rFonts w:ascii="Arial" w:hAnsi="Arial" w:cs="Arial"/>
                <w:sz w:val="20"/>
              </w:rPr>
              <w:t>p thì tỷ lệ t</w:t>
            </w:r>
            <w:r w:rsidRPr="00E47FE5">
              <w:rPr>
                <w:rFonts w:ascii="Arial" w:hAnsi="Arial" w:cs="Arial"/>
                <w:sz w:val="20"/>
                <w:lang w:val="en-US"/>
              </w:rPr>
              <w:t>ổ</w:t>
            </w:r>
            <w:r w:rsidR="006A06B6" w:rsidRPr="00E47FE5">
              <w:rPr>
                <w:rFonts w:ascii="Arial" w:hAnsi="Arial" w:cs="Arial"/>
                <w:sz w:val="20"/>
              </w:rPr>
              <w:t>n thương được cộng lùi với tỷ lệ r</w:t>
            </w:r>
            <w:r w:rsidRPr="00E47FE5">
              <w:rPr>
                <w:rFonts w:ascii="Arial" w:hAnsi="Arial" w:cs="Arial"/>
                <w:sz w:val="20"/>
                <w:lang w:val="en-US"/>
              </w:rPr>
              <w:t>ố</w:t>
            </w:r>
            <w:r w:rsidR="006A06B6" w:rsidRPr="00E47FE5">
              <w:rPr>
                <w:rFonts w:ascii="Arial" w:hAnsi="Arial" w:cs="Arial"/>
                <w:sz w:val="20"/>
              </w:rPr>
              <w:t xml:space="preserve">i loạn chức năng hô hấp ở </w:t>
            </w:r>
            <w:r w:rsidR="00E47FE5" w:rsidRPr="00E47FE5">
              <w:rPr>
                <w:rFonts w:ascii="Arial" w:hAnsi="Arial" w:cs="Arial"/>
                <w:sz w:val="20"/>
              </w:rPr>
              <w:t>Mục</w:t>
            </w:r>
            <w:r w:rsidR="006A06B6" w:rsidRPr="00E47FE5">
              <w:rPr>
                <w:rFonts w:ascii="Arial" w:hAnsi="Arial" w:cs="Arial"/>
                <w:sz w:val="20"/>
              </w:rPr>
              <w:t xml:space="preserve"> 3 </w:t>
            </w:r>
            <w:r w:rsidR="00555C6D" w:rsidRPr="00E47FE5">
              <w:rPr>
                <w:rFonts w:ascii="Arial" w:hAnsi="Arial" w:cs="Arial"/>
                <w:sz w:val="20"/>
              </w:rPr>
              <w:t>của</w:t>
            </w:r>
            <w:r w:rsidR="006A06B6" w:rsidRPr="00E47FE5">
              <w:rPr>
                <w:rFonts w:ascii="Arial" w:hAnsi="Arial" w:cs="Arial"/>
                <w:sz w:val="20"/>
              </w:rPr>
              <w:t xml:space="preserve"> tiêu chuẩn này.</w:t>
            </w:r>
          </w:p>
        </w:tc>
        <w:tc>
          <w:tcPr>
            <w:tcW w:w="6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Tràn khí màng ph</w:t>
            </w:r>
            <w:r w:rsidR="00EF7489" w:rsidRPr="00E47FE5">
              <w:rPr>
                <w:rFonts w:ascii="Arial" w:hAnsi="Arial" w:cs="Arial"/>
                <w:sz w:val="20"/>
                <w:lang w:val="en-US"/>
              </w:rPr>
              <w:t>ổ</w:t>
            </w:r>
            <w:r w:rsidRPr="00E47FE5">
              <w:rPr>
                <w:rFonts w:ascii="Arial" w:hAnsi="Arial" w:cs="Arial"/>
                <w:sz w:val="20"/>
              </w:rPr>
              <w:t>i</w:t>
            </w:r>
          </w:p>
        </w:tc>
        <w:tc>
          <w:tcPr>
            <w:tcW w:w="6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974"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w:t>
            </w:r>
            <w:r w:rsidR="00EF7489" w:rsidRPr="00E47FE5">
              <w:rPr>
                <w:rFonts w:ascii="Arial" w:hAnsi="Arial" w:cs="Arial"/>
                <w:sz w:val="20"/>
                <w:lang w:val="en-US"/>
              </w:rPr>
              <w:t>ị</w:t>
            </w:r>
            <w:r w:rsidR="006A06B6" w:rsidRPr="00E47FE5">
              <w:rPr>
                <w:rFonts w:ascii="Arial" w:hAnsi="Arial" w:cs="Arial"/>
                <w:sz w:val="20"/>
              </w:rPr>
              <w:t xml:space="preserve"> t</w:t>
            </w:r>
            <w:r w:rsidR="00EF7489" w:rsidRPr="00E47FE5">
              <w:rPr>
                <w:rFonts w:ascii="Arial" w:hAnsi="Arial" w:cs="Arial"/>
                <w:sz w:val="20"/>
                <w:lang w:val="en-US"/>
              </w:rPr>
              <w:t>ố</w:t>
            </w:r>
            <w:r w:rsidR="006A06B6" w:rsidRPr="00E47FE5">
              <w:rPr>
                <w:rFonts w:ascii="Arial" w:hAnsi="Arial" w:cs="Arial"/>
                <w:sz w:val="20"/>
              </w:rPr>
              <w:t xml:space="preserve">t không </w:t>
            </w:r>
            <w:r w:rsidR="00EF7489" w:rsidRPr="00E47FE5">
              <w:rPr>
                <w:rFonts w:ascii="Arial" w:hAnsi="Arial" w:cs="Arial"/>
                <w:sz w:val="20"/>
                <w:lang w:val="en-US"/>
              </w:rPr>
              <w:t>để</w:t>
            </w:r>
            <w:r w:rsidR="006A06B6" w:rsidRPr="00E47FE5">
              <w:rPr>
                <w:rFonts w:ascii="Arial" w:hAnsi="Arial" w:cs="Arial"/>
                <w:sz w:val="20"/>
              </w:rPr>
              <w:t xml:space="preserve"> lại di chứng</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0</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Tràn khí màng ph</w:t>
            </w:r>
            <w:r w:rsidR="00EF7489" w:rsidRPr="00E47FE5">
              <w:rPr>
                <w:rFonts w:ascii="Arial" w:hAnsi="Arial" w:cs="Arial"/>
                <w:sz w:val="20"/>
                <w:lang w:val="en-US"/>
              </w:rPr>
              <w:t>ổ</w:t>
            </w:r>
            <w:r w:rsidRPr="00E47FE5">
              <w:rPr>
                <w:rFonts w:ascii="Arial" w:hAnsi="Arial" w:cs="Arial"/>
                <w:sz w:val="20"/>
              </w:rPr>
              <w:t>i tái phát phả</w:t>
            </w:r>
            <w:r w:rsidR="00EF7489" w:rsidRPr="00E47FE5">
              <w:rPr>
                <w:rFonts w:ascii="Arial" w:hAnsi="Arial" w:cs="Arial"/>
                <w:sz w:val="20"/>
              </w:rPr>
              <w:t xml:space="preserve">i </w:t>
            </w:r>
            <w:r w:rsidR="009327AD">
              <w:rPr>
                <w:rFonts w:ascii="Arial" w:hAnsi="Arial" w:cs="Arial"/>
                <w:sz w:val="20"/>
              </w:rPr>
              <w:t>đ</w:t>
            </w:r>
            <w:r w:rsidR="00E47FE5" w:rsidRPr="00E47FE5">
              <w:rPr>
                <w:rFonts w:ascii="Arial" w:hAnsi="Arial" w:cs="Arial"/>
                <w:sz w:val="20"/>
              </w:rPr>
              <w:t>iều</w:t>
            </w:r>
            <w:r w:rsidRPr="00E47FE5">
              <w:rPr>
                <w:rFonts w:ascii="Arial" w:hAnsi="Arial" w:cs="Arial"/>
                <w:sz w:val="20"/>
              </w:rPr>
              <w:t xml:space="preserve"> trị không đ</w:t>
            </w:r>
            <w:r w:rsidR="00EF7489" w:rsidRPr="00E47FE5">
              <w:rPr>
                <w:rFonts w:ascii="Arial" w:hAnsi="Arial" w:cs="Arial"/>
                <w:sz w:val="20"/>
                <w:lang w:val="en-US"/>
              </w:rPr>
              <w:t>ể</w:t>
            </w:r>
            <w:r w:rsidRPr="00E47FE5">
              <w:rPr>
                <w:rFonts w:ascii="Arial" w:hAnsi="Arial" w:cs="Arial"/>
                <w:sz w:val="20"/>
              </w:rPr>
              <w:t xml:space="preserve"> lại di chứng</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4F7EBF" w:rsidRPr="00E47FE5">
              <w:rPr>
                <w:rFonts w:ascii="Arial" w:hAnsi="Arial" w:cs="Arial"/>
                <w:sz w:val="20"/>
                <w:lang w:val="en-US"/>
              </w:rPr>
              <w:t xml:space="preserve"> </w:t>
            </w:r>
            <w:r w:rsidRPr="00E47FE5">
              <w:rPr>
                <w:rFonts w:ascii="Arial" w:hAnsi="Arial" w:cs="Arial"/>
                <w:sz w:val="20"/>
              </w:rPr>
              <w:t>- 10</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9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Tràn khí màng ph</w:t>
            </w:r>
            <w:r w:rsidR="00EF7489" w:rsidRPr="00E47FE5">
              <w:rPr>
                <w:rFonts w:ascii="Arial" w:hAnsi="Arial" w:cs="Arial"/>
                <w:sz w:val="20"/>
                <w:lang w:val="en-US"/>
              </w:rPr>
              <w:t>ổ</w:t>
            </w:r>
            <w:r w:rsidRPr="00E47FE5">
              <w:rPr>
                <w:rFonts w:ascii="Arial" w:hAnsi="Arial" w:cs="Arial"/>
                <w:sz w:val="20"/>
              </w:rPr>
              <w:t>i đ</w:t>
            </w:r>
            <w:r w:rsidR="00EF7489" w:rsidRPr="00E47FE5">
              <w:rPr>
                <w:rFonts w:ascii="Arial" w:hAnsi="Arial" w:cs="Arial"/>
                <w:sz w:val="20"/>
                <w:lang w:val="en-US"/>
              </w:rPr>
              <w:t>ể</w:t>
            </w:r>
            <w:r w:rsidRPr="00E47FE5">
              <w:rPr>
                <w:rFonts w:ascii="Arial" w:hAnsi="Arial" w:cs="Arial"/>
                <w:sz w:val="20"/>
              </w:rPr>
              <w:t xml:space="preserve"> lại di chứng dày dính màng phổi, không rối loạn thông khí phổi</w:t>
            </w:r>
          </w:p>
        </w:tc>
        <w:tc>
          <w:tcPr>
            <w:tcW w:w="6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2.3.1.</w:t>
            </w:r>
          </w:p>
        </w:tc>
        <w:tc>
          <w:tcPr>
            <w:tcW w:w="397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một nửa ph</w:t>
            </w:r>
            <w:r w:rsidR="00EF7489" w:rsidRPr="00E47FE5">
              <w:rPr>
                <w:rFonts w:ascii="Arial" w:hAnsi="Arial" w:cs="Arial"/>
                <w:sz w:val="20"/>
                <w:lang w:val="en-US"/>
              </w:rPr>
              <w:t>ế</w:t>
            </w:r>
            <w:r w:rsidR="006A06B6" w:rsidRPr="00E47FE5">
              <w:rPr>
                <w:rFonts w:ascii="Arial" w:hAnsi="Arial" w:cs="Arial"/>
                <w:sz w:val="20"/>
              </w:rPr>
              <w:t xml:space="preserve"> trường</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w:t>
            </w:r>
            <w:r w:rsidR="004F7EBF" w:rsidRPr="00E47FE5">
              <w:rPr>
                <w:rFonts w:ascii="Arial" w:hAnsi="Arial" w:cs="Arial"/>
                <w:sz w:val="20"/>
                <w:lang w:val="en-US"/>
              </w:rPr>
              <w:t xml:space="preserve"> </w:t>
            </w:r>
            <w:r w:rsidRPr="00E47FE5">
              <w:rPr>
                <w:rFonts w:ascii="Arial" w:hAnsi="Arial" w:cs="Arial"/>
                <w:sz w:val="20"/>
              </w:rPr>
              <w:t>25</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w:t>
            </w:r>
          </w:p>
        </w:tc>
        <w:tc>
          <w:tcPr>
            <w:tcW w:w="397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từ một nửa phế trường trở lên ở 1 bên</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4F7EBF" w:rsidRPr="00E47FE5">
              <w:rPr>
                <w:rFonts w:ascii="Arial" w:hAnsi="Arial" w:cs="Arial"/>
                <w:sz w:val="20"/>
                <w:lang w:val="en-US"/>
              </w:rPr>
              <w:t xml:space="preserve"> </w:t>
            </w:r>
            <w:r w:rsidRPr="00E47FE5">
              <w:rPr>
                <w:rFonts w:ascii="Arial" w:hAnsi="Arial" w:cs="Arial"/>
                <w:sz w:val="20"/>
              </w:rPr>
              <w:t>-</w:t>
            </w:r>
            <w:r w:rsidR="004F7EBF" w:rsidRPr="00E47FE5">
              <w:rPr>
                <w:rFonts w:ascii="Arial" w:hAnsi="Arial" w:cs="Arial"/>
                <w:sz w:val="20"/>
                <w:lang w:val="en-US"/>
              </w:rPr>
              <w:t xml:space="preserve"> </w:t>
            </w:r>
            <w:r w:rsidRPr="00E47FE5">
              <w:rPr>
                <w:rFonts w:ascii="Arial" w:hAnsi="Arial" w:cs="Arial"/>
                <w:sz w:val="20"/>
              </w:rPr>
              <w:t>30</w:t>
            </w:r>
          </w:p>
        </w:tc>
      </w:tr>
      <w:tr w:rsidR="006A06B6" w:rsidRPr="00E47FE5">
        <w:tc>
          <w:tcPr>
            <w:tcW w:w="4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2.3.3.</w:t>
            </w:r>
          </w:p>
        </w:tc>
        <w:tc>
          <w:tcPr>
            <w:tcW w:w="397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một nử</w:t>
            </w:r>
            <w:r w:rsidR="00EF7489" w:rsidRPr="00E47FE5">
              <w:rPr>
                <w:rFonts w:ascii="Arial" w:hAnsi="Arial" w:cs="Arial"/>
                <w:sz w:val="20"/>
              </w:rPr>
              <w:t>a ph</w:t>
            </w:r>
            <w:r w:rsidR="00EF7489" w:rsidRPr="00E47FE5">
              <w:rPr>
                <w:rFonts w:ascii="Arial" w:hAnsi="Arial" w:cs="Arial"/>
                <w:sz w:val="20"/>
                <w:lang w:val="en-US"/>
              </w:rPr>
              <w:t>ế</w:t>
            </w:r>
            <w:r w:rsidR="006A06B6" w:rsidRPr="00E47FE5">
              <w:rPr>
                <w:rFonts w:ascii="Arial" w:hAnsi="Arial" w:cs="Arial"/>
                <w:sz w:val="20"/>
              </w:rPr>
              <w:t xml:space="preserve"> trường </w:t>
            </w:r>
            <w:r w:rsidR="00EF7489" w:rsidRPr="00E47FE5">
              <w:rPr>
                <w:rFonts w:ascii="Arial" w:hAnsi="Arial" w:cs="Arial"/>
                <w:sz w:val="20"/>
                <w:lang w:val="en-US"/>
              </w:rPr>
              <w:t>ở</w:t>
            </w:r>
            <w:r w:rsidR="006A06B6" w:rsidRPr="00E47FE5">
              <w:rPr>
                <w:rFonts w:ascii="Arial" w:hAnsi="Arial" w:cs="Arial"/>
                <w:sz w:val="20"/>
              </w:rPr>
              <w:t xml:space="preserve"> 2 bên</w:t>
            </w:r>
          </w:p>
        </w:tc>
        <w:tc>
          <w:tcPr>
            <w:tcW w:w="6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4F7EBF" w:rsidRPr="00E47FE5">
              <w:rPr>
                <w:rFonts w:ascii="Arial" w:hAnsi="Arial" w:cs="Arial"/>
                <w:sz w:val="20"/>
                <w:lang w:val="en-US"/>
              </w:rPr>
              <w:t xml:space="preserve"> </w:t>
            </w:r>
            <w:r w:rsidRPr="00E47FE5">
              <w:rPr>
                <w:rFonts w:ascii="Arial" w:hAnsi="Arial" w:cs="Arial"/>
                <w:sz w:val="20"/>
              </w:rPr>
              <w:t>35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2.3.4.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Diện tích từ một nửa phế trường trở lên ở 2 bên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36 - 40</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2.4.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Tràn khí màng phổi để lại di chứng dày dính màng phổi, có rối loạn thông khí phổi: Áp dụng tỷ lệ ở Mục 2.3 cộng lùi với tỷ lệ rối loạn thông khí phổi tương ứng ở Mục 3. Tỷ lệ này đã bao gồm cả suy nhược cơ thể</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3.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Rối loạn chức năng hô hấp</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3.1.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nhẹ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11 - 15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3.2.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trung bình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16 - 20</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3.3.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nặng và rất nặng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31 - 35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4.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Tâm phế mạn</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4.1.</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1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16 - 20</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4.2.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2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31 - 35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4.3.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3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51 - 55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4.4.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Mức độ 4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81</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Bệnh kết hợp (lao phổi)</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5.1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Đáp ứng điều trị</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5.1.1.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Không tái phát, không di chứng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11 - 15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5.1.2.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Điều trị có kết quả tốt, nhưng để lại di chứng tương tự như giãn phế quản, xơ phổi (có hoặc không kèm theo vôi hóa)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36 - 40</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5.1.3.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Có tái phát, không để lại di chứng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46 - 50</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5.2.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Điều trị không có kết quả (thất bại điều trị hoặc tái phát). Tỷ lệ này đã bao gồm cả tỷ lệ suy nhược cơ thể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61 - 65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5.3.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Bệnh tật như Mục 5.1; 5.2 và có biến chứng, di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5.4.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Lao phổi phải mổ cắt thùy phổi: Cộng lùi lệ Mục 5.1; Mục 5.2; Mục 5.3 với tỷ lệ mổ cắt phổi được quy định tại Mục 5.5</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5.5. </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Mổ cắt phổi</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5.5.1.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Mổ cắt phổi không điển hình (dưới một thùy phổi)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21 - 25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5.5.2.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Mổ cắt từ một thùy phổi trở lên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31 - 35</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5.5.3. </w:t>
            </w:r>
          </w:p>
        </w:tc>
        <w:tc>
          <w:tcPr>
            <w:tcW w:w="3974"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Mổ cắt bỏ toàn bộ một phổi  </w:t>
            </w:r>
          </w:p>
        </w:tc>
        <w:tc>
          <w:tcPr>
            <w:tcW w:w="607" w:type="pct"/>
            <w:shd w:val="clear" w:color="auto" w:fill="auto"/>
          </w:tcPr>
          <w:p w:rsidR="00083C53" w:rsidRPr="00083C53" w:rsidRDefault="00083C53" w:rsidP="00511D56">
            <w:pPr>
              <w:spacing w:before="120"/>
              <w:jc w:val="center"/>
              <w:rPr>
                <w:rFonts w:ascii="Arial" w:hAnsi="Arial" w:cs="Arial"/>
                <w:sz w:val="20"/>
              </w:rPr>
            </w:pPr>
            <w:r w:rsidRPr="00083C53">
              <w:rPr>
                <w:rFonts w:ascii="Arial" w:hAnsi="Arial" w:cs="Arial"/>
                <w:sz w:val="20"/>
              </w:rPr>
              <w:t>56 - 60</w:t>
            </w: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5.6.</w:t>
            </w:r>
          </w:p>
        </w:tc>
        <w:tc>
          <w:tcPr>
            <w:tcW w:w="3974" w:type="pct"/>
            <w:shd w:val="clear" w:color="auto" w:fill="auto"/>
          </w:tcPr>
          <w:p w:rsidR="00083C53" w:rsidRPr="00083C53" w:rsidRDefault="00083C53" w:rsidP="00511D56">
            <w:pPr>
              <w:spacing w:before="120"/>
              <w:rPr>
                <w:rFonts w:ascii="Arial" w:hAnsi="Arial" w:cs="Arial"/>
                <w:sz w:val="20"/>
              </w:rPr>
            </w:pPr>
            <w:r w:rsidRPr="00083C53">
              <w:rPr>
                <w:rFonts w:ascii="Arial" w:hAnsi="Arial" w:cs="Arial"/>
                <w:sz w:val="20"/>
              </w:rPr>
              <w:t>Bệnh tật như Mục 5.1; 5.2; 5.3; 5.4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07" w:type="pct"/>
            <w:shd w:val="clear" w:color="auto" w:fill="auto"/>
          </w:tcPr>
          <w:p w:rsidR="00083C53" w:rsidRPr="00083C53" w:rsidRDefault="00083C53" w:rsidP="00511D56">
            <w:pPr>
              <w:spacing w:before="120"/>
              <w:jc w:val="center"/>
              <w:rPr>
                <w:rFonts w:ascii="Arial" w:hAnsi="Arial" w:cs="Arial"/>
                <w:sz w:val="20"/>
              </w:rPr>
            </w:pPr>
          </w:p>
        </w:tc>
      </w:tr>
      <w:tr w:rsidR="00083C53" w:rsidRPr="00E47FE5">
        <w:tc>
          <w:tcPr>
            <w:tcW w:w="419" w:type="pct"/>
            <w:shd w:val="clear" w:color="auto" w:fill="auto"/>
          </w:tcPr>
          <w:p w:rsidR="00083C53" w:rsidRPr="00083C53" w:rsidRDefault="00083C53" w:rsidP="00511D56">
            <w:pPr>
              <w:spacing w:before="120"/>
              <w:rPr>
                <w:rFonts w:ascii="Arial" w:hAnsi="Arial" w:cs="Arial"/>
                <w:sz w:val="20"/>
                <w:lang w:val="en-US"/>
              </w:rPr>
            </w:pPr>
            <w:r w:rsidRPr="00083C53">
              <w:rPr>
                <w:rFonts w:ascii="Arial" w:hAnsi="Arial" w:cs="Arial"/>
                <w:sz w:val="20"/>
              </w:rPr>
              <w:t xml:space="preserve">6. </w:t>
            </w:r>
          </w:p>
        </w:tc>
        <w:tc>
          <w:tcPr>
            <w:tcW w:w="3974" w:type="pct"/>
            <w:shd w:val="clear" w:color="auto" w:fill="auto"/>
          </w:tcPr>
          <w:p w:rsidR="00083C53" w:rsidRPr="00227616" w:rsidRDefault="00083C53" w:rsidP="00511D56">
            <w:pPr>
              <w:spacing w:before="120"/>
              <w:rPr>
                <w:rFonts w:ascii="Arial" w:hAnsi="Arial" w:cs="Arial"/>
                <w:sz w:val="20"/>
              </w:rPr>
            </w:pPr>
            <w:r w:rsidRPr="00083C53">
              <w:rPr>
                <w:rFonts w:ascii="Arial" w:hAnsi="Arial" w:cs="Arial"/>
                <w:sz w:val="20"/>
              </w:rPr>
              <w:t>Với đối tượng dưới 25 tuổi có thể bệnh từ 1/0 trở lên được cộng lùi từ 5% - 10% vào tỷ lệ chung của tổn thương cơ thể</w:t>
            </w:r>
          </w:p>
        </w:tc>
        <w:tc>
          <w:tcPr>
            <w:tcW w:w="607" w:type="pct"/>
            <w:shd w:val="clear" w:color="auto" w:fill="auto"/>
          </w:tcPr>
          <w:p w:rsidR="00083C53" w:rsidRPr="00227616" w:rsidRDefault="00083C53" w:rsidP="00511D56">
            <w:pPr>
              <w:spacing w:before="120"/>
              <w:jc w:val="center"/>
              <w:rPr>
                <w:rFonts w:ascii="Arial" w:hAnsi="Arial" w:cs="Arial"/>
                <w:sz w:val="20"/>
              </w:rPr>
            </w:pPr>
          </w:p>
        </w:tc>
      </w:tr>
    </w:tbl>
    <w:p w:rsidR="00083C53" w:rsidRPr="002012CB" w:rsidRDefault="00083C53" w:rsidP="00511D56">
      <w:pPr>
        <w:spacing w:before="120"/>
        <w:rPr>
          <w:rFonts w:ascii="Arial" w:hAnsi="Arial" w:cs="Arial"/>
          <w:i/>
          <w:sz w:val="20"/>
        </w:rPr>
      </w:pPr>
      <w:r w:rsidRPr="002012CB">
        <w:rPr>
          <w:rFonts w:ascii="Arial" w:hAnsi="Arial" w:cs="Arial"/>
          <w:i/>
          <w:sz w:val="20"/>
        </w:rPr>
        <w:t>(*) Yêu cầu kỹ thuật chụp phim X quang phổi thẳng theo tiêu chuẩn của Tổ</w:t>
      </w:r>
      <w:r w:rsidR="002012CB" w:rsidRPr="002012CB">
        <w:rPr>
          <w:rFonts w:ascii="Arial" w:hAnsi="Arial" w:cs="Arial"/>
          <w:i/>
          <w:sz w:val="20"/>
        </w:rPr>
        <w:t xml:space="preserve"> </w:t>
      </w:r>
      <w:r w:rsidRPr="002012CB">
        <w:rPr>
          <w:rFonts w:ascii="Arial" w:hAnsi="Arial" w:cs="Arial"/>
          <w:i/>
          <w:sz w:val="20"/>
        </w:rPr>
        <w:t>chức Lao động quốc tế ILO.</w:t>
      </w:r>
    </w:p>
    <w:p w:rsidR="006A06B6" w:rsidRDefault="006A06B6" w:rsidP="00511D56">
      <w:pPr>
        <w:spacing w:before="120"/>
        <w:rPr>
          <w:rFonts w:ascii="Arial" w:hAnsi="Arial" w:cs="Arial"/>
          <w:sz w:val="20"/>
          <w:lang w:val="en-US"/>
        </w:rPr>
      </w:pPr>
    </w:p>
    <w:p w:rsidR="007B1FD0" w:rsidRPr="007B1FD0" w:rsidRDefault="007B1FD0" w:rsidP="00511D56">
      <w:pPr>
        <w:spacing w:before="120"/>
        <w:jc w:val="center"/>
        <w:rPr>
          <w:rFonts w:ascii="Arial" w:hAnsi="Arial" w:cs="Arial"/>
          <w:b/>
        </w:rPr>
      </w:pPr>
      <w:bookmarkStart w:id="21" w:name="chuong_pl_6"/>
      <w:r>
        <w:rPr>
          <w:rFonts w:ascii="Arial" w:hAnsi="Arial" w:cs="Arial"/>
          <w:b/>
        </w:rPr>
        <w:t>PHỤ LỤC 6</w:t>
      </w:r>
      <w:bookmarkEnd w:id="21"/>
    </w:p>
    <w:p w:rsidR="007B1FD0" w:rsidRPr="007B1FD0" w:rsidRDefault="00C30C7F" w:rsidP="00511D56">
      <w:pPr>
        <w:spacing w:before="120"/>
        <w:jc w:val="center"/>
        <w:rPr>
          <w:rFonts w:ascii="Arial" w:hAnsi="Arial" w:cs="Arial"/>
          <w:i/>
          <w:sz w:val="20"/>
        </w:rPr>
      </w:pPr>
      <w:bookmarkStart w:id="22" w:name="chuong_pl_6_name"/>
      <w:r w:rsidRPr="00C30C7F">
        <w:rPr>
          <w:rFonts w:ascii="Arial" w:hAnsi="Arial" w:cs="Arial"/>
          <w:sz w:val="20"/>
        </w:rPr>
        <w:t>HƯỚNG DẪN CHẨN ĐOÁN, GIÁM ĐỊNH SUY GIẢM KHẢ NĂNG LAO ĐỘNG DO BỆNH VIÊM PHẾ QUẢN MẠN TÍNH NGHỀ NGHIỆP</w:t>
      </w:r>
      <w:bookmarkEnd w:id="22"/>
      <w:r w:rsidR="007B1FD0">
        <w:rPr>
          <w:rFonts w:ascii="Arial" w:hAnsi="Arial" w:cs="Arial"/>
          <w:sz w:val="20"/>
        </w:rPr>
        <w:br/>
      </w:r>
      <w:r w:rsidR="007B1FD0" w:rsidRPr="007B1FD0">
        <w:rPr>
          <w:rFonts w:ascii="Arial" w:hAnsi="Arial" w:cs="Arial"/>
          <w:i/>
          <w:sz w:val="20"/>
        </w:rPr>
        <w:t>(Ban hành kèm theo Thông tư số 15/2016/TT-BYT ngày 15 tháng 5 năm 2016 của Bộ trưởng Bộ Y tế)</w:t>
      </w:r>
    </w:p>
    <w:p w:rsidR="007B1FD0" w:rsidRPr="007B1FD0" w:rsidRDefault="007B1FD0" w:rsidP="00511D56">
      <w:pPr>
        <w:spacing w:before="120"/>
        <w:rPr>
          <w:rFonts w:ascii="Arial" w:hAnsi="Arial" w:cs="Arial"/>
          <w:b/>
          <w:sz w:val="20"/>
        </w:rPr>
      </w:pPr>
      <w:r w:rsidRPr="007B1FD0">
        <w:rPr>
          <w:rFonts w:ascii="Arial" w:hAnsi="Arial" w:cs="Arial"/>
          <w:b/>
          <w:sz w:val="20"/>
        </w:rPr>
        <w:t>1. Định nghĩa</w:t>
      </w:r>
    </w:p>
    <w:p w:rsidR="007B1FD0" w:rsidRPr="00227616" w:rsidRDefault="007B1FD0" w:rsidP="00511D56">
      <w:pPr>
        <w:spacing w:before="120"/>
        <w:rPr>
          <w:rFonts w:ascii="Arial" w:hAnsi="Arial" w:cs="Arial"/>
          <w:sz w:val="20"/>
        </w:rPr>
      </w:pPr>
      <w:r w:rsidRPr="00227616">
        <w:rPr>
          <w:rFonts w:ascii="Arial" w:hAnsi="Arial" w:cs="Arial"/>
          <w:sz w:val="20"/>
        </w:rPr>
        <w:t>Bệnh viêm phế quản mạn tính nghề nghiệp là tình trạng tăng tiết dịch nhầy của niêm mạc phế quản gây ho và khạc đờm liên tục, tái phát từng đợt (khoảng 3 tuần) ít nhất là 2 tháng trong 1 năm và liên tục trên 2 năm do tiếp xúc với các yếu tố gây bệnh trong quá trình lao động.</w:t>
      </w:r>
    </w:p>
    <w:p w:rsidR="007B1FD0" w:rsidRPr="007B1FD0" w:rsidRDefault="007B1FD0" w:rsidP="00511D56">
      <w:pPr>
        <w:spacing w:before="120"/>
        <w:rPr>
          <w:rFonts w:ascii="Arial" w:hAnsi="Arial" w:cs="Arial"/>
          <w:b/>
          <w:sz w:val="20"/>
        </w:rPr>
      </w:pPr>
      <w:r w:rsidRPr="007B1FD0">
        <w:rPr>
          <w:rFonts w:ascii="Arial" w:hAnsi="Arial" w:cs="Arial"/>
          <w:b/>
          <w:sz w:val="20"/>
        </w:rPr>
        <w:t>2. Yếu tố gây bệnh</w:t>
      </w:r>
    </w:p>
    <w:p w:rsidR="007B1FD0" w:rsidRPr="00227616" w:rsidRDefault="007B1FD0" w:rsidP="00511D56">
      <w:pPr>
        <w:spacing w:before="120"/>
        <w:rPr>
          <w:rFonts w:ascii="Arial" w:hAnsi="Arial" w:cs="Arial"/>
          <w:sz w:val="20"/>
        </w:rPr>
      </w:pPr>
      <w:r w:rsidRPr="00227616">
        <w:rPr>
          <w:rFonts w:ascii="Arial" w:hAnsi="Arial" w:cs="Arial"/>
          <w:sz w:val="20"/>
        </w:rPr>
        <w:t>Bụi vô cơ, hữu cơ, nấm mốc hoặc các hơi khí độc trong môi trường lao động.</w:t>
      </w:r>
    </w:p>
    <w:p w:rsidR="007B1FD0" w:rsidRPr="007B1FD0" w:rsidRDefault="007B1FD0" w:rsidP="00511D56">
      <w:pPr>
        <w:spacing w:before="120"/>
        <w:rPr>
          <w:rFonts w:ascii="Arial" w:hAnsi="Arial" w:cs="Arial"/>
          <w:b/>
          <w:sz w:val="20"/>
        </w:rPr>
      </w:pPr>
      <w:r w:rsidRPr="007B1FD0">
        <w:rPr>
          <w:rFonts w:ascii="Arial" w:hAnsi="Arial" w:cs="Arial"/>
          <w:b/>
          <w:sz w:val="20"/>
        </w:rPr>
        <w:t>3. Nghề, công việc thường gặp và nguồn tiếp xúc</w:t>
      </w:r>
    </w:p>
    <w:p w:rsidR="007B1FD0" w:rsidRPr="00227616" w:rsidRDefault="007B1FD0" w:rsidP="00511D56">
      <w:pPr>
        <w:spacing w:before="120"/>
        <w:rPr>
          <w:rFonts w:ascii="Arial" w:hAnsi="Arial" w:cs="Arial"/>
          <w:sz w:val="20"/>
        </w:rPr>
      </w:pPr>
      <w:r w:rsidRPr="00227616">
        <w:rPr>
          <w:rFonts w:ascii="Arial" w:hAnsi="Arial" w:cs="Arial"/>
          <w:sz w:val="20"/>
        </w:rPr>
        <w:t>Mọi công việc phải tiếp xúc với bụi vô cơ, hữu cơ, nấm mốc hoặc các hơi khí độc</w:t>
      </w:r>
    </w:p>
    <w:p w:rsidR="007B1FD0" w:rsidRPr="00337EFF" w:rsidRDefault="007B1FD0" w:rsidP="00511D56">
      <w:pPr>
        <w:spacing w:before="120"/>
        <w:rPr>
          <w:rFonts w:ascii="Arial" w:hAnsi="Arial" w:cs="Arial"/>
          <w:b/>
          <w:sz w:val="20"/>
        </w:rPr>
      </w:pPr>
      <w:r w:rsidRPr="00337EFF">
        <w:rPr>
          <w:rFonts w:ascii="Arial" w:hAnsi="Arial" w:cs="Arial"/>
          <w:b/>
          <w:sz w:val="20"/>
        </w:rPr>
        <w:t>4. Giới hạn tiếp xúc tối thiểu</w:t>
      </w:r>
    </w:p>
    <w:p w:rsidR="007B1FD0" w:rsidRPr="00227616" w:rsidRDefault="007B1FD0" w:rsidP="00511D56">
      <w:pPr>
        <w:spacing w:before="120"/>
        <w:rPr>
          <w:rFonts w:ascii="Arial" w:hAnsi="Arial" w:cs="Arial"/>
          <w:sz w:val="20"/>
        </w:rPr>
      </w:pPr>
      <w:r w:rsidRPr="00227616">
        <w:rPr>
          <w:rFonts w:ascii="Arial" w:hAnsi="Arial" w:cs="Arial"/>
          <w:sz w:val="20"/>
        </w:rPr>
        <w:t>Có một trong các yếu tố gây bệnh vượt quá giới hạn tiếp xúc ca làm việc cho phép theo quy chuẩn, tiêu chuẩn hiện hành hoặc được ghi nhận tại phần đánh giá yếu tố tiếp xúc nghề nghiệp trong báo cáo kết quả quan trắc môi trường lao động.</w:t>
      </w:r>
    </w:p>
    <w:p w:rsidR="007B1FD0" w:rsidRPr="00337EFF" w:rsidRDefault="007B1FD0" w:rsidP="00511D56">
      <w:pPr>
        <w:spacing w:before="120"/>
        <w:rPr>
          <w:rFonts w:ascii="Arial" w:hAnsi="Arial" w:cs="Arial"/>
          <w:b/>
          <w:sz w:val="20"/>
        </w:rPr>
      </w:pPr>
      <w:r w:rsidRPr="00337EFF">
        <w:rPr>
          <w:rFonts w:ascii="Arial" w:hAnsi="Arial" w:cs="Arial"/>
          <w:b/>
          <w:sz w:val="20"/>
        </w:rPr>
        <w:t>5. Thời gian tiếp xúc tối thiểu</w:t>
      </w:r>
    </w:p>
    <w:p w:rsidR="007B1FD0" w:rsidRPr="00227616" w:rsidRDefault="007B1FD0" w:rsidP="00511D56">
      <w:pPr>
        <w:spacing w:before="120"/>
        <w:rPr>
          <w:rFonts w:ascii="Arial" w:hAnsi="Arial" w:cs="Arial"/>
          <w:sz w:val="20"/>
        </w:rPr>
      </w:pPr>
      <w:r w:rsidRPr="00227616">
        <w:rPr>
          <w:rFonts w:ascii="Arial" w:hAnsi="Arial" w:cs="Arial"/>
          <w:sz w:val="20"/>
        </w:rPr>
        <w:t>3 năm.</w:t>
      </w:r>
    </w:p>
    <w:p w:rsidR="007B1FD0" w:rsidRPr="00337EFF" w:rsidRDefault="007B1FD0" w:rsidP="00511D56">
      <w:pPr>
        <w:spacing w:before="120"/>
        <w:rPr>
          <w:rFonts w:ascii="Arial" w:hAnsi="Arial" w:cs="Arial"/>
          <w:b/>
          <w:sz w:val="20"/>
        </w:rPr>
      </w:pPr>
      <w:r w:rsidRPr="00337EFF">
        <w:rPr>
          <w:rFonts w:ascii="Arial" w:hAnsi="Arial" w:cs="Arial"/>
          <w:b/>
          <w:sz w:val="20"/>
        </w:rPr>
        <w:t>6. Thời gian bảo đảm</w:t>
      </w:r>
    </w:p>
    <w:p w:rsidR="007B1FD0" w:rsidRPr="00227616" w:rsidRDefault="007B1FD0" w:rsidP="00511D56">
      <w:pPr>
        <w:spacing w:before="120"/>
        <w:rPr>
          <w:rFonts w:ascii="Arial" w:hAnsi="Arial" w:cs="Arial"/>
          <w:sz w:val="20"/>
        </w:rPr>
      </w:pPr>
      <w:r w:rsidRPr="00227616">
        <w:rPr>
          <w:rFonts w:ascii="Arial" w:hAnsi="Arial" w:cs="Arial"/>
          <w:sz w:val="20"/>
        </w:rPr>
        <w:t>12 tháng.</w:t>
      </w:r>
    </w:p>
    <w:p w:rsidR="007B1FD0" w:rsidRPr="00337EFF" w:rsidRDefault="007B1FD0" w:rsidP="00511D56">
      <w:pPr>
        <w:spacing w:before="120"/>
        <w:rPr>
          <w:rFonts w:ascii="Arial" w:hAnsi="Arial" w:cs="Arial"/>
          <w:b/>
          <w:sz w:val="20"/>
        </w:rPr>
      </w:pPr>
      <w:r w:rsidRPr="00337EFF">
        <w:rPr>
          <w:rFonts w:ascii="Arial" w:hAnsi="Arial" w:cs="Arial"/>
          <w:b/>
          <w:sz w:val="20"/>
        </w:rPr>
        <w:t>7. Chẩn đoán</w:t>
      </w:r>
    </w:p>
    <w:p w:rsidR="007B1FD0" w:rsidRPr="00337EFF" w:rsidRDefault="007B1FD0" w:rsidP="00511D56">
      <w:pPr>
        <w:spacing w:before="120"/>
        <w:rPr>
          <w:rFonts w:ascii="Arial" w:hAnsi="Arial" w:cs="Arial"/>
          <w:b/>
          <w:sz w:val="20"/>
        </w:rPr>
      </w:pPr>
      <w:r w:rsidRPr="00337EFF">
        <w:rPr>
          <w:rFonts w:ascii="Arial" w:hAnsi="Arial" w:cs="Arial"/>
          <w:b/>
          <w:sz w:val="20"/>
        </w:rPr>
        <w:t>7.1. Lâm sàng</w:t>
      </w:r>
    </w:p>
    <w:p w:rsidR="007B1FD0" w:rsidRPr="00227616" w:rsidRDefault="007B1FD0" w:rsidP="00511D56">
      <w:pPr>
        <w:spacing w:before="120"/>
        <w:rPr>
          <w:rFonts w:ascii="Arial" w:hAnsi="Arial" w:cs="Arial"/>
          <w:sz w:val="20"/>
        </w:rPr>
      </w:pPr>
      <w:r w:rsidRPr="00227616">
        <w:rPr>
          <w:rFonts w:ascii="Arial" w:hAnsi="Arial" w:cs="Arial"/>
          <w:sz w:val="20"/>
        </w:rPr>
        <w:t>Ho và khạc đờm tái phát từng đợt (khoảng 3 tuần) ít nhất là 2 tháng trong 1 năm và liên tục trên 2 năm.</w:t>
      </w:r>
    </w:p>
    <w:p w:rsidR="007B1FD0" w:rsidRPr="00337EFF" w:rsidRDefault="007B1FD0" w:rsidP="00511D56">
      <w:pPr>
        <w:spacing w:before="120"/>
        <w:rPr>
          <w:rFonts w:ascii="Arial" w:hAnsi="Arial" w:cs="Arial"/>
          <w:b/>
          <w:sz w:val="20"/>
        </w:rPr>
      </w:pPr>
      <w:r w:rsidRPr="00337EFF">
        <w:rPr>
          <w:rFonts w:ascii="Arial" w:hAnsi="Arial" w:cs="Arial"/>
          <w:b/>
          <w:sz w:val="20"/>
        </w:rPr>
        <w:t>7.2. Cận lâm sàng</w:t>
      </w:r>
    </w:p>
    <w:p w:rsidR="007B1FD0" w:rsidRPr="00227616" w:rsidRDefault="007B1FD0" w:rsidP="00511D56">
      <w:pPr>
        <w:spacing w:before="120"/>
        <w:rPr>
          <w:rFonts w:ascii="Arial" w:hAnsi="Arial" w:cs="Arial"/>
          <w:sz w:val="20"/>
        </w:rPr>
      </w:pPr>
      <w:r w:rsidRPr="00227616">
        <w:rPr>
          <w:rFonts w:ascii="Arial" w:hAnsi="Arial" w:cs="Arial"/>
          <w:sz w:val="20"/>
        </w:rPr>
        <w:t>- Chức năng hô hấp: FEV</w:t>
      </w:r>
      <w:r w:rsidRPr="00337EFF">
        <w:rPr>
          <w:rFonts w:ascii="Arial" w:hAnsi="Arial" w:cs="Arial"/>
          <w:sz w:val="20"/>
          <w:vertAlign w:val="subscript"/>
        </w:rPr>
        <w:t>1</w:t>
      </w:r>
      <w:r w:rsidRPr="00227616">
        <w:rPr>
          <w:rFonts w:ascii="Arial" w:hAnsi="Arial" w:cs="Arial"/>
          <w:sz w:val="20"/>
        </w:rPr>
        <w:t xml:space="preserve"> giảm.</w:t>
      </w:r>
    </w:p>
    <w:p w:rsidR="007B1FD0" w:rsidRPr="00227616" w:rsidRDefault="007B1FD0" w:rsidP="00511D56">
      <w:pPr>
        <w:spacing w:before="120"/>
        <w:rPr>
          <w:rFonts w:ascii="Arial" w:hAnsi="Arial" w:cs="Arial"/>
          <w:sz w:val="20"/>
        </w:rPr>
      </w:pPr>
      <w:r w:rsidRPr="00227616">
        <w:rPr>
          <w:rFonts w:ascii="Arial" w:hAnsi="Arial" w:cs="Arial"/>
          <w:sz w:val="20"/>
        </w:rPr>
        <w:t>- Chụp X-quang lồng ngực thẳng: Có thể có hình ảnh hai rốn phổi đậm, có những</w:t>
      </w:r>
      <w:r w:rsidR="00337EFF">
        <w:rPr>
          <w:rFonts w:ascii="Arial" w:hAnsi="Arial" w:cs="Arial"/>
          <w:sz w:val="20"/>
        </w:rPr>
        <w:t xml:space="preserve"> </w:t>
      </w:r>
      <w:r w:rsidRPr="00227616">
        <w:rPr>
          <w:rFonts w:ascii="Arial" w:hAnsi="Arial" w:cs="Arial"/>
          <w:sz w:val="20"/>
        </w:rPr>
        <w:t>đường mờ chạy xuống phía cơ hoành hoặc lan tỏa ra các vùng của phế trường.</w:t>
      </w:r>
    </w:p>
    <w:p w:rsidR="007B1FD0" w:rsidRPr="00337EFF" w:rsidRDefault="007B1FD0" w:rsidP="00511D56">
      <w:pPr>
        <w:spacing w:before="120"/>
        <w:rPr>
          <w:rFonts w:ascii="Arial" w:hAnsi="Arial" w:cs="Arial"/>
          <w:b/>
          <w:sz w:val="20"/>
        </w:rPr>
      </w:pPr>
      <w:r w:rsidRPr="00337EFF">
        <w:rPr>
          <w:rFonts w:ascii="Arial" w:hAnsi="Arial" w:cs="Arial"/>
          <w:b/>
          <w:sz w:val="20"/>
        </w:rPr>
        <w:t>8. Tiến triển, biến chứng</w:t>
      </w:r>
    </w:p>
    <w:p w:rsidR="007B1FD0" w:rsidRPr="00227616" w:rsidRDefault="007B1FD0" w:rsidP="00511D56">
      <w:pPr>
        <w:spacing w:before="120"/>
        <w:rPr>
          <w:rFonts w:ascii="Arial" w:hAnsi="Arial" w:cs="Arial"/>
          <w:sz w:val="20"/>
        </w:rPr>
      </w:pPr>
      <w:r w:rsidRPr="00227616">
        <w:rPr>
          <w:rFonts w:ascii="Arial" w:hAnsi="Arial" w:cs="Arial"/>
          <w:sz w:val="20"/>
        </w:rPr>
        <w:t>- Bội nhiễm phổi;</w:t>
      </w:r>
    </w:p>
    <w:p w:rsidR="007B1FD0" w:rsidRPr="00227616" w:rsidRDefault="007B1FD0" w:rsidP="00511D56">
      <w:pPr>
        <w:spacing w:before="120"/>
        <w:rPr>
          <w:rFonts w:ascii="Arial" w:hAnsi="Arial" w:cs="Arial"/>
          <w:sz w:val="20"/>
        </w:rPr>
      </w:pPr>
      <w:r w:rsidRPr="00227616">
        <w:rPr>
          <w:rFonts w:ascii="Arial" w:hAnsi="Arial" w:cs="Arial"/>
          <w:sz w:val="20"/>
        </w:rPr>
        <w:t>- Bệnh phổi tắc nghẽn mạn tính (COPD);</w:t>
      </w:r>
    </w:p>
    <w:p w:rsidR="007B1FD0" w:rsidRPr="00227616" w:rsidRDefault="007B1FD0" w:rsidP="00511D56">
      <w:pPr>
        <w:spacing w:before="120"/>
        <w:rPr>
          <w:rFonts w:ascii="Arial" w:hAnsi="Arial" w:cs="Arial"/>
          <w:sz w:val="20"/>
        </w:rPr>
      </w:pPr>
      <w:r w:rsidRPr="00227616">
        <w:rPr>
          <w:rFonts w:ascii="Arial" w:hAnsi="Arial" w:cs="Arial"/>
          <w:sz w:val="20"/>
        </w:rPr>
        <w:t>- Khí phế thũng;</w:t>
      </w:r>
    </w:p>
    <w:p w:rsidR="007B1FD0" w:rsidRPr="00227616" w:rsidRDefault="007B1FD0" w:rsidP="00511D56">
      <w:pPr>
        <w:spacing w:before="120"/>
        <w:rPr>
          <w:rFonts w:ascii="Arial" w:hAnsi="Arial" w:cs="Arial"/>
          <w:sz w:val="20"/>
        </w:rPr>
      </w:pPr>
      <w:r w:rsidRPr="00227616">
        <w:rPr>
          <w:rFonts w:ascii="Arial" w:hAnsi="Arial" w:cs="Arial"/>
          <w:sz w:val="20"/>
        </w:rPr>
        <w:t>- Tâm phế mạn.</w:t>
      </w:r>
    </w:p>
    <w:p w:rsidR="007B1FD0" w:rsidRPr="00337EFF" w:rsidRDefault="007B1FD0" w:rsidP="00511D56">
      <w:pPr>
        <w:spacing w:before="120"/>
        <w:rPr>
          <w:rFonts w:ascii="Arial" w:hAnsi="Arial" w:cs="Arial"/>
          <w:b/>
          <w:sz w:val="20"/>
        </w:rPr>
      </w:pPr>
      <w:r w:rsidRPr="00337EFF">
        <w:rPr>
          <w:rFonts w:ascii="Arial" w:hAnsi="Arial" w:cs="Arial"/>
          <w:b/>
          <w:sz w:val="20"/>
        </w:rPr>
        <w:t>9. Chẩn đoán phân biệt</w:t>
      </w:r>
    </w:p>
    <w:p w:rsidR="007B1FD0" w:rsidRPr="00227616" w:rsidRDefault="007B1FD0" w:rsidP="00511D56">
      <w:pPr>
        <w:spacing w:before="120"/>
        <w:rPr>
          <w:rFonts w:ascii="Arial" w:hAnsi="Arial" w:cs="Arial"/>
          <w:sz w:val="20"/>
        </w:rPr>
      </w:pPr>
      <w:r w:rsidRPr="00227616">
        <w:rPr>
          <w:rFonts w:ascii="Arial" w:hAnsi="Arial" w:cs="Arial"/>
          <w:sz w:val="20"/>
        </w:rPr>
        <w:t>- Hen;</w:t>
      </w:r>
    </w:p>
    <w:p w:rsidR="007B1FD0" w:rsidRPr="00227616" w:rsidRDefault="007B1FD0" w:rsidP="00511D56">
      <w:pPr>
        <w:spacing w:before="120"/>
        <w:rPr>
          <w:rFonts w:ascii="Arial" w:hAnsi="Arial" w:cs="Arial"/>
          <w:sz w:val="20"/>
        </w:rPr>
      </w:pPr>
      <w:r w:rsidRPr="00227616">
        <w:rPr>
          <w:rFonts w:ascii="Arial" w:hAnsi="Arial" w:cs="Arial"/>
          <w:sz w:val="20"/>
        </w:rPr>
        <w:t>- Giãn phế quản;</w:t>
      </w:r>
    </w:p>
    <w:p w:rsidR="007B1FD0" w:rsidRPr="00227616" w:rsidRDefault="007B1FD0" w:rsidP="00511D56">
      <w:pPr>
        <w:spacing w:before="120"/>
        <w:rPr>
          <w:rFonts w:ascii="Arial" w:hAnsi="Arial" w:cs="Arial"/>
          <w:sz w:val="20"/>
        </w:rPr>
      </w:pPr>
      <w:r w:rsidRPr="00227616">
        <w:rPr>
          <w:rFonts w:ascii="Arial" w:hAnsi="Arial" w:cs="Arial"/>
          <w:sz w:val="20"/>
        </w:rPr>
        <w:t>- Ung thư phế quản;</w:t>
      </w:r>
    </w:p>
    <w:p w:rsidR="007B1FD0" w:rsidRPr="00227616" w:rsidRDefault="007B1FD0" w:rsidP="00511D56">
      <w:pPr>
        <w:spacing w:before="120"/>
        <w:rPr>
          <w:rFonts w:ascii="Arial" w:hAnsi="Arial" w:cs="Arial"/>
          <w:sz w:val="20"/>
        </w:rPr>
      </w:pPr>
      <w:r w:rsidRPr="00227616">
        <w:rPr>
          <w:rFonts w:ascii="Arial" w:hAnsi="Arial" w:cs="Arial"/>
          <w:sz w:val="20"/>
        </w:rPr>
        <w:t>- Viêm phế quản mạn tính không do yếu tố nghề nghiệp;</w:t>
      </w:r>
    </w:p>
    <w:p w:rsidR="007B1FD0" w:rsidRPr="00227616" w:rsidRDefault="007B1FD0" w:rsidP="00511D56">
      <w:pPr>
        <w:spacing w:before="120"/>
        <w:rPr>
          <w:rFonts w:ascii="Arial" w:hAnsi="Arial" w:cs="Arial"/>
          <w:sz w:val="20"/>
        </w:rPr>
      </w:pPr>
      <w:r w:rsidRPr="00227616">
        <w:rPr>
          <w:rFonts w:ascii="Arial" w:hAnsi="Arial" w:cs="Arial"/>
          <w:sz w:val="20"/>
        </w:rPr>
        <w:t>- Các bệnh phổi khác.</w:t>
      </w:r>
    </w:p>
    <w:p w:rsidR="007B1FD0" w:rsidRPr="00337EFF" w:rsidRDefault="007B1FD0" w:rsidP="00511D56">
      <w:pPr>
        <w:spacing w:before="120"/>
        <w:rPr>
          <w:rFonts w:ascii="Arial" w:hAnsi="Arial" w:cs="Arial"/>
          <w:b/>
          <w:sz w:val="20"/>
        </w:rPr>
      </w:pPr>
      <w:r w:rsidRPr="00337EFF">
        <w:rPr>
          <w:rFonts w:ascii="Arial" w:hAnsi="Arial" w:cs="Arial"/>
          <w:b/>
          <w:sz w:val="20"/>
        </w:rPr>
        <w:t>10. Hướng dẫn giám định</w:t>
      </w:r>
    </w:p>
    <w:p w:rsidR="007B1FD0" w:rsidRPr="00227616" w:rsidRDefault="007B1FD0" w:rsidP="00511D56">
      <w:pPr>
        <w:spacing w:before="120"/>
        <w:rPr>
          <w:rFonts w:ascii="Arial" w:hAnsi="Arial" w:cs="Arial"/>
          <w:sz w:val="20"/>
        </w:rPr>
      </w:pPr>
      <w:r w:rsidRPr="00227616">
        <w:rPr>
          <w:rFonts w:ascii="Arial" w:hAnsi="Arial" w:cs="Arial"/>
          <w:sz w:val="20"/>
        </w:rPr>
        <w:t>Bảng tỷ lệ tổn thương cơ thể do bệnh viêm phế quản mạn tính nghề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337EFF" w:rsidRPr="007D441A" w:rsidTr="007D441A">
        <w:tc>
          <w:tcPr>
            <w:tcW w:w="488" w:type="pct"/>
          </w:tcPr>
          <w:p w:rsidR="00337EFF" w:rsidRPr="007D441A" w:rsidRDefault="00337EFF"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816" w:type="pct"/>
          </w:tcPr>
          <w:p w:rsidR="00337EFF" w:rsidRPr="007D441A" w:rsidRDefault="00337EFF"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96" w:type="pct"/>
          </w:tcPr>
          <w:p w:rsidR="00337EFF" w:rsidRPr="007D441A" w:rsidRDefault="00337EFF"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1. </w:t>
            </w:r>
          </w:p>
        </w:tc>
        <w:tc>
          <w:tcPr>
            <w:tcW w:w="3816" w:type="pct"/>
          </w:tcPr>
          <w:p w:rsidR="00337EFF" w:rsidRPr="007D441A" w:rsidRDefault="00337EFF" w:rsidP="007D441A">
            <w:pPr>
              <w:spacing w:before="120"/>
              <w:rPr>
                <w:rFonts w:ascii="Arial" w:eastAsia="Times New Roman" w:hAnsi="Arial" w:cs="Arial"/>
                <w:sz w:val="20"/>
              </w:rPr>
            </w:pPr>
            <w:r w:rsidRPr="007D441A">
              <w:rPr>
                <w:rFonts w:ascii="Arial" w:eastAsia="Times New Roman" w:hAnsi="Arial" w:cs="Arial"/>
                <w:sz w:val="20"/>
              </w:rPr>
              <w:t>Viêm phế quản mạn tính</w:t>
            </w:r>
          </w:p>
        </w:tc>
        <w:tc>
          <w:tcPr>
            <w:tcW w:w="696" w:type="pct"/>
          </w:tcPr>
          <w:p w:rsidR="00337EFF" w:rsidRPr="007D441A" w:rsidRDefault="00337EFF" w:rsidP="007D441A">
            <w:pPr>
              <w:spacing w:before="120"/>
              <w:jc w:val="center"/>
              <w:rPr>
                <w:rFonts w:ascii="Arial" w:eastAsia="Times New Roman" w:hAnsi="Arial" w:cs="Arial"/>
                <w:sz w:val="20"/>
              </w:rPr>
            </w:pP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1.1.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Chưa có rối loạn thông khí phổi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15</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1.2. </w:t>
            </w:r>
          </w:p>
        </w:tc>
        <w:tc>
          <w:tcPr>
            <w:tcW w:w="3816" w:type="pct"/>
          </w:tcPr>
          <w:p w:rsidR="00337EFF" w:rsidRPr="007D441A" w:rsidRDefault="00337EFF" w:rsidP="007D441A">
            <w:pPr>
              <w:spacing w:before="120"/>
              <w:rPr>
                <w:rFonts w:ascii="Arial" w:eastAsia="Times New Roman" w:hAnsi="Arial" w:cs="Arial"/>
                <w:sz w:val="20"/>
              </w:rPr>
            </w:pPr>
            <w:r w:rsidRPr="007D441A">
              <w:rPr>
                <w:rFonts w:ascii="Arial" w:eastAsia="Times New Roman" w:hAnsi="Arial" w:cs="Arial"/>
                <w:sz w:val="20"/>
              </w:rPr>
              <w:t>Có biến chứng: Tỷ lệ được tính như Mục 1.1 cộng lùi với tỷ lệ quy định tại Mục 2; Mục 3</w:t>
            </w:r>
          </w:p>
        </w:tc>
        <w:tc>
          <w:tcPr>
            <w:tcW w:w="696" w:type="pct"/>
          </w:tcPr>
          <w:p w:rsidR="00337EFF" w:rsidRPr="007D441A" w:rsidRDefault="00337EFF" w:rsidP="007D441A">
            <w:pPr>
              <w:spacing w:before="120"/>
              <w:jc w:val="center"/>
              <w:rPr>
                <w:rFonts w:ascii="Arial" w:eastAsia="Times New Roman" w:hAnsi="Arial" w:cs="Arial"/>
                <w:sz w:val="20"/>
              </w:rPr>
            </w:pP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2. </w:t>
            </w:r>
          </w:p>
        </w:tc>
        <w:tc>
          <w:tcPr>
            <w:tcW w:w="3816" w:type="pct"/>
          </w:tcPr>
          <w:p w:rsidR="00337EFF" w:rsidRPr="007D441A" w:rsidRDefault="00337EFF" w:rsidP="007D441A">
            <w:pPr>
              <w:spacing w:before="120"/>
              <w:rPr>
                <w:rFonts w:ascii="Arial" w:eastAsia="Times New Roman" w:hAnsi="Arial" w:cs="Arial"/>
                <w:sz w:val="20"/>
              </w:rPr>
            </w:pPr>
            <w:r w:rsidRPr="007D441A">
              <w:rPr>
                <w:rFonts w:ascii="Arial" w:eastAsia="Times New Roman" w:hAnsi="Arial" w:cs="Arial"/>
                <w:sz w:val="20"/>
              </w:rPr>
              <w:t>Rối loạn thông khí phổi</w:t>
            </w:r>
          </w:p>
        </w:tc>
        <w:tc>
          <w:tcPr>
            <w:tcW w:w="696" w:type="pct"/>
          </w:tcPr>
          <w:p w:rsidR="00337EFF" w:rsidRPr="007D441A" w:rsidRDefault="00337EFF" w:rsidP="007D441A">
            <w:pPr>
              <w:spacing w:before="120"/>
              <w:jc w:val="center"/>
              <w:rPr>
                <w:rFonts w:ascii="Arial" w:eastAsia="Times New Roman" w:hAnsi="Arial" w:cs="Arial"/>
                <w:sz w:val="20"/>
              </w:rPr>
            </w:pP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2.1.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2.2.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trung bình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2.3.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và rất nặng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3. </w:t>
            </w:r>
          </w:p>
        </w:tc>
        <w:tc>
          <w:tcPr>
            <w:tcW w:w="3816" w:type="pct"/>
          </w:tcPr>
          <w:p w:rsidR="00337EFF" w:rsidRPr="007D441A" w:rsidRDefault="00337EFF" w:rsidP="007D441A">
            <w:pPr>
              <w:spacing w:before="120"/>
              <w:rPr>
                <w:rFonts w:ascii="Arial" w:eastAsia="Times New Roman" w:hAnsi="Arial" w:cs="Arial"/>
                <w:sz w:val="20"/>
              </w:rPr>
            </w:pPr>
            <w:r w:rsidRPr="007D441A">
              <w:rPr>
                <w:rFonts w:ascii="Arial" w:eastAsia="Times New Roman" w:hAnsi="Arial" w:cs="Arial"/>
                <w:sz w:val="20"/>
              </w:rPr>
              <w:t>Tâm phế mạn</w:t>
            </w:r>
          </w:p>
        </w:tc>
        <w:tc>
          <w:tcPr>
            <w:tcW w:w="696" w:type="pct"/>
          </w:tcPr>
          <w:p w:rsidR="00337EFF" w:rsidRPr="007D441A" w:rsidRDefault="00337EFF" w:rsidP="007D441A">
            <w:pPr>
              <w:spacing w:before="120"/>
              <w:jc w:val="center"/>
              <w:rPr>
                <w:rFonts w:ascii="Arial" w:eastAsia="Times New Roman" w:hAnsi="Arial" w:cs="Arial"/>
                <w:sz w:val="20"/>
              </w:rPr>
            </w:pP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3.1.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1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3.2.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2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3.3. </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3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337EFF" w:rsidRPr="007D441A" w:rsidTr="007D441A">
        <w:tc>
          <w:tcPr>
            <w:tcW w:w="488"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3.4.</w:t>
            </w:r>
          </w:p>
        </w:tc>
        <w:tc>
          <w:tcPr>
            <w:tcW w:w="3816" w:type="pct"/>
          </w:tcPr>
          <w:p w:rsidR="00337EFF" w:rsidRPr="007D441A" w:rsidRDefault="00337EFF"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4 </w:t>
            </w:r>
          </w:p>
        </w:tc>
        <w:tc>
          <w:tcPr>
            <w:tcW w:w="696" w:type="pct"/>
          </w:tcPr>
          <w:p w:rsidR="00337EFF" w:rsidRPr="007D441A" w:rsidRDefault="00337EFF" w:rsidP="007D441A">
            <w:pPr>
              <w:spacing w:before="120"/>
              <w:jc w:val="center"/>
              <w:rPr>
                <w:rFonts w:ascii="Arial" w:eastAsia="Times New Roman" w:hAnsi="Arial" w:cs="Arial"/>
                <w:sz w:val="20"/>
              </w:rPr>
            </w:pPr>
            <w:r w:rsidRPr="007D441A">
              <w:rPr>
                <w:rFonts w:ascii="Arial" w:eastAsia="Times New Roman" w:hAnsi="Arial" w:cs="Arial"/>
                <w:sz w:val="20"/>
              </w:rPr>
              <w:t>81</w:t>
            </w:r>
          </w:p>
        </w:tc>
      </w:tr>
    </w:tbl>
    <w:p w:rsidR="00337EFF" w:rsidRDefault="00337EFF" w:rsidP="00511D56">
      <w:pPr>
        <w:spacing w:before="120"/>
        <w:rPr>
          <w:rFonts w:ascii="Arial" w:hAnsi="Arial" w:cs="Arial"/>
          <w:sz w:val="20"/>
          <w:lang w:val="en-US"/>
        </w:rPr>
      </w:pPr>
    </w:p>
    <w:p w:rsidR="007B1FD0" w:rsidRPr="00337EFF" w:rsidRDefault="00337EFF" w:rsidP="00511D56">
      <w:pPr>
        <w:spacing w:before="120"/>
        <w:jc w:val="center"/>
        <w:rPr>
          <w:rFonts w:ascii="Arial" w:hAnsi="Arial" w:cs="Arial"/>
          <w:b/>
        </w:rPr>
      </w:pPr>
      <w:bookmarkStart w:id="23" w:name="chuong_pl_7"/>
      <w:r>
        <w:rPr>
          <w:rFonts w:ascii="Arial" w:hAnsi="Arial" w:cs="Arial"/>
          <w:b/>
        </w:rPr>
        <w:t>PHỤ LỤC 7</w:t>
      </w:r>
      <w:bookmarkEnd w:id="23"/>
    </w:p>
    <w:p w:rsidR="007B1FD0" w:rsidRPr="00337EFF" w:rsidRDefault="00C30C7F" w:rsidP="00511D56">
      <w:pPr>
        <w:spacing w:before="120"/>
        <w:jc w:val="center"/>
        <w:rPr>
          <w:rFonts w:ascii="Arial" w:hAnsi="Arial" w:cs="Arial"/>
          <w:i/>
          <w:sz w:val="20"/>
        </w:rPr>
      </w:pPr>
      <w:bookmarkStart w:id="24" w:name="chuong_pl_7_name"/>
      <w:r w:rsidRPr="00C30C7F">
        <w:rPr>
          <w:rFonts w:ascii="Arial" w:hAnsi="Arial" w:cs="Arial"/>
          <w:sz w:val="20"/>
        </w:rPr>
        <w:t>HƯỚNG DẪN CHẨN ĐOÁN, GIÁM ĐỊNH SUY GIẢM KHẢ NĂNG LAO ĐỘNG DO BỆNH HEN NGHỀ NGHIỆP</w:t>
      </w:r>
      <w:bookmarkEnd w:id="24"/>
      <w:r w:rsidR="00337EFF">
        <w:rPr>
          <w:rFonts w:ascii="Arial" w:hAnsi="Arial" w:cs="Arial"/>
          <w:sz w:val="20"/>
        </w:rPr>
        <w:br/>
      </w:r>
      <w:r w:rsidR="007B1FD0" w:rsidRPr="00337EFF">
        <w:rPr>
          <w:rFonts w:ascii="Arial" w:hAnsi="Arial" w:cs="Arial"/>
          <w:i/>
          <w:sz w:val="20"/>
        </w:rPr>
        <w:t>(Ban hành kèm theo Thông tư số 15/2016/TT-BYT ngày 15 tháng 5 năm 2016 của Bộ trưởng Bộ Y tế)</w:t>
      </w:r>
    </w:p>
    <w:p w:rsidR="007B1FD0" w:rsidRPr="00337EFF" w:rsidRDefault="007B1FD0" w:rsidP="00511D56">
      <w:pPr>
        <w:spacing w:before="120"/>
        <w:rPr>
          <w:rFonts w:ascii="Arial" w:hAnsi="Arial" w:cs="Arial"/>
          <w:b/>
          <w:sz w:val="20"/>
        </w:rPr>
      </w:pPr>
      <w:r w:rsidRPr="00337EFF">
        <w:rPr>
          <w:rFonts w:ascii="Arial" w:hAnsi="Arial" w:cs="Arial"/>
          <w:b/>
          <w:sz w:val="20"/>
        </w:rPr>
        <w:t>1. Định nghĩa</w:t>
      </w:r>
    </w:p>
    <w:p w:rsidR="007B1FD0" w:rsidRPr="00227616" w:rsidRDefault="007B1FD0" w:rsidP="00511D56">
      <w:pPr>
        <w:spacing w:before="120"/>
        <w:rPr>
          <w:rFonts w:ascii="Arial" w:hAnsi="Arial" w:cs="Arial"/>
          <w:sz w:val="20"/>
        </w:rPr>
      </w:pPr>
      <w:r w:rsidRPr="00227616">
        <w:rPr>
          <w:rFonts w:ascii="Arial" w:hAnsi="Arial" w:cs="Arial"/>
          <w:sz w:val="20"/>
        </w:rPr>
        <w:t>Hen nghề nghiệp là bệnh hen do các yếu tố gây bệnh trong môi trường lao</w:t>
      </w:r>
      <w:r w:rsidR="00337EFF">
        <w:rPr>
          <w:rFonts w:ascii="Arial" w:hAnsi="Arial" w:cs="Arial"/>
          <w:sz w:val="20"/>
        </w:rPr>
        <w:t xml:space="preserve"> </w:t>
      </w:r>
      <w:r w:rsidRPr="00227616">
        <w:rPr>
          <w:rFonts w:ascii="Arial" w:hAnsi="Arial" w:cs="Arial"/>
          <w:sz w:val="20"/>
        </w:rPr>
        <w:t>động gây nên.</w:t>
      </w:r>
    </w:p>
    <w:p w:rsidR="007B1FD0" w:rsidRPr="00337EFF" w:rsidRDefault="007B1FD0" w:rsidP="00511D56">
      <w:pPr>
        <w:spacing w:before="120"/>
        <w:rPr>
          <w:rFonts w:ascii="Arial" w:hAnsi="Arial" w:cs="Arial"/>
          <w:b/>
          <w:sz w:val="20"/>
        </w:rPr>
      </w:pPr>
      <w:r w:rsidRPr="00337EFF">
        <w:rPr>
          <w:rFonts w:ascii="Arial" w:hAnsi="Arial" w:cs="Arial"/>
          <w:b/>
          <w:sz w:val="20"/>
        </w:rPr>
        <w:t>2. Yếu tố gây bệnh</w:t>
      </w:r>
    </w:p>
    <w:p w:rsidR="007B1FD0" w:rsidRPr="00227616" w:rsidRDefault="007B1FD0" w:rsidP="00511D56">
      <w:pPr>
        <w:spacing w:before="120"/>
        <w:rPr>
          <w:rFonts w:ascii="Arial" w:hAnsi="Arial" w:cs="Arial"/>
          <w:sz w:val="20"/>
        </w:rPr>
      </w:pPr>
      <w:r w:rsidRPr="00227616">
        <w:rPr>
          <w:rFonts w:ascii="Arial" w:hAnsi="Arial" w:cs="Arial"/>
          <w:sz w:val="20"/>
        </w:rPr>
        <w:t>- Yếu tố gây mẫn cảm trong môi trường lao động chủ yếu:</w:t>
      </w:r>
    </w:p>
    <w:p w:rsidR="007B1FD0" w:rsidRPr="00227616" w:rsidRDefault="007B1FD0" w:rsidP="00511D56">
      <w:pPr>
        <w:spacing w:before="120"/>
        <w:rPr>
          <w:rFonts w:ascii="Arial" w:hAnsi="Arial" w:cs="Arial"/>
          <w:sz w:val="20"/>
        </w:rPr>
      </w:pPr>
      <w:r w:rsidRPr="00227616">
        <w:rPr>
          <w:rFonts w:ascii="Arial" w:hAnsi="Arial" w:cs="Arial"/>
          <w:sz w:val="20"/>
        </w:rPr>
        <w:t>+ Nguồn gốc thực vật như các hạt, bột mì, cà phê, chè, thuốc lá;</w:t>
      </w:r>
    </w:p>
    <w:p w:rsidR="007B1FD0" w:rsidRPr="00227616" w:rsidRDefault="007B1FD0" w:rsidP="00511D56">
      <w:pPr>
        <w:spacing w:before="120"/>
        <w:rPr>
          <w:rFonts w:ascii="Arial" w:hAnsi="Arial" w:cs="Arial"/>
          <w:sz w:val="20"/>
        </w:rPr>
      </w:pPr>
      <w:r w:rsidRPr="00227616">
        <w:rPr>
          <w:rFonts w:ascii="Arial" w:hAnsi="Arial" w:cs="Arial"/>
          <w:sz w:val="20"/>
        </w:rPr>
        <w:t>+ Nguồn gốc động vật như len, bụi từ súc vật thực nghiệm, từ bọ mạt, côn trùng;</w:t>
      </w:r>
    </w:p>
    <w:p w:rsidR="007B1FD0" w:rsidRPr="00227616" w:rsidRDefault="007B1FD0" w:rsidP="00511D56">
      <w:pPr>
        <w:spacing w:before="120"/>
        <w:rPr>
          <w:rFonts w:ascii="Arial" w:hAnsi="Arial" w:cs="Arial"/>
          <w:sz w:val="20"/>
        </w:rPr>
      </w:pPr>
      <w:r w:rsidRPr="00227616">
        <w:rPr>
          <w:rFonts w:ascii="Arial" w:hAnsi="Arial" w:cs="Arial"/>
          <w:sz w:val="20"/>
        </w:rPr>
        <w:t>+ Các kim loại đặc biệt muối kim loại như bạch kim, crôm, nickel;</w:t>
      </w:r>
    </w:p>
    <w:p w:rsidR="007B1FD0" w:rsidRPr="00227616" w:rsidRDefault="007B1FD0" w:rsidP="00511D56">
      <w:pPr>
        <w:spacing w:before="120"/>
        <w:rPr>
          <w:rFonts w:ascii="Arial" w:hAnsi="Arial" w:cs="Arial"/>
          <w:sz w:val="20"/>
        </w:rPr>
      </w:pPr>
      <w:r w:rsidRPr="00227616">
        <w:rPr>
          <w:rFonts w:ascii="Arial" w:hAnsi="Arial" w:cs="Arial"/>
          <w:sz w:val="20"/>
        </w:rPr>
        <w:t>+ Các hợp chất hữu cơ như formaldehyd, phenylen diamin, isocyanat, đặc biệt là toluen, diisocyanat, phthalic anhydrid, eppoxyresin;</w:t>
      </w:r>
    </w:p>
    <w:p w:rsidR="007B1FD0" w:rsidRPr="00227616" w:rsidRDefault="007B1FD0" w:rsidP="00511D56">
      <w:pPr>
        <w:spacing w:before="120"/>
        <w:rPr>
          <w:rFonts w:ascii="Arial" w:hAnsi="Arial" w:cs="Arial"/>
          <w:sz w:val="20"/>
        </w:rPr>
      </w:pPr>
      <w:r w:rsidRPr="00227616">
        <w:rPr>
          <w:rFonts w:ascii="Arial" w:hAnsi="Arial" w:cs="Arial"/>
          <w:sz w:val="20"/>
        </w:rPr>
        <w:t>+ Các loại kháng sinh, các enzym như chất tẩy rửa</w:t>
      </w:r>
    </w:p>
    <w:p w:rsidR="007B1FD0" w:rsidRPr="00227616" w:rsidRDefault="007B1FD0" w:rsidP="00511D56">
      <w:pPr>
        <w:spacing w:before="120"/>
        <w:rPr>
          <w:rFonts w:ascii="Arial" w:hAnsi="Arial" w:cs="Arial"/>
          <w:sz w:val="20"/>
        </w:rPr>
      </w:pPr>
      <w:r w:rsidRPr="00227616">
        <w:rPr>
          <w:rFonts w:ascii="Arial" w:hAnsi="Arial" w:cs="Arial"/>
          <w:sz w:val="20"/>
        </w:rPr>
        <w:t>- Yếu tố gây kích thích trong môi trường lao động: Chất kiềm và axit mạnh, những chất oxy hóa mạnh như amoniac, clo, clorit hydro, phosgen, oxyd nitơ hay SO</w:t>
      </w:r>
      <w:r w:rsidRPr="00337EFF">
        <w:rPr>
          <w:rFonts w:ascii="Arial" w:hAnsi="Arial" w:cs="Arial"/>
          <w:sz w:val="20"/>
          <w:vertAlign w:val="subscript"/>
        </w:rPr>
        <w:t>2</w:t>
      </w:r>
      <w:r w:rsidRPr="00227616">
        <w:rPr>
          <w:rFonts w:ascii="Arial" w:hAnsi="Arial" w:cs="Arial"/>
          <w:sz w:val="20"/>
        </w:rPr>
        <w:t>.</w:t>
      </w:r>
    </w:p>
    <w:p w:rsidR="007B1FD0" w:rsidRPr="00337EFF" w:rsidRDefault="007B1FD0" w:rsidP="00511D56">
      <w:pPr>
        <w:spacing w:before="120"/>
        <w:rPr>
          <w:rFonts w:ascii="Arial" w:hAnsi="Arial" w:cs="Arial"/>
          <w:b/>
          <w:sz w:val="20"/>
        </w:rPr>
      </w:pPr>
      <w:r w:rsidRPr="00337EFF">
        <w:rPr>
          <w:rFonts w:ascii="Arial" w:hAnsi="Arial" w:cs="Arial"/>
          <w:b/>
          <w:sz w:val="20"/>
        </w:rPr>
        <w:t>3. Nghề, công việc thường gặp và nguồn tiếp xúc</w:t>
      </w:r>
    </w:p>
    <w:p w:rsidR="007B1FD0" w:rsidRPr="00227616" w:rsidRDefault="007B1FD0" w:rsidP="00511D56">
      <w:pPr>
        <w:spacing w:before="120"/>
        <w:rPr>
          <w:rFonts w:ascii="Arial" w:hAnsi="Arial" w:cs="Arial"/>
          <w:sz w:val="20"/>
        </w:rPr>
      </w:pPr>
      <w:r w:rsidRPr="00227616">
        <w:rPr>
          <w:rFonts w:ascii="Arial" w:hAnsi="Arial" w:cs="Arial"/>
          <w:sz w:val="20"/>
        </w:rPr>
        <w:t>- Sản xuất và chế biến mủ cao su;</w:t>
      </w:r>
    </w:p>
    <w:p w:rsidR="007B1FD0" w:rsidRPr="00227616" w:rsidRDefault="007B1FD0" w:rsidP="00511D56">
      <w:pPr>
        <w:spacing w:before="120"/>
        <w:rPr>
          <w:rFonts w:ascii="Arial" w:hAnsi="Arial" w:cs="Arial"/>
          <w:sz w:val="20"/>
        </w:rPr>
      </w:pPr>
      <w:r w:rsidRPr="00227616">
        <w:rPr>
          <w:rFonts w:ascii="Arial" w:hAnsi="Arial" w:cs="Arial"/>
          <w:sz w:val="20"/>
        </w:rPr>
        <w:t>- Thu gom và xử lý lông động vật;</w:t>
      </w:r>
    </w:p>
    <w:p w:rsidR="007B1FD0" w:rsidRPr="00227616" w:rsidRDefault="007B1FD0" w:rsidP="00511D56">
      <w:pPr>
        <w:spacing w:before="120"/>
        <w:rPr>
          <w:rFonts w:ascii="Arial" w:hAnsi="Arial" w:cs="Arial"/>
          <w:sz w:val="20"/>
        </w:rPr>
      </w:pPr>
      <w:r w:rsidRPr="00227616">
        <w:rPr>
          <w:rFonts w:ascii="Arial" w:hAnsi="Arial" w:cs="Arial"/>
          <w:sz w:val="20"/>
        </w:rPr>
        <w:t>- Chế biến thực phẩm;</w:t>
      </w:r>
    </w:p>
    <w:p w:rsidR="007B1FD0" w:rsidRPr="00227616" w:rsidRDefault="007B1FD0" w:rsidP="00511D56">
      <w:pPr>
        <w:spacing w:before="120"/>
        <w:rPr>
          <w:rFonts w:ascii="Arial" w:hAnsi="Arial" w:cs="Arial"/>
          <w:sz w:val="20"/>
        </w:rPr>
      </w:pPr>
      <w:r w:rsidRPr="00227616">
        <w:rPr>
          <w:rFonts w:ascii="Arial" w:hAnsi="Arial" w:cs="Arial"/>
          <w:sz w:val="20"/>
        </w:rPr>
        <w:t>- Đóng gói thịt;</w:t>
      </w:r>
    </w:p>
    <w:p w:rsidR="007B1FD0" w:rsidRPr="00227616" w:rsidRDefault="007B1FD0" w:rsidP="00511D56">
      <w:pPr>
        <w:spacing w:before="120"/>
        <w:rPr>
          <w:rFonts w:ascii="Arial" w:hAnsi="Arial" w:cs="Arial"/>
          <w:sz w:val="20"/>
        </w:rPr>
      </w:pPr>
      <w:r w:rsidRPr="00227616">
        <w:rPr>
          <w:rFonts w:ascii="Arial" w:hAnsi="Arial" w:cs="Arial"/>
          <w:sz w:val="20"/>
        </w:rPr>
        <w:t>- Làm bánh mỳ;</w:t>
      </w:r>
    </w:p>
    <w:p w:rsidR="007B1FD0" w:rsidRPr="00227616" w:rsidRDefault="007B1FD0" w:rsidP="00511D56">
      <w:pPr>
        <w:spacing w:before="120"/>
        <w:rPr>
          <w:rFonts w:ascii="Arial" w:hAnsi="Arial" w:cs="Arial"/>
          <w:sz w:val="20"/>
        </w:rPr>
      </w:pPr>
      <w:r w:rsidRPr="00227616">
        <w:rPr>
          <w:rFonts w:ascii="Arial" w:hAnsi="Arial" w:cs="Arial"/>
          <w:sz w:val="20"/>
        </w:rPr>
        <w:t>- Làm chất giặt tẩy;</w:t>
      </w:r>
    </w:p>
    <w:p w:rsidR="007B1FD0" w:rsidRPr="00227616" w:rsidRDefault="007B1FD0" w:rsidP="00511D56">
      <w:pPr>
        <w:spacing w:before="120"/>
        <w:rPr>
          <w:rFonts w:ascii="Arial" w:hAnsi="Arial" w:cs="Arial"/>
          <w:sz w:val="20"/>
        </w:rPr>
      </w:pPr>
      <w:r w:rsidRPr="00227616">
        <w:rPr>
          <w:rFonts w:ascii="Arial" w:hAnsi="Arial" w:cs="Arial"/>
          <w:sz w:val="20"/>
        </w:rPr>
        <w:t>- Sơn ô tô;</w:t>
      </w:r>
    </w:p>
    <w:p w:rsidR="007B1FD0" w:rsidRPr="00227616" w:rsidRDefault="007B1FD0" w:rsidP="00511D56">
      <w:pPr>
        <w:spacing w:before="120"/>
        <w:rPr>
          <w:rFonts w:ascii="Arial" w:hAnsi="Arial" w:cs="Arial"/>
          <w:sz w:val="20"/>
        </w:rPr>
      </w:pPr>
      <w:r w:rsidRPr="00227616">
        <w:rPr>
          <w:rFonts w:ascii="Arial" w:hAnsi="Arial" w:cs="Arial"/>
          <w:sz w:val="20"/>
        </w:rPr>
        <w:t>- Sản xuất Vani;</w:t>
      </w:r>
    </w:p>
    <w:p w:rsidR="007B1FD0" w:rsidRPr="00227616" w:rsidRDefault="007B1FD0" w:rsidP="00511D56">
      <w:pPr>
        <w:spacing w:before="120"/>
        <w:rPr>
          <w:rFonts w:ascii="Arial" w:hAnsi="Arial" w:cs="Arial"/>
          <w:sz w:val="20"/>
        </w:rPr>
      </w:pPr>
      <w:r w:rsidRPr="00227616">
        <w:rPr>
          <w:rFonts w:ascii="Arial" w:hAnsi="Arial" w:cs="Arial"/>
          <w:sz w:val="20"/>
        </w:rPr>
        <w:t>- Chế biến gỗ;</w:t>
      </w:r>
    </w:p>
    <w:p w:rsidR="007B1FD0" w:rsidRPr="00227616" w:rsidRDefault="007B1FD0" w:rsidP="00511D56">
      <w:pPr>
        <w:spacing w:before="120"/>
        <w:rPr>
          <w:rFonts w:ascii="Arial" w:hAnsi="Arial" w:cs="Arial"/>
          <w:sz w:val="20"/>
        </w:rPr>
      </w:pPr>
      <w:r w:rsidRPr="00227616">
        <w:rPr>
          <w:rFonts w:ascii="Arial" w:hAnsi="Arial" w:cs="Arial"/>
          <w:sz w:val="20"/>
        </w:rPr>
        <w:t>- Mài kim loại;</w:t>
      </w:r>
    </w:p>
    <w:p w:rsidR="007B1FD0" w:rsidRPr="00227616" w:rsidRDefault="007B1FD0" w:rsidP="00511D56">
      <w:pPr>
        <w:spacing w:before="120"/>
        <w:rPr>
          <w:rFonts w:ascii="Arial" w:hAnsi="Arial" w:cs="Arial"/>
          <w:sz w:val="20"/>
        </w:rPr>
      </w:pPr>
      <w:r w:rsidRPr="00227616">
        <w:rPr>
          <w:rFonts w:ascii="Arial" w:hAnsi="Arial" w:cs="Arial"/>
          <w:sz w:val="20"/>
        </w:rPr>
        <w:t>- Sản xuất dược phẩm và bao bì;</w:t>
      </w:r>
    </w:p>
    <w:p w:rsidR="007B1FD0" w:rsidRPr="00227616" w:rsidRDefault="007B1FD0" w:rsidP="00511D56">
      <w:pPr>
        <w:spacing w:before="120"/>
        <w:rPr>
          <w:rFonts w:ascii="Arial" w:hAnsi="Arial" w:cs="Arial"/>
          <w:sz w:val="20"/>
        </w:rPr>
      </w:pPr>
      <w:r w:rsidRPr="00227616">
        <w:rPr>
          <w:rFonts w:ascii="Arial" w:hAnsi="Arial" w:cs="Arial"/>
          <w:sz w:val="20"/>
        </w:rPr>
        <w:t>- Nhân viên y tế;</w:t>
      </w:r>
    </w:p>
    <w:p w:rsidR="007B1FD0" w:rsidRPr="00227616" w:rsidRDefault="007B1FD0" w:rsidP="00511D56">
      <w:pPr>
        <w:spacing w:before="120"/>
        <w:rPr>
          <w:rFonts w:ascii="Arial" w:hAnsi="Arial" w:cs="Arial"/>
          <w:sz w:val="20"/>
        </w:rPr>
      </w:pPr>
      <w:r w:rsidRPr="00227616">
        <w:rPr>
          <w:rFonts w:ascii="Arial" w:hAnsi="Arial" w:cs="Arial"/>
          <w:sz w:val="20"/>
        </w:rPr>
        <w:t>- Nghề, công việc khác có tiếp xúc với các tác nhân gây mẫn cảm hoặc kích thích.</w:t>
      </w:r>
    </w:p>
    <w:p w:rsidR="007B1FD0" w:rsidRPr="00337EFF" w:rsidRDefault="007B1FD0" w:rsidP="00511D56">
      <w:pPr>
        <w:spacing w:before="120"/>
        <w:rPr>
          <w:rFonts w:ascii="Arial" w:hAnsi="Arial" w:cs="Arial"/>
          <w:b/>
          <w:sz w:val="20"/>
        </w:rPr>
      </w:pPr>
      <w:r w:rsidRPr="00337EFF">
        <w:rPr>
          <w:rFonts w:ascii="Arial" w:hAnsi="Arial" w:cs="Arial"/>
          <w:b/>
          <w:sz w:val="20"/>
        </w:rPr>
        <w:t>4. Giới hạn tiếp xúc tối thiểu</w:t>
      </w:r>
    </w:p>
    <w:p w:rsidR="007B1FD0" w:rsidRPr="00227616" w:rsidRDefault="007B1FD0" w:rsidP="00511D56">
      <w:pPr>
        <w:spacing w:before="120"/>
        <w:rPr>
          <w:rFonts w:ascii="Arial" w:hAnsi="Arial" w:cs="Arial"/>
          <w:sz w:val="20"/>
        </w:rPr>
      </w:pPr>
      <w:r w:rsidRPr="00227616">
        <w:rPr>
          <w:rFonts w:ascii="Arial" w:hAnsi="Arial" w:cs="Arial"/>
          <w:sz w:val="20"/>
        </w:rPr>
        <w:t>Yếu tố gây bệnh được ghi nhận trong phần đánh giá yếu tố tiếp xúc nghề</w:t>
      </w:r>
      <w:r w:rsidR="00337EFF">
        <w:rPr>
          <w:rFonts w:ascii="Arial" w:hAnsi="Arial" w:cs="Arial"/>
          <w:sz w:val="20"/>
        </w:rPr>
        <w:t xml:space="preserve"> </w:t>
      </w:r>
      <w:r w:rsidRPr="00227616">
        <w:rPr>
          <w:rFonts w:ascii="Arial" w:hAnsi="Arial" w:cs="Arial"/>
          <w:sz w:val="20"/>
        </w:rPr>
        <w:t>nghiệp của Báo cáo kết quả quan trắc môi trường lao động.</w:t>
      </w:r>
    </w:p>
    <w:p w:rsidR="007B1FD0" w:rsidRPr="00337EFF" w:rsidRDefault="007B1FD0" w:rsidP="00511D56">
      <w:pPr>
        <w:spacing w:before="120"/>
        <w:rPr>
          <w:rFonts w:ascii="Arial" w:hAnsi="Arial" w:cs="Arial"/>
          <w:b/>
          <w:sz w:val="20"/>
        </w:rPr>
      </w:pPr>
      <w:r w:rsidRPr="00337EFF">
        <w:rPr>
          <w:rFonts w:ascii="Arial" w:hAnsi="Arial" w:cs="Arial"/>
          <w:b/>
          <w:sz w:val="20"/>
        </w:rPr>
        <w:t>5. Thời gian tiếp xúc tối thiểu</w:t>
      </w:r>
    </w:p>
    <w:p w:rsidR="007B1FD0" w:rsidRPr="00227616" w:rsidRDefault="007B1FD0" w:rsidP="00511D56">
      <w:pPr>
        <w:spacing w:before="120"/>
        <w:rPr>
          <w:rFonts w:ascii="Arial" w:hAnsi="Arial" w:cs="Arial"/>
          <w:sz w:val="20"/>
        </w:rPr>
      </w:pPr>
      <w:r w:rsidRPr="00227616">
        <w:rPr>
          <w:rFonts w:ascii="Arial" w:hAnsi="Arial" w:cs="Arial"/>
          <w:sz w:val="20"/>
        </w:rPr>
        <w:t>2 tuần.</w:t>
      </w:r>
    </w:p>
    <w:p w:rsidR="007B1FD0" w:rsidRPr="00337EFF" w:rsidRDefault="007B1FD0" w:rsidP="00511D56">
      <w:pPr>
        <w:spacing w:before="120"/>
        <w:rPr>
          <w:rFonts w:ascii="Arial" w:hAnsi="Arial" w:cs="Arial"/>
          <w:b/>
          <w:sz w:val="20"/>
        </w:rPr>
      </w:pPr>
      <w:r w:rsidRPr="00337EFF">
        <w:rPr>
          <w:rFonts w:ascii="Arial" w:hAnsi="Arial" w:cs="Arial"/>
          <w:b/>
          <w:sz w:val="20"/>
        </w:rPr>
        <w:t>6. Thời gian bảo đảm</w:t>
      </w:r>
    </w:p>
    <w:p w:rsidR="007B1FD0" w:rsidRPr="00227616" w:rsidRDefault="007B1FD0" w:rsidP="00511D56">
      <w:pPr>
        <w:spacing w:before="120"/>
        <w:rPr>
          <w:rFonts w:ascii="Arial" w:hAnsi="Arial" w:cs="Arial"/>
          <w:sz w:val="20"/>
        </w:rPr>
      </w:pPr>
      <w:r w:rsidRPr="00227616">
        <w:rPr>
          <w:rFonts w:ascii="Arial" w:hAnsi="Arial" w:cs="Arial"/>
          <w:sz w:val="20"/>
        </w:rPr>
        <w:t>7 ngày.</w:t>
      </w:r>
    </w:p>
    <w:p w:rsidR="007B1FD0" w:rsidRPr="00337EFF" w:rsidRDefault="007B1FD0" w:rsidP="00511D56">
      <w:pPr>
        <w:spacing w:before="120"/>
        <w:rPr>
          <w:rFonts w:ascii="Arial" w:hAnsi="Arial" w:cs="Arial"/>
          <w:b/>
          <w:sz w:val="20"/>
        </w:rPr>
      </w:pPr>
      <w:r w:rsidRPr="00337EFF">
        <w:rPr>
          <w:rFonts w:ascii="Arial" w:hAnsi="Arial" w:cs="Arial"/>
          <w:b/>
          <w:sz w:val="20"/>
        </w:rPr>
        <w:t>7. Chẩn đoán</w:t>
      </w:r>
    </w:p>
    <w:p w:rsidR="007B1FD0" w:rsidRPr="00337EFF" w:rsidRDefault="007B1FD0" w:rsidP="00511D56">
      <w:pPr>
        <w:spacing w:before="120"/>
        <w:rPr>
          <w:rFonts w:ascii="Arial" w:hAnsi="Arial" w:cs="Arial"/>
          <w:b/>
          <w:sz w:val="20"/>
        </w:rPr>
      </w:pPr>
      <w:r w:rsidRPr="00337EFF">
        <w:rPr>
          <w:rFonts w:ascii="Arial" w:hAnsi="Arial" w:cs="Arial"/>
          <w:b/>
          <w:sz w:val="20"/>
        </w:rPr>
        <w:t>7.1. Lâm sàng</w:t>
      </w:r>
    </w:p>
    <w:p w:rsidR="007B1FD0" w:rsidRPr="00227616" w:rsidRDefault="007B1FD0" w:rsidP="00511D56">
      <w:pPr>
        <w:spacing w:before="120"/>
        <w:rPr>
          <w:rFonts w:ascii="Arial" w:hAnsi="Arial" w:cs="Arial"/>
          <w:sz w:val="20"/>
        </w:rPr>
      </w:pPr>
      <w:r w:rsidRPr="00227616">
        <w:rPr>
          <w:rFonts w:ascii="Arial" w:hAnsi="Arial" w:cs="Arial"/>
          <w:sz w:val="20"/>
        </w:rPr>
        <w:t>- Triệu chứng của cơn hen phế quản điển hình;</w:t>
      </w:r>
    </w:p>
    <w:p w:rsidR="007B1FD0" w:rsidRPr="00227616" w:rsidRDefault="007B1FD0" w:rsidP="00511D56">
      <w:pPr>
        <w:spacing w:before="120"/>
        <w:rPr>
          <w:rFonts w:ascii="Arial" w:hAnsi="Arial" w:cs="Arial"/>
          <w:sz w:val="20"/>
        </w:rPr>
      </w:pPr>
      <w:r w:rsidRPr="00227616">
        <w:rPr>
          <w:rFonts w:ascii="Arial" w:hAnsi="Arial" w:cs="Arial"/>
          <w:sz w:val="20"/>
        </w:rPr>
        <w:t>- Cơn hen tái phát khi tiếp xúc lại với dị nguyên trong môi trường lao động;</w:t>
      </w:r>
    </w:p>
    <w:p w:rsidR="007B1FD0" w:rsidRPr="00227616" w:rsidRDefault="007B1FD0" w:rsidP="00511D56">
      <w:pPr>
        <w:spacing w:before="120"/>
        <w:rPr>
          <w:rFonts w:ascii="Arial" w:hAnsi="Arial" w:cs="Arial"/>
          <w:sz w:val="20"/>
        </w:rPr>
      </w:pPr>
      <w:r w:rsidRPr="00227616">
        <w:rPr>
          <w:rFonts w:ascii="Arial" w:hAnsi="Arial" w:cs="Arial"/>
          <w:sz w:val="20"/>
        </w:rPr>
        <w:t>- Thực thể (nghe phổi): Có ran rít, ran ngáy;</w:t>
      </w:r>
    </w:p>
    <w:p w:rsidR="007B1FD0" w:rsidRPr="00227616" w:rsidRDefault="007B1FD0" w:rsidP="00511D56">
      <w:pPr>
        <w:spacing w:before="120"/>
        <w:rPr>
          <w:rFonts w:ascii="Arial" w:hAnsi="Arial" w:cs="Arial"/>
          <w:sz w:val="20"/>
        </w:rPr>
      </w:pPr>
      <w:r w:rsidRPr="00227616">
        <w:rPr>
          <w:rFonts w:ascii="Arial" w:hAnsi="Arial" w:cs="Arial"/>
          <w:sz w:val="20"/>
        </w:rPr>
        <w:t>- Thể bệnh: Gồm hen phế quản thể mẫn cảm và thể dị ứng.</w:t>
      </w:r>
    </w:p>
    <w:p w:rsidR="007B1FD0" w:rsidRPr="00337EFF" w:rsidRDefault="007B1FD0" w:rsidP="00511D56">
      <w:pPr>
        <w:spacing w:before="120"/>
        <w:rPr>
          <w:rFonts w:ascii="Arial" w:hAnsi="Arial" w:cs="Arial"/>
          <w:b/>
          <w:sz w:val="20"/>
        </w:rPr>
      </w:pPr>
      <w:r w:rsidRPr="00337EFF">
        <w:rPr>
          <w:rFonts w:ascii="Arial" w:hAnsi="Arial" w:cs="Arial"/>
          <w:b/>
          <w:sz w:val="20"/>
        </w:rPr>
        <w:t>7.2. Cận lâm sàng</w:t>
      </w:r>
    </w:p>
    <w:p w:rsidR="007B1FD0" w:rsidRPr="00227616" w:rsidRDefault="007B1FD0" w:rsidP="00511D56">
      <w:pPr>
        <w:spacing w:before="120"/>
        <w:rPr>
          <w:rFonts w:ascii="Arial" w:hAnsi="Arial" w:cs="Arial"/>
          <w:sz w:val="20"/>
        </w:rPr>
      </w:pPr>
      <w:r w:rsidRPr="00227616">
        <w:rPr>
          <w:rFonts w:ascii="Arial" w:hAnsi="Arial" w:cs="Arial"/>
          <w:sz w:val="20"/>
        </w:rPr>
        <w:t>a) Chức năng hô hấp: FEV</w:t>
      </w:r>
      <w:r w:rsidRPr="00337EFF">
        <w:rPr>
          <w:rFonts w:ascii="Arial" w:hAnsi="Arial" w:cs="Arial"/>
          <w:sz w:val="20"/>
          <w:vertAlign w:val="subscript"/>
        </w:rPr>
        <w:t>1</w:t>
      </w:r>
      <w:r w:rsidRPr="00227616">
        <w:rPr>
          <w:rFonts w:ascii="Arial" w:hAnsi="Arial" w:cs="Arial"/>
          <w:sz w:val="20"/>
        </w:rPr>
        <w:t xml:space="preserve"> sau ca làm việc giảm ≥ 15% so với trước ca;</w:t>
      </w:r>
    </w:p>
    <w:p w:rsidR="007B1FD0" w:rsidRPr="00227616" w:rsidRDefault="007B1FD0" w:rsidP="00511D56">
      <w:pPr>
        <w:spacing w:before="120"/>
        <w:rPr>
          <w:rFonts w:ascii="Arial" w:hAnsi="Arial" w:cs="Arial"/>
          <w:sz w:val="20"/>
        </w:rPr>
      </w:pPr>
      <w:r w:rsidRPr="00227616">
        <w:rPr>
          <w:rFonts w:ascii="Arial" w:hAnsi="Arial" w:cs="Arial"/>
          <w:sz w:val="20"/>
        </w:rPr>
        <w:t>b) Test dị nguyên dương tính đối với hen phế quản thể dị ứng (khi cơ sở y tế</w:t>
      </w:r>
      <w:r w:rsidR="00AE61D2">
        <w:rPr>
          <w:rFonts w:ascii="Arial" w:hAnsi="Arial" w:cs="Arial"/>
          <w:sz w:val="20"/>
        </w:rPr>
        <w:t xml:space="preserve"> </w:t>
      </w:r>
      <w:r w:rsidRPr="00227616">
        <w:rPr>
          <w:rFonts w:ascii="Arial" w:hAnsi="Arial" w:cs="Arial"/>
          <w:sz w:val="20"/>
        </w:rPr>
        <w:t>có đủ điều kiện trang thiết bị và hồi sức cấp cứu).</w:t>
      </w:r>
    </w:p>
    <w:p w:rsidR="007B1FD0" w:rsidRPr="00AE61D2" w:rsidRDefault="007B1FD0" w:rsidP="00511D56">
      <w:pPr>
        <w:spacing w:before="120"/>
        <w:rPr>
          <w:rFonts w:ascii="Arial" w:hAnsi="Arial" w:cs="Arial"/>
          <w:b/>
          <w:sz w:val="20"/>
        </w:rPr>
      </w:pPr>
      <w:r w:rsidRPr="00AE61D2">
        <w:rPr>
          <w:rFonts w:ascii="Arial" w:hAnsi="Arial" w:cs="Arial"/>
          <w:b/>
          <w:sz w:val="20"/>
        </w:rPr>
        <w:t>8. Tiến triển, biến chứng</w:t>
      </w:r>
    </w:p>
    <w:p w:rsidR="007B1FD0" w:rsidRPr="00227616" w:rsidRDefault="007B1FD0" w:rsidP="00511D56">
      <w:pPr>
        <w:spacing w:before="120"/>
        <w:rPr>
          <w:rFonts w:ascii="Arial" w:hAnsi="Arial" w:cs="Arial"/>
          <w:sz w:val="20"/>
        </w:rPr>
      </w:pPr>
      <w:r w:rsidRPr="00227616">
        <w:rPr>
          <w:rFonts w:ascii="Arial" w:hAnsi="Arial" w:cs="Arial"/>
          <w:sz w:val="20"/>
        </w:rPr>
        <w:t>- Rối loạn thông khí phổi;</w:t>
      </w:r>
    </w:p>
    <w:p w:rsidR="007B1FD0" w:rsidRPr="00227616" w:rsidRDefault="007B1FD0" w:rsidP="00511D56">
      <w:pPr>
        <w:spacing w:before="120"/>
        <w:rPr>
          <w:rFonts w:ascii="Arial" w:hAnsi="Arial" w:cs="Arial"/>
          <w:sz w:val="20"/>
        </w:rPr>
      </w:pPr>
      <w:r w:rsidRPr="00227616">
        <w:rPr>
          <w:rFonts w:ascii="Arial" w:hAnsi="Arial" w:cs="Arial"/>
          <w:sz w:val="20"/>
        </w:rPr>
        <w:t>- Tâm phế mạn;</w:t>
      </w:r>
    </w:p>
    <w:p w:rsidR="007B1FD0" w:rsidRPr="00227616" w:rsidRDefault="007B1FD0" w:rsidP="00511D56">
      <w:pPr>
        <w:spacing w:before="120"/>
        <w:rPr>
          <w:rFonts w:ascii="Arial" w:hAnsi="Arial" w:cs="Arial"/>
          <w:sz w:val="20"/>
        </w:rPr>
      </w:pPr>
      <w:r w:rsidRPr="00227616">
        <w:rPr>
          <w:rFonts w:ascii="Arial" w:hAnsi="Arial" w:cs="Arial"/>
          <w:sz w:val="20"/>
        </w:rPr>
        <w:t>- Hội chứng chồng lấp hen và bệnh tắc nghẽn phổi mạn tính (COPD).</w:t>
      </w:r>
    </w:p>
    <w:p w:rsidR="007B1FD0" w:rsidRPr="00AE61D2" w:rsidRDefault="007B1FD0" w:rsidP="00511D56">
      <w:pPr>
        <w:spacing w:before="120"/>
        <w:rPr>
          <w:rFonts w:ascii="Arial" w:hAnsi="Arial" w:cs="Arial"/>
          <w:b/>
          <w:sz w:val="20"/>
        </w:rPr>
      </w:pPr>
      <w:r w:rsidRPr="00AE61D2">
        <w:rPr>
          <w:rFonts w:ascii="Arial" w:hAnsi="Arial" w:cs="Arial"/>
          <w:b/>
          <w:sz w:val="20"/>
        </w:rPr>
        <w:t>9. Chẩn đoán phân biệt</w:t>
      </w:r>
    </w:p>
    <w:p w:rsidR="007B1FD0" w:rsidRPr="00227616" w:rsidRDefault="007B1FD0" w:rsidP="00511D56">
      <w:pPr>
        <w:spacing w:before="120"/>
        <w:rPr>
          <w:rFonts w:ascii="Arial" w:hAnsi="Arial" w:cs="Arial"/>
          <w:sz w:val="20"/>
        </w:rPr>
      </w:pPr>
      <w:r w:rsidRPr="00227616">
        <w:rPr>
          <w:rFonts w:ascii="Arial" w:hAnsi="Arial" w:cs="Arial"/>
          <w:sz w:val="20"/>
        </w:rPr>
        <w:t>- Bệnh phổi tắc nghẽn mạn tính (COPD);</w:t>
      </w:r>
    </w:p>
    <w:p w:rsidR="007B1FD0" w:rsidRPr="00227616" w:rsidRDefault="007B1FD0" w:rsidP="00511D56">
      <w:pPr>
        <w:spacing w:before="120"/>
        <w:rPr>
          <w:rFonts w:ascii="Arial" w:hAnsi="Arial" w:cs="Arial"/>
          <w:sz w:val="20"/>
        </w:rPr>
      </w:pPr>
      <w:r w:rsidRPr="00227616">
        <w:rPr>
          <w:rFonts w:ascii="Arial" w:hAnsi="Arial" w:cs="Arial"/>
          <w:sz w:val="20"/>
        </w:rPr>
        <w:t>- Các bệnh nhiễm khuẩn phổi;</w:t>
      </w:r>
    </w:p>
    <w:p w:rsidR="007B1FD0" w:rsidRPr="00227616" w:rsidRDefault="007B1FD0" w:rsidP="00511D56">
      <w:pPr>
        <w:spacing w:before="120"/>
        <w:rPr>
          <w:rFonts w:ascii="Arial" w:hAnsi="Arial" w:cs="Arial"/>
          <w:sz w:val="20"/>
        </w:rPr>
      </w:pPr>
      <w:r w:rsidRPr="00227616">
        <w:rPr>
          <w:rFonts w:ascii="Arial" w:hAnsi="Arial" w:cs="Arial"/>
          <w:sz w:val="20"/>
        </w:rPr>
        <w:t>- Bệnh hen không do nghề nghiệp.</w:t>
      </w:r>
    </w:p>
    <w:p w:rsidR="007B1FD0" w:rsidRPr="00AE61D2" w:rsidRDefault="007B1FD0" w:rsidP="00511D56">
      <w:pPr>
        <w:spacing w:before="120"/>
        <w:rPr>
          <w:rFonts w:ascii="Arial" w:hAnsi="Arial" w:cs="Arial"/>
          <w:b/>
          <w:sz w:val="20"/>
        </w:rPr>
      </w:pPr>
      <w:r w:rsidRPr="00AE61D2">
        <w:rPr>
          <w:rFonts w:ascii="Arial" w:hAnsi="Arial" w:cs="Arial"/>
          <w:b/>
          <w:sz w:val="20"/>
        </w:rPr>
        <w:t>10. Hướng dẫn giám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AE61D2" w:rsidRPr="007D441A" w:rsidTr="007D441A">
        <w:tc>
          <w:tcPr>
            <w:tcW w:w="488" w:type="pct"/>
          </w:tcPr>
          <w:p w:rsidR="00AE61D2" w:rsidRPr="007D441A" w:rsidRDefault="00AE61D2"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816" w:type="pct"/>
          </w:tcPr>
          <w:p w:rsidR="00AE61D2" w:rsidRPr="007D441A" w:rsidRDefault="00AE61D2"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96" w:type="pct"/>
          </w:tcPr>
          <w:p w:rsidR="00AE61D2" w:rsidRPr="007D441A" w:rsidRDefault="00AE61D2"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1. </w:t>
            </w:r>
          </w:p>
        </w:tc>
        <w:tc>
          <w:tcPr>
            <w:tcW w:w="3816" w:type="pct"/>
          </w:tcPr>
          <w:p w:rsidR="00AE61D2" w:rsidRPr="007D441A" w:rsidRDefault="00AE61D2" w:rsidP="007D441A">
            <w:pPr>
              <w:spacing w:before="120"/>
              <w:rPr>
                <w:rFonts w:ascii="Arial" w:eastAsia="Times New Roman" w:hAnsi="Arial" w:cs="Arial"/>
                <w:sz w:val="20"/>
              </w:rPr>
            </w:pPr>
            <w:r w:rsidRPr="007D441A">
              <w:rPr>
                <w:rFonts w:ascii="Arial" w:eastAsia="Times New Roman" w:hAnsi="Arial" w:cs="Arial"/>
                <w:sz w:val="20"/>
              </w:rPr>
              <w:t>Hen</w:t>
            </w:r>
          </w:p>
        </w:tc>
        <w:tc>
          <w:tcPr>
            <w:tcW w:w="696" w:type="pct"/>
          </w:tcPr>
          <w:p w:rsidR="00AE61D2" w:rsidRPr="007D441A" w:rsidRDefault="00AE61D2" w:rsidP="007D441A">
            <w:pPr>
              <w:spacing w:before="120"/>
              <w:jc w:val="center"/>
              <w:rPr>
                <w:rFonts w:ascii="Arial" w:eastAsia="Times New Roman" w:hAnsi="Arial" w:cs="Arial"/>
                <w:sz w:val="20"/>
              </w:rPr>
            </w:pP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1.1. </w:t>
            </w:r>
          </w:p>
        </w:tc>
        <w:tc>
          <w:tcPr>
            <w:tcW w:w="3816" w:type="pct"/>
          </w:tcPr>
          <w:p w:rsidR="00AE61D2" w:rsidRPr="007D441A" w:rsidRDefault="00AE61D2" w:rsidP="007D441A">
            <w:pPr>
              <w:spacing w:before="120"/>
              <w:rPr>
                <w:rFonts w:ascii="Arial" w:eastAsia="Times New Roman" w:hAnsi="Arial" w:cs="Arial"/>
                <w:sz w:val="20"/>
              </w:rPr>
            </w:pPr>
            <w:r w:rsidRPr="007D441A">
              <w:rPr>
                <w:rFonts w:ascii="Arial" w:eastAsia="Times New Roman" w:hAnsi="Arial" w:cs="Arial"/>
                <w:sz w:val="20"/>
              </w:rPr>
              <w:t>Mức độ 1: Có 1 - 2 cơn hen một tuần, nhỏ hơn hoặc bằng 2 cơn vào ban đêm một tháng</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1.2. </w:t>
            </w:r>
          </w:p>
        </w:tc>
        <w:tc>
          <w:tcPr>
            <w:tcW w:w="3816" w:type="pct"/>
          </w:tcPr>
          <w:p w:rsidR="00AE61D2" w:rsidRPr="007D441A" w:rsidRDefault="00AE61D2" w:rsidP="007D441A">
            <w:pPr>
              <w:spacing w:before="120"/>
              <w:rPr>
                <w:rFonts w:ascii="Arial" w:eastAsia="Times New Roman" w:hAnsi="Arial" w:cs="Arial"/>
                <w:sz w:val="20"/>
              </w:rPr>
            </w:pPr>
            <w:r w:rsidRPr="007D441A">
              <w:rPr>
                <w:rFonts w:ascii="Arial" w:eastAsia="Times New Roman" w:hAnsi="Arial" w:cs="Arial"/>
                <w:sz w:val="20"/>
              </w:rPr>
              <w:t>Mức độ 2: Có trên 2 cơn hen một tuần nhưng dưới 1 cơn một ngày. Cơn vào ban đêm trên 2 cơn một tháng</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21</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1.3. </w:t>
            </w:r>
          </w:p>
        </w:tc>
        <w:tc>
          <w:tcPr>
            <w:tcW w:w="3816" w:type="pct"/>
          </w:tcPr>
          <w:p w:rsidR="00AE61D2" w:rsidRPr="007D441A" w:rsidRDefault="00AE61D2" w:rsidP="007D441A">
            <w:pPr>
              <w:spacing w:before="120"/>
              <w:rPr>
                <w:rFonts w:ascii="Arial" w:eastAsia="Times New Roman" w:hAnsi="Arial" w:cs="Arial"/>
                <w:sz w:val="20"/>
              </w:rPr>
            </w:pPr>
            <w:r w:rsidRPr="007D441A">
              <w:rPr>
                <w:rFonts w:ascii="Arial" w:eastAsia="Times New Roman" w:hAnsi="Arial" w:cs="Arial"/>
                <w:sz w:val="20"/>
              </w:rPr>
              <w:t>Mức độ 3: Cơn hen ngày xuất hiện thường xuyên, cơn hen đêm lớn hơn 1 cơn một tuần</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31</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1.4. </w:t>
            </w:r>
          </w:p>
        </w:tc>
        <w:tc>
          <w:tcPr>
            <w:tcW w:w="3816" w:type="pct"/>
          </w:tcPr>
          <w:p w:rsidR="00AE61D2" w:rsidRPr="007D441A" w:rsidRDefault="00AE61D2" w:rsidP="007D441A">
            <w:pPr>
              <w:spacing w:before="120"/>
              <w:rPr>
                <w:rFonts w:ascii="Arial" w:eastAsia="Times New Roman" w:hAnsi="Arial" w:cs="Arial"/>
                <w:sz w:val="20"/>
              </w:rPr>
            </w:pPr>
            <w:r w:rsidRPr="007D441A">
              <w:rPr>
                <w:rFonts w:ascii="Arial" w:eastAsia="Times New Roman" w:hAnsi="Arial" w:cs="Arial"/>
                <w:sz w:val="20"/>
              </w:rPr>
              <w:t>Mức độ 4: Cơn hen ngày xuất hiện liên tục, cơn hen đêm xuất hiện thường xuyên</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41</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2.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Rối loạn thông khí phổi</w:t>
            </w:r>
          </w:p>
        </w:tc>
        <w:tc>
          <w:tcPr>
            <w:tcW w:w="696" w:type="pct"/>
          </w:tcPr>
          <w:p w:rsidR="00AE61D2" w:rsidRPr="007D441A" w:rsidRDefault="00AE61D2" w:rsidP="007D441A">
            <w:pPr>
              <w:spacing w:before="120"/>
              <w:jc w:val="center"/>
              <w:rPr>
                <w:rFonts w:ascii="Arial" w:eastAsia="Times New Roman" w:hAnsi="Arial" w:cs="Arial"/>
                <w:sz w:val="20"/>
                <w:lang w:val="en-US"/>
              </w:rPr>
            </w:pP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2.1.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2.2.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trung bình </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2.3.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và rất nặng  </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3. </w:t>
            </w:r>
          </w:p>
        </w:tc>
        <w:tc>
          <w:tcPr>
            <w:tcW w:w="3816" w:type="pct"/>
          </w:tcPr>
          <w:p w:rsidR="00AE61D2" w:rsidRPr="007D441A" w:rsidRDefault="00AE61D2" w:rsidP="007D441A">
            <w:pPr>
              <w:spacing w:before="120"/>
              <w:rPr>
                <w:rFonts w:ascii="Arial" w:eastAsia="Times New Roman" w:hAnsi="Arial" w:cs="Arial"/>
                <w:sz w:val="20"/>
              </w:rPr>
            </w:pPr>
            <w:r w:rsidRPr="007D441A">
              <w:rPr>
                <w:rFonts w:ascii="Arial" w:eastAsia="Times New Roman" w:hAnsi="Arial" w:cs="Arial"/>
                <w:sz w:val="20"/>
              </w:rPr>
              <w:t>Tâm phế mạn</w:t>
            </w:r>
          </w:p>
        </w:tc>
        <w:tc>
          <w:tcPr>
            <w:tcW w:w="696" w:type="pct"/>
          </w:tcPr>
          <w:p w:rsidR="00AE61D2" w:rsidRPr="007D441A" w:rsidRDefault="00AE61D2" w:rsidP="007D441A">
            <w:pPr>
              <w:spacing w:before="120"/>
              <w:jc w:val="center"/>
              <w:rPr>
                <w:rFonts w:ascii="Arial" w:eastAsia="Times New Roman" w:hAnsi="Arial" w:cs="Arial"/>
                <w:sz w:val="20"/>
              </w:rPr>
            </w:pP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3.1.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1 </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3.2.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2 </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3.3.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3 </w:t>
            </w:r>
          </w:p>
        </w:tc>
        <w:tc>
          <w:tcPr>
            <w:tcW w:w="696" w:type="pct"/>
          </w:tcPr>
          <w:p w:rsidR="00AE61D2" w:rsidRPr="007D441A" w:rsidRDefault="00AE61D2"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AE61D2" w:rsidRPr="007D441A" w:rsidTr="007D441A">
        <w:tc>
          <w:tcPr>
            <w:tcW w:w="488"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3.4. </w:t>
            </w:r>
          </w:p>
        </w:tc>
        <w:tc>
          <w:tcPr>
            <w:tcW w:w="3816" w:type="pct"/>
          </w:tcPr>
          <w:p w:rsidR="00AE61D2" w:rsidRPr="007D441A" w:rsidRDefault="00AE61D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4 </w:t>
            </w:r>
          </w:p>
        </w:tc>
        <w:tc>
          <w:tcPr>
            <w:tcW w:w="696" w:type="pct"/>
          </w:tcPr>
          <w:p w:rsidR="00AE61D2" w:rsidRPr="007D441A" w:rsidRDefault="00AE61D2" w:rsidP="007D441A">
            <w:pPr>
              <w:spacing w:before="120"/>
              <w:jc w:val="center"/>
              <w:rPr>
                <w:rFonts w:ascii="Arial" w:eastAsia="Times New Roman" w:hAnsi="Arial" w:cs="Arial"/>
                <w:sz w:val="20"/>
                <w:lang w:val="en-US"/>
              </w:rPr>
            </w:pPr>
            <w:r w:rsidRPr="007D441A">
              <w:rPr>
                <w:rFonts w:ascii="Arial" w:eastAsia="Times New Roman" w:hAnsi="Arial" w:cs="Arial"/>
                <w:sz w:val="20"/>
              </w:rPr>
              <w:t>81</w:t>
            </w:r>
          </w:p>
        </w:tc>
      </w:tr>
    </w:tbl>
    <w:p w:rsidR="007B1FD0" w:rsidRDefault="007B1FD0" w:rsidP="00511D56">
      <w:pPr>
        <w:spacing w:before="120"/>
        <w:rPr>
          <w:rFonts w:ascii="Arial" w:hAnsi="Arial" w:cs="Arial"/>
          <w:sz w:val="20"/>
          <w:lang w:val="en-US"/>
        </w:rPr>
      </w:pPr>
    </w:p>
    <w:p w:rsidR="006A06B6" w:rsidRPr="00E47FE5" w:rsidRDefault="007A34BF" w:rsidP="00511D56">
      <w:pPr>
        <w:spacing w:before="120"/>
        <w:jc w:val="center"/>
        <w:rPr>
          <w:rFonts w:ascii="Arial" w:hAnsi="Arial" w:cs="Arial"/>
          <w:b/>
        </w:rPr>
      </w:pPr>
      <w:bookmarkStart w:id="25" w:name="chuong_pl_8"/>
      <w:r w:rsidRPr="00E47FE5">
        <w:rPr>
          <w:rFonts w:ascii="Arial" w:hAnsi="Arial" w:cs="Arial"/>
          <w:b/>
        </w:rPr>
        <w:t>PHỤ LỤC 8</w:t>
      </w:r>
      <w:bookmarkEnd w:id="25"/>
    </w:p>
    <w:p w:rsidR="006A06B6" w:rsidRPr="00E47FE5" w:rsidRDefault="00650549" w:rsidP="00511D56">
      <w:pPr>
        <w:spacing w:before="120"/>
        <w:jc w:val="center"/>
        <w:rPr>
          <w:rFonts w:ascii="Arial" w:hAnsi="Arial" w:cs="Arial"/>
          <w:sz w:val="20"/>
        </w:rPr>
      </w:pPr>
      <w:bookmarkStart w:id="26" w:name="chuong_pl_8_name"/>
      <w:r w:rsidRPr="00E47FE5">
        <w:rPr>
          <w:rFonts w:ascii="Arial" w:hAnsi="Arial" w:cs="Arial"/>
          <w:sz w:val="20"/>
        </w:rPr>
        <w:t>HƯỚNG DẪN CHẨN ĐOÁN, GIÁM ĐỊNH SUY GIẢM KHẢ NĂNG LAO ĐỘNG DO BỆNH NHIỄM ĐỘC CHÌ NGHỀ NGHIỆP</w:t>
      </w:r>
      <w:bookmarkEnd w:id="26"/>
      <w:r w:rsidR="00A86D04" w:rsidRPr="00E47FE5">
        <w:rPr>
          <w:rFonts w:ascii="Arial" w:hAnsi="Arial" w:cs="Arial"/>
          <w:sz w:val="20"/>
          <w:lang w:val="en-US"/>
        </w:rPr>
        <w:br/>
      </w:r>
      <w:r w:rsidR="006A06B6" w:rsidRPr="00E47FE5">
        <w:rPr>
          <w:rFonts w:ascii="Arial" w:hAnsi="Arial" w:cs="Arial"/>
          <w:i/>
          <w:sz w:val="20"/>
        </w:rPr>
        <w:t>(Ban hành kèm theo Thông tư</w:t>
      </w:r>
      <w:r w:rsidR="00E123CF" w:rsidRPr="00E47FE5">
        <w:rPr>
          <w:rFonts w:ascii="Arial" w:hAnsi="Arial" w:cs="Arial"/>
          <w:i/>
          <w:sz w:val="20"/>
          <w:lang w:val="en-US"/>
        </w:rPr>
        <w:t xml:space="preserve"> </w:t>
      </w:r>
      <w:r w:rsidR="006A06B6" w:rsidRPr="00E47FE5">
        <w:rPr>
          <w:rFonts w:ascii="Arial" w:hAnsi="Arial" w:cs="Arial"/>
          <w:i/>
          <w:sz w:val="20"/>
        </w:rPr>
        <w:t>số</w:t>
      </w:r>
      <w:r w:rsidR="00E123CF" w:rsidRPr="00E47FE5">
        <w:rPr>
          <w:rFonts w:ascii="Arial" w:hAnsi="Arial" w:cs="Arial"/>
          <w:i/>
          <w:sz w:val="20"/>
          <w:lang w:val="en-US"/>
        </w:rPr>
        <w:t xml:space="preserve"> 15</w:t>
      </w:r>
      <w:r w:rsidR="006A06B6" w:rsidRPr="00E47FE5">
        <w:rPr>
          <w:rFonts w:ascii="Arial" w:hAnsi="Arial" w:cs="Arial"/>
          <w:i/>
          <w:sz w:val="20"/>
        </w:rPr>
        <w:t>/2016/TT-BYT ngày</w:t>
      </w:r>
      <w:r w:rsidR="00E123CF" w:rsidRPr="00E47FE5">
        <w:rPr>
          <w:rFonts w:ascii="Arial" w:hAnsi="Arial" w:cs="Arial"/>
          <w:i/>
          <w:sz w:val="20"/>
          <w:lang w:val="en-US"/>
        </w:rPr>
        <w:t xml:space="preserve"> 15 t</w:t>
      </w:r>
      <w:r w:rsidR="006A06B6" w:rsidRPr="00E47FE5">
        <w:rPr>
          <w:rFonts w:ascii="Arial" w:hAnsi="Arial" w:cs="Arial"/>
          <w:i/>
          <w:sz w:val="20"/>
        </w:rPr>
        <w:t>háng</w:t>
      </w:r>
      <w:r w:rsidR="00E123CF" w:rsidRPr="00E47FE5">
        <w:rPr>
          <w:rFonts w:ascii="Arial" w:hAnsi="Arial" w:cs="Arial"/>
          <w:i/>
          <w:sz w:val="20"/>
          <w:lang w:val="en-US"/>
        </w:rPr>
        <w:t xml:space="preserve"> 5 </w:t>
      </w:r>
      <w:r w:rsidR="006A06B6" w:rsidRPr="00E47FE5">
        <w:rPr>
          <w:rFonts w:ascii="Arial" w:hAnsi="Arial" w:cs="Arial"/>
          <w:i/>
          <w:sz w:val="20"/>
        </w:rPr>
        <w:t>n</w:t>
      </w:r>
      <w:r w:rsidR="00E123CF" w:rsidRPr="00E47FE5">
        <w:rPr>
          <w:rFonts w:ascii="Arial" w:hAnsi="Arial" w:cs="Arial"/>
          <w:i/>
          <w:sz w:val="20"/>
          <w:lang w:val="en-US"/>
        </w:rPr>
        <w:t>ă</w:t>
      </w:r>
      <w:r w:rsidR="006A06B6" w:rsidRPr="00E47FE5">
        <w:rPr>
          <w:rFonts w:ascii="Arial" w:hAnsi="Arial" w:cs="Arial"/>
          <w:i/>
          <w:sz w:val="20"/>
        </w:rPr>
        <w:t>m 2016 của Bộ t</w:t>
      </w:r>
      <w:r w:rsidR="00E123CF" w:rsidRPr="00E47FE5">
        <w:rPr>
          <w:rFonts w:ascii="Arial" w:hAnsi="Arial" w:cs="Arial"/>
          <w:i/>
          <w:sz w:val="20"/>
          <w:lang w:val="en-US"/>
        </w:rPr>
        <w:t>rưở</w:t>
      </w:r>
      <w:r w:rsidR="006A06B6" w:rsidRPr="00E47FE5">
        <w:rPr>
          <w:rFonts w:ascii="Arial" w:hAnsi="Arial" w:cs="Arial"/>
          <w:i/>
          <w:sz w:val="20"/>
        </w:rPr>
        <w:t xml:space="preserve">ng Bộ </w:t>
      </w:r>
      <w:r w:rsidR="00E123CF" w:rsidRPr="00E47FE5">
        <w:rPr>
          <w:rFonts w:ascii="Arial" w:hAnsi="Arial" w:cs="Arial"/>
          <w:i/>
          <w:sz w:val="20"/>
          <w:lang w:val="en-US"/>
        </w:rPr>
        <w:t>Y</w:t>
      </w:r>
      <w:r w:rsidR="006A06B6" w:rsidRPr="00E47FE5">
        <w:rPr>
          <w:rFonts w:ascii="Arial" w:hAnsi="Arial" w:cs="Arial"/>
          <w:i/>
          <w:sz w:val="20"/>
        </w:rPr>
        <w:t xml:space="preserve"> t</w:t>
      </w:r>
      <w:r w:rsidR="00E123CF" w:rsidRPr="00E47FE5">
        <w:rPr>
          <w:rFonts w:ascii="Arial" w:hAnsi="Arial" w:cs="Arial"/>
          <w:i/>
          <w:sz w:val="20"/>
          <w:lang w:val="en-US"/>
        </w:rPr>
        <w:t>ế</w:t>
      </w:r>
      <w:r w:rsidR="006A06B6" w:rsidRPr="00E47FE5">
        <w:rPr>
          <w:rFonts w:ascii="Arial" w:hAnsi="Arial" w:cs="Arial"/>
          <w:i/>
          <w:sz w:val="20"/>
        </w:rPr>
        <w:t>)</w:t>
      </w:r>
    </w:p>
    <w:p w:rsidR="006A06B6" w:rsidRPr="00E47FE5" w:rsidRDefault="000F188B"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nhiễm độc chì nghề nghiệp là bệnh nhiễm độc do tiếp xúc với chì </w:t>
      </w:r>
      <w:r w:rsidR="003A07A3" w:rsidRPr="00E47FE5">
        <w:rPr>
          <w:rFonts w:ascii="Arial" w:hAnsi="Arial" w:cs="Arial"/>
          <w:sz w:val="20"/>
          <w:lang w:val="en-US"/>
        </w:rPr>
        <w:t>và</w:t>
      </w:r>
      <w:r w:rsidRPr="00E47FE5">
        <w:rPr>
          <w:rFonts w:ascii="Arial" w:hAnsi="Arial" w:cs="Arial"/>
          <w:sz w:val="20"/>
        </w:rPr>
        <w:t xml:space="preserve"> hợp chất chì trong quá trình lao động.</w:t>
      </w:r>
    </w:p>
    <w:p w:rsidR="006A06B6" w:rsidRPr="00E47FE5" w:rsidRDefault="003A07A3"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Ch</w:t>
      </w:r>
      <w:r w:rsidR="001E66E5" w:rsidRPr="00E47FE5">
        <w:rPr>
          <w:rFonts w:ascii="Arial" w:hAnsi="Arial" w:cs="Arial"/>
          <w:sz w:val="20"/>
          <w:lang w:val="en-US"/>
        </w:rPr>
        <w:t>ì</w:t>
      </w:r>
      <w:r w:rsidRPr="00E47FE5">
        <w:rPr>
          <w:rFonts w:ascii="Arial" w:hAnsi="Arial" w:cs="Arial"/>
          <w:sz w:val="20"/>
        </w:rPr>
        <w:t xml:space="preserve"> và hợp chất chì trong môi trường lao động.</w:t>
      </w:r>
    </w:p>
    <w:p w:rsidR="006A06B6" w:rsidRPr="00E47FE5" w:rsidRDefault="003A07A3"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Khai thác, chế bi</w:t>
      </w:r>
      <w:r w:rsidR="003A07A3" w:rsidRPr="00E47FE5">
        <w:rPr>
          <w:rFonts w:ascii="Arial" w:hAnsi="Arial" w:cs="Arial"/>
          <w:sz w:val="20"/>
          <w:lang w:val="en-US"/>
        </w:rPr>
        <w:t>ế</w:t>
      </w:r>
      <w:r w:rsidR="006A06B6" w:rsidRPr="00E47FE5">
        <w:rPr>
          <w:rFonts w:ascii="Arial" w:hAnsi="Arial" w:cs="Arial"/>
          <w:sz w:val="20"/>
        </w:rPr>
        <w:t>n quặng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Thu hồi chì từ phế liệu;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Luyện, lọc, đúc, dát mỏng chì và các hợp kim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Hàn, mạ</w:t>
      </w:r>
      <w:r w:rsidR="003A07A3" w:rsidRPr="00E47FE5">
        <w:rPr>
          <w:rFonts w:ascii="Arial" w:hAnsi="Arial" w:cs="Arial"/>
          <w:sz w:val="20"/>
        </w:rPr>
        <w:t xml:space="preserve"> b</w:t>
      </w:r>
      <w:r w:rsidR="003A07A3" w:rsidRPr="00E47FE5">
        <w:rPr>
          <w:rFonts w:ascii="Arial" w:hAnsi="Arial" w:cs="Arial"/>
          <w:sz w:val="20"/>
          <w:lang w:val="en-US"/>
        </w:rPr>
        <w:t>ằ</w:t>
      </w:r>
      <w:r w:rsidR="006A06B6" w:rsidRPr="00E47FE5">
        <w:rPr>
          <w:rFonts w:ascii="Arial" w:hAnsi="Arial" w:cs="Arial"/>
          <w:sz w:val="20"/>
        </w:rPr>
        <w:t>ng hợp kim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Chế tạo, xén, cắt, đánh bóng các vật liệu b</w:t>
      </w:r>
      <w:r w:rsidR="003A07A3" w:rsidRPr="00E47FE5">
        <w:rPr>
          <w:rFonts w:ascii="Arial" w:hAnsi="Arial" w:cs="Arial"/>
          <w:sz w:val="20"/>
          <w:lang w:val="en-US"/>
        </w:rPr>
        <w:t>ằ</w:t>
      </w:r>
      <w:r w:rsidR="006A06B6" w:rsidRPr="00E47FE5">
        <w:rPr>
          <w:rFonts w:ascii="Arial" w:hAnsi="Arial" w:cs="Arial"/>
          <w:sz w:val="20"/>
        </w:rPr>
        <w:t>ng chì và hợp kim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Chế tạo và s</w:t>
      </w:r>
      <w:r w:rsidR="003A07A3" w:rsidRPr="00E47FE5">
        <w:rPr>
          <w:rFonts w:ascii="Arial" w:hAnsi="Arial" w:cs="Arial"/>
          <w:sz w:val="20"/>
          <w:lang w:val="en-US"/>
        </w:rPr>
        <w:t>ử</w:t>
      </w:r>
      <w:r w:rsidR="006A06B6" w:rsidRPr="00E47FE5">
        <w:rPr>
          <w:rFonts w:ascii="Arial" w:hAnsi="Arial" w:cs="Arial"/>
          <w:sz w:val="20"/>
        </w:rPr>
        <w:t>a chữa ắc quy, pin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Tôi luyện và kéo các sợi dây thép có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E47FE5" w:rsidRPr="00E47FE5">
        <w:rPr>
          <w:rFonts w:ascii="Arial" w:hAnsi="Arial" w:cs="Arial"/>
          <w:sz w:val="20"/>
        </w:rPr>
        <w:t>Điều</w:t>
      </w:r>
      <w:r w:rsidR="006A06B6" w:rsidRPr="00E47FE5">
        <w:rPr>
          <w:rFonts w:ascii="Arial" w:hAnsi="Arial" w:cs="Arial"/>
          <w:sz w:val="20"/>
        </w:rPr>
        <w:t xml:space="preserve"> chế và sử d</w:t>
      </w:r>
      <w:r w:rsidR="00FC0E76" w:rsidRPr="00E47FE5">
        <w:rPr>
          <w:rFonts w:ascii="Arial" w:hAnsi="Arial" w:cs="Arial"/>
          <w:sz w:val="20"/>
          <w:lang w:val="en-US"/>
        </w:rPr>
        <w:t>ụ</w:t>
      </w:r>
      <w:r w:rsidR="006A06B6" w:rsidRPr="00E47FE5">
        <w:rPr>
          <w:rFonts w:ascii="Arial" w:hAnsi="Arial" w:cs="Arial"/>
          <w:sz w:val="20"/>
        </w:rPr>
        <w:t>ng các oxyt chì và muối ch</w:t>
      </w:r>
      <w:r w:rsidR="00FC0E76" w:rsidRPr="00E47FE5">
        <w:rPr>
          <w:rFonts w:ascii="Arial" w:hAnsi="Arial" w:cs="Arial"/>
          <w:sz w:val="20"/>
          <w:lang w:val="en-US"/>
        </w:rPr>
        <w:t>ì</w:t>
      </w:r>
      <w:r w:rsidR="006A06B6" w:rsidRPr="00E47FE5">
        <w:rPr>
          <w:rFonts w:ascii="Arial" w:hAnsi="Arial" w:cs="Arial"/>
          <w:sz w:val="20"/>
        </w:rPr>
        <w: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Pha chế và sử dụng sơn, vét-ni, mực in, mát tít, </w:t>
      </w:r>
      <w:r w:rsidR="00555C6D" w:rsidRPr="00E47FE5">
        <w:rPr>
          <w:rFonts w:ascii="Arial" w:hAnsi="Arial" w:cs="Arial"/>
          <w:sz w:val="20"/>
        </w:rPr>
        <w:t>phẩm</w:t>
      </w:r>
      <w:r w:rsidR="006A06B6" w:rsidRPr="00E47FE5">
        <w:rPr>
          <w:rFonts w:ascii="Arial" w:hAnsi="Arial" w:cs="Arial"/>
          <w:sz w:val="20"/>
        </w:rPr>
        <w:t xml:space="preserve"> màu có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Chế tạo và sử dụng các loại men, th</w:t>
      </w:r>
      <w:r w:rsidR="00555C6D" w:rsidRPr="00E47FE5">
        <w:rPr>
          <w:rFonts w:ascii="Arial" w:hAnsi="Arial" w:cs="Arial"/>
          <w:sz w:val="20"/>
        </w:rPr>
        <w:t>ủy</w:t>
      </w:r>
      <w:r w:rsidR="006A06B6" w:rsidRPr="00E47FE5">
        <w:rPr>
          <w:rFonts w:ascii="Arial" w:hAnsi="Arial" w:cs="Arial"/>
          <w:sz w:val="20"/>
        </w:rPr>
        <w:t xml:space="preserve"> tinh có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Cạo, đột, cắt các vật liệu có phủ lớp sơn chì;</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Pha chế và sử dụng tetraethyl chì, các nhiên liệu</w:t>
      </w:r>
      <w:r w:rsidR="00CF3B53" w:rsidRPr="00E47FE5">
        <w:rPr>
          <w:rFonts w:ascii="Arial" w:hAnsi="Arial" w:cs="Arial"/>
          <w:sz w:val="20"/>
        </w:rPr>
        <w:t xml:space="preserve"> </w:t>
      </w:r>
      <w:r w:rsidR="006A06B6" w:rsidRPr="00E47FE5">
        <w:rPr>
          <w:rFonts w:ascii="Arial" w:hAnsi="Arial" w:cs="Arial"/>
          <w:sz w:val="20"/>
        </w:rPr>
        <w:t>có chứa</w:t>
      </w:r>
      <w:r w:rsidR="00CF3B53" w:rsidRPr="00E47FE5">
        <w:rPr>
          <w:rFonts w:ascii="Arial" w:hAnsi="Arial" w:cs="Arial"/>
          <w:sz w:val="20"/>
        </w:rPr>
        <w:t xml:space="preserve"> </w:t>
      </w:r>
      <w:r w:rsidR="006A06B6" w:rsidRPr="00E47FE5">
        <w:rPr>
          <w:rFonts w:ascii="Arial" w:hAnsi="Arial" w:cs="Arial"/>
          <w:sz w:val="20"/>
        </w:rPr>
        <w:t>chì; cọ</w:t>
      </w:r>
      <w:r w:rsidR="00CF3B53" w:rsidRPr="00E47FE5">
        <w:rPr>
          <w:rFonts w:ascii="Arial" w:hAnsi="Arial" w:cs="Arial"/>
          <w:sz w:val="20"/>
        </w:rPr>
        <w:t xml:space="preserve"> </w:t>
      </w:r>
      <w:r w:rsidR="006A06B6" w:rsidRPr="00E47FE5">
        <w:rPr>
          <w:rFonts w:ascii="Arial" w:hAnsi="Arial" w:cs="Arial"/>
          <w:sz w:val="20"/>
        </w:rPr>
        <w:t>rửa</w:t>
      </w:r>
      <w:r w:rsidR="00CF3B53" w:rsidRPr="00E47FE5">
        <w:rPr>
          <w:rFonts w:ascii="Arial" w:hAnsi="Arial" w:cs="Arial"/>
          <w:sz w:val="20"/>
        </w:rPr>
        <w:t xml:space="preserve"> </w:t>
      </w:r>
      <w:r w:rsidR="006A06B6" w:rsidRPr="00E47FE5">
        <w:rPr>
          <w:rFonts w:ascii="Arial" w:hAnsi="Arial" w:cs="Arial"/>
          <w:sz w:val="20"/>
        </w:rPr>
        <w:t>cá</w:t>
      </w:r>
      <w:r w:rsidR="003A07A3" w:rsidRPr="00E47FE5">
        <w:rPr>
          <w:rFonts w:ascii="Arial" w:hAnsi="Arial" w:cs="Arial"/>
          <w:sz w:val="20"/>
          <w:lang w:val="en-US"/>
        </w:rPr>
        <w:t xml:space="preserve"> </w:t>
      </w:r>
      <w:r w:rsidR="006A06B6" w:rsidRPr="00E47FE5">
        <w:rPr>
          <w:rFonts w:ascii="Arial" w:hAnsi="Arial" w:cs="Arial"/>
          <w:sz w:val="20"/>
        </w:rPr>
        <w:t>thùng chứa các nhiên liệu này;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Nghề, công việc khác có tiếp xúc với chì và hợp </w:t>
      </w:r>
      <w:r w:rsidR="00555C6D" w:rsidRPr="00E47FE5">
        <w:rPr>
          <w:rFonts w:ascii="Arial" w:hAnsi="Arial" w:cs="Arial"/>
          <w:sz w:val="20"/>
        </w:rPr>
        <w:t>chất</w:t>
      </w:r>
      <w:r w:rsidR="006A06B6" w:rsidRPr="00E47FE5">
        <w:rPr>
          <w:rFonts w:ascii="Arial" w:hAnsi="Arial" w:cs="Arial"/>
          <w:sz w:val="20"/>
        </w:rPr>
        <w:t xml:space="preserve"> chì.</w:t>
      </w:r>
    </w:p>
    <w:p w:rsidR="006A06B6" w:rsidRPr="00E47FE5" w:rsidRDefault="003A07A3"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3A07A3"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w:t>
      </w:r>
      <w:r w:rsidR="003A07A3" w:rsidRPr="00E47FE5">
        <w:rPr>
          <w:rFonts w:ascii="Arial" w:hAnsi="Arial" w:cs="Arial"/>
          <w:sz w:val="20"/>
          <w:lang w:val="en-US"/>
        </w:rPr>
        <w:t>ố</w:t>
      </w:r>
      <w:r w:rsidRPr="00E47FE5">
        <w:rPr>
          <w:rFonts w:ascii="Arial" w:hAnsi="Arial" w:cs="Arial"/>
          <w:sz w:val="20"/>
        </w:rPr>
        <w:t>i thiểu xác định b</w:t>
      </w:r>
      <w:r w:rsidR="003A07A3" w:rsidRPr="00E47FE5">
        <w:rPr>
          <w:rFonts w:ascii="Arial" w:hAnsi="Arial" w:cs="Arial"/>
          <w:sz w:val="20"/>
          <w:lang w:val="en-US"/>
        </w:rPr>
        <w:t>ằ</w:t>
      </w:r>
      <w:r w:rsidRPr="00E47FE5">
        <w:rPr>
          <w:rFonts w:ascii="Arial" w:hAnsi="Arial" w:cs="Arial"/>
          <w:sz w:val="20"/>
        </w:rPr>
        <w:t>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chì trong môi trường lao động vượt quá giới hạn tiếp xúc ng</w:t>
      </w:r>
      <w:r w:rsidR="003A07A3" w:rsidRPr="00E47FE5">
        <w:rPr>
          <w:rFonts w:ascii="Arial" w:hAnsi="Arial" w:cs="Arial"/>
          <w:sz w:val="20"/>
          <w:lang w:val="en-US"/>
        </w:rPr>
        <w:t>ắ</w:t>
      </w:r>
      <w:r w:rsidR="006A06B6" w:rsidRPr="00E47FE5">
        <w:rPr>
          <w:rFonts w:ascii="Arial" w:hAnsi="Arial" w:cs="Arial"/>
          <w:sz w:val="20"/>
        </w:rPr>
        <w:t>n cho phép theo quy chuẩn,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w:t>
      </w:r>
      <w:r w:rsidR="003A07A3" w:rsidRPr="00E47FE5">
        <w:rPr>
          <w:rFonts w:ascii="Arial" w:hAnsi="Arial" w:cs="Arial"/>
          <w:sz w:val="20"/>
          <w:lang w:val="en-US"/>
        </w:rPr>
        <w:t>ế</w:t>
      </w:r>
      <w:r w:rsidR="006A06B6" w:rsidRPr="00E47FE5">
        <w:rPr>
          <w:rFonts w:ascii="Arial" w:hAnsi="Arial" w:cs="Arial"/>
          <w:sz w:val="20"/>
        </w:rPr>
        <w:t>p xúc vớ</w:t>
      </w:r>
      <w:r w:rsidR="003A07A3" w:rsidRPr="00E47FE5">
        <w:rPr>
          <w:rFonts w:ascii="Arial" w:hAnsi="Arial" w:cs="Arial"/>
          <w:sz w:val="20"/>
        </w:rPr>
        <w:t>i y</w:t>
      </w:r>
      <w:r w:rsidR="003A07A3" w:rsidRPr="00E47FE5">
        <w:rPr>
          <w:rFonts w:ascii="Arial" w:hAnsi="Arial" w:cs="Arial"/>
          <w:sz w:val="20"/>
          <w:lang w:val="en-US"/>
        </w:rPr>
        <w:t>ế</w:t>
      </w:r>
      <w:r w:rsidR="006A06B6" w:rsidRPr="00E47FE5">
        <w:rPr>
          <w:rFonts w:ascii="Arial" w:hAnsi="Arial" w:cs="Arial"/>
          <w:sz w:val="20"/>
        </w:rPr>
        <w:t>u t</w:t>
      </w:r>
      <w:r w:rsidR="003A07A3" w:rsidRPr="00E47FE5">
        <w:rPr>
          <w:rFonts w:ascii="Arial" w:hAnsi="Arial" w:cs="Arial"/>
          <w:sz w:val="20"/>
          <w:lang w:val="en-US"/>
        </w:rPr>
        <w:t>ố</w:t>
      </w:r>
      <w:r w:rsidR="006A06B6" w:rsidRPr="00E47FE5">
        <w:rPr>
          <w:rFonts w:ascii="Arial" w:hAnsi="Arial" w:cs="Arial"/>
          <w:sz w:val="20"/>
        </w:rPr>
        <w:t xml:space="preserve"> có hại gây bệnh </w:t>
      </w:r>
      <w:r w:rsidR="00E72327" w:rsidRPr="00E47FE5">
        <w:rPr>
          <w:rFonts w:ascii="Arial" w:hAnsi="Arial" w:cs="Arial"/>
          <w:sz w:val="20"/>
        </w:rPr>
        <w:t>nghề</w:t>
      </w:r>
      <w:r w:rsidR="006A06B6" w:rsidRPr="00E47FE5">
        <w:rPr>
          <w:rFonts w:ascii="Arial" w:hAnsi="Arial" w:cs="Arial"/>
          <w:sz w:val="20"/>
        </w:rPr>
        <w:t xml:space="preserve"> nghiệp </w:t>
      </w:r>
      <w:r w:rsidR="00555C6D" w:rsidRPr="00E47FE5">
        <w:rPr>
          <w:rFonts w:ascii="Arial" w:hAnsi="Arial" w:cs="Arial"/>
          <w:sz w:val="20"/>
        </w:rPr>
        <w:t>cấp</w:t>
      </w:r>
      <w:r w:rsidR="006A06B6" w:rsidRPr="00E47FE5">
        <w:rPr>
          <w:rFonts w:ascii="Arial" w:hAnsi="Arial" w:cs="Arial"/>
          <w:sz w:val="20"/>
        </w:rPr>
        <w:t xml:space="preserve"> tính theo quy định hiện hành.</w:t>
      </w:r>
    </w:p>
    <w:p w:rsidR="006A06B6" w:rsidRPr="00E47FE5" w:rsidRDefault="003A07A3"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chì trong môi trường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chì trong môi trường lao động vượt quá</w:t>
      </w:r>
      <w:r w:rsidR="00CF3B53" w:rsidRPr="00E47FE5">
        <w:rPr>
          <w:rFonts w:ascii="Arial" w:hAnsi="Arial" w:cs="Arial"/>
          <w:sz w:val="20"/>
        </w:rPr>
        <w:t xml:space="preserve"> </w:t>
      </w:r>
      <w:r w:rsidR="006A06B6" w:rsidRPr="00E47FE5">
        <w:rPr>
          <w:rFonts w:ascii="Arial" w:hAnsi="Arial" w:cs="Arial"/>
          <w:sz w:val="20"/>
        </w:rPr>
        <w:t>giới hạn ti</w:t>
      </w:r>
      <w:r w:rsidR="003A07A3" w:rsidRPr="00E47FE5">
        <w:rPr>
          <w:rFonts w:ascii="Arial" w:hAnsi="Arial" w:cs="Arial"/>
          <w:sz w:val="20"/>
          <w:lang w:val="en-US"/>
        </w:rPr>
        <w:t>ế</w:t>
      </w:r>
      <w:r w:rsidR="006A06B6" w:rsidRPr="00E47FE5">
        <w:rPr>
          <w:rFonts w:ascii="Arial" w:hAnsi="Arial" w:cs="Arial"/>
          <w:sz w:val="20"/>
        </w:rPr>
        <w:t>p xúc ca</w:t>
      </w:r>
      <w:r w:rsidR="00CF3B53" w:rsidRPr="00E47FE5">
        <w:rPr>
          <w:rFonts w:ascii="Arial" w:hAnsi="Arial" w:cs="Arial"/>
          <w:sz w:val="20"/>
        </w:rPr>
        <w:t xml:space="preserve"> </w:t>
      </w:r>
      <w:r w:rsidR="006A06B6" w:rsidRPr="00E47FE5">
        <w:rPr>
          <w:rFonts w:ascii="Arial" w:hAnsi="Arial" w:cs="Arial"/>
          <w:sz w:val="20"/>
        </w:rPr>
        <w:t>làm</w:t>
      </w:r>
      <w:r w:rsidR="003A07A3" w:rsidRPr="00E47FE5">
        <w:rPr>
          <w:rFonts w:ascii="Arial" w:hAnsi="Arial" w:cs="Arial"/>
          <w:sz w:val="20"/>
          <w:lang w:val="en-US"/>
        </w:rPr>
        <w:t xml:space="preserve"> </w:t>
      </w:r>
      <w:r w:rsidR="006A06B6" w:rsidRPr="00E47FE5">
        <w:rPr>
          <w:rFonts w:ascii="Arial" w:hAnsi="Arial" w:cs="Arial"/>
          <w:sz w:val="20"/>
        </w:rPr>
        <w:t xml:space="preserve">việc cho phép theo quy chuẩn, tiêu </w:t>
      </w:r>
      <w:r w:rsidR="00555C6D" w:rsidRPr="00E47FE5">
        <w:rPr>
          <w:rFonts w:ascii="Arial" w:hAnsi="Arial" w:cs="Arial"/>
          <w:sz w:val="20"/>
        </w:rPr>
        <w:t>chuẩn</w:t>
      </w:r>
      <w:r w:rsidR="006A06B6" w:rsidRPr="00E47FE5">
        <w:rPr>
          <w:rFonts w:ascii="Arial" w:hAnsi="Arial" w:cs="Arial"/>
          <w:sz w:val="20"/>
        </w:rPr>
        <w:t xml:space="preserve">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Có nồng độ</w:t>
      </w:r>
      <w:r w:rsidR="003A07A3" w:rsidRPr="00E47FE5">
        <w:rPr>
          <w:rFonts w:ascii="Arial" w:hAnsi="Arial" w:cs="Arial"/>
          <w:sz w:val="20"/>
        </w:rPr>
        <w:t xml:space="preserve"> chì trong máu trên 10 </w:t>
      </w:r>
      <w:r w:rsidR="001562BC" w:rsidRPr="00E47FE5">
        <w:rPr>
          <w:rFonts w:ascii="Arial" w:hAnsi="Arial" w:cs="Arial"/>
          <w:sz w:val="20"/>
          <w:lang w:val="en-US"/>
        </w:rPr>
        <w:t>µ</w:t>
      </w:r>
      <w:r w:rsidR="006A06B6" w:rsidRPr="00E47FE5">
        <w:rPr>
          <w:rFonts w:ascii="Arial" w:hAnsi="Arial" w:cs="Arial"/>
          <w:sz w:val="20"/>
        </w:rPr>
        <w:t>g/dL.</w:t>
      </w:r>
    </w:p>
    <w:p w:rsidR="006A06B6" w:rsidRPr="00E47FE5" w:rsidRDefault="00D003B4"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w:t>
      </w:r>
      <w:r w:rsidR="00D003B4" w:rsidRPr="00E47FE5">
        <w:rPr>
          <w:rFonts w:ascii="Arial" w:hAnsi="Arial" w:cs="Arial"/>
          <w:sz w:val="20"/>
          <w:lang w:val="en-US"/>
        </w:rPr>
        <w:t>ố</w:t>
      </w:r>
      <w:r w:rsidR="006A06B6" w:rsidRPr="00E47FE5">
        <w:rPr>
          <w:rFonts w:ascii="Arial" w:hAnsi="Arial" w:cs="Arial"/>
          <w:sz w:val="20"/>
        </w:rPr>
        <w:t>i với thể cấp tính: 2 giờ;</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Đối với thể mạn tính: 2 tháng.</w:t>
      </w:r>
    </w:p>
    <w:p w:rsidR="006A06B6" w:rsidRPr="00E47FE5" w:rsidRDefault="00D003B4"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D003B4" w:rsidP="00511D56">
      <w:pPr>
        <w:spacing w:before="120"/>
        <w:rPr>
          <w:rFonts w:ascii="Arial" w:hAnsi="Arial" w:cs="Arial"/>
          <w:b/>
          <w:sz w:val="20"/>
        </w:rPr>
      </w:pPr>
      <w:r w:rsidRPr="00E47FE5">
        <w:rPr>
          <w:rFonts w:ascii="Arial" w:hAnsi="Arial" w:cs="Arial"/>
          <w:b/>
          <w:sz w:val="20"/>
          <w:lang w:val="en-US"/>
        </w:rPr>
        <w:t xml:space="preserve">6.1. </w:t>
      </w:r>
      <w:r w:rsidR="006A06B6" w:rsidRPr="00E47FE5">
        <w:rPr>
          <w:rFonts w:ascii="Arial" w:hAnsi="Arial" w:cs="Arial"/>
          <w:b/>
          <w:sz w:val="20"/>
        </w:rPr>
        <w:t>Đối với nhiễm độc chì vô cơ</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Đau bụng chì: 30 ngày;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Thiếu máu: 3 tháng;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ống thận: 1 năm;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cầu thận: 10 năm;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Các tổn thương khác: 1 năm.</w:t>
      </w:r>
    </w:p>
    <w:p w:rsidR="006A06B6" w:rsidRPr="00E47FE5" w:rsidRDefault="006565E3" w:rsidP="00511D56">
      <w:pPr>
        <w:spacing w:before="120"/>
        <w:rPr>
          <w:rFonts w:ascii="Arial" w:hAnsi="Arial" w:cs="Arial"/>
          <w:b/>
          <w:sz w:val="20"/>
          <w:lang w:val="en-US"/>
        </w:rPr>
      </w:pPr>
      <w:r w:rsidRPr="00E47FE5">
        <w:rPr>
          <w:rFonts w:ascii="Arial" w:hAnsi="Arial" w:cs="Arial"/>
          <w:b/>
          <w:sz w:val="20"/>
          <w:lang w:val="en-US"/>
        </w:rPr>
        <w:t xml:space="preserve">6.2. </w:t>
      </w:r>
      <w:r w:rsidR="006A06B6" w:rsidRPr="00E47FE5">
        <w:rPr>
          <w:rFonts w:ascii="Arial" w:hAnsi="Arial" w:cs="Arial"/>
          <w:b/>
          <w:sz w:val="20"/>
        </w:rPr>
        <w:t xml:space="preserve">Đối với nhiễm độc chì hữu </w:t>
      </w:r>
      <w:r w:rsidRPr="00E47FE5">
        <w:rPr>
          <w:rFonts w:ascii="Arial" w:hAnsi="Arial" w:cs="Arial"/>
          <w:b/>
          <w:sz w:val="20"/>
          <w:lang w:val="en-US"/>
        </w:rPr>
        <w:t>cơ</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Cấp tính: 10 ngày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Mạn tính: 2 năm</w:t>
      </w:r>
    </w:p>
    <w:p w:rsidR="006A06B6" w:rsidRPr="00E47FE5" w:rsidRDefault="006565E3"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w:t>
      </w:r>
      <w:r w:rsidRPr="00E47FE5">
        <w:rPr>
          <w:rFonts w:ascii="Arial" w:hAnsi="Arial" w:cs="Arial"/>
          <w:b/>
          <w:sz w:val="20"/>
          <w:lang w:val="en-US"/>
        </w:rPr>
        <w:t>ẩ</w:t>
      </w:r>
      <w:r w:rsidR="006A06B6" w:rsidRPr="00E47FE5">
        <w:rPr>
          <w:rFonts w:ascii="Arial" w:hAnsi="Arial" w:cs="Arial"/>
          <w:b/>
          <w:sz w:val="20"/>
        </w:rPr>
        <w:t>n đoán</w:t>
      </w:r>
    </w:p>
    <w:p w:rsidR="006A06B6" w:rsidRPr="00E47FE5" w:rsidRDefault="006565E3"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8B302B"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Nhiễm độc chì vô cơ</w:t>
      </w:r>
    </w:p>
    <w:p w:rsidR="006A06B6" w:rsidRPr="00E47FE5" w:rsidRDefault="008B302B"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Nhiễ</w:t>
      </w:r>
      <w:r w:rsidR="00FC0E76" w:rsidRPr="00E47FE5">
        <w:rPr>
          <w:rFonts w:ascii="Arial" w:hAnsi="Arial" w:cs="Arial"/>
          <w:sz w:val="20"/>
        </w:rPr>
        <w:t xml:space="preserve">m </w:t>
      </w:r>
      <w:r w:rsidR="00FC0E76" w:rsidRPr="00E47FE5">
        <w:rPr>
          <w:rFonts w:ascii="Arial" w:hAnsi="Arial" w:cs="Arial"/>
          <w:sz w:val="20"/>
          <w:lang w:val="en-US"/>
        </w:rPr>
        <w:t>đ</w:t>
      </w:r>
      <w:r w:rsidR="006A06B6" w:rsidRPr="00E47FE5">
        <w:rPr>
          <w:rFonts w:ascii="Arial" w:hAnsi="Arial" w:cs="Arial"/>
          <w:sz w:val="20"/>
        </w:rPr>
        <w:t>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Rối loạn thần kinh trung ương, đau đầu, giảm trí nhớ, giảm tình dụ</w:t>
      </w:r>
      <w:r w:rsidR="008B302B" w:rsidRPr="00E47FE5">
        <w:rPr>
          <w:rFonts w:ascii="Arial" w:hAnsi="Arial" w:cs="Arial"/>
          <w:sz w:val="20"/>
        </w:rPr>
        <w:t>c, m</w:t>
      </w:r>
      <w:r w:rsidR="008B302B" w:rsidRPr="00E47FE5">
        <w:rPr>
          <w:rFonts w:ascii="Arial" w:hAnsi="Arial" w:cs="Arial"/>
          <w:sz w:val="20"/>
          <w:lang w:val="en-US"/>
        </w:rPr>
        <w:t>ấ</w:t>
      </w:r>
      <w:r w:rsidR="006A06B6" w:rsidRPr="00E47FE5">
        <w:rPr>
          <w:rFonts w:ascii="Arial" w:hAnsi="Arial" w:cs="Arial"/>
          <w:sz w:val="20"/>
        </w:rPr>
        <w:t>t ngủ</w:t>
      </w:r>
      <w:r w:rsidR="008B302B" w:rsidRPr="00E47FE5">
        <w:rPr>
          <w:rFonts w:ascii="Arial" w:hAnsi="Arial" w:cs="Arial"/>
          <w:sz w:val="20"/>
        </w:rPr>
        <w:t>. N</w:t>
      </w:r>
      <w:r w:rsidR="008B302B" w:rsidRPr="00E47FE5">
        <w:rPr>
          <w:rFonts w:ascii="Arial" w:hAnsi="Arial" w:cs="Arial"/>
          <w:sz w:val="20"/>
          <w:lang w:val="en-US"/>
        </w:rPr>
        <w:t>ế</w:t>
      </w:r>
      <w:r w:rsidR="006A06B6" w:rsidRPr="00E47FE5">
        <w:rPr>
          <w:rFonts w:ascii="Arial" w:hAnsi="Arial" w:cs="Arial"/>
          <w:sz w:val="20"/>
        </w:rPr>
        <w:t>u nặ</w:t>
      </w:r>
      <w:r w:rsidR="008B302B" w:rsidRPr="00E47FE5">
        <w:rPr>
          <w:rFonts w:ascii="Arial" w:hAnsi="Arial" w:cs="Arial"/>
          <w:sz w:val="20"/>
        </w:rPr>
        <w:t>ng hơn thì có bi</w:t>
      </w:r>
      <w:r w:rsidR="008B302B" w:rsidRPr="00E47FE5">
        <w:rPr>
          <w:rFonts w:ascii="Arial" w:hAnsi="Arial" w:cs="Arial"/>
          <w:sz w:val="20"/>
          <w:lang w:val="en-US"/>
        </w:rPr>
        <w:t>ể</w:t>
      </w:r>
      <w:r w:rsidR="006A06B6" w:rsidRPr="00E47FE5">
        <w:rPr>
          <w:rFonts w:ascii="Arial" w:hAnsi="Arial" w:cs="Arial"/>
          <w:sz w:val="20"/>
        </w:rPr>
        <w:t>u hiện bệnh lý não (co giật, hôn mê, sảng, r</w:t>
      </w:r>
      <w:r w:rsidR="008B302B" w:rsidRPr="00E47FE5">
        <w:rPr>
          <w:rFonts w:ascii="Arial" w:hAnsi="Arial" w:cs="Arial"/>
          <w:sz w:val="20"/>
          <w:lang w:val="en-US"/>
        </w:rPr>
        <w:t>ố</w:t>
      </w:r>
      <w:r w:rsidR="006A06B6" w:rsidRPr="00E47FE5">
        <w:rPr>
          <w:rFonts w:ascii="Arial" w:hAnsi="Arial" w:cs="Arial"/>
          <w:sz w:val="20"/>
        </w:rPr>
        <w:t>i</w:t>
      </w:r>
      <w:r w:rsidR="00FC0E76" w:rsidRPr="00E47FE5">
        <w:rPr>
          <w:rFonts w:ascii="Arial" w:hAnsi="Arial" w:cs="Arial"/>
          <w:sz w:val="20"/>
          <w:lang w:val="en-US"/>
        </w:rPr>
        <w:t xml:space="preserve"> </w:t>
      </w:r>
      <w:r w:rsidR="008B302B" w:rsidRPr="00E47FE5">
        <w:rPr>
          <w:rFonts w:ascii="Arial" w:hAnsi="Arial" w:cs="Arial"/>
          <w:sz w:val="20"/>
          <w:lang w:val="en-US"/>
        </w:rPr>
        <w:t>l</w:t>
      </w:r>
      <w:r w:rsidR="006A06B6" w:rsidRPr="00E47FE5">
        <w:rPr>
          <w:rFonts w:ascii="Arial" w:hAnsi="Arial" w:cs="Arial"/>
          <w:sz w:val="20"/>
        </w:rPr>
        <w:t>oạn vận động, phù gai thị, tăng áp lực nội sọ);</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ngoại biên: giảm dẫn truyền thần kinh, liệt ngoại</w:t>
      </w:r>
      <w:r w:rsidR="00CF3B53" w:rsidRPr="00E47FE5">
        <w:rPr>
          <w:rFonts w:ascii="Arial" w:hAnsi="Arial" w:cs="Arial"/>
          <w:sz w:val="20"/>
        </w:rPr>
        <w:t xml:space="preserve"> </w:t>
      </w:r>
      <w:r w:rsidR="006A06B6" w:rsidRPr="00E47FE5">
        <w:rPr>
          <w:rFonts w:ascii="Arial" w:hAnsi="Arial" w:cs="Arial"/>
          <w:sz w:val="20"/>
        </w:rPr>
        <w:t>biên;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Rối loạn tiêu hóa: đau bụng chì, nôn, táo bón;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thận, suy thận cấp;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Thiếu máu;</w:t>
      </w:r>
    </w:p>
    <w:p w:rsidR="006A06B6" w:rsidRPr="00E47FE5" w:rsidRDefault="008B302B"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hộ</w:t>
      </w:r>
      <w:r w:rsidR="005F3E48" w:rsidRPr="00E47FE5">
        <w:rPr>
          <w:rFonts w:ascii="Arial" w:hAnsi="Arial" w:cs="Arial"/>
          <w:sz w:val="20"/>
        </w:rPr>
        <w:t>i ch</w:t>
      </w:r>
      <w:r w:rsidR="005F3E48" w:rsidRPr="00E47FE5">
        <w:rPr>
          <w:rFonts w:ascii="Arial" w:hAnsi="Arial" w:cs="Arial"/>
          <w:sz w:val="20"/>
          <w:lang w:val="en-US"/>
        </w:rPr>
        <w:t>ứ</w:t>
      </w:r>
      <w:r w:rsidRPr="00E47FE5">
        <w:rPr>
          <w:rFonts w:ascii="Arial" w:hAnsi="Arial" w:cs="Arial"/>
          <w:sz w:val="20"/>
        </w:rPr>
        <w:t>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w:t>
      </w:r>
      <w:r w:rsidR="005F3E48" w:rsidRPr="00E47FE5">
        <w:rPr>
          <w:rFonts w:ascii="Arial" w:hAnsi="Arial" w:cs="Arial"/>
          <w:sz w:val="20"/>
          <w:lang w:val="en-US"/>
        </w:rPr>
        <w:t>ố</w:t>
      </w:r>
      <w:r w:rsidR="006A06B6" w:rsidRPr="00E47FE5">
        <w:rPr>
          <w:rFonts w:ascii="Arial" w:hAnsi="Arial" w:cs="Arial"/>
          <w:sz w:val="20"/>
        </w:rPr>
        <w:t>i loạn thần kinh trung ương: suy nhược thần kinh;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ngoại vi: giảm dẫn truyền thần kinh vận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Hệ thống tạ</w:t>
      </w:r>
      <w:r w:rsidR="005F3E48" w:rsidRPr="00E47FE5">
        <w:rPr>
          <w:rFonts w:ascii="Arial" w:hAnsi="Arial" w:cs="Arial"/>
          <w:sz w:val="20"/>
        </w:rPr>
        <w:t>o máu: có th</w:t>
      </w:r>
      <w:r w:rsidR="005F3E48" w:rsidRPr="00E47FE5">
        <w:rPr>
          <w:rFonts w:ascii="Arial" w:hAnsi="Arial" w:cs="Arial"/>
          <w:sz w:val="20"/>
          <w:lang w:val="en-US"/>
        </w:rPr>
        <w:t>ể</w:t>
      </w:r>
      <w:r w:rsidR="006A06B6" w:rsidRPr="00E47FE5">
        <w:rPr>
          <w:rFonts w:ascii="Arial" w:hAnsi="Arial" w:cs="Arial"/>
          <w:sz w:val="20"/>
        </w:rPr>
        <w:t xml:space="preserve"> thiếu máu;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Thận: viêm cầu thận protein niệu tăng, viêm ống thận;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Hệ thống sinh sản: rối loạn kinh nguyệt, giảm số lượng, chất lượng tinh trùng, giảm hứng thú tình dục;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Tiêu hóa: rối loạn tiêu hóa tương tự như nhiễm độc</w:t>
      </w:r>
      <w:r w:rsidR="00CF3B53" w:rsidRPr="00E47FE5">
        <w:rPr>
          <w:rFonts w:ascii="Arial" w:hAnsi="Arial" w:cs="Arial"/>
          <w:sz w:val="20"/>
        </w:rPr>
        <w:t xml:space="preserve"> </w:t>
      </w:r>
      <w:r w:rsidR="006A06B6" w:rsidRPr="00E47FE5">
        <w:rPr>
          <w:rFonts w:ascii="Arial" w:hAnsi="Arial" w:cs="Arial"/>
          <w:sz w:val="20"/>
        </w:rPr>
        <w:t>cấp</w:t>
      </w:r>
      <w:r w:rsidR="00CF3B53" w:rsidRPr="00E47FE5">
        <w:rPr>
          <w:rFonts w:ascii="Arial" w:hAnsi="Arial" w:cs="Arial"/>
          <w:sz w:val="20"/>
        </w:rPr>
        <w:t xml:space="preserve"> </w:t>
      </w:r>
      <w:r w:rsidR="006A06B6" w:rsidRPr="00E47FE5">
        <w:rPr>
          <w:rFonts w:ascii="Arial" w:hAnsi="Arial" w:cs="Arial"/>
          <w:sz w:val="20"/>
        </w:rPr>
        <w:t>tính</w:t>
      </w:r>
      <w:r w:rsidR="00CF3B53" w:rsidRPr="00E47FE5">
        <w:rPr>
          <w:rFonts w:ascii="Arial" w:hAnsi="Arial" w:cs="Arial"/>
          <w:sz w:val="20"/>
        </w:rPr>
        <w:t xml:space="preserve"> </w:t>
      </w:r>
      <w:r w:rsidR="006A06B6" w:rsidRPr="00E47FE5">
        <w:rPr>
          <w:rFonts w:ascii="Arial" w:hAnsi="Arial" w:cs="Arial"/>
          <w:sz w:val="20"/>
        </w:rPr>
        <w:t>nhưng nhẹ</w:t>
      </w:r>
      <w:r w:rsidR="005F3E48" w:rsidRPr="00E47FE5">
        <w:rPr>
          <w:rFonts w:ascii="Arial" w:hAnsi="Arial" w:cs="Arial"/>
          <w:sz w:val="20"/>
          <w:lang w:val="en-US"/>
        </w:rPr>
        <w:t xml:space="preserve"> </w:t>
      </w:r>
      <w:r w:rsidR="006A06B6" w:rsidRPr="00E47FE5">
        <w:rPr>
          <w:rFonts w:ascii="Arial" w:hAnsi="Arial" w:cs="Arial"/>
          <w:sz w:val="20"/>
        </w:rPr>
        <w:t>hơn và có đường viền Burton.</w:t>
      </w:r>
    </w:p>
    <w:p w:rsidR="006A06B6" w:rsidRPr="00E47FE5" w:rsidRDefault="005F3E48"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Nhiễm độc chì hữu cơ</w:t>
      </w:r>
    </w:p>
    <w:p w:rsidR="006A06B6" w:rsidRPr="00E47FE5" w:rsidRDefault="005F3E48"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Trạng thái ức chế hoặc kích thích, co giật, sảng, múa giật, hôn mê;</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Kích ứng niêm mạc, hắt hơi sổ mũi, sạm da, mắt, ngứa, nóng, đỏ;</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Tiêu </w:t>
      </w:r>
      <w:r w:rsidR="005F3E48" w:rsidRPr="00E47FE5">
        <w:rPr>
          <w:rFonts w:ascii="Arial" w:hAnsi="Arial" w:cs="Arial"/>
          <w:sz w:val="20"/>
          <w:lang w:val="en-US"/>
        </w:rPr>
        <w:t>h</w:t>
      </w:r>
      <w:r w:rsidR="006A06B6" w:rsidRPr="00E47FE5">
        <w:rPr>
          <w:rFonts w:ascii="Arial" w:hAnsi="Arial" w:cs="Arial"/>
          <w:sz w:val="20"/>
        </w:rPr>
        <w:t>óa: đau bụng, buồn nôn, nôn, ỉa lỏng.</w:t>
      </w:r>
    </w:p>
    <w:p w:rsidR="006A06B6" w:rsidRPr="00E47FE5" w:rsidRDefault="005F3E48"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Triệu chứng tương tự như cấp tính nhưng có thể</w:t>
      </w:r>
      <w:r w:rsidR="005F3E48" w:rsidRPr="00E47FE5">
        <w:rPr>
          <w:rFonts w:ascii="Arial" w:hAnsi="Arial" w:cs="Arial"/>
          <w:sz w:val="20"/>
        </w:rPr>
        <w:t xml:space="preserve"> có nh</w:t>
      </w:r>
      <w:r w:rsidR="005F3E48" w:rsidRPr="00E47FE5">
        <w:rPr>
          <w:rFonts w:ascii="Arial" w:hAnsi="Arial" w:cs="Arial"/>
          <w:sz w:val="20"/>
          <w:lang w:val="en-US"/>
        </w:rPr>
        <w:t>ữ</w:t>
      </w:r>
      <w:r w:rsidRPr="00E47FE5">
        <w:rPr>
          <w:rFonts w:ascii="Arial" w:hAnsi="Arial" w:cs="Arial"/>
          <w:sz w:val="20"/>
        </w:rPr>
        <w:t>ng triệu chứng cụ thể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Thần kinh: Dễ cáu kính, mất ngủ, ác mộng, ảo giác, loạn thần, run, rối loạn thăng bằng (thất </w:t>
      </w:r>
      <w:r w:rsidR="00AE61D2">
        <w:rPr>
          <w:rFonts w:ascii="Arial" w:hAnsi="Arial" w:cs="Arial"/>
          <w:sz w:val="20"/>
        </w:rPr>
        <w:t>điề</w:t>
      </w:r>
      <w:r w:rsidR="00E47FE5" w:rsidRPr="00E47FE5">
        <w:rPr>
          <w:rFonts w:ascii="Arial" w:hAnsi="Arial" w:cs="Arial"/>
          <w:sz w:val="20"/>
        </w:rPr>
        <w:t>u</w:t>
      </w:r>
      <w:r w:rsidR="006A06B6" w:rsidRPr="00E47FE5">
        <w:rPr>
          <w:rFonts w:ascii="Arial" w:hAnsi="Arial" w:cs="Arial"/>
          <w:sz w:val="20"/>
        </w:rPr>
        <w: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Tiêu hóa: chán ăn, buồn nôn, nôn.</w:t>
      </w:r>
    </w:p>
    <w:p w:rsidR="009F32BF" w:rsidRPr="00E47FE5" w:rsidRDefault="009F32BF" w:rsidP="00511D56">
      <w:pPr>
        <w:spacing w:before="120"/>
        <w:rPr>
          <w:rFonts w:ascii="Arial" w:hAnsi="Arial" w:cs="Arial"/>
          <w:b/>
          <w:color w:val="auto"/>
          <w:sz w:val="20"/>
        </w:rPr>
      </w:pPr>
      <w:r w:rsidRPr="00E47FE5">
        <w:rPr>
          <w:rFonts w:ascii="Arial" w:hAnsi="Arial" w:cs="Arial"/>
          <w:b/>
          <w:color w:val="auto"/>
          <w:sz w:val="20"/>
          <w:lang w:val="en-US"/>
        </w:rPr>
        <w:t>7.2</w:t>
      </w:r>
      <w:r w:rsidRPr="00E47FE5">
        <w:rPr>
          <w:rFonts w:ascii="Arial" w:hAnsi="Arial" w:cs="Arial"/>
          <w:b/>
          <w:color w:val="auto"/>
          <w:sz w:val="20"/>
        </w:rPr>
        <w:t>. Cận lâm sàng</w:t>
      </w:r>
    </w:p>
    <w:p w:rsidR="009F32BF" w:rsidRPr="00E47FE5" w:rsidRDefault="007B5A3C" w:rsidP="00511D56">
      <w:pPr>
        <w:spacing w:before="120"/>
        <w:rPr>
          <w:rFonts w:ascii="Arial" w:hAnsi="Arial" w:cs="Arial"/>
          <w:color w:val="auto"/>
          <w:sz w:val="20"/>
        </w:rPr>
      </w:pPr>
      <w:r w:rsidRPr="00E47FE5">
        <w:rPr>
          <w:rFonts w:ascii="Arial" w:hAnsi="Arial" w:cs="Arial"/>
          <w:color w:val="auto"/>
          <w:sz w:val="20"/>
          <w:lang w:val="en-US"/>
        </w:rPr>
        <w:t xml:space="preserve">7.2.1. </w:t>
      </w:r>
      <w:r w:rsidR="009F32BF" w:rsidRPr="00E47FE5">
        <w:rPr>
          <w:rFonts w:ascii="Arial" w:hAnsi="Arial" w:cs="Arial"/>
          <w:color w:val="auto"/>
          <w:sz w:val="20"/>
        </w:rPr>
        <w:t>Cấp tính</w:t>
      </w:r>
    </w:p>
    <w:p w:rsidR="009F32BF" w:rsidRPr="00E47FE5" w:rsidRDefault="007B5A3C" w:rsidP="00511D56">
      <w:pPr>
        <w:spacing w:before="120"/>
        <w:rPr>
          <w:rFonts w:ascii="Arial" w:hAnsi="Arial" w:cs="Arial"/>
          <w:color w:val="auto"/>
          <w:sz w:val="20"/>
        </w:rPr>
      </w:pPr>
      <w:r w:rsidRPr="00E47FE5">
        <w:rPr>
          <w:rFonts w:ascii="Arial" w:hAnsi="Arial" w:cs="Arial"/>
          <w:color w:val="auto"/>
          <w:sz w:val="20"/>
          <w:lang w:val="en-US"/>
        </w:rPr>
        <w:t>- N</w:t>
      </w:r>
      <w:r w:rsidR="009F32BF" w:rsidRPr="00E47FE5">
        <w:rPr>
          <w:rFonts w:ascii="Arial" w:hAnsi="Arial" w:cs="Arial"/>
          <w:color w:val="auto"/>
          <w:sz w:val="20"/>
        </w:rPr>
        <w:t xml:space="preserve">hiễm độc chì vô cơ: Chì huyết &gt; 80 </w:t>
      </w:r>
      <w:r w:rsidR="00DB7F3D" w:rsidRPr="00E47FE5">
        <w:rPr>
          <w:rFonts w:ascii="Arial" w:hAnsi="Arial" w:cs="Arial"/>
          <w:color w:val="auto"/>
          <w:sz w:val="20"/>
          <w:lang w:val="en-US"/>
        </w:rPr>
        <w:t>µ</w:t>
      </w:r>
      <w:r w:rsidR="009F32BF" w:rsidRPr="00E47FE5">
        <w:rPr>
          <w:rFonts w:ascii="Arial" w:hAnsi="Arial" w:cs="Arial"/>
          <w:color w:val="auto"/>
          <w:sz w:val="20"/>
        </w:rPr>
        <w:t>g/dL;</w:t>
      </w:r>
    </w:p>
    <w:p w:rsidR="009F32BF" w:rsidRPr="00E47FE5" w:rsidRDefault="007B5A3C" w:rsidP="00511D56">
      <w:pPr>
        <w:spacing w:before="120"/>
        <w:rPr>
          <w:rFonts w:ascii="Arial" w:hAnsi="Arial" w:cs="Arial"/>
          <w:color w:val="auto"/>
          <w:sz w:val="20"/>
        </w:rPr>
      </w:pPr>
      <w:r w:rsidRPr="00E47FE5">
        <w:rPr>
          <w:rFonts w:ascii="Arial" w:hAnsi="Arial" w:cs="Arial"/>
          <w:color w:val="auto"/>
          <w:sz w:val="20"/>
          <w:lang w:val="en-US"/>
        </w:rPr>
        <w:t>- N</w:t>
      </w:r>
      <w:r w:rsidR="009F32BF" w:rsidRPr="00E47FE5">
        <w:rPr>
          <w:rFonts w:ascii="Arial" w:hAnsi="Arial" w:cs="Arial"/>
          <w:color w:val="auto"/>
          <w:sz w:val="20"/>
        </w:rPr>
        <w:t>hi</w:t>
      </w:r>
      <w:r w:rsidRPr="00E47FE5">
        <w:rPr>
          <w:rFonts w:ascii="Arial" w:hAnsi="Arial" w:cs="Arial"/>
          <w:color w:val="auto"/>
          <w:sz w:val="20"/>
          <w:lang w:val="en-US"/>
        </w:rPr>
        <w:t>ễ</w:t>
      </w:r>
      <w:r w:rsidR="009F32BF" w:rsidRPr="00E47FE5">
        <w:rPr>
          <w:rFonts w:ascii="Arial" w:hAnsi="Arial" w:cs="Arial"/>
          <w:color w:val="auto"/>
          <w:sz w:val="20"/>
        </w:rPr>
        <w:t xml:space="preserve">m độc chì hữu cơ: chì niệu &gt; 150 </w:t>
      </w:r>
      <w:r w:rsidR="00DB7F3D" w:rsidRPr="00E47FE5">
        <w:rPr>
          <w:rFonts w:ascii="Arial" w:hAnsi="Arial" w:cs="Arial"/>
          <w:color w:val="auto"/>
          <w:sz w:val="20"/>
        </w:rPr>
        <w:t>µ</w:t>
      </w:r>
      <w:r w:rsidR="009F32BF" w:rsidRPr="00E47FE5">
        <w:rPr>
          <w:rFonts w:ascii="Arial" w:hAnsi="Arial" w:cs="Arial"/>
          <w:color w:val="auto"/>
          <w:sz w:val="20"/>
        </w:rPr>
        <w:t>g/dL (lấy nước tiểu 24 giờ).</w:t>
      </w:r>
    </w:p>
    <w:p w:rsidR="009F32BF" w:rsidRPr="00E47FE5" w:rsidRDefault="007B5A3C" w:rsidP="00511D56">
      <w:pPr>
        <w:spacing w:before="120"/>
        <w:rPr>
          <w:rFonts w:ascii="Arial" w:hAnsi="Arial" w:cs="Arial"/>
          <w:color w:val="auto"/>
          <w:sz w:val="20"/>
        </w:rPr>
      </w:pPr>
      <w:r w:rsidRPr="00E47FE5">
        <w:rPr>
          <w:rFonts w:ascii="Arial" w:hAnsi="Arial" w:cs="Arial"/>
          <w:color w:val="auto"/>
          <w:sz w:val="20"/>
          <w:lang w:val="en-US"/>
        </w:rPr>
        <w:t xml:space="preserve">7.2.2. </w:t>
      </w:r>
      <w:r w:rsidR="009F32BF" w:rsidRPr="00E47FE5">
        <w:rPr>
          <w:rFonts w:ascii="Arial" w:hAnsi="Arial" w:cs="Arial"/>
          <w:color w:val="auto"/>
          <w:sz w:val="20"/>
        </w:rPr>
        <w:t>Mạn tính</w:t>
      </w:r>
    </w:p>
    <w:p w:rsidR="009F32BF" w:rsidRPr="00E47FE5" w:rsidRDefault="007B5A3C" w:rsidP="00511D56">
      <w:pPr>
        <w:spacing w:before="120"/>
        <w:rPr>
          <w:rFonts w:ascii="Arial" w:hAnsi="Arial" w:cs="Arial"/>
          <w:color w:val="auto"/>
          <w:sz w:val="20"/>
        </w:rPr>
      </w:pPr>
      <w:r w:rsidRPr="00E47FE5">
        <w:rPr>
          <w:rFonts w:ascii="Arial" w:hAnsi="Arial" w:cs="Arial"/>
          <w:color w:val="auto"/>
          <w:sz w:val="20"/>
          <w:lang w:val="en-US"/>
        </w:rPr>
        <w:t>- N</w:t>
      </w:r>
      <w:r w:rsidR="009F32BF" w:rsidRPr="00E47FE5">
        <w:rPr>
          <w:rFonts w:ascii="Arial" w:hAnsi="Arial" w:cs="Arial"/>
          <w:color w:val="auto"/>
          <w:sz w:val="20"/>
        </w:rPr>
        <w:t>hiễ</w:t>
      </w:r>
      <w:r w:rsidRPr="00E47FE5">
        <w:rPr>
          <w:rFonts w:ascii="Arial" w:hAnsi="Arial" w:cs="Arial"/>
          <w:color w:val="auto"/>
          <w:sz w:val="20"/>
          <w:lang w:val="en-US"/>
        </w:rPr>
        <w:t>m</w:t>
      </w:r>
      <w:r w:rsidR="009F32BF" w:rsidRPr="00E47FE5">
        <w:rPr>
          <w:rFonts w:ascii="Arial" w:hAnsi="Arial" w:cs="Arial"/>
          <w:color w:val="auto"/>
          <w:sz w:val="20"/>
        </w:rPr>
        <w:t xml:space="preserve"> độc chì vô cơ: Chì huyế</w:t>
      </w:r>
      <w:r w:rsidRPr="00E47FE5">
        <w:rPr>
          <w:rFonts w:ascii="Arial" w:hAnsi="Arial" w:cs="Arial"/>
          <w:color w:val="auto"/>
          <w:sz w:val="20"/>
        </w:rPr>
        <w:t xml:space="preserve">t &gt; 40 </w:t>
      </w:r>
      <w:r w:rsidR="00DB7F3D" w:rsidRPr="00E47FE5">
        <w:rPr>
          <w:rFonts w:ascii="Arial" w:hAnsi="Arial" w:cs="Arial"/>
          <w:color w:val="auto"/>
          <w:sz w:val="20"/>
        </w:rPr>
        <w:t>µ</w:t>
      </w:r>
      <w:r w:rsidR="009F32BF" w:rsidRPr="00E47FE5">
        <w:rPr>
          <w:rFonts w:ascii="Arial" w:hAnsi="Arial" w:cs="Arial"/>
          <w:color w:val="auto"/>
          <w:sz w:val="20"/>
        </w:rPr>
        <w:t xml:space="preserve">g/dL; Delta-ALA niệu &gt; 10 mg/L </w:t>
      </w:r>
      <w:r w:rsidR="005B046C" w:rsidRPr="00E47FE5">
        <w:rPr>
          <w:rFonts w:ascii="Arial" w:hAnsi="Arial" w:cs="Arial"/>
          <w:color w:val="auto"/>
          <w:sz w:val="20"/>
          <w:lang w:val="en-US"/>
        </w:rPr>
        <w:t>(lấy nước</w:t>
      </w:r>
      <w:r w:rsidR="009F32BF" w:rsidRPr="00E47FE5">
        <w:rPr>
          <w:rFonts w:ascii="Arial" w:hAnsi="Arial" w:cs="Arial"/>
          <w:color w:val="auto"/>
          <w:sz w:val="20"/>
        </w:rPr>
        <w:t xml:space="preserve"> tiểu 24 giờ);</w:t>
      </w:r>
    </w:p>
    <w:p w:rsidR="009F32BF" w:rsidRPr="00E47FE5" w:rsidRDefault="00A31620" w:rsidP="00511D56">
      <w:pPr>
        <w:spacing w:before="120"/>
        <w:rPr>
          <w:rFonts w:ascii="Arial" w:hAnsi="Arial" w:cs="Arial"/>
          <w:color w:val="auto"/>
          <w:sz w:val="20"/>
        </w:rPr>
      </w:pPr>
      <w:r w:rsidRPr="00E47FE5">
        <w:rPr>
          <w:rFonts w:ascii="Arial" w:hAnsi="Arial" w:cs="Arial"/>
          <w:color w:val="auto"/>
          <w:sz w:val="20"/>
          <w:lang w:val="en-US"/>
        </w:rPr>
        <w:t>- Nh</w:t>
      </w:r>
      <w:r w:rsidR="009F32BF" w:rsidRPr="00E47FE5">
        <w:rPr>
          <w:rFonts w:ascii="Arial" w:hAnsi="Arial" w:cs="Arial"/>
          <w:color w:val="auto"/>
          <w:sz w:val="20"/>
        </w:rPr>
        <w:t xml:space="preserve">iễm độc chì hữu cơ: chì niệu &gt; 150 </w:t>
      </w:r>
      <w:r w:rsidR="00DB7F3D" w:rsidRPr="00E47FE5">
        <w:rPr>
          <w:rFonts w:ascii="Arial" w:hAnsi="Arial" w:cs="Arial"/>
          <w:color w:val="auto"/>
          <w:sz w:val="20"/>
        </w:rPr>
        <w:t>µ</w:t>
      </w:r>
      <w:r w:rsidR="009F32BF" w:rsidRPr="00E47FE5">
        <w:rPr>
          <w:rFonts w:ascii="Arial" w:hAnsi="Arial" w:cs="Arial"/>
          <w:color w:val="auto"/>
          <w:sz w:val="20"/>
        </w:rPr>
        <w:t>g/dL (lấy nước tiểu 24 giờ);</w:t>
      </w:r>
    </w:p>
    <w:p w:rsidR="00A31620" w:rsidRPr="00E47FE5" w:rsidRDefault="00A31620" w:rsidP="00511D56">
      <w:pPr>
        <w:spacing w:before="120"/>
        <w:rPr>
          <w:rFonts w:ascii="Arial" w:hAnsi="Arial" w:cs="Arial"/>
          <w:color w:val="auto"/>
          <w:sz w:val="20"/>
          <w:lang w:val="en-US"/>
        </w:rPr>
      </w:pPr>
      <w:r w:rsidRPr="00E47FE5">
        <w:rPr>
          <w:rFonts w:ascii="Arial" w:hAnsi="Arial" w:cs="Arial"/>
          <w:color w:val="auto"/>
          <w:sz w:val="20"/>
          <w:lang w:val="en-US"/>
        </w:rPr>
        <w:t>- C</w:t>
      </w:r>
      <w:r w:rsidR="009F32BF" w:rsidRPr="00E47FE5">
        <w:rPr>
          <w:rFonts w:ascii="Arial" w:hAnsi="Arial" w:cs="Arial"/>
          <w:color w:val="auto"/>
          <w:sz w:val="20"/>
        </w:rPr>
        <w:t>ó th</w:t>
      </w:r>
      <w:r w:rsidRPr="00E47FE5">
        <w:rPr>
          <w:rFonts w:ascii="Arial" w:hAnsi="Arial" w:cs="Arial"/>
          <w:color w:val="auto"/>
          <w:sz w:val="20"/>
          <w:lang w:val="en-US"/>
        </w:rPr>
        <w:t>ể</w:t>
      </w:r>
      <w:r w:rsidR="009F32BF" w:rsidRPr="00E47FE5">
        <w:rPr>
          <w:rFonts w:ascii="Arial" w:hAnsi="Arial" w:cs="Arial"/>
          <w:color w:val="auto"/>
          <w:sz w:val="20"/>
        </w:rPr>
        <w:t xml:space="preserve"> chỉ định thêm các xét nghiệm: chì niệu (lấy nước tiểu 24 giờ),</w:t>
      </w:r>
      <w:r w:rsidRPr="00E47FE5">
        <w:rPr>
          <w:rFonts w:ascii="Arial" w:hAnsi="Arial" w:cs="Arial"/>
          <w:color w:val="auto"/>
          <w:sz w:val="20"/>
          <w:lang w:val="en-US"/>
        </w:rPr>
        <w:t xml:space="preserve"> công th</w:t>
      </w:r>
      <w:r w:rsidR="009F32BF" w:rsidRPr="00E47FE5">
        <w:rPr>
          <w:rFonts w:ascii="Arial" w:hAnsi="Arial" w:cs="Arial"/>
          <w:color w:val="auto"/>
          <w:sz w:val="20"/>
        </w:rPr>
        <w:t>ức máu, hồng cầu hạt ưa kiềm và một số xét nghiệm ch</w:t>
      </w:r>
      <w:r w:rsidRPr="00E47FE5">
        <w:rPr>
          <w:rFonts w:ascii="Arial" w:hAnsi="Arial" w:cs="Arial"/>
          <w:color w:val="auto"/>
          <w:sz w:val="20"/>
          <w:lang w:val="en-US"/>
        </w:rPr>
        <w:t>ẩ</w:t>
      </w:r>
      <w:r w:rsidR="009F32BF" w:rsidRPr="00E47FE5">
        <w:rPr>
          <w:rFonts w:ascii="Arial" w:hAnsi="Arial" w:cs="Arial"/>
          <w:color w:val="auto"/>
          <w:sz w:val="20"/>
        </w:rPr>
        <w:t>n đoán khác.</w:t>
      </w:r>
    </w:p>
    <w:p w:rsidR="009F32BF" w:rsidRPr="00E47FE5" w:rsidRDefault="00A31620" w:rsidP="00511D56">
      <w:pPr>
        <w:spacing w:before="120"/>
        <w:rPr>
          <w:rFonts w:ascii="Arial" w:hAnsi="Arial" w:cs="Arial"/>
          <w:b/>
          <w:color w:val="auto"/>
          <w:sz w:val="20"/>
        </w:rPr>
      </w:pPr>
      <w:r w:rsidRPr="00E47FE5">
        <w:rPr>
          <w:rFonts w:ascii="Arial" w:hAnsi="Arial" w:cs="Arial"/>
          <w:b/>
          <w:color w:val="auto"/>
          <w:sz w:val="20"/>
          <w:lang w:val="en-US"/>
        </w:rPr>
        <w:t xml:space="preserve">8. </w:t>
      </w:r>
      <w:r w:rsidR="009F32BF" w:rsidRPr="00E47FE5">
        <w:rPr>
          <w:rFonts w:ascii="Arial" w:hAnsi="Arial" w:cs="Arial"/>
          <w:b/>
          <w:color w:val="auto"/>
          <w:sz w:val="20"/>
        </w:rPr>
        <w:t>Chẩn đoán phân biệt</w:t>
      </w:r>
    </w:p>
    <w:p w:rsidR="009F32BF" w:rsidRPr="00E47FE5" w:rsidRDefault="0004391A" w:rsidP="00511D56">
      <w:pPr>
        <w:spacing w:before="120"/>
        <w:rPr>
          <w:rFonts w:ascii="Arial" w:hAnsi="Arial" w:cs="Arial"/>
          <w:color w:val="auto"/>
          <w:sz w:val="20"/>
          <w:lang w:val="en-US"/>
        </w:rPr>
      </w:pPr>
      <w:r w:rsidRPr="00E47FE5">
        <w:rPr>
          <w:rFonts w:ascii="Arial" w:hAnsi="Arial" w:cs="Arial"/>
          <w:color w:val="auto"/>
          <w:sz w:val="20"/>
          <w:lang w:val="en-US"/>
        </w:rPr>
        <w:t>Ch</w:t>
      </w:r>
      <w:r w:rsidR="00606790" w:rsidRPr="00E47FE5">
        <w:rPr>
          <w:rFonts w:ascii="Arial" w:hAnsi="Arial" w:cs="Arial"/>
          <w:color w:val="auto"/>
          <w:sz w:val="20"/>
          <w:lang w:val="en-US"/>
        </w:rPr>
        <w:t>ẩ</w:t>
      </w:r>
      <w:r w:rsidR="009F32BF" w:rsidRPr="00E47FE5">
        <w:rPr>
          <w:rFonts w:ascii="Arial" w:hAnsi="Arial" w:cs="Arial"/>
          <w:color w:val="auto"/>
          <w:sz w:val="20"/>
        </w:rPr>
        <w:t>n đoán phân biệt với nhi</w:t>
      </w:r>
      <w:r w:rsidR="00606790" w:rsidRPr="00E47FE5">
        <w:rPr>
          <w:rFonts w:ascii="Arial" w:hAnsi="Arial" w:cs="Arial"/>
          <w:color w:val="auto"/>
          <w:sz w:val="20"/>
          <w:lang w:val="en-US"/>
        </w:rPr>
        <w:t>ễ</w:t>
      </w:r>
      <w:r w:rsidR="009F32BF" w:rsidRPr="00E47FE5">
        <w:rPr>
          <w:rFonts w:ascii="Arial" w:hAnsi="Arial" w:cs="Arial"/>
          <w:color w:val="auto"/>
          <w:sz w:val="20"/>
        </w:rPr>
        <w:t>m độc chì không phải do nguyên nhân nghề</w:t>
      </w:r>
      <w:r w:rsidR="00606790" w:rsidRPr="00E47FE5">
        <w:rPr>
          <w:rFonts w:ascii="Arial" w:hAnsi="Arial" w:cs="Arial"/>
          <w:color w:val="auto"/>
          <w:sz w:val="20"/>
          <w:lang w:val="en-US"/>
        </w:rPr>
        <w:t xml:space="preserve"> nghiệp.</w:t>
      </w:r>
    </w:p>
    <w:p w:rsidR="00606790" w:rsidRPr="00E47FE5" w:rsidRDefault="00606790" w:rsidP="00511D56">
      <w:pPr>
        <w:spacing w:before="120"/>
        <w:rPr>
          <w:rFonts w:ascii="Arial" w:hAnsi="Arial" w:cs="Arial"/>
          <w:b/>
          <w:color w:val="auto"/>
          <w:sz w:val="20"/>
        </w:rPr>
      </w:pPr>
      <w:r w:rsidRPr="00E47FE5">
        <w:rPr>
          <w:rFonts w:ascii="Arial" w:hAnsi="Arial" w:cs="Arial"/>
          <w:b/>
          <w:color w:val="auto"/>
          <w:sz w:val="20"/>
          <w:lang w:val="en-US"/>
        </w:rPr>
        <w:t xml:space="preserve">9. </w:t>
      </w:r>
      <w:r w:rsidR="009F32BF" w:rsidRPr="00E47FE5">
        <w:rPr>
          <w:rFonts w:ascii="Arial" w:hAnsi="Arial" w:cs="Arial"/>
          <w:b/>
          <w:color w:val="auto"/>
          <w:sz w:val="20"/>
        </w:rPr>
        <w:t>Hướ</w:t>
      </w:r>
      <w:r w:rsidRPr="00E47FE5">
        <w:rPr>
          <w:rFonts w:ascii="Arial" w:hAnsi="Arial" w:cs="Arial"/>
          <w:b/>
          <w:color w:val="auto"/>
          <w:sz w:val="20"/>
          <w:lang w:val="en-US"/>
        </w:rPr>
        <w:t>n</w:t>
      </w:r>
      <w:r w:rsidR="009F32BF" w:rsidRPr="00E47FE5">
        <w:rPr>
          <w:rFonts w:ascii="Arial" w:hAnsi="Arial" w:cs="Arial"/>
          <w:b/>
          <w:color w:val="auto"/>
          <w:sz w:val="20"/>
        </w:rPr>
        <w:t>g dẫn giám định</w:t>
      </w:r>
    </w:p>
    <w:p w:rsidR="006A06B6" w:rsidRPr="00E47FE5" w:rsidRDefault="001928E5" w:rsidP="00511D56">
      <w:pPr>
        <w:spacing w:before="120"/>
        <w:rPr>
          <w:rFonts w:ascii="Arial" w:hAnsi="Arial" w:cs="Arial"/>
          <w:b/>
          <w:color w:val="auto"/>
          <w:sz w:val="20"/>
        </w:rPr>
      </w:pPr>
      <w:r w:rsidRPr="00E47FE5">
        <w:rPr>
          <w:rFonts w:ascii="Arial" w:hAnsi="Arial" w:cs="Arial"/>
          <w:b/>
          <w:color w:val="auto"/>
          <w:sz w:val="20"/>
        </w:rPr>
        <w:t xml:space="preserve">9.1. </w:t>
      </w:r>
      <w:r w:rsidR="009F32BF" w:rsidRPr="00E47FE5">
        <w:rPr>
          <w:rFonts w:ascii="Arial" w:hAnsi="Arial" w:cs="Arial"/>
          <w:b/>
          <w:color w:val="auto"/>
          <w:sz w:val="20"/>
        </w:rPr>
        <w:t>Bệnh nhiễm độ</w:t>
      </w:r>
      <w:r w:rsidRPr="00E47FE5">
        <w:rPr>
          <w:rFonts w:ascii="Arial" w:hAnsi="Arial" w:cs="Arial"/>
          <w:b/>
          <w:color w:val="auto"/>
          <w:sz w:val="20"/>
        </w:rPr>
        <w:t>c chì vô cơ</w:t>
      </w:r>
      <w:r w:rsidR="009F32BF" w:rsidRPr="00E47FE5">
        <w:rPr>
          <w:rFonts w:ascii="Arial" w:hAnsi="Arial" w:cs="Arial"/>
          <w:b/>
          <w:color w:val="auto"/>
          <w:sz w:val="20"/>
        </w:rPr>
        <w:t xml:space="preserve"> nghề nghiệp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48"/>
        <w:gridCol w:w="7104"/>
        <w:gridCol w:w="1225"/>
      </w:tblGrid>
      <w:tr w:rsidR="006A06B6" w:rsidRPr="00E47FE5">
        <w:tc>
          <w:tcPr>
            <w:tcW w:w="412" w:type="pct"/>
            <w:shd w:val="clear" w:color="auto" w:fill="auto"/>
          </w:tcPr>
          <w:p w:rsidR="006A06B6" w:rsidRPr="00E47FE5" w:rsidRDefault="006A06B6" w:rsidP="00511D56">
            <w:pPr>
              <w:spacing w:before="120"/>
              <w:jc w:val="center"/>
              <w:rPr>
                <w:rFonts w:ascii="Arial" w:hAnsi="Arial" w:cs="Arial"/>
                <w:b/>
                <w:color w:val="auto"/>
                <w:sz w:val="20"/>
              </w:rPr>
            </w:pPr>
            <w:r w:rsidRPr="00E47FE5">
              <w:rPr>
                <w:rFonts w:ascii="Arial" w:hAnsi="Arial" w:cs="Arial"/>
                <w:b/>
                <w:color w:val="auto"/>
                <w:sz w:val="20"/>
              </w:rPr>
              <w:t>TT</w:t>
            </w:r>
          </w:p>
        </w:tc>
        <w:tc>
          <w:tcPr>
            <w:tcW w:w="3913" w:type="pct"/>
            <w:shd w:val="clear" w:color="auto" w:fill="auto"/>
          </w:tcPr>
          <w:p w:rsidR="006A06B6" w:rsidRPr="00E47FE5" w:rsidRDefault="006A06B6" w:rsidP="00511D56">
            <w:pPr>
              <w:spacing w:before="120"/>
              <w:jc w:val="center"/>
              <w:rPr>
                <w:rFonts w:ascii="Arial" w:hAnsi="Arial" w:cs="Arial"/>
                <w:b/>
                <w:color w:val="auto"/>
                <w:sz w:val="20"/>
                <w:lang w:val="en-US"/>
              </w:rPr>
            </w:pPr>
            <w:r w:rsidRPr="00E47FE5">
              <w:rPr>
                <w:rFonts w:ascii="Arial" w:hAnsi="Arial" w:cs="Arial"/>
                <w:b/>
                <w:color w:val="auto"/>
                <w:sz w:val="20"/>
              </w:rPr>
              <w:t>T</w:t>
            </w:r>
            <w:r w:rsidR="004F7B9D" w:rsidRPr="00E47FE5">
              <w:rPr>
                <w:rFonts w:ascii="Arial" w:hAnsi="Arial" w:cs="Arial"/>
                <w:b/>
                <w:color w:val="auto"/>
                <w:sz w:val="20"/>
                <w:lang w:val="en-US"/>
              </w:rPr>
              <w:t>ổ</w:t>
            </w:r>
            <w:r w:rsidRPr="00E47FE5">
              <w:rPr>
                <w:rFonts w:ascii="Arial" w:hAnsi="Arial" w:cs="Arial"/>
                <w:b/>
                <w:color w:val="auto"/>
                <w:sz w:val="20"/>
              </w:rPr>
              <w:t>n thương cơ th</w:t>
            </w:r>
            <w:r w:rsidR="004F7B9D" w:rsidRPr="00E47FE5">
              <w:rPr>
                <w:rFonts w:ascii="Arial" w:hAnsi="Arial" w:cs="Arial"/>
                <w:b/>
                <w:color w:val="auto"/>
                <w:sz w:val="20"/>
                <w:lang w:val="en-US"/>
              </w:rPr>
              <w:t>ể</w:t>
            </w:r>
          </w:p>
        </w:tc>
        <w:tc>
          <w:tcPr>
            <w:tcW w:w="675" w:type="pct"/>
            <w:shd w:val="clear" w:color="auto" w:fill="auto"/>
          </w:tcPr>
          <w:p w:rsidR="006A06B6" w:rsidRPr="00E47FE5" w:rsidRDefault="006A06B6" w:rsidP="00511D56">
            <w:pPr>
              <w:spacing w:before="120"/>
              <w:jc w:val="center"/>
              <w:rPr>
                <w:rFonts w:ascii="Arial" w:hAnsi="Arial" w:cs="Arial"/>
                <w:b/>
                <w:color w:val="auto"/>
                <w:sz w:val="20"/>
              </w:rPr>
            </w:pPr>
            <w:r w:rsidRPr="00E47FE5">
              <w:rPr>
                <w:rFonts w:ascii="Arial" w:hAnsi="Arial" w:cs="Arial"/>
                <w:b/>
                <w:color w:val="auto"/>
                <w:sz w:val="20"/>
              </w:rPr>
              <w:t xml:space="preserve">Tỷ </w:t>
            </w:r>
            <w:r w:rsidR="004F7B9D" w:rsidRPr="00E47FE5">
              <w:rPr>
                <w:rFonts w:ascii="Arial" w:hAnsi="Arial" w:cs="Arial"/>
                <w:b/>
                <w:color w:val="auto"/>
                <w:sz w:val="20"/>
                <w:lang w:val="en-US"/>
              </w:rPr>
              <w:t>l</w:t>
            </w:r>
            <w:r w:rsidRPr="00E47FE5">
              <w:rPr>
                <w:rFonts w:ascii="Arial" w:hAnsi="Arial" w:cs="Arial"/>
                <w:b/>
                <w:color w:val="auto"/>
                <w:sz w:val="20"/>
              </w:rPr>
              <w:t>ệ(%)</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1.</w:t>
            </w:r>
          </w:p>
        </w:tc>
        <w:tc>
          <w:tcPr>
            <w:tcW w:w="3913" w:type="pct"/>
            <w:shd w:val="clear" w:color="auto" w:fill="auto"/>
          </w:tcPr>
          <w:p w:rsidR="006A06B6" w:rsidRPr="00E47FE5" w:rsidRDefault="006A06B6" w:rsidP="00511D56">
            <w:pPr>
              <w:spacing w:before="120"/>
              <w:rPr>
                <w:rFonts w:ascii="Arial" w:hAnsi="Arial" w:cs="Arial"/>
                <w:color w:val="auto"/>
                <w:sz w:val="20"/>
                <w:lang w:val="en-US"/>
              </w:rPr>
            </w:pPr>
            <w:r w:rsidRPr="00E47FE5">
              <w:rPr>
                <w:rFonts w:ascii="Arial" w:hAnsi="Arial" w:cs="Arial"/>
                <w:color w:val="auto"/>
                <w:sz w:val="20"/>
              </w:rPr>
              <w:t>Hội chứng đau bụ</w:t>
            </w:r>
            <w:r w:rsidR="0027333C" w:rsidRPr="00E47FE5">
              <w:rPr>
                <w:rFonts w:ascii="Arial" w:hAnsi="Arial" w:cs="Arial"/>
                <w:color w:val="auto"/>
                <w:sz w:val="20"/>
              </w:rPr>
              <w:t>ng ch</w:t>
            </w:r>
            <w:r w:rsidR="0027333C" w:rsidRPr="00E47FE5">
              <w:rPr>
                <w:rFonts w:ascii="Arial" w:hAnsi="Arial" w:cs="Arial"/>
                <w:color w:val="auto"/>
                <w:sz w:val="20"/>
                <w:lang w:val="en-US"/>
              </w:rPr>
              <w:t>ì</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11 - 15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2.</w:t>
            </w:r>
          </w:p>
        </w:tc>
        <w:tc>
          <w:tcPr>
            <w:tcW w:w="3913" w:type="pct"/>
            <w:shd w:val="clear" w:color="auto" w:fill="auto"/>
          </w:tcPr>
          <w:p w:rsidR="006A06B6" w:rsidRPr="00E47FE5" w:rsidRDefault="0027333C" w:rsidP="00511D56">
            <w:pPr>
              <w:spacing w:before="120"/>
              <w:rPr>
                <w:rFonts w:ascii="Arial" w:hAnsi="Arial" w:cs="Arial"/>
                <w:color w:val="auto"/>
                <w:sz w:val="20"/>
              </w:rPr>
            </w:pPr>
            <w:r w:rsidRPr="00E47FE5">
              <w:rPr>
                <w:rFonts w:ascii="Arial" w:hAnsi="Arial" w:cs="Arial"/>
                <w:color w:val="auto"/>
                <w:sz w:val="20"/>
              </w:rPr>
              <w:t>Thi</w:t>
            </w:r>
            <w:r w:rsidRPr="00E47FE5">
              <w:rPr>
                <w:rFonts w:ascii="Arial" w:hAnsi="Arial" w:cs="Arial"/>
                <w:color w:val="auto"/>
                <w:sz w:val="20"/>
                <w:lang w:val="en-US"/>
              </w:rPr>
              <w:t>ế</w:t>
            </w:r>
            <w:r w:rsidR="006A06B6" w:rsidRPr="00E47FE5">
              <w:rPr>
                <w:rFonts w:ascii="Arial" w:hAnsi="Arial" w:cs="Arial"/>
                <w:color w:val="auto"/>
                <w:sz w:val="20"/>
              </w:rPr>
              <w:t>u máu</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2.1.</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Mức độ 1 (nhẹ)</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11</w:t>
            </w:r>
            <w:r w:rsidR="003D0E09" w:rsidRPr="00E47FE5">
              <w:rPr>
                <w:rFonts w:ascii="Arial" w:hAnsi="Arial" w:cs="Arial"/>
                <w:color w:val="auto"/>
                <w:sz w:val="20"/>
                <w:lang w:val="en-US"/>
              </w:rPr>
              <w:t xml:space="preserve"> </w:t>
            </w:r>
            <w:r w:rsidRPr="00E47FE5">
              <w:rPr>
                <w:rFonts w:ascii="Arial" w:hAnsi="Arial" w:cs="Arial"/>
                <w:color w:val="auto"/>
                <w:sz w:val="20"/>
              </w:rPr>
              <w:t>-</w:t>
            </w:r>
            <w:r w:rsidR="003D0E09" w:rsidRPr="00E47FE5">
              <w:rPr>
                <w:rFonts w:ascii="Arial" w:hAnsi="Arial" w:cs="Arial"/>
                <w:color w:val="auto"/>
                <w:sz w:val="20"/>
                <w:lang w:val="en-US"/>
              </w:rPr>
              <w:t xml:space="preserve"> </w:t>
            </w:r>
            <w:r w:rsidRPr="00E47FE5">
              <w:rPr>
                <w:rFonts w:ascii="Arial" w:hAnsi="Arial" w:cs="Arial"/>
                <w:color w:val="auto"/>
                <w:sz w:val="20"/>
              </w:rPr>
              <w:t>15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2.2.</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Mức độ 2 (vừa)</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26</w:t>
            </w:r>
            <w:r w:rsidR="003D0E09" w:rsidRPr="00E47FE5">
              <w:rPr>
                <w:rFonts w:ascii="Arial" w:hAnsi="Arial" w:cs="Arial"/>
                <w:color w:val="auto"/>
                <w:sz w:val="20"/>
                <w:lang w:val="en-US"/>
              </w:rPr>
              <w:t xml:space="preserve"> </w:t>
            </w:r>
            <w:r w:rsidRPr="00E47FE5">
              <w:rPr>
                <w:rFonts w:ascii="Arial" w:hAnsi="Arial" w:cs="Arial"/>
                <w:color w:val="auto"/>
                <w:sz w:val="20"/>
              </w:rPr>
              <w:t>-</w:t>
            </w:r>
            <w:r w:rsidR="003D0E09" w:rsidRPr="00E47FE5">
              <w:rPr>
                <w:rFonts w:ascii="Arial" w:hAnsi="Arial" w:cs="Arial"/>
                <w:color w:val="auto"/>
                <w:sz w:val="20"/>
                <w:lang w:val="en-US"/>
              </w:rPr>
              <w:t xml:space="preserve"> </w:t>
            </w:r>
            <w:r w:rsidRPr="00E47FE5">
              <w:rPr>
                <w:rFonts w:ascii="Arial" w:hAnsi="Arial" w:cs="Arial"/>
                <w:color w:val="auto"/>
                <w:sz w:val="20"/>
              </w:rPr>
              <w:t>30</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2.3.</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Mức độ 3 (nặng)</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41</w:t>
            </w:r>
            <w:r w:rsidR="003D0E09" w:rsidRPr="00E47FE5">
              <w:rPr>
                <w:rFonts w:ascii="Arial" w:hAnsi="Arial" w:cs="Arial"/>
                <w:color w:val="auto"/>
                <w:sz w:val="20"/>
                <w:lang w:val="en-US"/>
              </w:rPr>
              <w:t xml:space="preserve"> </w:t>
            </w:r>
            <w:r w:rsidRPr="00E47FE5">
              <w:rPr>
                <w:rFonts w:ascii="Arial" w:hAnsi="Arial" w:cs="Arial"/>
                <w:color w:val="auto"/>
                <w:sz w:val="20"/>
              </w:rPr>
              <w:t>-</w:t>
            </w:r>
            <w:r w:rsidR="003D0E09" w:rsidRPr="00E47FE5">
              <w:rPr>
                <w:rFonts w:ascii="Arial" w:hAnsi="Arial" w:cs="Arial"/>
                <w:color w:val="auto"/>
                <w:sz w:val="20"/>
                <w:lang w:val="en-US"/>
              </w:rPr>
              <w:t xml:space="preserve"> </w:t>
            </w:r>
            <w:r w:rsidRPr="00E47FE5">
              <w:rPr>
                <w:rFonts w:ascii="Arial" w:hAnsi="Arial" w:cs="Arial"/>
                <w:color w:val="auto"/>
                <w:sz w:val="20"/>
              </w:rPr>
              <w:t>45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2.4.</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Mức độ</w:t>
            </w:r>
            <w:r w:rsidR="0027333C" w:rsidRPr="00E47FE5">
              <w:rPr>
                <w:rFonts w:ascii="Arial" w:hAnsi="Arial" w:cs="Arial"/>
                <w:color w:val="auto"/>
                <w:sz w:val="20"/>
              </w:rPr>
              <w:t xml:space="preserve"> 4 (r</w:t>
            </w:r>
            <w:r w:rsidR="0027333C" w:rsidRPr="00E47FE5">
              <w:rPr>
                <w:rFonts w:ascii="Arial" w:hAnsi="Arial" w:cs="Arial"/>
                <w:color w:val="auto"/>
                <w:sz w:val="20"/>
                <w:lang w:val="en-US"/>
              </w:rPr>
              <w:t>ấ</w:t>
            </w:r>
            <w:r w:rsidRPr="00E47FE5">
              <w:rPr>
                <w:rFonts w:ascii="Arial" w:hAnsi="Arial" w:cs="Arial"/>
                <w:color w:val="auto"/>
                <w:sz w:val="20"/>
              </w:rPr>
              <w:t>t nặng)</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61 -</w:t>
            </w:r>
            <w:r w:rsidR="003D0E09" w:rsidRPr="00E47FE5">
              <w:rPr>
                <w:rFonts w:ascii="Arial" w:hAnsi="Arial" w:cs="Arial"/>
                <w:color w:val="auto"/>
                <w:sz w:val="20"/>
                <w:lang w:val="en-US"/>
              </w:rPr>
              <w:t xml:space="preserve"> </w:t>
            </w:r>
            <w:r w:rsidRPr="00E47FE5">
              <w:rPr>
                <w:rFonts w:ascii="Arial" w:hAnsi="Arial" w:cs="Arial"/>
                <w:color w:val="auto"/>
                <w:sz w:val="20"/>
              </w:rPr>
              <w:t>65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2.5.</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Thi</w:t>
            </w:r>
            <w:r w:rsidR="0027333C" w:rsidRPr="00E47FE5">
              <w:rPr>
                <w:rFonts w:ascii="Arial" w:hAnsi="Arial" w:cs="Arial"/>
                <w:color w:val="auto"/>
                <w:sz w:val="20"/>
              </w:rPr>
              <w:t>ế</w:t>
            </w:r>
            <w:r w:rsidR="003D0E09" w:rsidRPr="00E47FE5">
              <w:rPr>
                <w:rFonts w:ascii="Arial" w:hAnsi="Arial" w:cs="Arial"/>
                <w:color w:val="auto"/>
                <w:sz w:val="20"/>
              </w:rPr>
              <w:t>u máu có biế</w:t>
            </w:r>
            <w:r w:rsidRPr="00E47FE5">
              <w:rPr>
                <w:rFonts w:ascii="Arial" w:hAnsi="Arial" w:cs="Arial"/>
                <w:color w:val="auto"/>
                <w:sz w:val="20"/>
              </w:rPr>
              <w:t>n chứng: t</w:t>
            </w:r>
            <w:r w:rsidR="003D0E09" w:rsidRPr="00E47FE5">
              <w:rPr>
                <w:rFonts w:ascii="Arial" w:hAnsi="Arial" w:cs="Arial"/>
                <w:color w:val="auto"/>
                <w:sz w:val="20"/>
              </w:rPr>
              <w:t>ỷ</w:t>
            </w:r>
            <w:r w:rsidRPr="00E47FE5">
              <w:rPr>
                <w:rFonts w:ascii="Arial" w:hAnsi="Arial" w:cs="Arial"/>
                <w:color w:val="auto"/>
                <w:sz w:val="20"/>
              </w:rPr>
              <w:t xml:space="preserve"> lệ đ</w:t>
            </w:r>
            <w:r w:rsidR="003D0E09" w:rsidRPr="00E47FE5">
              <w:rPr>
                <w:rFonts w:ascii="Arial" w:hAnsi="Arial" w:cs="Arial"/>
                <w:color w:val="auto"/>
                <w:sz w:val="20"/>
              </w:rPr>
              <w:t>ược</w:t>
            </w:r>
            <w:r w:rsidRPr="00E47FE5">
              <w:rPr>
                <w:rFonts w:ascii="Arial" w:hAnsi="Arial" w:cs="Arial"/>
                <w:color w:val="auto"/>
                <w:sz w:val="20"/>
              </w:rPr>
              <w:t xml:space="preserve"> cộng lùi với tỷ lệ</w:t>
            </w:r>
            <w:r w:rsidR="003D0E09" w:rsidRPr="00E47FE5">
              <w:rPr>
                <w:rFonts w:ascii="Arial" w:hAnsi="Arial" w:cs="Arial"/>
                <w:color w:val="auto"/>
                <w:sz w:val="20"/>
              </w:rPr>
              <w:t xml:space="preserve"> biế</w:t>
            </w:r>
            <w:r w:rsidRPr="00E47FE5">
              <w:rPr>
                <w:rFonts w:ascii="Arial" w:hAnsi="Arial" w:cs="Arial"/>
                <w:color w:val="auto"/>
                <w:sz w:val="20"/>
              </w:rPr>
              <w:t>n ch</w:t>
            </w:r>
            <w:r w:rsidR="003D0E09" w:rsidRPr="00E47FE5">
              <w:rPr>
                <w:rFonts w:ascii="Arial" w:hAnsi="Arial" w:cs="Arial"/>
                <w:color w:val="auto"/>
                <w:sz w:val="20"/>
              </w:rPr>
              <w:t>ứ</w:t>
            </w:r>
            <w:r w:rsidRPr="00E47FE5">
              <w:rPr>
                <w:rFonts w:ascii="Arial" w:hAnsi="Arial" w:cs="Arial"/>
                <w:color w:val="auto"/>
                <w:sz w:val="20"/>
              </w:rPr>
              <w:t xml:space="preserve">ng </w:t>
            </w:r>
            <w:r w:rsidR="003D0E09" w:rsidRPr="00E47FE5">
              <w:rPr>
                <w:rFonts w:ascii="Arial" w:hAnsi="Arial" w:cs="Arial"/>
                <w:color w:val="auto"/>
                <w:sz w:val="20"/>
              </w:rPr>
              <w:t>ở</w:t>
            </w:r>
            <w:r w:rsidRPr="00E47FE5">
              <w:rPr>
                <w:rFonts w:ascii="Arial" w:hAnsi="Arial" w:cs="Arial"/>
                <w:color w:val="auto"/>
                <w:sz w:val="20"/>
              </w:rPr>
              <w:t xml:space="preserve"> các cơ quan bộ phận tương ứng được quy định tại Bảng 2 củ</w:t>
            </w:r>
            <w:r w:rsidR="00A530D6" w:rsidRPr="00E47FE5">
              <w:rPr>
                <w:rFonts w:ascii="Arial" w:hAnsi="Arial" w:cs="Arial"/>
                <w:color w:val="auto"/>
                <w:sz w:val="20"/>
              </w:rPr>
              <w:t>a Thông tư 28/2013/TTLT</w:t>
            </w:r>
            <w:r w:rsidRPr="00E47FE5">
              <w:rPr>
                <w:rFonts w:ascii="Arial" w:hAnsi="Arial" w:cs="Arial"/>
                <w:color w:val="auto"/>
                <w:sz w:val="20"/>
              </w:rPr>
              <w:t>-BYT-BLĐTBXH</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3.</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Các bệnh c</w:t>
            </w:r>
            <w:r w:rsidR="003D0E09" w:rsidRPr="00E47FE5">
              <w:rPr>
                <w:rFonts w:ascii="Arial" w:hAnsi="Arial" w:cs="Arial"/>
                <w:color w:val="auto"/>
                <w:sz w:val="20"/>
              </w:rPr>
              <w:t>ầ</w:t>
            </w:r>
            <w:r w:rsidRPr="00E47FE5">
              <w:rPr>
                <w:rFonts w:ascii="Arial" w:hAnsi="Arial" w:cs="Arial"/>
                <w:color w:val="auto"/>
                <w:sz w:val="20"/>
              </w:rPr>
              <w:t>u thậ</w:t>
            </w:r>
            <w:r w:rsidR="003D0E09" w:rsidRPr="00E47FE5">
              <w:rPr>
                <w:rFonts w:ascii="Arial" w:hAnsi="Arial" w:cs="Arial"/>
                <w:color w:val="auto"/>
                <w:sz w:val="20"/>
              </w:rPr>
              <w:t>n, b</w:t>
            </w:r>
            <w:r w:rsidRPr="00E47FE5">
              <w:rPr>
                <w:rFonts w:ascii="Arial" w:hAnsi="Arial" w:cs="Arial"/>
                <w:color w:val="auto"/>
                <w:sz w:val="20"/>
              </w:rPr>
              <w:t>ệnh k</w:t>
            </w:r>
            <w:r w:rsidR="003D0E09" w:rsidRPr="00E47FE5">
              <w:rPr>
                <w:rFonts w:ascii="Arial" w:hAnsi="Arial" w:cs="Arial"/>
                <w:color w:val="auto"/>
                <w:sz w:val="20"/>
              </w:rPr>
              <w:t>ẽ</w:t>
            </w:r>
            <w:r w:rsidR="00DB7F3D" w:rsidRPr="00E47FE5">
              <w:rPr>
                <w:rFonts w:ascii="Arial" w:hAnsi="Arial" w:cs="Arial"/>
                <w:color w:val="auto"/>
                <w:sz w:val="20"/>
              </w:rPr>
              <w:t xml:space="preserve"> ố</w:t>
            </w:r>
            <w:r w:rsidRPr="00E47FE5">
              <w:rPr>
                <w:rFonts w:ascii="Arial" w:hAnsi="Arial" w:cs="Arial"/>
                <w:color w:val="auto"/>
                <w:sz w:val="20"/>
              </w:rPr>
              <w:t>ng thận mạn tính áp dụng tỷ lệ</w:t>
            </w:r>
            <w:r w:rsidR="003D0E09" w:rsidRPr="00E47FE5">
              <w:rPr>
                <w:rFonts w:ascii="Arial" w:hAnsi="Arial" w:cs="Arial"/>
                <w:color w:val="auto"/>
                <w:sz w:val="20"/>
              </w:rPr>
              <w:t xml:space="preserve"> tổ</w:t>
            </w:r>
            <w:r w:rsidRPr="00E47FE5">
              <w:rPr>
                <w:rFonts w:ascii="Arial" w:hAnsi="Arial" w:cs="Arial"/>
                <w:color w:val="auto"/>
                <w:sz w:val="20"/>
              </w:rPr>
              <w:t>n thương cơ th</w:t>
            </w:r>
            <w:r w:rsidR="003D0E09" w:rsidRPr="00E47FE5">
              <w:rPr>
                <w:rFonts w:ascii="Arial" w:hAnsi="Arial" w:cs="Arial"/>
                <w:color w:val="auto"/>
                <w:sz w:val="20"/>
              </w:rPr>
              <w:t>ể</w:t>
            </w:r>
            <w:r w:rsidRPr="00E47FE5">
              <w:rPr>
                <w:rFonts w:ascii="Arial" w:hAnsi="Arial" w:cs="Arial"/>
                <w:color w:val="auto"/>
                <w:sz w:val="20"/>
              </w:rPr>
              <w:t xml:space="preserve"> căn cứ theo các mức độ của bệnh thận mạn tính quy định ở </w:t>
            </w:r>
            <w:r w:rsidR="00E47FE5" w:rsidRPr="00E47FE5">
              <w:rPr>
                <w:rFonts w:ascii="Arial" w:hAnsi="Arial" w:cs="Arial"/>
                <w:color w:val="auto"/>
                <w:sz w:val="20"/>
              </w:rPr>
              <w:t>Mục</w:t>
            </w:r>
            <w:r w:rsidRPr="00E47FE5">
              <w:rPr>
                <w:rFonts w:ascii="Arial" w:hAnsi="Arial" w:cs="Arial"/>
                <w:color w:val="auto"/>
                <w:sz w:val="20"/>
              </w:rPr>
              <w:t xml:space="preserve"> 4.</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w:t>
            </w:r>
          </w:p>
        </w:tc>
        <w:tc>
          <w:tcPr>
            <w:tcW w:w="3913" w:type="pct"/>
            <w:shd w:val="clear" w:color="auto" w:fill="auto"/>
          </w:tcPr>
          <w:p w:rsidR="006A06B6" w:rsidRPr="00AE61D2" w:rsidRDefault="003D0E09" w:rsidP="00511D56">
            <w:pPr>
              <w:spacing w:before="120"/>
              <w:rPr>
                <w:rFonts w:ascii="Arial" w:hAnsi="Arial" w:cs="Arial"/>
                <w:color w:val="auto"/>
                <w:sz w:val="20"/>
                <w:lang w:val="en-US"/>
              </w:rPr>
            </w:pPr>
            <w:r w:rsidRPr="00E47FE5">
              <w:rPr>
                <w:rFonts w:ascii="Arial" w:hAnsi="Arial" w:cs="Arial"/>
                <w:color w:val="auto"/>
                <w:sz w:val="20"/>
              </w:rPr>
              <w:t>B</w:t>
            </w:r>
            <w:r w:rsidRPr="00E47FE5">
              <w:rPr>
                <w:rFonts w:ascii="Arial" w:hAnsi="Arial" w:cs="Arial"/>
                <w:color w:val="auto"/>
                <w:sz w:val="20"/>
                <w:lang w:val="en-US"/>
              </w:rPr>
              <w:t>ệ</w:t>
            </w:r>
            <w:r w:rsidR="006A06B6" w:rsidRPr="00E47FE5">
              <w:rPr>
                <w:rFonts w:ascii="Arial" w:hAnsi="Arial" w:cs="Arial"/>
                <w:color w:val="auto"/>
                <w:sz w:val="20"/>
              </w:rPr>
              <w:t xml:space="preserve">nh </w:t>
            </w:r>
            <w:r w:rsidRPr="00E47FE5">
              <w:rPr>
                <w:rFonts w:ascii="Arial" w:hAnsi="Arial" w:cs="Arial"/>
                <w:color w:val="auto"/>
                <w:sz w:val="20"/>
                <w:lang w:val="en-US"/>
              </w:rPr>
              <w:t>t</w:t>
            </w:r>
            <w:r w:rsidR="006A06B6" w:rsidRPr="00E47FE5">
              <w:rPr>
                <w:rFonts w:ascii="Arial" w:hAnsi="Arial" w:cs="Arial"/>
                <w:color w:val="auto"/>
                <w:sz w:val="20"/>
              </w:rPr>
              <w:t>h</w:t>
            </w:r>
            <w:r w:rsidRPr="00E47FE5">
              <w:rPr>
                <w:rFonts w:ascii="Arial" w:hAnsi="Arial" w:cs="Arial"/>
                <w:color w:val="auto"/>
                <w:sz w:val="20"/>
                <w:lang w:val="en-US"/>
              </w:rPr>
              <w:t>ậ</w:t>
            </w:r>
            <w:r w:rsidRPr="00E47FE5">
              <w:rPr>
                <w:rFonts w:ascii="Arial" w:hAnsi="Arial" w:cs="Arial"/>
                <w:color w:val="auto"/>
                <w:sz w:val="20"/>
              </w:rPr>
              <w:t>n m</w:t>
            </w:r>
            <w:r w:rsidRPr="00E47FE5">
              <w:rPr>
                <w:rFonts w:ascii="Arial" w:hAnsi="Arial" w:cs="Arial"/>
                <w:color w:val="auto"/>
                <w:sz w:val="20"/>
                <w:lang w:val="en-US"/>
              </w:rPr>
              <w:t>ạ</w:t>
            </w:r>
            <w:r w:rsidR="006A06B6" w:rsidRPr="00E47FE5">
              <w:rPr>
                <w:rFonts w:ascii="Arial" w:hAnsi="Arial" w:cs="Arial"/>
                <w:color w:val="auto"/>
                <w:sz w:val="20"/>
              </w:rPr>
              <w:t>n tính</w:t>
            </w:r>
            <w:r w:rsidR="00AE61D2">
              <w:rPr>
                <w:rFonts w:ascii="Arial" w:hAnsi="Arial" w:cs="Arial"/>
                <w:color w:val="auto"/>
                <w:sz w:val="20"/>
                <w:lang w:val="en-US"/>
              </w:rPr>
              <w:t xml:space="preserve"> (*)</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4.1.</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 xml:space="preserve">Giai </w:t>
            </w:r>
            <w:r w:rsidR="003D0E09" w:rsidRPr="00E47FE5">
              <w:rPr>
                <w:rFonts w:ascii="Arial" w:hAnsi="Arial" w:cs="Arial"/>
                <w:color w:val="auto"/>
                <w:sz w:val="20"/>
              </w:rPr>
              <w:t>đ</w:t>
            </w:r>
            <w:r w:rsidRPr="00E47FE5">
              <w:rPr>
                <w:rFonts w:ascii="Arial" w:hAnsi="Arial" w:cs="Arial"/>
                <w:color w:val="auto"/>
                <w:sz w:val="20"/>
              </w:rPr>
              <w:t>oạ</w:t>
            </w:r>
            <w:r w:rsidR="003D0E09" w:rsidRPr="00E47FE5">
              <w:rPr>
                <w:rFonts w:ascii="Arial" w:hAnsi="Arial" w:cs="Arial"/>
                <w:color w:val="auto"/>
                <w:sz w:val="20"/>
              </w:rPr>
              <w:t>n 1: tổ</w:t>
            </w:r>
            <w:r w:rsidRPr="00E47FE5">
              <w:rPr>
                <w:rFonts w:ascii="Arial" w:hAnsi="Arial" w:cs="Arial"/>
                <w:color w:val="auto"/>
                <w:sz w:val="20"/>
              </w:rPr>
              <w:t>n thương mức lọc c</w:t>
            </w:r>
            <w:r w:rsidR="003D0E09" w:rsidRPr="00E47FE5">
              <w:rPr>
                <w:rFonts w:ascii="Arial" w:hAnsi="Arial" w:cs="Arial"/>
                <w:color w:val="auto"/>
                <w:sz w:val="20"/>
              </w:rPr>
              <w:t>ầ</w:t>
            </w:r>
            <w:r w:rsidRPr="00E47FE5">
              <w:rPr>
                <w:rFonts w:ascii="Arial" w:hAnsi="Arial" w:cs="Arial"/>
                <w:color w:val="auto"/>
                <w:sz w:val="20"/>
              </w:rPr>
              <w:t>u thận bình thường hoặ</w:t>
            </w:r>
            <w:r w:rsidR="003D0E09" w:rsidRPr="00E47FE5">
              <w:rPr>
                <w:rFonts w:ascii="Arial" w:hAnsi="Arial" w:cs="Arial"/>
                <w:color w:val="auto"/>
                <w:sz w:val="20"/>
              </w:rPr>
              <w:t>c tăng (&gt;90ml/1</w:t>
            </w:r>
            <w:r w:rsidRPr="00E47FE5">
              <w:rPr>
                <w:rFonts w:ascii="Arial" w:hAnsi="Arial" w:cs="Arial"/>
                <w:color w:val="auto"/>
                <w:sz w:val="20"/>
              </w:rPr>
              <w:t xml:space="preserve"> phút)</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21 -</w:t>
            </w:r>
            <w:r w:rsidR="008E6816" w:rsidRPr="00E47FE5">
              <w:rPr>
                <w:rFonts w:ascii="Arial" w:hAnsi="Arial" w:cs="Arial"/>
                <w:color w:val="auto"/>
                <w:sz w:val="20"/>
                <w:lang w:val="en-US"/>
              </w:rPr>
              <w:t xml:space="preserve"> </w:t>
            </w:r>
            <w:r w:rsidRPr="00E47FE5">
              <w:rPr>
                <w:rFonts w:ascii="Arial" w:hAnsi="Arial" w:cs="Arial"/>
                <w:color w:val="auto"/>
                <w:sz w:val="20"/>
              </w:rPr>
              <w:t>25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4.2.</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Giai đoạn 2: tổn thương mức lọc cầu thận giảm nhẹ (60-89ml/1 phút)</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31</w:t>
            </w:r>
            <w:r w:rsidR="008E6816" w:rsidRPr="00E47FE5">
              <w:rPr>
                <w:rFonts w:ascii="Arial" w:hAnsi="Arial" w:cs="Arial"/>
                <w:color w:val="auto"/>
                <w:sz w:val="20"/>
                <w:lang w:val="en-US"/>
              </w:rPr>
              <w:t xml:space="preserve"> </w:t>
            </w:r>
            <w:r w:rsidRPr="00E47FE5">
              <w:rPr>
                <w:rFonts w:ascii="Arial" w:hAnsi="Arial" w:cs="Arial"/>
                <w:color w:val="auto"/>
                <w:sz w:val="20"/>
              </w:rPr>
              <w:t>-</w:t>
            </w:r>
            <w:r w:rsidR="008E6816" w:rsidRPr="00E47FE5">
              <w:rPr>
                <w:rFonts w:ascii="Arial" w:hAnsi="Arial" w:cs="Arial"/>
                <w:color w:val="auto"/>
                <w:sz w:val="20"/>
                <w:lang w:val="en-US"/>
              </w:rPr>
              <w:t xml:space="preserve"> </w:t>
            </w:r>
            <w:r w:rsidRPr="00E47FE5">
              <w:rPr>
                <w:rFonts w:ascii="Arial" w:hAnsi="Arial" w:cs="Arial"/>
                <w:color w:val="auto"/>
                <w:sz w:val="20"/>
              </w:rPr>
              <w:t>35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4.3.</w:t>
            </w:r>
          </w:p>
        </w:tc>
        <w:tc>
          <w:tcPr>
            <w:tcW w:w="3913" w:type="pct"/>
            <w:shd w:val="clear" w:color="auto" w:fill="auto"/>
          </w:tcPr>
          <w:p w:rsidR="006A06B6" w:rsidRPr="00E47FE5" w:rsidRDefault="003D0E09" w:rsidP="00511D56">
            <w:pPr>
              <w:spacing w:before="120"/>
              <w:rPr>
                <w:rFonts w:ascii="Arial" w:hAnsi="Arial" w:cs="Arial"/>
                <w:color w:val="auto"/>
                <w:sz w:val="20"/>
              </w:rPr>
            </w:pPr>
            <w:r w:rsidRPr="00E47FE5">
              <w:rPr>
                <w:rFonts w:ascii="Arial" w:hAnsi="Arial" w:cs="Arial"/>
                <w:color w:val="auto"/>
                <w:sz w:val="20"/>
              </w:rPr>
              <w:t>Giai đ</w:t>
            </w:r>
            <w:r w:rsidR="006A06B6" w:rsidRPr="00E47FE5">
              <w:rPr>
                <w:rFonts w:ascii="Arial" w:hAnsi="Arial" w:cs="Arial"/>
                <w:color w:val="auto"/>
                <w:sz w:val="20"/>
              </w:rPr>
              <w:t>oạn 3: tổn thương mức lọc cầu thận giảm mức độ trung bình (30- 59ml/</w:t>
            </w:r>
            <w:r w:rsidRPr="00E47FE5">
              <w:rPr>
                <w:rFonts w:ascii="Arial" w:hAnsi="Arial" w:cs="Arial"/>
                <w:color w:val="auto"/>
                <w:sz w:val="20"/>
              </w:rPr>
              <w:t>1</w:t>
            </w:r>
            <w:r w:rsidR="006A06B6" w:rsidRPr="00E47FE5">
              <w:rPr>
                <w:rFonts w:ascii="Arial" w:hAnsi="Arial" w:cs="Arial"/>
                <w:color w:val="auto"/>
                <w:sz w:val="20"/>
              </w:rPr>
              <w:t xml:space="preserve"> phút)</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41 -</w:t>
            </w:r>
            <w:r w:rsidR="008E6816" w:rsidRPr="00E47FE5">
              <w:rPr>
                <w:rFonts w:ascii="Arial" w:hAnsi="Arial" w:cs="Arial"/>
                <w:color w:val="auto"/>
                <w:sz w:val="20"/>
                <w:lang w:val="en-US"/>
              </w:rPr>
              <w:t xml:space="preserve"> </w:t>
            </w:r>
            <w:r w:rsidRPr="00E47FE5">
              <w:rPr>
                <w:rFonts w:ascii="Arial" w:hAnsi="Arial" w:cs="Arial"/>
                <w:color w:val="auto"/>
                <w:sz w:val="20"/>
              </w:rPr>
              <w:t>45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4.4.</w:t>
            </w:r>
          </w:p>
        </w:tc>
        <w:tc>
          <w:tcPr>
            <w:tcW w:w="3913" w:type="pct"/>
            <w:shd w:val="clear" w:color="auto" w:fill="auto"/>
          </w:tcPr>
          <w:p w:rsidR="006A06B6" w:rsidRPr="00E47FE5" w:rsidRDefault="003D0E09" w:rsidP="00511D56">
            <w:pPr>
              <w:spacing w:before="120"/>
              <w:rPr>
                <w:rFonts w:ascii="Arial" w:hAnsi="Arial" w:cs="Arial"/>
                <w:color w:val="auto"/>
                <w:sz w:val="20"/>
              </w:rPr>
            </w:pPr>
            <w:r w:rsidRPr="00E47FE5">
              <w:rPr>
                <w:rFonts w:ascii="Arial" w:hAnsi="Arial" w:cs="Arial"/>
                <w:color w:val="auto"/>
                <w:sz w:val="20"/>
              </w:rPr>
              <w:t>Giai đ</w:t>
            </w:r>
            <w:r w:rsidR="006A06B6" w:rsidRPr="00E47FE5">
              <w:rPr>
                <w:rFonts w:ascii="Arial" w:hAnsi="Arial" w:cs="Arial"/>
                <w:color w:val="auto"/>
                <w:sz w:val="20"/>
              </w:rPr>
              <w:t>oạn 4: tổn thương mức lọc cầu thận giảm mức độ nghiêm trọng (15-29ml/</w:t>
            </w:r>
            <w:r w:rsidRPr="00E47FE5">
              <w:rPr>
                <w:rFonts w:ascii="Arial" w:hAnsi="Arial" w:cs="Arial"/>
                <w:color w:val="auto"/>
                <w:sz w:val="20"/>
              </w:rPr>
              <w:t>1</w:t>
            </w:r>
            <w:r w:rsidR="006A06B6" w:rsidRPr="00E47FE5">
              <w:rPr>
                <w:rFonts w:ascii="Arial" w:hAnsi="Arial" w:cs="Arial"/>
                <w:color w:val="auto"/>
                <w:sz w:val="20"/>
              </w:rPr>
              <w:t xml:space="preserve"> phút)</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61 - 65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4.5.</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Giai đoạn 5: Ure máu cao mạn tính, bệnh thận giai đoạn cu</w:t>
            </w:r>
            <w:r w:rsidR="003D0E09" w:rsidRPr="00E47FE5">
              <w:rPr>
                <w:rFonts w:ascii="Arial" w:hAnsi="Arial" w:cs="Arial"/>
                <w:color w:val="auto"/>
                <w:sz w:val="20"/>
              </w:rPr>
              <w:t>ố</w:t>
            </w:r>
            <w:r w:rsidRPr="00E47FE5">
              <w:rPr>
                <w:rFonts w:ascii="Arial" w:hAnsi="Arial" w:cs="Arial"/>
                <w:color w:val="auto"/>
                <w:sz w:val="20"/>
              </w:rPr>
              <w:t>i</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4.5.1.</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Không lọc máu</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71 -</w:t>
            </w:r>
            <w:r w:rsidR="00BF41CA" w:rsidRPr="00E47FE5">
              <w:rPr>
                <w:rFonts w:ascii="Arial" w:hAnsi="Arial" w:cs="Arial"/>
                <w:color w:val="auto"/>
                <w:sz w:val="20"/>
                <w:lang w:val="en-US"/>
              </w:rPr>
              <w:t xml:space="preserve"> </w:t>
            </w:r>
            <w:r w:rsidRPr="00E47FE5">
              <w:rPr>
                <w:rFonts w:ascii="Arial" w:hAnsi="Arial" w:cs="Arial"/>
                <w:color w:val="auto"/>
                <w:sz w:val="20"/>
              </w:rPr>
              <w:t>75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4.5.2.</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Có lọc máu</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91</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5.</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Tâm căn suy nhược</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5.1.</w:t>
            </w:r>
          </w:p>
        </w:tc>
        <w:tc>
          <w:tcPr>
            <w:tcW w:w="3913" w:type="pct"/>
            <w:shd w:val="clear" w:color="auto" w:fill="auto"/>
          </w:tcPr>
          <w:p w:rsidR="006A06B6" w:rsidRPr="00E47FE5" w:rsidRDefault="00E47FE5" w:rsidP="00511D56">
            <w:pPr>
              <w:spacing w:before="120"/>
              <w:rPr>
                <w:rFonts w:ascii="Arial" w:hAnsi="Arial" w:cs="Arial"/>
                <w:color w:val="auto"/>
                <w:sz w:val="20"/>
              </w:rPr>
            </w:pPr>
            <w:r w:rsidRPr="00E47FE5">
              <w:rPr>
                <w:rFonts w:ascii="Arial" w:hAnsi="Arial" w:cs="Arial"/>
                <w:color w:val="auto"/>
                <w:sz w:val="20"/>
                <w:lang w:val="en-US"/>
              </w:rPr>
              <w:t>Điều</w:t>
            </w:r>
            <w:r w:rsidR="006A06B6" w:rsidRPr="00E47FE5">
              <w:rPr>
                <w:rFonts w:ascii="Arial" w:hAnsi="Arial" w:cs="Arial"/>
                <w:color w:val="auto"/>
                <w:sz w:val="20"/>
              </w:rPr>
              <w:t xml:space="preserve"> tr</w:t>
            </w:r>
            <w:r w:rsidR="003D0E09" w:rsidRPr="00E47FE5">
              <w:rPr>
                <w:rFonts w:ascii="Arial" w:hAnsi="Arial" w:cs="Arial"/>
                <w:color w:val="auto"/>
                <w:sz w:val="20"/>
                <w:lang w:val="en-US"/>
              </w:rPr>
              <w:t>ị</w:t>
            </w:r>
            <w:r w:rsidR="006A06B6" w:rsidRPr="00E47FE5">
              <w:rPr>
                <w:rFonts w:ascii="Arial" w:hAnsi="Arial" w:cs="Arial"/>
                <w:color w:val="auto"/>
                <w:sz w:val="20"/>
              </w:rPr>
              <w:t xml:space="preserve"> khỏi</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0</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5.2.</w:t>
            </w:r>
          </w:p>
        </w:tc>
        <w:tc>
          <w:tcPr>
            <w:tcW w:w="3913" w:type="pct"/>
            <w:shd w:val="clear" w:color="auto" w:fill="auto"/>
          </w:tcPr>
          <w:p w:rsidR="006A06B6" w:rsidRPr="00E47FE5" w:rsidRDefault="00E47FE5" w:rsidP="00511D56">
            <w:pPr>
              <w:spacing w:before="120"/>
              <w:rPr>
                <w:rFonts w:ascii="Arial" w:hAnsi="Arial" w:cs="Arial"/>
                <w:color w:val="auto"/>
                <w:sz w:val="20"/>
              </w:rPr>
            </w:pPr>
            <w:r w:rsidRPr="00E47FE5">
              <w:rPr>
                <w:rFonts w:ascii="Arial" w:hAnsi="Arial" w:cs="Arial"/>
                <w:color w:val="auto"/>
                <w:sz w:val="20"/>
              </w:rPr>
              <w:t>Điều</w:t>
            </w:r>
            <w:r w:rsidR="003D0E09" w:rsidRPr="00E47FE5">
              <w:rPr>
                <w:rFonts w:ascii="Arial" w:hAnsi="Arial" w:cs="Arial"/>
                <w:color w:val="auto"/>
                <w:sz w:val="20"/>
              </w:rPr>
              <w:t xml:space="preserve"> tr</w:t>
            </w:r>
            <w:r w:rsidR="003D0E09" w:rsidRPr="00E47FE5">
              <w:rPr>
                <w:rFonts w:ascii="Arial" w:hAnsi="Arial" w:cs="Arial"/>
                <w:color w:val="auto"/>
                <w:sz w:val="20"/>
                <w:lang w:val="en-US"/>
              </w:rPr>
              <w:t>ị</w:t>
            </w:r>
            <w:r w:rsidR="006A06B6" w:rsidRPr="00E47FE5">
              <w:rPr>
                <w:rFonts w:ascii="Arial" w:hAnsi="Arial" w:cs="Arial"/>
                <w:color w:val="auto"/>
                <w:sz w:val="20"/>
              </w:rPr>
              <w:t xml:space="preserve"> </w:t>
            </w:r>
            <w:r w:rsidR="003D0E09" w:rsidRPr="00E47FE5">
              <w:rPr>
                <w:rFonts w:ascii="Arial" w:hAnsi="Arial" w:cs="Arial"/>
                <w:color w:val="auto"/>
                <w:sz w:val="20"/>
                <w:lang w:val="en-US"/>
              </w:rPr>
              <w:t>ổ</w:t>
            </w:r>
            <w:r w:rsidR="006A06B6" w:rsidRPr="00E47FE5">
              <w:rPr>
                <w:rFonts w:ascii="Arial" w:hAnsi="Arial" w:cs="Arial"/>
                <w:color w:val="auto"/>
                <w:sz w:val="20"/>
              </w:rPr>
              <w:t xml:space="preserve">n </w:t>
            </w:r>
            <w:r w:rsidR="00555C6D" w:rsidRPr="00E47FE5">
              <w:rPr>
                <w:rFonts w:ascii="Arial" w:hAnsi="Arial" w:cs="Arial"/>
                <w:color w:val="auto"/>
                <w:sz w:val="20"/>
              </w:rPr>
              <w:t>định</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6</w:t>
            </w:r>
            <w:r w:rsidR="00BF41CA" w:rsidRPr="00E47FE5">
              <w:rPr>
                <w:rFonts w:ascii="Arial" w:hAnsi="Arial" w:cs="Arial"/>
                <w:color w:val="auto"/>
                <w:sz w:val="20"/>
                <w:lang w:val="en-US"/>
              </w:rPr>
              <w:t xml:space="preserve"> </w:t>
            </w:r>
            <w:r w:rsidRPr="00E47FE5">
              <w:rPr>
                <w:rFonts w:ascii="Arial" w:hAnsi="Arial" w:cs="Arial"/>
                <w:color w:val="auto"/>
                <w:sz w:val="20"/>
              </w:rPr>
              <w:t>-</w:t>
            </w:r>
            <w:r w:rsidR="00BF41CA" w:rsidRPr="00E47FE5">
              <w:rPr>
                <w:rFonts w:ascii="Arial" w:hAnsi="Arial" w:cs="Arial"/>
                <w:color w:val="auto"/>
                <w:sz w:val="20"/>
                <w:lang w:val="en-US"/>
              </w:rPr>
              <w:t xml:space="preserve"> </w:t>
            </w:r>
            <w:r w:rsidRPr="00E47FE5">
              <w:rPr>
                <w:rFonts w:ascii="Arial" w:hAnsi="Arial" w:cs="Arial"/>
                <w:color w:val="auto"/>
                <w:sz w:val="20"/>
              </w:rPr>
              <w:t>10</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5.3.</w:t>
            </w:r>
          </w:p>
        </w:tc>
        <w:tc>
          <w:tcPr>
            <w:tcW w:w="3913" w:type="pct"/>
            <w:shd w:val="clear" w:color="auto" w:fill="auto"/>
          </w:tcPr>
          <w:p w:rsidR="006A06B6" w:rsidRPr="00E47FE5" w:rsidRDefault="00E47FE5" w:rsidP="00511D56">
            <w:pPr>
              <w:spacing w:before="120"/>
              <w:rPr>
                <w:rFonts w:ascii="Arial" w:hAnsi="Arial" w:cs="Arial"/>
                <w:color w:val="auto"/>
                <w:sz w:val="20"/>
              </w:rPr>
            </w:pPr>
            <w:r w:rsidRPr="00E47FE5">
              <w:rPr>
                <w:rFonts w:ascii="Arial" w:hAnsi="Arial" w:cs="Arial"/>
                <w:color w:val="auto"/>
                <w:sz w:val="20"/>
              </w:rPr>
              <w:t>Điều</w:t>
            </w:r>
            <w:r w:rsidR="006A06B6" w:rsidRPr="00E47FE5">
              <w:rPr>
                <w:rFonts w:ascii="Arial" w:hAnsi="Arial" w:cs="Arial"/>
                <w:color w:val="auto"/>
                <w:sz w:val="20"/>
              </w:rPr>
              <w:t xml:space="preserve"> trị không </w:t>
            </w:r>
            <w:r w:rsidR="003D0E09" w:rsidRPr="00E47FE5">
              <w:rPr>
                <w:rFonts w:ascii="Arial" w:hAnsi="Arial" w:cs="Arial"/>
                <w:color w:val="auto"/>
                <w:sz w:val="20"/>
              </w:rPr>
              <w:t>ổ</w:t>
            </w:r>
            <w:r w:rsidR="006A06B6" w:rsidRPr="00E47FE5">
              <w:rPr>
                <w:rFonts w:ascii="Arial" w:hAnsi="Arial" w:cs="Arial"/>
                <w:color w:val="auto"/>
                <w:sz w:val="20"/>
              </w:rPr>
              <w:t>n định</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21 -</w:t>
            </w:r>
            <w:r w:rsidR="00BF41CA" w:rsidRPr="00E47FE5">
              <w:rPr>
                <w:rFonts w:ascii="Arial" w:hAnsi="Arial" w:cs="Arial"/>
                <w:color w:val="auto"/>
                <w:sz w:val="20"/>
                <w:lang w:val="en-US"/>
              </w:rPr>
              <w:t xml:space="preserve"> </w:t>
            </w:r>
            <w:r w:rsidRPr="00E47FE5">
              <w:rPr>
                <w:rFonts w:ascii="Arial" w:hAnsi="Arial" w:cs="Arial"/>
                <w:color w:val="auto"/>
                <w:sz w:val="20"/>
              </w:rPr>
              <w:t>25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6.</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Tổn thương dây th</w:t>
            </w:r>
            <w:r w:rsidR="003D0E09" w:rsidRPr="00E47FE5">
              <w:rPr>
                <w:rFonts w:ascii="Arial" w:hAnsi="Arial" w:cs="Arial"/>
                <w:color w:val="auto"/>
                <w:sz w:val="20"/>
              </w:rPr>
              <w:t>ầ</w:t>
            </w:r>
            <w:r w:rsidRPr="00E47FE5">
              <w:rPr>
                <w:rFonts w:ascii="Arial" w:hAnsi="Arial" w:cs="Arial"/>
                <w:color w:val="auto"/>
                <w:sz w:val="20"/>
              </w:rPr>
              <w:t>n kinh (chi phối cơ duỗi)</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6.1.</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T</w:t>
            </w:r>
            <w:r w:rsidR="003D0E09" w:rsidRPr="00E47FE5">
              <w:rPr>
                <w:rFonts w:ascii="Arial" w:hAnsi="Arial" w:cs="Arial"/>
                <w:color w:val="auto"/>
                <w:sz w:val="20"/>
                <w:lang w:val="en-US"/>
              </w:rPr>
              <w:t>ổ</w:t>
            </w:r>
            <w:r w:rsidRPr="00E47FE5">
              <w:rPr>
                <w:rFonts w:ascii="Arial" w:hAnsi="Arial" w:cs="Arial"/>
                <w:color w:val="auto"/>
                <w:sz w:val="20"/>
              </w:rPr>
              <w:t>n thương th</w:t>
            </w:r>
            <w:r w:rsidR="003D0E09" w:rsidRPr="00E47FE5">
              <w:rPr>
                <w:rFonts w:ascii="Arial" w:hAnsi="Arial" w:cs="Arial"/>
                <w:color w:val="auto"/>
                <w:sz w:val="20"/>
                <w:lang w:val="en-US"/>
              </w:rPr>
              <w:t>ầ</w:t>
            </w:r>
            <w:r w:rsidRPr="00E47FE5">
              <w:rPr>
                <w:rFonts w:ascii="Arial" w:hAnsi="Arial" w:cs="Arial"/>
                <w:color w:val="auto"/>
                <w:sz w:val="20"/>
              </w:rPr>
              <w:t>n kinh quay</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6.1.1.</w:t>
            </w:r>
          </w:p>
        </w:tc>
        <w:tc>
          <w:tcPr>
            <w:tcW w:w="3913" w:type="pct"/>
            <w:shd w:val="clear" w:color="auto" w:fill="auto"/>
          </w:tcPr>
          <w:p w:rsidR="006A06B6" w:rsidRPr="00E47FE5" w:rsidRDefault="003D0E09" w:rsidP="00511D56">
            <w:pPr>
              <w:spacing w:before="120"/>
              <w:rPr>
                <w:rFonts w:ascii="Arial" w:hAnsi="Arial" w:cs="Arial"/>
                <w:color w:val="auto"/>
                <w:sz w:val="20"/>
              </w:rPr>
            </w:pPr>
            <w:r w:rsidRPr="00E47FE5">
              <w:rPr>
                <w:rFonts w:ascii="Arial" w:hAnsi="Arial" w:cs="Arial"/>
                <w:color w:val="auto"/>
                <w:sz w:val="20"/>
              </w:rPr>
              <w:t>T</w:t>
            </w:r>
            <w:r w:rsidRPr="00E47FE5">
              <w:rPr>
                <w:rFonts w:ascii="Arial" w:hAnsi="Arial" w:cs="Arial"/>
                <w:color w:val="auto"/>
                <w:sz w:val="20"/>
                <w:lang w:val="en-US"/>
              </w:rPr>
              <w:t>ổ</w:t>
            </w:r>
            <w:r w:rsidR="006A06B6" w:rsidRPr="00E47FE5">
              <w:rPr>
                <w:rFonts w:ascii="Arial" w:hAnsi="Arial" w:cs="Arial"/>
                <w:color w:val="auto"/>
                <w:sz w:val="20"/>
              </w:rPr>
              <w:t>n thương nhánh</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11</w:t>
            </w:r>
            <w:r w:rsidR="00103A4F" w:rsidRPr="00E47FE5">
              <w:rPr>
                <w:rFonts w:ascii="Arial" w:hAnsi="Arial" w:cs="Arial"/>
                <w:color w:val="auto"/>
                <w:sz w:val="20"/>
                <w:lang w:val="en-US"/>
              </w:rPr>
              <w:t xml:space="preserve"> </w:t>
            </w:r>
            <w:r w:rsidRPr="00E47FE5">
              <w:rPr>
                <w:rFonts w:ascii="Arial" w:hAnsi="Arial" w:cs="Arial"/>
                <w:color w:val="auto"/>
                <w:sz w:val="20"/>
              </w:rPr>
              <w:t>-</w:t>
            </w:r>
            <w:r w:rsidR="00103A4F" w:rsidRPr="00E47FE5">
              <w:rPr>
                <w:rFonts w:ascii="Arial" w:hAnsi="Arial" w:cs="Arial"/>
                <w:color w:val="auto"/>
                <w:sz w:val="20"/>
                <w:lang w:val="en-US"/>
              </w:rPr>
              <w:t xml:space="preserve"> </w:t>
            </w:r>
            <w:r w:rsidRPr="00E47FE5">
              <w:rPr>
                <w:rFonts w:ascii="Arial" w:hAnsi="Arial" w:cs="Arial"/>
                <w:color w:val="auto"/>
                <w:sz w:val="20"/>
              </w:rPr>
              <w:t>15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6.1.2.</w:t>
            </w:r>
          </w:p>
        </w:tc>
        <w:tc>
          <w:tcPr>
            <w:tcW w:w="3913" w:type="pct"/>
            <w:shd w:val="clear" w:color="auto" w:fill="auto"/>
          </w:tcPr>
          <w:p w:rsidR="006A06B6" w:rsidRPr="00E47FE5" w:rsidRDefault="003D0E09" w:rsidP="00511D56">
            <w:pPr>
              <w:spacing w:before="120"/>
              <w:rPr>
                <w:rFonts w:ascii="Arial" w:hAnsi="Arial" w:cs="Arial"/>
                <w:color w:val="auto"/>
                <w:sz w:val="20"/>
              </w:rPr>
            </w:pPr>
            <w:r w:rsidRPr="00E47FE5">
              <w:rPr>
                <w:rFonts w:ascii="Arial" w:hAnsi="Arial" w:cs="Arial"/>
                <w:color w:val="auto"/>
                <w:sz w:val="20"/>
              </w:rPr>
              <w:t>T</w:t>
            </w:r>
            <w:r w:rsidRPr="00E47FE5">
              <w:rPr>
                <w:rFonts w:ascii="Arial" w:hAnsi="Arial" w:cs="Arial"/>
                <w:color w:val="auto"/>
                <w:sz w:val="20"/>
                <w:lang w:val="en-US"/>
              </w:rPr>
              <w:t>ổ</w:t>
            </w:r>
            <w:r w:rsidR="006A06B6" w:rsidRPr="00E47FE5">
              <w:rPr>
                <w:rFonts w:ascii="Arial" w:hAnsi="Arial" w:cs="Arial"/>
                <w:color w:val="auto"/>
                <w:sz w:val="20"/>
              </w:rPr>
              <w:t>n thương bán ph</w:t>
            </w:r>
            <w:r w:rsidRPr="00E47FE5">
              <w:rPr>
                <w:rFonts w:ascii="Arial" w:hAnsi="Arial" w:cs="Arial"/>
                <w:color w:val="auto"/>
                <w:sz w:val="20"/>
                <w:lang w:val="en-US"/>
              </w:rPr>
              <w:t>ầ</w:t>
            </w:r>
            <w:r w:rsidR="006A06B6" w:rsidRPr="00E47FE5">
              <w:rPr>
                <w:rFonts w:ascii="Arial" w:hAnsi="Arial" w:cs="Arial"/>
                <w:color w:val="auto"/>
                <w:sz w:val="20"/>
              </w:rPr>
              <w:t>n</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26</w:t>
            </w:r>
            <w:r w:rsidR="00103A4F" w:rsidRPr="00E47FE5">
              <w:rPr>
                <w:rFonts w:ascii="Arial" w:hAnsi="Arial" w:cs="Arial"/>
                <w:color w:val="auto"/>
                <w:sz w:val="20"/>
                <w:lang w:val="en-US"/>
              </w:rPr>
              <w:t xml:space="preserve"> </w:t>
            </w:r>
            <w:r w:rsidRPr="00E47FE5">
              <w:rPr>
                <w:rFonts w:ascii="Arial" w:hAnsi="Arial" w:cs="Arial"/>
                <w:color w:val="auto"/>
                <w:sz w:val="20"/>
              </w:rPr>
              <w:t>-</w:t>
            </w:r>
            <w:r w:rsidR="00103A4F" w:rsidRPr="00E47FE5">
              <w:rPr>
                <w:rFonts w:ascii="Arial" w:hAnsi="Arial" w:cs="Arial"/>
                <w:color w:val="auto"/>
                <w:sz w:val="20"/>
                <w:lang w:val="en-US"/>
              </w:rPr>
              <w:t xml:space="preserve"> </w:t>
            </w:r>
            <w:r w:rsidRPr="00E47FE5">
              <w:rPr>
                <w:rFonts w:ascii="Arial" w:hAnsi="Arial" w:cs="Arial"/>
                <w:color w:val="auto"/>
                <w:sz w:val="20"/>
              </w:rPr>
              <w:t>30</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6.1.3.</w:t>
            </w:r>
          </w:p>
        </w:tc>
        <w:tc>
          <w:tcPr>
            <w:tcW w:w="3913" w:type="pct"/>
            <w:shd w:val="clear" w:color="auto" w:fill="auto"/>
          </w:tcPr>
          <w:p w:rsidR="006A06B6" w:rsidRPr="00E47FE5" w:rsidRDefault="003D0E09" w:rsidP="00511D56">
            <w:pPr>
              <w:spacing w:before="120"/>
              <w:rPr>
                <w:rFonts w:ascii="Arial" w:hAnsi="Arial" w:cs="Arial"/>
                <w:color w:val="auto"/>
                <w:sz w:val="20"/>
              </w:rPr>
            </w:pPr>
            <w:r w:rsidRPr="00E47FE5">
              <w:rPr>
                <w:rFonts w:ascii="Arial" w:hAnsi="Arial" w:cs="Arial"/>
                <w:color w:val="auto"/>
                <w:sz w:val="20"/>
              </w:rPr>
              <w:t>T</w:t>
            </w:r>
            <w:r w:rsidRPr="00E47FE5">
              <w:rPr>
                <w:rFonts w:ascii="Arial" w:hAnsi="Arial" w:cs="Arial"/>
                <w:color w:val="auto"/>
                <w:sz w:val="20"/>
                <w:lang w:val="en-US"/>
              </w:rPr>
              <w:t>ổ</w:t>
            </w:r>
            <w:r w:rsidR="006A06B6" w:rsidRPr="00E47FE5">
              <w:rPr>
                <w:rFonts w:ascii="Arial" w:hAnsi="Arial" w:cs="Arial"/>
                <w:color w:val="auto"/>
                <w:sz w:val="20"/>
              </w:rPr>
              <w:t>n thương hoàn toàn</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41 -</w:t>
            </w:r>
            <w:r w:rsidR="00103A4F" w:rsidRPr="00E47FE5">
              <w:rPr>
                <w:rFonts w:ascii="Arial" w:hAnsi="Arial" w:cs="Arial"/>
                <w:color w:val="auto"/>
                <w:sz w:val="20"/>
                <w:lang w:val="en-US"/>
              </w:rPr>
              <w:t xml:space="preserve"> </w:t>
            </w:r>
            <w:r w:rsidRPr="00E47FE5">
              <w:rPr>
                <w:rFonts w:ascii="Arial" w:hAnsi="Arial" w:cs="Arial"/>
                <w:color w:val="auto"/>
                <w:sz w:val="20"/>
              </w:rPr>
              <w:t>45</w:t>
            </w:r>
          </w:p>
        </w:tc>
      </w:tr>
      <w:tr w:rsidR="006A06B6" w:rsidRPr="00E47FE5">
        <w:tc>
          <w:tcPr>
            <w:tcW w:w="412"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6.2.</w:t>
            </w:r>
          </w:p>
        </w:tc>
        <w:tc>
          <w:tcPr>
            <w:tcW w:w="3913"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T</w:t>
            </w:r>
            <w:r w:rsidR="00F723A2" w:rsidRPr="00E47FE5">
              <w:rPr>
                <w:rFonts w:ascii="Arial" w:hAnsi="Arial" w:cs="Arial"/>
                <w:color w:val="auto"/>
                <w:sz w:val="20"/>
              </w:rPr>
              <w:t>ổ</w:t>
            </w:r>
            <w:r w:rsidRPr="00E47FE5">
              <w:rPr>
                <w:rFonts w:ascii="Arial" w:hAnsi="Arial" w:cs="Arial"/>
                <w:color w:val="auto"/>
                <w:sz w:val="20"/>
              </w:rPr>
              <w:t>n th</w:t>
            </w:r>
            <w:r w:rsidR="00F723A2" w:rsidRPr="00E47FE5">
              <w:rPr>
                <w:rFonts w:ascii="Arial" w:hAnsi="Arial" w:cs="Arial"/>
                <w:color w:val="auto"/>
                <w:sz w:val="20"/>
              </w:rPr>
              <w:t>ươ</w:t>
            </w:r>
            <w:r w:rsidRPr="00E47FE5">
              <w:rPr>
                <w:rFonts w:ascii="Arial" w:hAnsi="Arial" w:cs="Arial"/>
                <w:color w:val="auto"/>
                <w:sz w:val="20"/>
              </w:rPr>
              <w:t>ng li</w:t>
            </w:r>
            <w:r w:rsidR="003D0E09" w:rsidRPr="00E47FE5">
              <w:rPr>
                <w:rFonts w:ascii="Arial" w:hAnsi="Arial" w:cs="Arial"/>
                <w:color w:val="auto"/>
                <w:sz w:val="20"/>
              </w:rPr>
              <w:t>ệ</w:t>
            </w:r>
            <w:r w:rsidRPr="00E47FE5">
              <w:rPr>
                <w:rFonts w:ascii="Arial" w:hAnsi="Arial" w:cs="Arial"/>
                <w:color w:val="auto"/>
                <w:sz w:val="20"/>
              </w:rPr>
              <w:t>t m</w:t>
            </w:r>
            <w:r w:rsidR="003D0E09" w:rsidRPr="00E47FE5">
              <w:rPr>
                <w:rFonts w:ascii="Arial" w:hAnsi="Arial" w:cs="Arial"/>
                <w:color w:val="auto"/>
                <w:sz w:val="20"/>
              </w:rPr>
              <w:t>ộ</w:t>
            </w:r>
            <w:r w:rsidRPr="00E47FE5">
              <w:rPr>
                <w:rFonts w:ascii="Arial" w:hAnsi="Arial" w:cs="Arial"/>
                <w:color w:val="auto"/>
                <w:sz w:val="20"/>
              </w:rPr>
              <w:t>t bàn tay</w:t>
            </w:r>
          </w:p>
        </w:tc>
        <w:tc>
          <w:tcPr>
            <w:tcW w:w="675" w:type="pct"/>
            <w:shd w:val="clear" w:color="auto" w:fill="auto"/>
          </w:tcPr>
          <w:p w:rsidR="006A06B6" w:rsidRPr="00E47FE5" w:rsidRDefault="006A06B6" w:rsidP="00511D56">
            <w:pPr>
              <w:spacing w:before="120"/>
              <w:jc w:val="center"/>
              <w:rPr>
                <w:rFonts w:ascii="Arial" w:hAnsi="Arial" w:cs="Arial"/>
                <w:color w:val="auto"/>
                <w:sz w:val="20"/>
              </w:rPr>
            </w:pP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6.2.1.</w:t>
            </w:r>
          </w:p>
        </w:tc>
        <w:tc>
          <w:tcPr>
            <w:tcW w:w="3913" w:type="pct"/>
            <w:shd w:val="clear" w:color="auto" w:fill="auto"/>
          </w:tcPr>
          <w:p w:rsidR="00DC3C77" w:rsidRPr="00E47FE5" w:rsidRDefault="00DC3C77" w:rsidP="00511D56">
            <w:pPr>
              <w:spacing w:before="120"/>
              <w:rPr>
                <w:rFonts w:ascii="Arial" w:hAnsi="Arial" w:cs="Arial"/>
                <w:sz w:val="20"/>
                <w:lang w:val="en-US"/>
              </w:rPr>
            </w:pPr>
            <w:r w:rsidRPr="00E47FE5">
              <w:rPr>
                <w:rFonts w:ascii="Arial" w:hAnsi="Arial" w:cs="Arial"/>
                <w:sz w:val="20"/>
              </w:rPr>
              <w:t xml:space="preserve">Mức </w:t>
            </w:r>
            <w:r w:rsidR="00391CB8" w:rsidRPr="00E47FE5">
              <w:rPr>
                <w:rFonts w:ascii="Arial" w:hAnsi="Arial" w:cs="Arial"/>
                <w:sz w:val="20"/>
                <w:lang w:val="en-US"/>
              </w:rPr>
              <w:t>độ</w:t>
            </w:r>
            <w:r w:rsidRPr="00E47FE5">
              <w:rPr>
                <w:rFonts w:ascii="Arial" w:hAnsi="Arial" w:cs="Arial"/>
                <w:sz w:val="20"/>
              </w:rPr>
              <w:t xml:space="preserve"> nh</w:t>
            </w:r>
            <w:r w:rsidR="00391CB8" w:rsidRPr="00E47FE5">
              <w:rPr>
                <w:rFonts w:ascii="Arial" w:hAnsi="Arial" w:cs="Arial"/>
                <w:sz w:val="20"/>
                <w:lang w:val="en-US"/>
              </w:rPr>
              <w:t>ẹ</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16</w:t>
            </w:r>
            <w:r w:rsidR="00103A4F" w:rsidRPr="00E47FE5">
              <w:rPr>
                <w:rFonts w:ascii="Arial" w:hAnsi="Arial" w:cs="Arial"/>
                <w:sz w:val="20"/>
                <w:lang w:val="en-US"/>
              </w:rPr>
              <w:t xml:space="preserve"> </w:t>
            </w:r>
            <w:r w:rsidRPr="00E47FE5">
              <w:rPr>
                <w:rFonts w:ascii="Arial" w:hAnsi="Arial" w:cs="Arial"/>
                <w:sz w:val="20"/>
              </w:rPr>
              <w:t>-</w:t>
            </w:r>
            <w:r w:rsidR="00103A4F" w:rsidRPr="00E47FE5">
              <w:rPr>
                <w:rFonts w:ascii="Arial" w:hAnsi="Arial" w:cs="Arial"/>
                <w:sz w:val="20"/>
                <w:lang w:val="en-US"/>
              </w:rPr>
              <w:t xml:space="preserve"> </w:t>
            </w:r>
            <w:r w:rsidRPr="00E47FE5">
              <w:rPr>
                <w:rFonts w:ascii="Arial" w:hAnsi="Arial" w:cs="Arial"/>
                <w:sz w:val="20"/>
              </w:rPr>
              <w:t>20</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6.2.2.</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 xml:space="preserve">Mức </w:t>
            </w:r>
            <w:r w:rsidR="00391CB8" w:rsidRPr="00E47FE5">
              <w:rPr>
                <w:rFonts w:ascii="Arial" w:hAnsi="Arial" w:cs="Arial"/>
                <w:sz w:val="20"/>
                <w:lang w:val="en-US"/>
              </w:rPr>
              <w:t>độ</w:t>
            </w:r>
            <w:r w:rsidRPr="00E47FE5">
              <w:rPr>
                <w:rFonts w:ascii="Arial" w:hAnsi="Arial" w:cs="Arial"/>
                <w:sz w:val="20"/>
              </w:rPr>
              <w:t xml:space="preserve"> vừa</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26</w:t>
            </w:r>
            <w:r w:rsidR="00103A4F" w:rsidRPr="00E47FE5">
              <w:rPr>
                <w:rFonts w:ascii="Arial" w:hAnsi="Arial" w:cs="Arial"/>
                <w:sz w:val="20"/>
                <w:lang w:val="en-US"/>
              </w:rPr>
              <w:t xml:space="preserve"> </w:t>
            </w:r>
            <w:r w:rsidRPr="00E47FE5">
              <w:rPr>
                <w:rFonts w:ascii="Arial" w:hAnsi="Arial" w:cs="Arial"/>
                <w:sz w:val="20"/>
              </w:rPr>
              <w:t>-</w:t>
            </w:r>
            <w:r w:rsidR="00103A4F" w:rsidRPr="00E47FE5">
              <w:rPr>
                <w:rFonts w:ascii="Arial" w:hAnsi="Arial" w:cs="Arial"/>
                <w:sz w:val="20"/>
                <w:lang w:val="en-US"/>
              </w:rPr>
              <w:t xml:space="preserve"> </w:t>
            </w:r>
            <w:r w:rsidRPr="00E47FE5">
              <w:rPr>
                <w:rFonts w:ascii="Arial" w:hAnsi="Arial" w:cs="Arial"/>
                <w:sz w:val="20"/>
              </w:rPr>
              <w:t>30</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6.2.3.</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Mức độ</w:t>
            </w:r>
            <w:r w:rsidR="00B417BD">
              <w:rPr>
                <w:rFonts w:ascii="Arial" w:hAnsi="Arial" w:cs="Arial"/>
                <w:sz w:val="20"/>
              </w:rPr>
              <w:t xml:space="preserve"> n</w:t>
            </w:r>
            <w:r w:rsidR="00B417BD">
              <w:rPr>
                <w:rFonts w:ascii="Arial" w:hAnsi="Arial" w:cs="Arial"/>
                <w:sz w:val="20"/>
                <w:lang w:val="en-US"/>
              </w:rPr>
              <w:t>ặ</w:t>
            </w:r>
            <w:r w:rsidRPr="00E47FE5">
              <w:rPr>
                <w:rFonts w:ascii="Arial" w:hAnsi="Arial" w:cs="Arial"/>
                <w:sz w:val="20"/>
              </w:rPr>
              <w:t>ng</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36</w:t>
            </w:r>
            <w:r w:rsidR="00103A4F" w:rsidRPr="00E47FE5">
              <w:rPr>
                <w:rFonts w:ascii="Arial" w:hAnsi="Arial" w:cs="Arial"/>
                <w:sz w:val="20"/>
                <w:lang w:val="en-US"/>
              </w:rPr>
              <w:t xml:space="preserve"> </w:t>
            </w:r>
            <w:r w:rsidRPr="00E47FE5">
              <w:rPr>
                <w:rFonts w:ascii="Arial" w:hAnsi="Arial" w:cs="Arial"/>
                <w:sz w:val="20"/>
              </w:rPr>
              <w:t>-</w:t>
            </w:r>
            <w:r w:rsidR="00103A4F" w:rsidRPr="00E47FE5">
              <w:rPr>
                <w:rFonts w:ascii="Arial" w:hAnsi="Arial" w:cs="Arial"/>
                <w:sz w:val="20"/>
                <w:lang w:val="en-US"/>
              </w:rPr>
              <w:t xml:space="preserve"> </w:t>
            </w:r>
            <w:r w:rsidRPr="00E47FE5">
              <w:rPr>
                <w:rFonts w:ascii="Arial" w:hAnsi="Arial" w:cs="Arial"/>
                <w:sz w:val="20"/>
              </w:rPr>
              <w:t>40</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6.2.4.</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M</w:t>
            </w:r>
            <w:r w:rsidR="00391CB8" w:rsidRPr="00E47FE5">
              <w:rPr>
                <w:rFonts w:ascii="Arial" w:hAnsi="Arial" w:cs="Arial"/>
                <w:sz w:val="20"/>
              </w:rPr>
              <w:t>ấ</w:t>
            </w:r>
            <w:r w:rsidRPr="00E47FE5">
              <w:rPr>
                <w:rFonts w:ascii="Arial" w:hAnsi="Arial" w:cs="Arial"/>
                <w:sz w:val="20"/>
              </w:rPr>
              <w:t>t chức năng hoàn toàn</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41 -</w:t>
            </w:r>
            <w:r w:rsidR="00103A4F" w:rsidRPr="00E47FE5">
              <w:rPr>
                <w:rFonts w:ascii="Arial" w:hAnsi="Arial" w:cs="Arial"/>
                <w:sz w:val="20"/>
                <w:lang w:val="en-US"/>
              </w:rPr>
              <w:t xml:space="preserve"> </w:t>
            </w:r>
            <w:r w:rsidRPr="00E47FE5">
              <w:rPr>
                <w:rFonts w:ascii="Arial" w:hAnsi="Arial" w:cs="Arial"/>
                <w:sz w:val="20"/>
              </w:rPr>
              <w:t>45</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6.3.</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T</w:t>
            </w:r>
            <w:r w:rsidR="00391CB8" w:rsidRPr="00E47FE5">
              <w:rPr>
                <w:rFonts w:ascii="Arial" w:hAnsi="Arial" w:cs="Arial"/>
                <w:sz w:val="20"/>
              </w:rPr>
              <w:t>ổ</w:t>
            </w:r>
            <w:r w:rsidRPr="00E47FE5">
              <w:rPr>
                <w:rFonts w:ascii="Arial" w:hAnsi="Arial" w:cs="Arial"/>
                <w:sz w:val="20"/>
              </w:rPr>
              <w:t>n thương thần kinh hông khoeo ngoài</w:t>
            </w:r>
          </w:p>
        </w:tc>
        <w:tc>
          <w:tcPr>
            <w:tcW w:w="675" w:type="pct"/>
            <w:shd w:val="clear" w:color="auto" w:fill="auto"/>
          </w:tcPr>
          <w:p w:rsidR="00DC3C77" w:rsidRPr="00E47FE5" w:rsidRDefault="00DC3C77" w:rsidP="00511D56">
            <w:pPr>
              <w:spacing w:before="120"/>
              <w:jc w:val="center"/>
              <w:rPr>
                <w:rFonts w:ascii="Arial" w:hAnsi="Arial" w:cs="Arial"/>
                <w:sz w:val="20"/>
              </w:rPr>
            </w:pP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6.3.1.</w:t>
            </w:r>
          </w:p>
        </w:tc>
        <w:tc>
          <w:tcPr>
            <w:tcW w:w="3913" w:type="pct"/>
            <w:shd w:val="clear" w:color="auto" w:fill="auto"/>
          </w:tcPr>
          <w:p w:rsidR="00DC3C77" w:rsidRPr="00E47FE5" w:rsidRDefault="00391CB8"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00DC3C77" w:rsidRPr="00E47FE5">
              <w:rPr>
                <w:rFonts w:ascii="Arial" w:hAnsi="Arial" w:cs="Arial"/>
                <w:sz w:val="20"/>
              </w:rPr>
              <w:t>n thương nhánh</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6</w:t>
            </w:r>
            <w:r w:rsidR="00391CB8" w:rsidRPr="00E47FE5">
              <w:rPr>
                <w:rFonts w:ascii="Arial" w:hAnsi="Arial" w:cs="Arial"/>
                <w:sz w:val="20"/>
                <w:lang w:val="en-US"/>
              </w:rPr>
              <w:t xml:space="preserve"> </w:t>
            </w:r>
            <w:r w:rsidRPr="00E47FE5">
              <w:rPr>
                <w:rFonts w:ascii="Arial" w:hAnsi="Arial" w:cs="Arial"/>
                <w:sz w:val="20"/>
              </w:rPr>
              <w:t>-</w:t>
            </w:r>
            <w:r w:rsidR="00391CB8" w:rsidRPr="00E47FE5">
              <w:rPr>
                <w:rFonts w:ascii="Arial" w:hAnsi="Arial" w:cs="Arial"/>
                <w:sz w:val="20"/>
                <w:lang w:val="en-US"/>
              </w:rPr>
              <w:t xml:space="preserve"> </w:t>
            </w:r>
            <w:r w:rsidRPr="00E47FE5">
              <w:rPr>
                <w:rFonts w:ascii="Arial" w:hAnsi="Arial" w:cs="Arial"/>
                <w:sz w:val="20"/>
              </w:rPr>
              <w:t>10</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6.3.2.</w:t>
            </w:r>
          </w:p>
        </w:tc>
        <w:tc>
          <w:tcPr>
            <w:tcW w:w="3913" w:type="pct"/>
            <w:shd w:val="clear" w:color="auto" w:fill="auto"/>
          </w:tcPr>
          <w:p w:rsidR="00DC3C77" w:rsidRPr="00E47FE5" w:rsidRDefault="00391CB8"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00DC3C77" w:rsidRPr="00E47FE5">
              <w:rPr>
                <w:rFonts w:ascii="Arial" w:hAnsi="Arial" w:cs="Arial"/>
                <w:sz w:val="20"/>
              </w:rPr>
              <w:t>n thương bán ph</w:t>
            </w:r>
            <w:r w:rsidRPr="00E47FE5">
              <w:rPr>
                <w:rFonts w:ascii="Arial" w:hAnsi="Arial" w:cs="Arial"/>
                <w:sz w:val="20"/>
                <w:lang w:val="en-US"/>
              </w:rPr>
              <w:t>ầ</w:t>
            </w:r>
            <w:r w:rsidR="00DC3C77" w:rsidRPr="00E47FE5">
              <w:rPr>
                <w:rFonts w:ascii="Arial" w:hAnsi="Arial" w:cs="Arial"/>
                <w:sz w:val="20"/>
              </w:rPr>
              <w:t>n</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16</w:t>
            </w:r>
            <w:r w:rsidR="00391CB8" w:rsidRPr="00E47FE5">
              <w:rPr>
                <w:rFonts w:ascii="Arial" w:hAnsi="Arial" w:cs="Arial"/>
                <w:sz w:val="20"/>
                <w:lang w:val="en-US"/>
              </w:rPr>
              <w:t xml:space="preserve"> </w:t>
            </w:r>
            <w:r w:rsidRPr="00E47FE5">
              <w:rPr>
                <w:rFonts w:ascii="Arial" w:hAnsi="Arial" w:cs="Arial"/>
                <w:sz w:val="20"/>
              </w:rPr>
              <w:t>-</w:t>
            </w:r>
            <w:r w:rsidR="00391CB8" w:rsidRPr="00E47FE5">
              <w:rPr>
                <w:rFonts w:ascii="Arial" w:hAnsi="Arial" w:cs="Arial"/>
                <w:sz w:val="20"/>
                <w:lang w:val="en-US"/>
              </w:rPr>
              <w:t xml:space="preserve"> </w:t>
            </w:r>
            <w:r w:rsidRPr="00E47FE5">
              <w:rPr>
                <w:rFonts w:ascii="Arial" w:hAnsi="Arial" w:cs="Arial"/>
                <w:sz w:val="20"/>
              </w:rPr>
              <w:t>20</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6.3.3.</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T</w:t>
            </w:r>
            <w:r w:rsidR="00391CB8" w:rsidRPr="00E47FE5">
              <w:rPr>
                <w:rFonts w:ascii="Arial" w:hAnsi="Arial" w:cs="Arial"/>
                <w:sz w:val="20"/>
                <w:lang w:val="en-US"/>
              </w:rPr>
              <w:t>ổ</w:t>
            </w:r>
            <w:r w:rsidRPr="00E47FE5">
              <w:rPr>
                <w:rFonts w:ascii="Arial" w:hAnsi="Arial" w:cs="Arial"/>
                <w:sz w:val="20"/>
              </w:rPr>
              <w:t>n thương hoàn toàn</w:t>
            </w:r>
          </w:p>
        </w:tc>
        <w:tc>
          <w:tcPr>
            <w:tcW w:w="675" w:type="pct"/>
            <w:shd w:val="clear" w:color="auto" w:fill="auto"/>
          </w:tcPr>
          <w:p w:rsidR="00DC3C77" w:rsidRPr="00E47FE5" w:rsidRDefault="00DC3C77" w:rsidP="00511D56">
            <w:pPr>
              <w:spacing w:before="120"/>
              <w:jc w:val="center"/>
              <w:rPr>
                <w:rFonts w:ascii="Arial" w:hAnsi="Arial" w:cs="Arial"/>
                <w:sz w:val="20"/>
              </w:rPr>
            </w:pPr>
            <w:r w:rsidRPr="00E47FE5">
              <w:rPr>
                <w:rFonts w:ascii="Arial" w:hAnsi="Arial" w:cs="Arial"/>
                <w:sz w:val="20"/>
              </w:rPr>
              <w:t>26</w:t>
            </w:r>
            <w:r w:rsidR="00391CB8" w:rsidRPr="00E47FE5">
              <w:rPr>
                <w:rFonts w:ascii="Arial" w:hAnsi="Arial" w:cs="Arial"/>
                <w:sz w:val="20"/>
                <w:lang w:val="en-US"/>
              </w:rPr>
              <w:t xml:space="preserve"> </w:t>
            </w:r>
            <w:r w:rsidRPr="00E47FE5">
              <w:rPr>
                <w:rFonts w:ascii="Arial" w:hAnsi="Arial" w:cs="Arial"/>
                <w:sz w:val="20"/>
              </w:rPr>
              <w:t>-</w:t>
            </w:r>
            <w:r w:rsidR="00391CB8" w:rsidRPr="00E47FE5">
              <w:rPr>
                <w:rFonts w:ascii="Arial" w:hAnsi="Arial" w:cs="Arial"/>
                <w:sz w:val="20"/>
                <w:lang w:val="en-US"/>
              </w:rPr>
              <w:t xml:space="preserve"> </w:t>
            </w:r>
            <w:r w:rsidRPr="00E47FE5">
              <w:rPr>
                <w:rFonts w:ascii="Arial" w:hAnsi="Arial" w:cs="Arial"/>
                <w:sz w:val="20"/>
              </w:rPr>
              <w:t>30</w:t>
            </w: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7.</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Tổn thương não: Tùy theo loại t</w:t>
            </w:r>
            <w:r w:rsidR="00391CB8" w:rsidRPr="00E47FE5">
              <w:rPr>
                <w:rFonts w:ascii="Arial" w:hAnsi="Arial" w:cs="Arial"/>
                <w:sz w:val="20"/>
              </w:rPr>
              <w:t>ổ</w:t>
            </w:r>
            <w:r w:rsidRPr="00E47FE5">
              <w:rPr>
                <w:rFonts w:ascii="Arial" w:hAnsi="Arial" w:cs="Arial"/>
                <w:sz w:val="20"/>
              </w:rPr>
              <w:t>n thương áp dụng tỷ lệ t</w:t>
            </w:r>
            <w:r w:rsidR="00391CB8" w:rsidRPr="00E47FE5">
              <w:rPr>
                <w:rFonts w:ascii="Arial" w:hAnsi="Arial" w:cs="Arial"/>
                <w:sz w:val="20"/>
              </w:rPr>
              <w:t>ổ</w:t>
            </w:r>
            <w:r w:rsidRPr="00E47FE5">
              <w:rPr>
                <w:rFonts w:ascii="Arial" w:hAnsi="Arial" w:cs="Arial"/>
                <w:sz w:val="20"/>
              </w:rPr>
              <w:t>n thương được quy định tại Bảng 2 củ</w:t>
            </w:r>
            <w:r w:rsidR="003C0ED0" w:rsidRPr="00E47FE5">
              <w:rPr>
                <w:rFonts w:ascii="Arial" w:hAnsi="Arial" w:cs="Arial"/>
                <w:sz w:val="20"/>
              </w:rPr>
              <w:t>a Thông tư 28/2013/TTLB-BYT-</w:t>
            </w:r>
            <w:r w:rsidRPr="00E47FE5">
              <w:rPr>
                <w:rFonts w:ascii="Arial" w:hAnsi="Arial" w:cs="Arial"/>
                <w:sz w:val="20"/>
              </w:rPr>
              <w:t>B</w:t>
            </w:r>
            <w:r w:rsidR="00391CB8" w:rsidRPr="00E47FE5">
              <w:rPr>
                <w:rFonts w:ascii="Arial" w:hAnsi="Arial" w:cs="Arial"/>
                <w:sz w:val="20"/>
              </w:rPr>
              <w:t>L</w:t>
            </w:r>
            <w:r w:rsidRPr="00E47FE5">
              <w:rPr>
                <w:rFonts w:ascii="Arial" w:hAnsi="Arial" w:cs="Arial"/>
                <w:sz w:val="20"/>
              </w:rPr>
              <w:t>ĐTBXH.</w:t>
            </w:r>
          </w:p>
        </w:tc>
        <w:tc>
          <w:tcPr>
            <w:tcW w:w="675" w:type="pct"/>
            <w:shd w:val="clear" w:color="auto" w:fill="auto"/>
          </w:tcPr>
          <w:p w:rsidR="00DC3C77" w:rsidRPr="00E47FE5" w:rsidRDefault="00DC3C77" w:rsidP="00511D56">
            <w:pPr>
              <w:spacing w:before="120"/>
              <w:jc w:val="center"/>
              <w:rPr>
                <w:rFonts w:ascii="Arial" w:hAnsi="Arial" w:cs="Arial"/>
                <w:sz w:val="20"/>
              </w:rPr>
            </w:pPr>
          </w:p>
        </w:tc>
      </w:tr>
      <w:tr w:rsidR="00DC3C77" w:rsidRPr="00E47FE5">
        <w:tc>
          <w:tcPr>
            <w:tcW w:w="412"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8.</w:t>
            </w:r>
          </w:p>
        </w:tc>
        <w:tc>
          <w:tcPr>
            <w:tcW w:w="3913" w:type="pct"/>
            <w:shd w:val="clear" w:color="auto" w:fill="auto"/>
          </w:tcPr>
          <w:p w:rsidR="00DC3C77" w:rsidRPr="00E47FE5" w:rsidRDefault="00DC3C77" w:rsidP="00511D56">
            <w:pPr>
              <w:spacing w:before="120"/>
              <w:rPr>
                <w:rFonts w:ascii="Arial" w:hAnsi="Arial" w:cs="Arial"/>
                <w:sz w:val="20"/>
              </w:rPr>
            </w:pPr>
            <w:r w:rsidRPr="00E47FE5">
              <w:rPr>
                <w:rFonts w:ascii="Arial" w:hAnsi="Arial" w:cs="Arial"/>
                <w:sz w:val="20"/>
              </w:rPr>
              <w:t xml:space="preserve">Các biến chứng (di chứng) khác do nhiễm độc chì vô cơ </w:t>
            </w:r>
            <w:r w:rsidR="00391CB8" w:rsidRPr="00E47FE5">
              <w:rPr>
                <w:rFonts w:ascii="Arial" w:hAnsi="Arial" w:cs="Arial"/>
                <w:sz w:val="20"/>
              </w:rPr>
              <w:t>ở</w:t>
            </w:r>
            <w:r w:rsidRPr="00E47FE5">
              <w:rPr>
                <w:rFonts w:ascii="Arial" w:hAnsi="Arial" w:cs="Arial"/>
                <w:sz w:val="20"/>
              </w:rPr>
              <w:t xml:space="preserve"> các cơ quan, bộ phận áp dụng tỷ lệ tổn thương được quy định tại Bảng 2 của Thông tư 28/2013/TTLB-BYT-BLĐTBXH.</w:t>
            </w:r>
          </w:p>
        </w:tc>
        <w:tc>
          <w:tcPr>
            <w:tcW w:w="675" w:type="pct"/>
            <w:shd w:val="clear" w:color="auto" w:fill="auto"/>
          </w:tcPr>
          <w:p w:rsidR="00DC3C77" w:rsidRPr="00E47FE5" w:rsidRDefault="00DC3C77" w:rsidP="00511D56">
            <w:pPr>
              <w:spacing w:before="120"/>
              <w:jc w:val="center"/>
              <w:rPr>
                <w:rFonts w:ascii="Arial" w:hAnsi="Arial" w:cs="Arial"/>
                <w:sz w:val="20"/>
              </w:rPr>
            </w:pPr>
          </w:p>
        </w:tc>
      </w:tr>
    </w:tbl>
    <w:p w:rsidR="006A06B6" w:rsidRPr="00E47FE5" w:rsidRDefault="009A247C" w:rsidP="00511D56">
      <w:pPr>
        <w:spacing w:before="120"/>
        <w:rPr>
          <w:rFonts w:ascii="Arial" w:hAnsi="Arial" w:cs="Arial"/>
          <w:b/>
          <w:sz w:val="20"/>
        </w:rPr>
      </w:pPr>
      <w:r w:rsidRPr="00E47FE5">
        <w:rPr>
          <w:rFonts w:ascii="Arial" w:hAnsi="Arial" w:cs="Arial"/>
          <w:b/>
          <w:sz w:val="20"/>
        </w:rPr>
        <w:t xml:space="preserve">9.2. </w:t>
      </w:r>
      <w:r w:rsidR="006A06B6" w:rsidRPr="00E47FE5">
        <w:rPr>
          <w:rFonts w:ascii="Arial" w:hAnsi="Arial" w:cs="Arial"/>
          <w:b/>
          <w:sz w:val="20"/>
        </w:rPr>
        <w:t>Bệnh nhiễm độc chì h</w:t>
      </w:r>
      <w:r w:rsidR="0064284E" w:rsidRPr="00E47FE5">
        <w:rPr>
          <w:rFonts w:ascii="Arial" w:hAnsi="Arial" w:cs="Arial"/>
          <w:b/>
          <w:sz w:val="20"/>
        </w:rPr>
        <w:t>ữu</w:t>
      </w:r>
      <w:r w:rsidR="006A06B6" w:rsidRPr="00E47FE5">
        <w:rPr>
          <w:rFonts w:ascii="Arial" w:hAnsi="Arial" w:cs="Arial"/>
          <w:b/>
          <w:sz w:val="20"/>
        </w:rPr>
        <w:t xml:space="preserve"> cơ nghề nghiệp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31"/>
        <w:gridCol w:w="7122"/>
        <w:gridCol w:w="1224"/>
      </w:tblGrid>
      <w:tr w:rsidR="006A06B6" w:rsidRPr="00E47FE5">
        <w:tc>
          <w:tcPr>
            <w:tcW w:w="40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923" w:type="pct"/>
            <w:shd w:val="clear" w:color="auto" w:fill="auto"/>
          </w:tcPr>
          <w:p w:rsidR="006A06B6" w:rsidRPr="00E47FE5" w:rsidRDefault="006A06B6" w:rsidP="00511D56">
            <w:pPr>
              <w:spacing w:before="120"/>
              <w:jc w:val="center"/>
              <w:rPr>
                <w:rFonts w:ascii="Arial" w:hAnsi="Arial" w:cs="Arial"/>
                <w:b/>
                <w:sz w:val="20"/>
                <w:lang w:val="en-US"/>
              </w:rPr>
            </w:pPr>
            <w:r w:rsidRPr="00E47FE5">
              <w:rPr>
                <w:rFonts w:ascii="Arial" w:hAnsi="Arial" w:cs="Arial"/>
                <w:b/>
                <w:sz w:val="20"/>
              </w:rPr>
              <w:t>T</w:t>
            </w:r>
            <w:r w:rsidR="00162364" w:rsidRPr="00E47FE5">
              <w:rPr>
                <w:rFonts w:ascii="Arial" w:hAnsi="Arial" w:cs="Arial"/>
                <w:b/>
                <w:sz w:val="20"/>
                <w:lang w:val="en-US"/>
              </w:rPr>
              <w:t>ổ</w:t>
            </w:r>
            <w:r w:rsidRPr="00E47FE5">
              <w:rPr>
                <w:rFonts w:ascii="Arial" w:hAnsi="Arial" w:cs="Arial"/>
                <w:b/>
                <w:sz w:val="20"/>
              </w:rPr>
              <w:t>n th</w:t>
            </w:r>
            <w:r w:rsidR="00555C6D" w:rsidRPr="00E47FE5">
              <w:rPr>
                <w:rFonts w:ascii="Arial" w:hAnsi="Arial" w:cs="Arial"/>
                <w:b/>
                <w:sz w:val="20"/>
              </w:rPr>
              <w:t>ươ</w:t>
            </w:r>
            <w:r w:rsidR="00162364" w:rsidRPr="00E47FE5">
              <w:rPr>
                <w:rFonts w:ascii="Arial" w:hAnsi="Arial" w:cs="Arial"/>
                <w:b/>
                <w:sz w:val="20"/>
                <w:lang w:val="en-US"/>
              </w:rPr>
              <w:t>n</w:t>
            </w:r>
            <w:r w:rsidRPr="00E47FE5">
              <w:rPr>
                <w:rFonts w:ascii="Arial" w:hAnsi="Arial" w:cs="Arial"/>
                <w:b/>
                <w:sz w:val="20"/>
              </w:rPr>
              <w:t>g cơ th</w:t>
            </w:r>
            <w:r w:rsidR="00162364" w:rsidRPr="00E47FE5">
              <w:rPr>
                <w:rFonts w:ascii="Arial" w:hAnsi="Arial" w:cs="Arial"/>
                <w:b/>
                <w:sz w:val="20"/>
                <w:lang w:val="en-US"/>
              </w:rPr>
              <w:t>ể</w:t>
            </w:r>
          </w:p>
        </w:tc>
        <w:tc>
          <w:tcPr>
            <w:tcW w:w="67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Hội chứng ngoại tháp</w:t>
            </w:r>
          </w:p>
        </w:tc>
        <w:tc>
          <w:tcPr>
            <w:tcW w:w="67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nhẹ</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162364" w:rsidRPr="00E47FE5">
              <w:rPr>
                <w:rFonts w:ascii="Arial" w:hAnsi="Arial" w:cs="Arial"/>
                <w:sz w:val="20"/>
                <w:lang w:val="en-US"/>
              </w:rPr>
              <w:t xml:space="preserve"> </w:t>
            </w:r>
            <w:r w:rsidRPr="00E47FE5">
              <w:rPr>
                <w:rFonts w:ascii="Arial" w:hAnsi="Arial" w:cs="Arial"/>
                <w:sz w:val="20"/>
              </w:rPr>
              <w:t>-</w:t>
            </w:r>
            <w:r w:rsidR="00162364" w:rsidRPr="00E47FE5">
              <w:rPr>
                <w:rFonts w:ascii="Arial" w:hAnsi="Arial" w:cs="Arial"/>
                <w:sz w:val="20"/>
                <w:lang w:val="en-US"/>
              </w:rPr>
              <w:t xml:space="preserve"> </w:t>
            </w:r>
            <w:r w:rsidRPr="00E47FE5">
              <w:rPr>
                <w:rFonts w:ascii="Arial" w:hAnsi="Arial" w:cs="Arial"/>
                <w:sz w:val="20"/>
              </w:rPr>
              <w:t>30</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vừa</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61 -</w:t>
            </w:r>
            <w:r w:rsidR="00162364" w:rsidRPr="00E47FE5">
              <w:rPr>
                <w:rFonts w:ascii="Arial" w:hAnsi="Arial" w:cs="Arial"/>
                <w:sz w:val="20"/>
                <w:lang w:val="en-US"/>
              </w:rPr>
              <w:t xml:space="preserve"> </w:t>
            </w:r>
            <w:r w:rsidRPr="00E47FE5">
              <w:rPr>
                <w:rFonts w:ascii="Arial" w:hAnsi="Arial" w:cs="Arial"/>
                <w:sz w:val="20"/>
              </w:rPr>
              <w:t>65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nặng</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81 - 85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w:t>
            </w:r>
          </w:p>
        </w:tc>
        <w:tc>
          <w:tcPr>
            <w:tcW w:w="3923"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Mức độ</w:t>
            </w:r>
            <w:r w:rsidR="00162364" w:rsidRPr="00E47FE5">
              <w:rPr>
                <w:rFonts w:ascii="Arial" w:hAnsi="Arial" w:cs="Arial"/>
                <w:sz w:val="20"/>
              </w:rPr>
              <w:t xml:space="preserve"> r</w:t>
            </w:r>
            <w:r w:rsidR="00162364" w:rsidRPr="00E47FE5">
              <w:rPr>
                <w:rFonts w:ascii="Arial" w:hAnsi="Arial" w:cs="Arial"/>
                <w:sz w:val="20"/>
                <w:lang w:val="en-US"/>
              </w:rPr>
              <w:t>ấ</w:t>
            </w:r>
            <w:r w:rsidRPr="00E47FE5">
              <w:rPr>
                <w:rFonts w:ascii="Arial" w:hAnsi="Arial" w:cs="Arial"/>
                <w:sz w:val="20"/>
              </w:rPr>
              <w:t>t nặn</w:t>
            </w:r>
            <w:r w:rsidR="00162364" w:rsidRPr="00E47FE5">
              <w:rPr>
                <w:rFonts w:ascii="Arial" w:hAnsi="Arial" w:cs="Arial"/>
                <w:sz w:val="20"/>
                <w:lang w:val="en-US"/>
              </w:rPr>
              <w:t>g</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91 -</w:t>
            </w:r>
            <w:r w:rsidR="00162364" w:rsidRPr="00E47FE5">
              <w:rPr>
                <w:rFonts w:ascii="Arial" w:hAnsi="Arial" w:cs="Arial"/>
                <w:sz w:val="20"/>
                <w:lang w:val="en-US"/>
              </w:rPr>
              <w:t xml:space="preserve"> </w:t>
            </w:r>
            <w:r w:rsidRPr="00E47FE5">
              <w:rPr>
                <w:rFonts w:ascii="Arial" w:hAnsi="Arial" w:cs="Arial"/>
                <w:sz w:val="20"/>
              </w:rPr>
              <w:t>95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923" w:type="pct"/>
            <w:shd w:val="clear" w:color="auto" w:fill="auto"/>
          </w:tcPr>
          <w:p w:rsidR="006A06B6" w:rsidRPr="00E47FE5" w:rsidRDefault="00162364" w:rsidP="00511D56">
            <w:pPr>
              <w:spacing w:before="120"/>
              <w:rPr>
                <w:rFonts w:ascii="Arial" w:hAnsi="Arial" w:cs="Arial"/>
                <w:sz w:val="20"/>
              </w:rPr>
            </w:pPr>
            <w:r w:rsidRPr="00E47FE5">
              <w:rPr>
                <w:rFonts w:ascii="Arial" w:hAnsi="Arial" w:cs="Arial"/>
                <w:sz w:val="20"/>
              </w:rPr>
              <w:t>Rối</w:t>
            </w:r>
            <w:r w:rsidR="006A06B6" w:rsidRPr="00E47FE5">
              <w:rPr>
                <w:rFonts w:ascii="Arial" w:hAnsi="Arial" w:cs="Arial"/>
                <w:sz w:val="20"/>
              </w:rPr>
              <w:t xml:space="preserve"> loạn tâm th</w:t>
            </w:r>
            <w:r w:rsidRPr="00E47FE5">
              <w:rPr>
                <w:rFonts w:ascii="Arial" w:hAnsi="Arial" w:cs="Arial"/>
                <w:sz w:val="20"/>
              </w:rPr>
              <w:t>ầ</w:t>
            </w:r>
            <w:r w:rsidR="006A06B6" w:rsidRPr="00E47FE5">
              <w:rPr>
                <w:rFonts w:ascii="Arial" w:hAnsi="Arial" w:cs="Arial"/>
                <w:sz w:val="20"/>
              </w:rPr>
              <w:t>n (hoang t</w:t>
            </w:r>
            <w:r w:rsidRPr="00E47FE5">
              <w:rPr>
                <w:rFonts w:ascii="Arial" w:hAnsi="Arial" w:cs="Arial"/>
                <w:sz w:val="20"/>
              </w:rPr>
              <w:t>ưở</w:t>
            </w:r>
            <w:r w:rsidR="006A06B6" w:rsidRPr="00E47FE5">
              <w:rPr>
                <w:rFonts w:ascii="Arial" w:hAnsi="Arial" w:cs="Arial"/>
                <w:sz w:val="20"/>
              </w:rPr>
              <w:t>ng, phân liệt)</w:t>
            </w:r>
          </w:p>
        </w:tc>
        <w:tc>
          <w:tcPr>
            <w:tcW w:w="67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162364" w:rsidRPr="00E47FE5">
              <w:rPr>
                <w:rFonts w:ascii="Arial" w:hAnsi="Arial" w:cs="Arial"/>
                <w:sz w:val="20"/>
              </w:rPr>
              <w:t xml:space="preserve"> tr</w:t>
            </w:r>
            <w:r w:rsidR="00162364" w:rsidRPr="00E47FE5">
              <w:rPr>
                <w:rFonts w:ascii="Arial" w:hAnsi="Arial" w:cs="Arial"/>
                <w:sz w:val="20"/>
                <w:lang w:val="en-US"/>
              </w:rPr>
              <w:t>ị</w:t>
            </w:r>
            <w:r w:rsidR="006A06B6" w:rsidRPr="00E47FE5">
              <w:rPr>
                <w:rFonts w:ascii="Arial" w:hAnsi="Arial" w:cs="Arial"/>
                <w:sz w:val="20"/>
              </w:rPr>
              <w:t xml:space="preserve"> kh</w:t>
            </w:r>
            <w:r w:rsidR="00162364" w:rsidRPr="00E47FE5">
              <w:rPr>
                <w:rFonts w:ascii="Arial" w:hAnsi="Arial" w:cs="Arial"/>
                <w:sz w:val="20"/>
                <w:lang w:val="en-US"/>
              </w:rPr>
              <w:t>ỏ</w:t>
            </w:r>
            <w:r w:rsidR="006A06B6" w:rsidRPr="00E47FE5">
              <w:rPr>
                <w:rFonts w:ascii="Arial" w:hAnsi="Arial" w:cs="Arial"/>
                <w:sz w:val="20"/>
              </w:rPr>
              <w:t>i</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0</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w:t>
            </w:r>
            <w:r w:rsidR="00162364" w:rsidRPr="00E47FE5">
              <w:rPr>
                <w:rFonts w:ascii="Arial" w:hAnsi="Arial" w:cs="Arial"/>
                <w:sz w:val="20"/>
                <w:lang w:val="en-US"/>
              </w:rPr>
              <w:t>ị</w:t>
            </w:r>
            <w:r w:rsidR="006A06B6" w:rsidRPr="00E47FE5">
              <w:rPr>
                <w:rFonts w:ascii="Arial" w:hAnsi="Arial" w:cs="Arial"/>
                <w:sz w:val="20"/>
              </w:rPr>
              <w:t xml:space="preserve"> </w:t>
            </w:r>
            <w:r w:rsidR="00162364" w:rsidRPr="00E47FE5">
              <w:rPr>
                <w:rFonts w:ascii="Arial" w:hAnsi="Arial" w:cs="Arial"/>
                <w:sz w:val="20"/>
                <w:lang w:val="en-US"/>
              </w:rPr>
              <w:t>ổ</w:t>
            </w:r>
            <w:r w:rsidR="006A06B6" w:rsidRPr="00E47FE5">
              <w:rPr>
                <w:rFonts w:ascii="Arial" w:hAnsi="Arial" w:cs="Arial"/>
                <w:sz w:val="20"/>
              </w:rPr>
              <w:t xml:space="preserve">n </w:t>
            </w:r>
            <w:r w:rsidR="00555C6D" w:rsidRPr="00E47FE5">
              <w:rPr>
                <w:rFonts w:ascii="Arial" w:hAnsi="Arial" w:cs="Arial"/>
                <w:sz w:val="20"/>
              </w:rPr>
              <w:t>định</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162364" w:rsidRPr="00E47FE5">
              <w:rPr>
                <w:rFonts w:ascii="Arial" w:hAnsi="Arial" w:cs="Arial"/>
                <w:sz w:val="20"/>
                <w:lang w:val="en-US"/>
              </w:rPr>
              <w:t xml:space="preserve"> </w:t>
            </w:r>
            <w:r w:rsidRPr="00E47FE5">
              <w:rPr>
                <w:rFonts w:ascii="Arial" w:hAnsi="Arial" w:cs="Arial"/>
                <w:sz w:val="20"/>
              </w:rPr>
              <w:t>35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w:t>
            </w:r>
            <w:r w:rsidR="00162364" w:rsidRPr="00E47FE5">
              <w:rPr>
                <w:rFonts w:ascii="Arial" w:hAnsi="Arial" w:cs="Arial"/>
                <w:sz w:val="20"/>
              </w:rPr>
              <w:t>ổ</w:t>
            </w:r>
            <w:r w:rsidR="006A06B6" w:rsidRPr="00E47FE5">
              <w:rPr>
                <w:rFonts w:ascii="Arial" w:hAnsi="Arial" w:cs="Arial"/>
                <w:sz w:val="20"/>
              </w:rPr>
              <w:t>n định</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51 -</w:t>
            </w:r>
            <w:r w:rsidR="00162364" w:rsidRPr="00E47FE5">
              <w:rPr>
                <w:rFonts w:ascii="Arial" w:hAnsi="Arial" w:cs="Arial"/>
                <w:sz w:val="20"/>
                <w:lang w:val="en-US"/>
              </w:rPr>
              <w:t xml:space="preserve"> </w:t>
            </w:r>
            <w:r w:rsidRPr="00E47FE5">
              <w:rPr>
                <w:rFonts w:ascii="Arial" w:hAnsi="Arial" w:cs="Arial"/>
                <w:sz w:val="20"/>
              </w:rPr>
              <w:t>55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2.4.</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w:t>
            </w:r>
            <w:r w:rsidR="00555C6D" w:rsidRPr="00E47FE5">
              <w:rPr>
                <w:rFonts w:ascii="Arial" w:hAnsi="Arial" w:cs="Arial"/>
                <w:sz w:val="20"/>
              </w:rPr>
              <w:t>kết quả</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61 -</w:t>
            </w:r>
            <w:r w:rsidR="00162364" w:rsidRPr="00E47FE5">
              <w:rPr>
                <w:rFonts w:ascii="Arial" w:hAnsi="Arial" w:cs="Arial"/>
                <w:sz w:val="20"/>
                <w:lang w:val="en-US"/>
              </w:rPr>
              <w:t xml:space="preserve"> </w:t>
            </w:r>
            <w:r w:rsidRPr="00E47FE5">
              <w:rPr>
                <w:rFonts w:ascii="Arial" w:hAnsi="Arial" w:cs="Arial"/>
                <w:sz w:val="20"/>
              </w:rPr>
              <w:t>65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162364" w:rsidRPr="00E47FE5">
              <w:rPr>
                <w:rFonts w:ascii="Arial" w:hAnsi="Arial" w:cs="Arial"/>
                <w:sz w:val="20"/>
              </w:rPr>
              <w:t>ố</w:t>
            </w:r>
            <w:r w:rsidRPr="00E47FE5">
              <w:rPr>
                <w:rFonts w:ascii="Arial" w:hAnsi="Arial" w:cs="Arial"/>
                <w:sz w:val="20"/>
              </w:rPr>
              <w:t>i loạn loạ</w:t>
            </w:r>
            <w:r w:rsidR="00162364" w:rsidRPr="00E47FE5">
              <w:rPr>
                <w:rFonts w:ascii="Arial" w:hAnsi="Arial" w:cs="Arial"/>
                <w:sz w:val="20"/>
              </w:rPr>
              <w:t>n thầ</w:t>
            </w:r>
            <w:r w:rsidRPr="00E47FE5">
              <w:rPr>
                <w:rFonts w:ascii="Arial" w:hAnsi="Arial" w:cs="Arial"/>
                <w:sz w:val="20"/>
              </w:rPr>
              <w:t>n dạng ảo giác</w:t>
            </w:r>
          </w:p>
        </w:tc>
        <w:tc>
          <w:tcPr>
            <w:tcW w:w="67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923" w:type="pct"/>
            <w:shd w:val="clear" w:color="auto" w:fill="auto"/>
          </w:tcPr>
          <w:p w:rsidR="006A06B6" w:rsidRPr="00E47FE5" w:rsidRDefault="00162364" w:rsidP="00511D56">
            <w:pPr>
              <w:spacing w:before="120"/>
              <w:rPr>
                <w:rFonts w:ascii="Arial" w:hAnsi="Arial" w:cs="Arial"/>
                <w:sz w:val="20"/>
              </w:rPr>
            </w:pPr>
            <w:r w:rsidRPr="00E47FE5">
              <w:rPr>
                <w:rFonts w:ascii="Arial" w:hAnsi="Arial" w:cs="Arial"/>
                <w:sz w:val="20"/>
              </w:rPr>
              <w:t>Ả</w:t>
            </w:r>
            <w:r w:rsidR="006A06B6" w:rsidRPr="00E47FE5">
              <w:rPr>
                <w:rFonts w:ascii="Arial" w:hAnsi="Arial" w:cs="Arial"/>
                <w:sz w:val="20"/>
              </w:rPr>
              <w:t xml:space="preserve">o giác </w:t>
            </w:r>
            <w:r w:rsidR="004073AF">
              <w:rPr>
                <w:rFonts w:ascii="Arial" w:hAnsi="Arial" w:cs="Arial"/>
                <w:sz w:val="20"/>
              </w:rPr>
              <w:t>đi</w:t>
            </w:r>
            <w:r w:rsidR="00E47FE5" w:rsidRPr="00E47FE5">
              <w:rPr>
                <w:rFonts w:ascii="Arial" w:hAnsi="Arial" w:cs="Arial"/>
                <w:sz w:val="20"/>
              </w:rPr>
              <w:t>ều</w:t>
            </w:r>
            <w:r w:rsidR="006A06B6" w:rsidRPr="00E47FE5">
              <w:rPr>
                <w:rFonts w:ascii="Arial" w:hAnsi="Arial" w:cs="Arial"/>
                <w:sz w:val="20"/>
              </w:rPr>
              <w:t xml:space="preserve"> trị khỏi</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0</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923" w:type="pct"/>
            <w:shd w:val="clear" w:color="auto" w:fill="auto"/>
          </w:tcPr>
          <w:p w:rsidR="006A06B6" w:rsidRPr="00E47FE5" w:rsidRDefault="00162364" w:rsidP="00511D56">
            <w:pPr>
              <w:spacing w:before="120"/>
              <w:rPr>
                <w:rFonts w:ascii="Arial" w:hAnsi="Arial" w:cs="Arial"/>
                <w:sz w:val="20"/>
              </w:rPr>
            </w:pPr>
            <w:r w:rsidRPr="00E47FE5">
              <w:rPr>
                <w:rFonts w:ascii="Arial" w:hAnsi="Arial" w:cs="Arial"/>
                <w:sz w:val="20"/>
              </w:rPr>
              <w:t xml:space="preserve">Ảo giác </w:t>
            </w:r>
            <w:r w:rsidR="004073AF">
              <w:rPr>
                <w:rFonts w:ascii="Arial" w:hAnsi="Arial" w:cs="Arial"/>
                <w:sz w:val="20"/>
              </w:rPr>
              <w:t xml:space="preserve">điều </w:t>
            </w:r>
            <w:r w:rsidR="006A06B6" w:rsidRPr="00E47FE5">
              <w:rPr>
                <w:rFonts w:ascii="Arial" w:hAnsi="Arial" w:cs="Arial"/>
                <w:sz w:val="20"/>
              </w:rPr>
              <w:t xml:space="preserve">trị </w:t>
            </w:r>
            <w:r w:rsidRPr="00E47FE5">
              <w:rPr>
                <w:rFonts w:ascii="Arial" w:hAnsi="Arial" w:cs="Arial"/>
                <w:sz w:val="20"/>
              </w:rPr>
              <w:t>ổ</w:t>
            </w:r>
            <w:r w:rsidR="006A06B6" w:rsidRPr="00E47FE5">
              <w:rPr>
                <w:rFonts w:ascii="Arial" w:hAnsi="Arial" w:cs="Arial"/>
                <w:sz w:val="20"/>
              </w:rPr>
              <w:t>n định</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w:t>
            </w:r>
            <w:r w:rsidR="00162364" w:rsidRPr="00E47FE5">
              <w:rPr>
                <w:rFonts w:ascii="Arial" w:hAnsi="Arial" w:cs="Arial"/>
                <w:sz w:val="20"/>
                <w:lang w:val="en-US"/>
              </w:rPr>
              <w:t xml:space="preserve"> </w:t>
            </w:r>
            <w:r w:rsidRPr="00E47FE5">
              <w:rPr>
                <w:rFonts w:ascii="Arial" w:hAnsi="Arial" w:cs="Arial"/>
                <w:sz w:val="20"/>
              </w:rPr>
              <w:t>25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w:t>
            </w:r>
          </w:p>
        </w:tc>
        <w:tc>
          <w:tcPr>
            <w:tcW w:w="3923" w:type="pct"/>
            <w:shd w:val="clear" w:color="auto" w:fill="auto"/>
          </w:tcPr>
          <w:p w:rsidR="006A06B6" w:rsidRPr="00E47FE5" w:rsidRDefault="00162364" w:rsidP="00511D56">
            <w:pPr>
              <w:spacing w:before="120"/>
              <w:rPr>
                <w:rFonts w:ascii="Arial" w:hAnsi="Arial" w:cs="Arial"/>
                <w:sz w:val="20"/>
              </w:rPr>
            </w:pPr>
            <w:r w:rsidRPr="00E47FE5">
              <w:rPr>
                <w:rFonts w:ascii="Arial" w:hAnsi="Arial" w:cs="Arial"/>
                <w:sz w:val="20"/>
              </w:rPr>
              <w:t>Ả</w:t>
            </w:r>
            <w:r w:rsidR="006A06B6" w:rsidRPr="00E47FE5">
              <w:rPr>
                <w:rFonts w:ascii="Arial" w:hAnsi="Arial" w:cs="Arial"/>
                <w:sz w:val="20"/>
              </w:rPr>
              <w:t xml:space="preserve">o giác </w:t>
            </w:r>
            <w:r w:rsidR="004073AF">
              <w:rPr>
                <w:rFonts w:ascii="Arial" w:hAnsi="Arial" w:cs="Arial"/>
                <w:sz w:val="20"/>
              </w:rPr>
              <w:t xml:space="preserve">điều trị </w:t>
            </w:r>
            <w:r w:rsidR="006A06B6" w:rsidRPr="00E47FE5">
              <w:rPr>
                <w:rFonts w:ascii="Arial" w:hAnsi="Arial" w:cs="Arial"/>
                <w:sz w:val="20"/>
              </w:rPr>
              <w:t xml:space="preserve">không </w:t>
            </w:r>
            <w:r w:rsidRPr="00E47FE5">
              <w:rPr>
                <w:rFonts w:ascii="Arial" w:hAnsi="Arial" w:cs="Arial"/>
                <w:sz w:val="20"/>
              </w:rPr>
              <w:t>ổ</w:t>
            </w:r>
            <w:r w:rsidR="006A06B6" w:rsidRPr="00E47FE5">
              <w:rPr>
                <w:rFonts w:ascii="Arial" w:hAnsi="Arial" w:cs="Arial"/>
                <w:sz w:val="20"/>
              </w:rPr>
              <w:t>n định</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31 - 35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3.4.</w:t>
            </w:r>
          </w:p>
        </w:tc>
        <w:tc>
          <w:tcPr>
            <w:tcW w:w="3923" w:type="pct"/>
            <w:shd w:val="clear" w:color="auto" w:fill="auto"/>
          </w:tcPr>
          <w:p w:rsidR="006A06B6" w:rsidRPr="00E47FE5" w:rsidRDefault="00162364" w:rsidP="00511D56">
            <w:pPr>
              <w:spacing w:before="120"/>
              <w:rPr>
                <w:rFonts w:ascii="Arial" w:hAnsi="Arial" w:cs="Arial"/>
                <w:sz w:val="20"/>
              </w:rPr>
            </w:pPr>
            <w:r w:rsidRPr="00E47FE5">
              <w:rPr>
                <w:rFonts w:ascii="Arial" w:hAnsi="Arial" w:cs="Arial"/>
                <w:sz w:val="20"/>
              </w:rPr>
              <w:t xml:space="preserve">Ảo giác </w:t>
            </w:r>
            <w:r w:rsidR="004073AF">
              <w:rPr>
                <w:rFonts w:ascii="Arial" w:hAnsi="Arial" w:cs="Arial"/>
                <w:sz w:val="20"/>
              </w:rPr>
              <w:t>điều t</w:t>
            </w:r>
            <w:r w:rsidR="006A06B6" w:rsidRPr="00E47FE5">
              <w:rPr>
                <w:rFonts w:ascii="Arial" w:hAnsi="Arial" w:cs="Arial"/>
                <w:sz w:val="20"/>
              </w:rPr>
              <w:t xml:space="preserve">rị không </w:t>
            </w:r>
            <w:r w:rsidR="00555C6D" w:rsidRPr="00E47FE5">
              <w:rPr>
                <w:rFonts w:ascii="Arial" w:hAnsi="Arial" w:cs="Arial"/>
                <w:sz w:val="20"/>
              </w:rPr>
              <w:t>kết quả</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41 -</w:t>
            </w:r>
            <w:r w:rsidR="00162364" w:rsidRPr="00E47FE5">
              <w:rPr>
                <w:rFonts w:ascii="Arial" w:hAnsi="Arial" w:cs="Arial"/>
                <w:sz w:val="20"/>
                <w:lang w:val="en-US"/>
              </w:rPr>
              <w:t xml:space="preserve"> </w:t>
            </w:r>
            <w:r w:rsidRPr="00E47FE5">
              <w:rPr>
                <w:rFonts w:ascii="Arial" w:hAnsi="Arial" w:cs="Arial"/>
                <w:sz w:val="20"/>
              </w:rPr>
              <w:t>45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162364" w:rsidRPr="00E47FE5">
              <w:rPr>
                <w:rFonts w:ascii="Arial" w:hAnsi="Arial" w:cs="Arial"/>
                <w:sz w:val="20"/>
                <w:lang w:val="en-US"/>
              </w:rPr>
              <w:t>ố</w:t>
            </w:r>
            <w:r w:rsidRPr="00E47FE5">
              <w:rPr>
                <w:rFonts w:ascii="Arial" w:hAnsi="Arial" w:cs="Arial"/>
                <w:sz w:val="20"/>
              </w:rPr>
              <w:t>i loạn giấc ngủ</w:t>
            </w:r>
          </w:p>
        </w:tc>
        <w:tc>
          <w:tcPr>
            <w:tcW w:w="67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4.1.</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w:t>
            </w:r>
            <w:r w:rsidR="00162364" w:rsidRPr="00E47FE5">
              <w:rPr>
                <w:rFonts w:ascii="Arial" w:hAnsi="Arial" w:cs="Arial"/>
                <w:sz w:val="20"/>
                <w:lang w:val="en-US"/>
              </w:rPr>
              <w:t>ị</w:t>
            </w:r>
            <w:r w:rsidR="00162364" w:rsidRPr="00E47FE5">
              <w:rPr>
                <w:rFonts w:ascii="Arial" w:hAnsi="Arial" w:cs="Arial"/>
                <w:sz w:val="20"/>
              </w:rPr>
              <w:t xml:space="preserve"> kh</w:t>
            </w:r>
            <w:r w:rsidR="00162364" w:rsidRPr="00E47FE5">
              <w:rPr>
                <w:rFonts w:ascii="Arial" w:hAnsi="Arial" w:cs="Arial"/>
                <w:sz w:val="20"/>
                <w:lang w:val="en-US"/>
              </w:rPr>
              <w:t>ỏ</w:t>
            </w:r>
            <w:r w:rsidR="006A06B6" w:rsidRPr="00E47FE5">
              <w:rPr>
                <w:rFonts w:ascii="Arial" w:hAnsi="Arial" w:cs="Arial"/>
                <w:sz w:val="20"/>
              </w:rPr>
              <w:t>i</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0</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4.2.</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w:t>
            </w:r>
            <w:r w:rsidR="00162364" w:rsidRPr="00E47FE5">
              <w:rPr>
                <w:rFonts w:ascii="Arial" w:hAnsi="Arial" w:cs="Arial"/>
                <w:sz w:val="20"/>
                <w:lang w:val="en-US"/>
              </w:rPr>
              <w:t>ị</w:t>
            </w:r>
            <w:r w:rsidR="006A06B6" w:rsidRPr="00E47FE5">
              <w:rPr>
                <w:rFonts w:ascii="Arial" w:hAnsi="Arial" w:cs="Arial"/>
                <w:sz w:val="20"/>
              </w:rPr>
              <w:t xml:space="preserve"> </w:t>
            </w:r>
            <w:r w:rsidR="00162364" w:rsidRPr="00E47FE5">
              <w:rPr>
                <w:rFonts w:ascii="Arial" w:hAnsi="Arial" w:cs="Arial"/>
                <w:sz w:val="20"/>
                <w:lang w:val="en-US"/>
              </w:rPr>
              <w:t>ổ</w:t>
            </w:r>
            <w:r w:rsidR="006A06B6" w:rsidRPr="00E47FE5">
              <w:rPr>
                <w:rFonts w:ascii="Arial" w:hAnsi="Arial" w:cs="Arial"/>
                <w:sz w:val="20"/>
              </w:rPr>
              <w:t xml:space="preserve">n </w:t>
            </w:r>
            <w:r w:rsidR="00555C6D" w:rsidRPr="00E47FE5">
              <w:rPr>
                <w:rFonts w:ascii="Arial" w:hAnsi="Arial" w:cs="Arial"/>
                <w:sz w:val="20"/>
              </w:rPr>
              <w:t>định</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1 - 5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w:t>
            </w:r>
            <w:r w:rsidR="00162364" w:rsidRPr="00E47FE5">
              <w:rPr>
                <w:rFonts w:ascii="Arial" w:hAnsi="Arial" w:cs="Arial"/>
                <w:sz w:val="20"/>
              </w:rPr>
              <w:t>ổ</w:t>
            </w:r>
            <w:r w:rsidR="006A06B6" w:rsidRPr="00E47FE5">
              <w:rPr>
                <w:rFonts w:ascii="Arial" w:hAnsi="Arial" w:cs="Arial"/>
                <w:sz w:val="20"/>
              </w:rPr>
              <w:t>n định</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162364" w:rsidRPr="00E47FE5">
              <w:rPr>
                <w:rFonts w:ascii="Arial" w:hAnsi="Arial" w:cs="Arial"/>
                <w:sz w:val="20"/>
                <w:lang w:val="en-US"/>
              </w:rPr>
              <w:t xml:space="preserve"> </w:t>
            </w:r>
            <w:r w:rsidRPr="00E47FE5">
              <w:rPr>
                <w:rFonts w:ascii="Arial" w:hAnsi="Arial" w:cs="Arial"/>
                <w:sz w:val="20"/>
              </w:rPr>
              <w:t>-</w:t>
            </w:r>
            <w:r w:rsidR="00162364" w:rsidRPr="00E47FE5">
              <w:rPr>
                <w:rFonts w:ascii="Arial" w:hAnsi="Arial" w:cs="Arial"/>
                <w:sz w:val="20"/>
                <w:lang w:val="en-US"/>
              </w:rPr>
              <w:t xml:space="preserve"> </w:t>
            </w:r>
            <w:r w:rsidRPr="00E47FE5">
              <w:rPr>
                <w:rFonts w:ascii="Arial" w:hAnsi="Arial" w:cs="Arial"/>
                <w:sz w:val="20"/>
              </w:rPr>
              <w:t>15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4.4.</w:t>
            </w:r>
          </w:p>
        </w:tc>
        <w:tc>
          <w:tcPr>
            <w:tcW w:w="3923"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w:t>
            </w:r>
            <w:r w:rsidR="00555C6D" w:rsidRPr="00E47FE5">
              <w:rPr>
                <w:rFonts w:ascii="Arial" w:hAnsi="Arial" w:cs="Arial"/>
                <w:sz w:val="20"/>
              </w:rPr>
              <w:t>kết quả</w:t>
            </w:r>
          </w:p>
        </w:tc>
        <w:tc>
          <w:tcPr>
            <w:tcW w:w="67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21 - 25</w:t>
            </w:r>
          </w:p>
        </w:tc>
      </w:tr>
      <w:tr w:rsidR="006A06B6" w:rsidRPr="00E47FE5">
        <w:tc>
          <w:tcPr>
            <w:tcW w:w="40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5.</w:t>
            </w:r>
          </w:p>
        </w:tc>
        <w:tc>
          <w:tcPr>
            <w:tcW w:w="392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Biến chứng (di chứng) khác ở các cơ quan, bộ phận do nhiễm độc chì hữu cơ được áp dụng t</w:t>
            </w:r>
            <w:r w:rsidR="00162364" w:rsidRPr="00E47FE5">
              <w:rPr>
                <w:rFonts w:ascii="Arial" w:hAnsi="Arial" w:cs="Arial"/>
                <w:sz w:val="20"/>
              </w:rPr>
              <w:t>ỷ</w:t>
            </w:r>
            <w:r w:rsidRPr="00E47FE5">
              <w:rPr>
                <w:rFonts w:ascii="Arial" w:hAnsi="Arial" w:cs="Arial"/>
                <w:sz w:val="20"/>
              </w:rPr>
              <w:t xml:space="preserve"> lệ tổn thương tương ứng quy định tại B</w:t>
            </w:r>
            <w:r w:rsidR="00162364" w:rsidRPr="00E47FE5">
              <w:rPr>
                <w:rFonts w:ascii="Arial" w:hAnsi="Arial" w:cs="Arial"/>
                <w:sz w:val="20"/>
              </w:rPr>
              <w:t>ả</w:t>
            </w:r>
            <w:r w:rsidRPr="00E47FE5">
              <w:rPr>
                <w:rFonts w:ascii="Arial" w:hAnsi="Arial" w:cs="Arial"/>
                <w:sz w:val="20"/>
              </w:rPr>
              <w:t>ng 2 củ</w:t>
            </w:r>
            <w:r w:rsidR="00162364" w:rsidRPr="00E47FE5">
              <w:rPr>
                <w:rFonts w:ascii="Arial" w:hAnsi="Arial" w:cs="Arial"/>
                <w:sz w:val="20"/>
              </w:rPr>
              <w:t>a Thông tư 28/2013/TT</w:t>
            </w:r>
            <w:r w:rsidRPr="00E47FE5">
              <w:rPr>
                <w:rFonts w:ascii="Arial" w:hAnsi="Arial" w:cs="Arial"/>
                <w:sz w:val="20"/>
              </w:rPr>
              <w:t>LB-BYT-BLĐTBXH</w:t>
            </w:r>
          </w:p>
        </w:tc>
        <w:tc>
          <w:tcPr>
            <w:tcW w:w="674" w:type="pct"/>
            <w:shd w:val="clear" w:color="auto" w:fill="auto"/>
          </w:tcPr>
          <w:p w:rsidR="006A06B6" w:rsidRPr="00E47FE5" w:rsidRDefault="006A06B6" w:rsidP="00511D56">
            <w:pPr>
              <w:spacing w:before="120"/>
              <w:jc w:val="center"/>
              <w:rPr>
                <w:rFonts w:ascii="Arial" w:hAnsi="Arial" w:cs="Arial"/>
                <w:sz w:val="20"/>
              </w:rPr>
            </w:pPr>
          </w:p>
        </w:tc>
      </w:tr>
    </w:tbl>
    <w:p w:rsidR="00994D55" w:rsidRPr="00E47FE5" w:rsidRDefault="00994D55" w:rsidP="00511D56">
      <w:pPr>
        <w:spacing w:before="120"/>
        <w:rPr>
          <w:rFonts w:ascii="Arial" w:hAnsi="Arial" w:cs="Arial"/>
          <w:sz w:val="20"/>
        </w:rPr>
      </w:pPr>
    </w:p>
    <w:p w:rsidR="006A06B6" w:rsidRPr="00E47FE5" w:rsidRDefault="00994D55" w:rsidP="00511D56">
      <w:pPr>
        <w:spacing w:before="120"/>
        <w:jc w:val="center"/>
        <w:rPr>
          <w:rFonts w:ascii="Arial" w:hAnsi="Arial" w:cs="Arial"/>
          <w:b/>
          <w:color w:val="auto"/>
        </w:rPr>
      </w:pPr>
      <w:bookmarkStart w:id="27" w:name="chuong_pl_9"/>
      <w:r w:rsidRPr="00E47FE5">
        <w:rPr>
          <w:rFonts w:ascii="Arial" w:hAnsi="Arial" w:cs="Arial"/>
          <w:b/>
          <w:color w:val="auto"/>
        </w:rPr>
        <w:t>PHỤ LỤC 9</w:t>
      </w:r>
      <w:bookmarkEnd w:id="27"/>
    </w:p>
    <w:p w:rsidR="006A06B6" w:rsidRPr="00E47FE5" w:rsidRDefault="00C30C7F" w:rsidP="00511D56">
      <w:pPr>
        <w:spacing w:before="120"/>
        <w:jc w:val="center"/>
        <w:rPr>
          <w:rFonts w:ascii="Arial" w:hAnsi="Arial" w:cs="Arial"/>
          <w:i/>
          <w:color w:val="auto"/>
          <w:sz w:val="20"/>
        </w:rPr>
      </w:pPr>
      <w:bookmarkStart w:id="28" w:name="chuong_pl_9_name"/>
      <w:r w:rsidRPr="00C30C7F">
        <w:rPr>
          <w:rFonts w:ascii="Arial" w:hAnsi="Arial" w:cs="Arial"/>
          <w:color w:val="auto"/>
          <w:sz w:val="20"/>
        </w:rPr>
        <w:t>HƯỚNG DẪN CHẨN ĐOÁN, GIÁM ĐỊNH SUY GIẢM KHẢ NĂNG LAO ĐỘNG DO BỆNH NHIỄM ĐỘC NGHỀ NGHIỆP DO BENZEN VÀ ĐỒNG ĐẲNG</w:t>
      </w:r>
      <w:bookmarkEnd w:id="28"/>
      <w:r w:rsidR="00D6347C" w:rsidRPr="00E47FE5">
        <w:rPr>
          <w:rFonts w:ascii="Arial" w:hAnsi="Arial" w:cs="Arial"/>
          <w:color w:val="auto"/>
          <w:sz w:val="20"/>
        </w:rPr>
        <w:br/>
      </w:r>
      <w:r w:rsidR="00F6753C" w:rsidRPr="00E47FE5">
        <w:rPr>
          <w:rFonts w:ascii="Arial" w:hAnsi="Arial" w:cs="Arial"/>
          <w:i/>
          <w:color w:val="auto"/>
          <w:sz w:val="20"/>
        </w:rPr>
        <w:t>(Ban hành kèm theo Thông tư số 15/</w:t>
      </w:r>
      <w:r w:rsidR="006A06B6" w:rsidRPr="00E47FE5">
        <w:rPr>
          <w:rFonts w:ascii="Arial" w:hAnsi="Arial" w:cs="Arial"/>
          <w:i/>
          <w:color w:val="auto"/>
          <w:sz w:val="20"/>
        </w:rPr>
        <w:t>2016/TT-BYT ngày</w:t>
      </w:r>
      <w:r w:rsidR="00F6753C" w:rsidRPr="00E47FE5">
        <w:rPr>
          <w:rFonts w:ascii="Arial" w:hAnsi="Arial" w:cs="Arial"/>
          <w:i/>
          <w:color w:val="auto"/>
          <w:sz w:val="20"/>
        </w:rPr>
        <w:t xml:space="preserve"> 15 t</w:t>
      </w:r>
      <w:r w:rsidR="006A06B6" w:rsidRPr="00E47FE5">
        <w:rPr>
          <w:rFonts w:ascii="Arial" w:hAnsi="Arial" w:cs="Arial"/>
          <w:i/>
          <w:color w:val="auto"/>
          <w:sz w:val="20"/>
        </w:rPr>
        <w:t xml:space="preserve">háng </w:t>
      </w:r>
      <w:r w:rsidR="00F6753C" w:rsidRPr="00E47FE5">
        <w:rPr>
          <w:rFonts w:ascii="Arial" w:hAnsi="Arial" w:cs="Arial"/>
          <w:i/>
          <w:color w:val="auto"/>
          <w:sz w:val="20"/>
        </w:rPr>
        <w:t>5 n</w:t>
      </w:r>
      <w:r w:rsidR="006A06B6" w:rsidRPr="00E47FE5">
        <w:rPr>
          <w:rFonts w:ascii="Arial" w:hAnsi="Arial" w:cs="Arial"/>
          <w:i/>
          <w:color w:val="auto"/>
          <w:sz w:val="20"/>
        </w:rPr>
        <w:t>ăm 2016 của Bộ trưởng Bộ Y t</w:t>
      </w:r>
      <w:r w:rsidR="004E061D" w:rsidRPr="00E47FE5">
        <w:rPr>
          <w:rFonts w:ascii="Arial" w:hAnsi="Arial" w:cs="Arial"/>
          <w:i/>
          <w:color w:val="auto"/>
          <w:sz w:val="20"/>
        </w:rPr>
        <w:t>ế</w:t>
      </w:r>
      <w:r w:rsidR="006A06B6" w:rsidRPr="00E47FE5">
        <w:rPr>
          <w:rFonts w:ascii="Arial" w:hAnsi="Arial" w:cs="Arial"/>
          <w:i/>
          <w:color w:val="auto"/>
          <w:sz w:val="20"/>
        </w:rPr>
        <w:t>)</w:t>
      </w:r>
    </w:p>
    <w:p w:rsidR="00784EE6" w:rsidRPr="00E47FE5" w:rsidRDefault="00784EE6" w:rsidP="00511D56">
      <w:pPr>
        <w:spacing w:before="120"/>
        <w:rPr>
          <w:rFonts w:ascii="Arial" w:hAnsi="Arial" w:cs="Arial"/>
          <w:b/>
          <w:sz w:val="20"/>
        </w:rPr>
      </w:pPr>
      <w:r w:rsidRPr="00E47FE5">
        <w:rPr>
          <w:rFonts w:ascii="Arial" w:hAnsi="Arial" w:cs="Arial"/>
          <w:b/>
          <w:sz w:val="20"/>
        </w:rPr>
        <w:t>1. Định nghĩa</w:t>
      </w:r>
    </w:p>
    <w:p w:rsidR="00784EE6" w:rsidRPr="00E47FE5" w:rsidRDefault="00784EE6" w:rsidP="00511D56">
      <w:pPr>
        <w:spacing w:before="120"/>
        <w:rPr>
          <w:rFonts w:ascii="Arial" w:hAnsi="Arial" w:cs="Arial"/>
          <w:sz w:val="20"/>
        </w:rPr>
      </w:pPr>
      <w:r w:rsidRPr="00E47FE5">
        <w:rPr>
          <w:rFonts w:ascii="Arial" w:hAnsi="Arial" w:cs="Arial"/>
          <w:sz w:val="20"/>
        </w:rPr>
        <w:t>Bệnh nhiễm độc nghề nghiệp do benzen và đồng đẳng là bệnh nhiễm độc do tiếp xúc với benzen hoặc đồng đẳng của benzen (toluen, xylen) trong qu</w:t>
      </w:r>
      <w:r w:rsidR="000F6338" w:rsidRPr="00E47FE5">
        <w:rPr>
          <w:rFonts w:ascii="Arial" w:hAnsi="Arial" w:cs="Arial"/>
          <w:sz w:val="20"/>
        </w:rPr>
        <w:t>á</w:t>
      </w:r>
      <w:r w:rsidRPr="00E47FE5">
        <w:rPr>
          <w:rFonts w:ascii="Arial" w:hAnsi="Arial" w:cs="Arial"/>
          <w:sz w:val="20"/>
        </w:rPr>
        <w:t xml:space="preserve"> trình lao động.</w:t>
      </w:r>
    </w:p>
    <w:p w:rsidR="00784EE6" w:rsidRPr="00E47FE5" w:rsidRDefault="00784EE6" w:rsidP="00511D56">
      <w:pPr>
        <w:spacing w:before="120"/>
        <w:rPr>
          <w:rFonts w:ascii="Arial" w:hAnsi="Arial" w:cs="Arial"/>
          <w:b/>
          <w:sz w:val="20"/>
        </w:rPr>
      </w:pPr>
      <w:r w:rsidRPr="00E47FE5">
        <w:rPr>
          <w:rFonts w:ascii="Arial" w:hAnsi="Arial" w:cs="Arial"/>
          <w:b/>
          <w:sz w:val="20"/>
        </w:rPr>
        <w:t>2. Yếu tố gây bệnh</w:t>
      </w:r>
    </w:p>
    <w:p w:rsidR="00784EE6" w:rsidRPr="00E47FE5" w:rsidRDefault="00784EE6" w:rsidP="00511D56">
      <w:pPr>
        <w:spacing w:before="120"/>
        <w:rPr>
          <w:rFonts w:ascii="Arial" w:hAnsi="Arial" w:cs="Arial"/>
          <w:sz w:val="20"/>
        </w:rPr>
      </w:pPr>
      <w:r w:rsidRPr="00E47FE5">
        <w:rPr>
          <w:rFonts w:ascii="Arial" w:hAnsi="Arial" w:cs="Arial"/>
          <w:sz w:val="20"/>
        </w:rPr>
        <w:t>Benzen hoặc toluen hoặc xylen trong môi trường lao động.</w:t>
      </w:r>
    </w:p>
    <w:p w:rsidR="00784EE6" w:rsidRPr="00E47FE5" w:rsidRDefault="00784EE6" w:rsidP="00511D56">
      <w:pPr>
        <w:spacing w:before="120"/>
        <w:rPr>
          <w:rFonts w:ascii="Arial" w:hAnsi="Arial" w:cs="Arial"/>
          <w:b/>
          <w:sz w:val="20"/>
        </w:rPr>
      </w:pPr>
      <w:r w:rsidRPr="00E47FE5">
        <w:rPr>
          <w:rFonts w:ascii="Arial" w:hAnsi="Arial" w:cs="Arial"/>
          <w:b/>
          <w:sz w:val="20"/>
        </w:rPr>
        <w:t>3. Nghề, công việc thường gặp và nguồn tiếp xúc</w:t>
      </w:r>
    </w:p>
    <w:p w:rsidR="00784EE6" w:rsidRPr="00E47FE5" w:rsidRDefault="00784EE6" w:rsidP="00511D56">
      <w:pPr>
        <w:spacing w:before="120"/>
        <w:rPr>
          <w:rFonts w:ascii="Arial" w:hAnsi="Arial" w:cs="Arial"/>
          <w:sz w:val="20"/>
        </w:rPr>
      </w:pPr>
      <w:r w:rsidRPr="00E47FE5">
        <w:rPr>
          <w:rFonts w:ascii="Arial" w:hAnsi="Arial" w:cs="Arial"/>
          <w:sz w:val="20"/>
        </w:rPr>
        <w:t>- Khai thác, chế biến dầu mỏ;</w:t>
      </w:r>
    </w:p>
    <w:p w:rsidR="006A06B6" w:rsidRPr="00E47FE5" w:rsidRDefault="00784EE6" w:rsidP="00511D56">
      <w:pPr>
        <w:spacing w:before="120"/>
        <w:rPr>
          <w:rFonts w:ascii="Arial" w:hAnsi="Arial" w:cs="Arial"/>
          <w:sz w:val="20"/>
        </w:rPr>
      </w:pPr>
      <w:r w:rsidRPr="00E47FE5">
        <w:rPr>
          <w:rFonts w:ascii="Arial" w:hAnsi="Arial" w:cs="Arial"/>
          <w:sz w:val="20"/>
        </w:rPr>
        <w:t>- Khai thác, chế biến, tinh luyện các chất benzen và đồng đẳng của benzen;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Sử dụng benzen và các đồng đẳng của benzen để </w:t>
      </w:r>
      <w:r w:rsidR="00225D0B">
        <w:rPr>
          <w:rFonts w:ascii="Arial" w:hAnsi="Arial" w:cs="Arial"/>
          <w:sz w:val="20"/>
        </w:rPr>
        <w:t xml:space="preserve">điều chế </w:t>
      </w:r>
      <w:r w:rsidR="006A06B6" w:rsidRPr="00E47FE5">
        <w:rPr>
          <w:rFonts w:ascii="Arial" w:hAnsi="Arial" w:cs="Arial"/>
          <w:sz w:val="20"/>
        </w:rPr>
        <w:t>dẫn xuất;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văn phòng phẩm, giày dép, đồ nhựa, đồ gia dụng;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555C6D" w:rsidRPr="00E47FE5">
        <w:rPr>
          <w:rFonts w:ascii="Arial" w:hAnsi="Arial" w:cs="Arial"/>
          <w:sz w:val="20"/>
        </w:rPr>
        <w:t>Sử dụng</w:t>
      </w:r>
      <w:r w:rsidR="006A06B6" w:rsidRPr="00E47FE5">
        <w:rPr>
          <w:rFonts w:ascii="Arial" w:hAnsi="Arial" w:cs="Arial"/>
          <w:sz w:val="20"/>
        </w:rPr>
        <w:t xml:space="preserve"> benzen làm dung môi hòa tan chất béo, tẩy mỡ ở xương, da, sợi, vải len, d</w:t>
      </w:r>
      <w:r w:rsidR="002524F8" w:rsidRPr="00E47FE5">
        <w:rPr>
          <w:rFonts w:ascii="Arial" w:hAnsi="Arial" w:cs="Arial"/>
          <w:sz w:val="20"/>
        </w:rPr>
        <w:t>ạ</w:t>
      </w:r>
      <w:r w:rsidR="006A06B6" w:rsidRPr="00E47FE5">
        <w:rPr>
          <w:rFonts w:ascii="Arial" w:hAnsi="Arial" w:cs="Arial"/>
          <w:sz w:val="20"/>
        </w:rPr>
        <w:t>, kim loại và các dụng cụ có bám b</w:t>
      </w:r>
      <w:r w:rsidR="002524F8" w:rsidRPr="00E47FE5">
        <w:rPr>
          <w:rFonts w:ascii="Arial" w:hAnsi="Arial" w:cs="Arial"/>
          <w:sz w:val="20"/>
        </w:rPr>
        <w:t>ẩ</w:t>
      </w:r>
      <w:r w:rsidR="006A06B6" w:rsidRPr="00E47FE5">
        <w:rPr>
          <w:rFonts w:ascii="Arial" w:hAnsi="Arial" w:cs="Arial"/>
          <w:sz w:val="20"/>
        </w:rPr>
        <w:t xml:space="preserve">n </w:t>
      </w:r>
      <w:r w:rsidR="00555C6D" w:rsidRPr="00E47FE5">
        <w:rPr>
          <w:rFonts w:ascii="Arial" w:hAnsi="Arial" w:cs="Arial"/>
          <w:sz w:val="20"/>
        </w:rPr>
        <w:t>chất</w:t>
      </w:r>
      <w:r w:rsidR="006A06B6" w:rsidRPr="00E47FE5">
        <w:rPr>
          <w:rFonts w:ascii="Arial" w:hAnsi="Arial" w:cs="Arial"/>
          <w:sz w:val="20"/>
        </w:rPr>
        <w:t xml:space="preserve"> mỡ;</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E47FE5" w:rsidRPr="00E47FE5">
        <w:rPr>
          <w:rFonts w:ascii="Arial" w:hAnsi="Arial" w:cs="Arial"/>
          <w:sz w:val="20"/>
        </w:rPr>
        <w:t>Điều</w:t>
      </w:r>
      <w:r w:rsidR="006A06B6" w:rsidRPr="00E47FE5">
        <w:rPr>
          <w:rFonts w:ascii="Arial" w:hAnsi="Arial" w:cs="Arial"/>
          <w:sz w:val="20"/>
        </w:rPr>
        <w:t xml:space="preserve"> chế cao su và sử dụng các dung môi có chứa benzen và đồng đẳng đ</w:t>
      </w:r>
      <w:r w:rsidR="002524F8" w:rsidRPr="00E47FE5">
        <w:rPr>
          <w:rFonts w:ascii="Arial" w:hAnsi="Arial" w:cs="Arial"/>
          <w:sz w:val="20"/>
        </w:rPr>
        <w:t>ể</w:t>
      </w:r>
      <w:r w:rsidR="006A06B6" w:rsidRPr="00E47FE5">
        <w:rPr>
          <w:rFonts w:ascii="Arial" w:hAnsi="Arial" w:cs="Arial"/>
          <w:sz w:val="20"/>
        </w:rPr>
        <w:t xml:space="preserve"> h</w:t>
      </w:r>
      <w:r w:rsidR="002524F8" w:rsidRPr="00E47FE5">
        <w:rPr>
          <w:rFonts w:ascii="Arial" w:hAnsi="Arial" w:cs="Arial"/>
          <w:sz w:val="20"/>
        </w:rPr>
        <w:t>òa</w:t>
      </w:r>
      <w:r w:rsidR="006A06B6" w:rsidRPr="00E47FE5">
        <w:rPr>
          <w:rFonts w:ascii="Arial" w:hAnsi="Arial" w:cs="Arial"/>
          <w:sz w:val="20"/>
        </w:rPr>
        <w:t xml:space="preserve"> tan cao su, nhựa thiên nhiên và tổng hợp;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Pha chế và sử dụng véc-ni, sơn, men, mát-tít,</w:t>
      </w:r>
      <w:r w:rsidR="00CF3B53" w:rsidRPr="00E47FE5">
        <w:rPr>
          <w:rFonts w:ascii="Arial" w:hAnsi="Arial" w:cs="Arial"/>
          <w:sz w:val="20"/>
        </w:rPr>
        <w:t xml:space="preserve"> </w:t>
      </w:r>
      <w:r w:rsidR="006A06B6" w:rsidRPr="00E47FE5">
        <w:rPr>
          <w:rFonts w:ascii="Arial" w:hAnsi="Arial" w:cs="Arial"/>
          <w:sz w:val="20"/>
        </w:rPr>
        <w:t>mực</w:t>
      </w:r>
      <w:r w:rsidR="00CF3B53" w:rsidRPr="00E47FE5">
        <w:rPr>
          <w:rFonts w:ascii="Arial" w:hAnsi="Arial" w:cs="Arial"/>
          <w:sz w:val="20"/>
        </w:rPr>
        <w:t xml:space="preserve"> </w:t>
      </w:r>
      <w:r w:rsidR="006A06B6" w:rsidRPr="00E47FE5">
        <w:rPr>
          <w:rFonts w:ascii="Arial" w:hAnsi="Arial" w:cs="Arial"/>
          <w:sz w:val="20"/>
        </w:rPr>
        <w:t>in,</w:t>
      </w:r>
      <w:r w:rsidR="00CF3B53" w:rsidRPr="00E47FE5">
        <w:rPr>
          <w:rFonts w:ascii="Arial" w:hAnsi="Arial" w:cs="Arial"/>
          <w:sz w:val="20"/>
        </w:rPr>
        <w:t xml:space="preserve"> </w:t>
      </w:r>
      <w:r w:rsidR="006A06B6" w:rsidRPr="00E47FE5">
        <w:rPr>
          <w:rFonts w:ascii="Arial" w:hAnsi="Arial" w:cs="Arial"/>
          <w:sz w:val="20"/>
        </w:rPr>
        <w:t>chất bảo</w:t>
      </w:r>
      <w:r w:rsidR="00CF3B53" w:rsidRPr="00E47FE5">
        <w:rPr>
          <w:rFonts w:ascii="Arial" w:hAnsi="Arial" w:cs="Arial"/>
          <w:sz w:val="20"/>
        </w:rPr>
        <w:t xml:space="preserve"> </w:t>
      </w:r>
      <w:r w:rsidR="006A06B6" w:rsidRPr="00E47FE5">
        <w:rPr>
          <w:rFonts w:ascii="Arial" w:hAnsi="Arial" w:cs="Arial"/>
          <w:sz w:val="20"/>
        </w:rPr>
        <w:t>quản</w:t>
      </w:r>
      <w:r w:rsidR="00CF3B53" w:rsidRPr="00E47FE5">
        <w:rPr>
          <w:rFonts w:ascii="Arial" w:hAnsi="Arial" w:cs="Arial"/>
          <w:sz w:val="20"/>
        </w:rPr>
        <w:t xml:space="preserve"> </w:t>
      </w:r>
      <w:r w:rsidR="006A06B6" w:rsidRPr="00E47FE5">
        <w:rPr>
          <w:rFonts w:ascii="Arial" w:hAnsi="Arial" w:cs="Arial"/>
          <w:sz w:val="20"/>
        </w:rPr>
        <w:t>có</w:t>
      </w:r>
      <w:r w:rsidR="002524F8" w:rsidRPr="00E47FE5">
        <w:rPr>
          <w:rFonts w:ascii="Arial" w:hAnsi="Arial" w:cs="Arial"/>
          <w:sz w:val="20"/>
        </w:rPr>
        <w:t xml:space="preserve"> </w:t>
      </w:r>
      <w:r w:rsidR="006A06B6" w:rsidRPr="00E47FE5">
        <w:rPr>
          <w:rFonts w:ascii="Arial" w:hAnsi="Arial" w:cs="Arial"/>
          <w:sz w:val="20"/>
        </w:rPr>
        <w:t>benzen và đồng đẳng; chế tạo da mềm (da simili);</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Hồ sợi b</w:t>
      </w:r>
      <w:r w:rsidR="002524F8" w:rsidRPr="00E47FE5">
        <w:rPr>
          <w:rFonts w:ascii="Arial" w:hAnsi="Arial" w:cs="Arial"/>
          <w:sz w:val="20"/>
        </w:rPr>
        <w:t>ằ</w:t>
      </w:r>
      <w:r w:rsidR="006A06B6" w:rsidRPr="00E47FE5">
        <w:rPr>
          <w:rFonts w:ascii="Arial" w:hAnsi="Arial" w:cs="Arial"/>
          <w:sz w:val="20"/>
        </w:rPr>
        <w:t xml:space="preserve">ng sản </w:t>
      </w:r>
      <w:r w:rsidR="00555C6D" w:rsidRPr="00E47FE5">
        <w:rPr>
          <w:rFonts w:ascii="Arial" w:hAnsi="Arial" w:cs="Arial"/>
          <w:sz w:val="20"/>
        </w:rPr>
        <w:t>phẩm</w:t>
      </w:r>
      <w:r w:rsidR="006A06B6" w:rsidRPr="00E47FE5">
        <w:rPr>
          <w:rFonts w:ascii="Arial" w:hAnsi="Arial" w:cs="Arial"/>
          <w:sz w:val="20"/>
        </w:rPr>
        <w:t xml:space="preserve"> chứa benzen và đồ</w:t>
      </w:r>
      <w:r w:rsidR="002524F8" w:rsidRPr="00E47FE5">
        <w:rPr>
          <w:rFonts w:ascii="Arial" w:hAnsi="Arial" w:cs="Arial"/>
          <w:sz w:val="20"/>
        </w:rPr>
        <w:t>ng đẳ</w:t>
      </w:r>
      <w:r w:rsidR="006A06B6" w:rsidRPr="00E47FE5">
        <w:rPr>
          <w:rFonts w:ascii="Arial" w:hAnsi="Arial" w:cs="Arial"/>
          <w:sz w:val="20"/>
        </w:rPr>
        <w:t>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Sử dụng benzen để hút nước trong rượu cồn, trong các chất lỏng và chất đặc khác;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khác có tiếp xúc với benzen và đồ</w:t>
      </w:r>
      <w:r w:rsidR="002524F8" w:rsidRPr="00E47FE5">
        <w:rPr>
          <w:rFonts w:ascii="Arial" w:hAnsi="Arial" w:cs="Arial"/>
          <w:sz w:val="20"/>
        </w:rPr>
        <w:t>ng đẳ</w:t>
      </w:r>
      <w:r w:rsidR="006A06B6" w:rsidRPr="00E47FE5">
        <w:rPr>
          <w:rFonts w:ascii="Arial" w:hAnsi="Arial" w:cs="Arial"/>
          <w:sz w:val="20"/>
        </w:rPr>
        <w:t>ng của benzen.</w:t>
      </w:r>
    </w:p>
    <w:p w:rsidR="006A06B6" w:rsidRPr="00E47FE5" w:rsidRDefault="002524F8" w:rsidP="00511D56">
      <w:pPr>
        <w:spacing w:before="120"/>
        <w:rPr>
          <w:rFonts w:ascii="Arial" w:hAnsi="Arial" w:cs="Arial"/>
          <w:b/>
          <w:sz w:val="20"/>
        </w:rPr>
      </w:pPr>
      <w:r w:rsidRPr="00E47FE5">
        <w:rPr>
          <w:rFonts w:ascii="Arial" w:hAnsi="Arial" w:cs="Arial"/>
          <w:b/>
          <w:sz w:val="20"/>
        </w:rPr>
        <w:t xml:space="preserve">4. </w:t>
      </w:r>
      <w:r w:rsidR="006A06B6" w:rsidRPr="00E47FE5">
        <w:rPr>
          <w:rFonts w:ascii="Arial" w:hAnsi="Arial" w:cs="Arial"/>
          <w:b/>
          <w:sz w:val="20"/>
        </w:rPr>
        <w:t>Gi</w:t>
      </w:r>
      <w:r w:rsidRPr="00E47FE5">
        <w:rPr>
          <w:rFonts w:ascii="Arial" w:hAnsi="Arial" w:cs="Arial"/>
          <w:b/>
          <w:sz w:val="20"/>
        </w:rPr>
        <w:t>ớ</w:t>
      </w:r>
      <w:r w:rsidR="006A06B6" w:rsidRPr="00E47FE5">
        <w:rPr>
          <w:rFonts w:ascii="Arial" w:hAnsi="Arial" w:cs="Arial"/>
          <w:b/>
          <w:sz w:val="20"/>
        </w:rPr>
        <w:t>i hạn tiếp xúc tối thiểu</w:t>
      </w:r>
    </w:p>
    <w:p w:rsidR="006A06B6" w:rsidRPr="00E47FE5" w:rsidRDefault="002524F8" w:rsidP="00511D56">
      <w:pPr>
        <w:spacing w:before="120"/>
        <w:rPr>
          <w:rFonts w:ascii="Arial" w:hAnsi="Arial" w:cs="Arial"/>
          <w:b/>
          <w:sz w:val="20"/>
        </w:rPr>
      </w:pPr>
      <w:r w:rsidRPr="00E47FE5">
        <w:rPr>
          <w:rFonts w:ascii="Arial" w:hAnsi="Arial" w:cs="Arial"/>
          <w:b/>
          <w:sz w:val="20"/>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w:t>
      </w:r>
      <w:r w:rsidR="00600568" w:rsidRPr="00E47FE5">
        <w:rPr>
          <w:rFonts w:ascii="Arial" w:hAnsi="Arial" w:cs="Arial"/>
          <w:sz w:val="20"/>
        </w:rPr>
        <w:t>ố</w:t>
      </w:r>
      <w:r w:rsidRPr="00E47FE5">
        <w:rPr>
          <w:rFonts w:ascii="Arial" w:hAnsi="Arial" w:cs="Arial"/>
          <w:sz w:val="20"/>
        </w:rPr>
        <w:t>i thiểu xác đị</w:t>
      </w:r>
      <w:r w:rsidR="00600568" w:rsidRPr="00E47FE5">
        <w:rPr>
          <w:rFonts w:ascii="Arial" w:hAnsi="Arial" w:cs="Arial"/>
          <w:sz w:val="20"/>
        </w:rPr>
        <w:t>nh bằ</w:t>
      </w:r>
      <w:r w:rsidRPr="00E47FE5">
        <w:rPr>
          <w:rFonts w:ascii="Arial" w:hAnsi="Arial" w:cs="Arial"/>
          <w:sz w:val="20"/>
        </w:rPr>
        <w:t>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benzen hoặc đồng đẳng của benzen (toluen, xylen) v</w:t>
      </w:r>
      <w:r w:rsidR="00555C6D" w:rsidRPr="00E47FE5">
        <w:rPr>
          <w:rFonts w:ascii="Arial" w:hAnsi="Arial" w:cs="Arial"/>
          <w:sz w:val="20"/>
        </w:rPr>
        <w:t>ượ</w:t>
      </w:r>
      <w:r w:rsidR="006A06B6" w:rsidRPr="00E47FE5">
        <w:rPr>
          <w:rFonts w:ascii="Arial" w:hAnsi="Arial" w:cs="Arial"/>
          <w:sz w:val="20"/>
        </w:rPr>
        <w:t>t quá giới hạn tiếp xúc ngắn cho phép theo quy chuẩ</w:t>
      </w:r>
      <w:r w:rsidR="00600568" w:rsidRPr="00E47FE5">
        <w:rPr>
          <w:rFonts w:ascii="Arial" w:hAnsi="Arial" w:cs="Arial"/>
          <w:sz w:val="20"/>
        </w:rPr>
        <w:t>n, tiêu chuẩ</w:t>
      </w:r>
      <w:r w:rsidR="006A06B6" w:rsidRPr="00E47FE5">
        <w:rPr>
          <w:rFonts w:ascii="Arial" w:hAnsi="Arial" w:cs="Arial"/>
          <w:sz w:val="20"/>
        </w:rPr>
        <w:t>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w:t>
      </w:r>
      <w:r w:rsidR="00600568" w:rsidRPr="00E47FE5">
        <w:rPr>
          <w:rFonts w:ascii="Arial" w:hAnsi="Arial" w:cs="Arial"/>
          <w:sz w:val="20"/>
        </w:rPr>
        <w:t>n tiế</w:t>
      </w:r>
      <w:r w:rsidR="006A06B6" w:rsidRPr="00E47FE5">
        <w:rPr>
          <w:rFonts w:ascii="Arial" w:hAnsi="Arial" w:cs="Arial"/>
          <w:sz w:val="20"/>
        </w:rPr>
        <w:t>p xúc với y</w:t>
      </w:r>
      <w:r w:rsidR="00600568" w:rsidRPr="00E47FE5">
        <w:rPr>
          <w:rFonts w:ascii="Arial" w:hAnsi="Arial" w:cs="Arial"/>
          <w:sz w:val="20"/>
        </w:rPr>
        <w:t>ế</w:t>
      </w:r>
      <w:r w:rsidR="006A06B6" w:rsidRPr="00E47FE5">
        <w:rPr>
          <w:rFonts w:ascii="Arial" w:hAnsi="Arial" w:cs="Arial"/>
          <w:sz w:val="20"/>
        </w:rPr>
        <w:t>u t</w:t>
      </w:r>
      <w:r w:rsidR="00600568" w:rsidRPr="00E47FE5">
        <w:rPr>
          <w:rFonts w:ascii="Arial" w:hAnsi="Arial" w:cs="Arial"/>
          <w:sz w:val="20"/>
        </w:rPr>
        <w:t>ố</w:t>
      </w:r>
      <w:r w:rsidR="006A06B6" w:rsidRPr="00E47FE5">
        <w:rPr>
          <w:rFonts w:ascii="Arial" w:hAnsi="Arial" w:cs="Arial"/>
          <w:sz w:val="20"/>
        </w:rPr>
        <w:t xml:space="preserve"> có hại gây bệnh </w:t>
      </w:r>
      <w:r w:rsidR="00E72327" w:rsidRPr="00E47FE5">
        <w:rPr>
          <w:rFonts w:ascii="Arial" w:hAnsi="Arial" w:cs="Arial"/>
          <w:sz w:val="20"/>
        </w:rPr>
        <w:t>nghề</w:t>
      </w:r>
      <w:r w:rsidR="006A06B6" w:rsidRPr="00E47FE5">
        <w:rPr>
          <w:rFonts w:ascii="Arial" w:hAnsi="Arial" w:cs="Arial"/>
          <w:sz w:val="20"/>
        </w:rPr>
        <w:t xml:space="preserve"> nghiệp </w:t>
      </w:r>
      <w:r w:rsidR="00555C6D" w:rsidRPr="00E47FE5">
        <w:rPr>
          <w:rFonts w:ascii="Arial" w:hAnsi="Arial" w:cs="Arial"/>
          <w:sz w:val="20"/>
        </w:rPr>
        <w:t>cấp</w:t>
      </w:r>
      <w:r w:rsidR="006A06B6" w:rsidRPr="00E47FE5">
        <w:rPr>
          <w:rFonts w:ascii="Arial" w:hAnsi="Arial" w:cs="Arial"/>
          <w:sz w:val="20"/>
        </w:rPr>
        <w:t xml:space="preserve"> tính theo quy định hiện hành.</w:t>
      </w:r>
    </w:p>
    <w:p w:rsidR="006A06B6" w:rsidRPr="00E47FE5" w:rsidRDefault="00600568" w:rsidP="00511D56">
      <w:pPr>
        <w:spacing w:before="120"/>
        <w:rPr>
          <w:rFonts w:ascii="Arial" w:hAnsi="Arial" w:cs="Arial"/>
          <w:b/>
          <w:sz w:val="20"/>
        </w:rPr>
      </w:pPr>
      <w:r w:rsidRPr="00E47FE5">
        <w:rPr>
          <w:rFonts w:ascii="Arial" w:hAnsi="Arial" w:cs="Arial"/>
          <w:b/>
          <w:sz w:val="20"/>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w:t>
      </w:r>
      <w:r w:rsidR="00866DBE" w:rsidRPr="00E47FE5">
        <w:rPr>
          <w:rFonts w:ascii="Arial" w:hAnsi="Arial" w:cs="Arial"/>
          <w:sz w:val="20"/>
        </w:rPr>
        <w:t>nh bằ</w:t>
      </w:r>
      <w:r w:rsidRPr="00E47FE5">
        <w:rPr>
          <w:rFonts w:ascii="Arial" w:hAnsi="Arial" w:cs="Arial"/>
          <w:sz w:val="20"/>
        </w:rPr>
        <w:t>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benzen hoặc toluen hoặc xylen trong quá trình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benzen hoặc đồng đẳng benzen (toluen, xylen) vượt quá giới hạn tiếp xúc ca làm việ</w:t>
      </w:r>
      <w:r w:rsidR="00600568" w:rsidRPr="00E47FE5">
        <w:rPr>
          <w:rFonts w:ascii="Arial" w:hAnsi="Arial" w:cs="Arial"/>
          <w:sz w:val="20"/>
        </w:rPr>
        <w:t>c cho phép theo quy chuẩ</w:t>
      </w:r>
      <w:r w:rsidR="006A06B6" w:rsidRPr="00E47FE5">
        <w:rPr>
          <w:rFonts w:ascii="Arial" w:hAnsi="Arial" w:cs="Arial"/>
          <w:sz w:val="20"/>
        </w:rPr>
        <w:t>n, tiêu chu</w:t>
      </w:r>
      <w:r w:rsidR="00600568" w:rsidRPr="00E47FE5">
        <w:rPr>
          <w:rFonts w:ascii="Arial" w:hAnsi="Arial" w:cs="Arial"/>
          <w:sz w:val="20"/>
        </w:rPr>
        <w:t>ẩ</w:t>
      </w:r>
      <w:r w:rsidR="006A06B6" w:rsidRPr="00E47FE5">
        <w:rPr>
          <w:rFonts w:ascii="Arial" w:hAnsi="Arial" w:cs="Arial"/>
          <w:sz w:val="20"/>
        </w:rPr>
        <w:t>n hiện hành:</w:t>
      </w:r>
    </w:p>
    <w:p w:rsidR="006A06B6" w:rsidRPr="00E47FE5" w:rsidRDefault="006A06B6" w:rsidP="00511D56">
      <w:pPr>
        <w:spacing w:before="120"/>
        <w:rPr>
          <w:rFonts w:ascii="Arial" w:hAnsi="Arial" w:cs="Arial"/>
          <w:sz w:val="20"/>
        </w:rPr>
      </w:pPr>
      <w:r w:rsidRPr="00E47FE5">
        <w:rPr>
          <w:rFonts w:ascii="Arial" w:hAnsi="Arial" w:cs="Arial"/>
          <w:sz w:val="20"/>
        </w:rPr>
        <w:t>Trong trường hợp tiếp xúc với h</w:t>
      </w:r>
      <w:r w:rsidR="00B42AFC" w:rsidRPr="00E47FE5">
        <w:rPr>
          <w:rFonts w:ascii="Arial" w:hAnsi="Arial" w:cs="Arial"/>
          <w:sz w:val="20"/>
        </w:rPr>
        <w:t>ỗ</w:t>
      </w:r>
      <w:r w:rsidRPr="00E47FE5">
        <w:rPr>
          <w:rFonts w:ascii="Arial" w:hAnsi="Arial" w:cs="Arial"/>
          <w:sz w:val="20"/>
        </w:rPr>
        <w:t>n hợp các chất này thì hệ s</w:t>
      </w:r>
      <w:r w:rsidR="00B42AFC" w:rsidRPr="00E47FE5">
        <w:rPr>
          <w:rFonts w:ascii="Arial" w:hAnsi="Arial" w:cs="Arial"/>
          <w:sz w:val="20"/>
        </w:rPr>
        <w:t>ố</w:t>
      </w:r>
      <w:r w:rsidRPr="00E47FE5">
        <w:rPr>
          <w:rFonts w:ascii="Arial" w:hAnsi="Arial" w:cs="Arial"/>
          <w:sz w:val="20"/>
        </w:rPr>
        <w:t xml:space="preserve"> tiếp xúc (T) phải lớn hơn 1, tính theo công thức sau:</w:t>
      </w:r>
    </w:p>
    <w:p w:rsidR="00B42AFC" w:rsidRPr="00E47FE5" w:rsidRDefault="00225D0B" w:rsidP="00511D56">
      <w:pPr>
        <w:spacing w:before="120"/>
        <w:jc w:val="center"/>
        <w:rPr>
          <w:rFonts w:ascii="Arial" w:hAnsi="Arial" w:cs="Arial"/>
          <w:sz w:val="20"/>
          <w:lang w:val="en-US"/>
        </w:rPr>
      </w:pPr>
      <w:r w:rsidRPr="00E47FE5">
        <w:rPr>
          <w:rFonts w:ascii="Arial" w:hAnsi="Arial" w:cs="Arial"/>
          <w:position w:val="-26"/>
          <w:sz w:val="20"/>
          <w:lang w:val="en-US"/>
        </w:rPr>
        <w:object w:dxaOrig="152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5pt;height:30pt" o:ole="">
            <v:imagedata r:id="rId10" o:title=""/>
          </v:shape>
          <o:OLEObject Type="Embed" ProgID="Equation.3" ShapeID="_x0000_i1025" DrawAspect="Content" ObjectID="_1842620956" r:id="rId11"/>
        </w:object>
      </w:r>
    </w:p>
    <w:p w:rsidR="006A06B6" w:rsidRPr="00E47FE5" w:rsidRDefault="00EE09D5" w:rsidP="00511D56">
      <w:pPr>
        <w:spacing w:before="120"/>
        <w:rPr>
          <w:rFonts w:ascii="Arial" w:hAnsi="Arial" w:cs="Arial"/>
          <w:sz w:val="20"/>
        </w:rPr>
      </w:pPr>
      <w:r w:rsidRPr="00E47FE5">
        <w:rPr>
          <w:rFonts w:ascii="Arial" w:hAnsi="Arial" w:cs="Arial"/>
          <w:sz w:val="20"/>
        </w:rPr>
        <w:t>Trong đó</w:t>
      </w:r>
      <w:r w:rsidR="006A06B6" w:rsidRPr="00E47FE5">
        <w:rPr>
          <w:rFonts w:ascii="Arial" w:hAnsi="Arial" w:cs="Arial"/>
          <w:sz w:val="20"/>
        </w:rPr>
        <w:t>:</w:t>
      </w:r>
    </w:p>
    <w:p w:rsidR="006A06B6" w:rsidRPr="00E47FE5" w:rsidRDefault="006A06B6" w:rsidP="00511D56">
      <w:pPr>
        <w:spacing w:before="120"/>
        <w:rPr>
          <w:rFonts w:ascii="Arial" w:hAnsi="Arial" w:cs="Arial"/>
          <w:sz w:val="20"/>
        </w:rPr>
      </w:pPr>
      <w:r w:rsidRPr="00E47FE5">
        <w:rPr>
          <w:rFonts w:ascii="Arial" w:hAnsi="Arial" w:cs="Arial"/>
          <w:sz w:val="20"/>
        </w:rPr>
        <w:t>+ T là hệ s</w:t>
      </w:r>
      <w:r w:rsidR="006070BD" w:rsidRPr="00E47FE5">
        <w:rPr>
          <w:rFonts w:ascii="Arial" w:hAnsi="Arial" w:cs="Arial"/>
          <w:sz w:val="20"/>
          <w:lang w:val="en-US"/>
        </w:rPr>
        <w:t>ố</w:t>
      </w:r>
      <w:r w:rsidRPr="00E47FE5">
        <w:rPr>
          <w:rFonts w:ascii="Arial" w:hAnsi="Arial" w:cs="Arial"/>
          <w:sz w:val="20"/>
        </w:rPr>
        <w:t xml:space="preserve"> tiếp xúc với h</w:t>
      </w:r>
      <w:r w:rsidR="006070BD" w:rsidRPr="00E47FE5">
        <w:rPr>
          <w:rFonts w:ascii="Arial" w:hAnsi="Arial" w:cs="Arial"/>
          <w:sz w:val="20"/>
          <w:lang w:val="en-US"/>
        </w:rPr>
        <w:t>ỗ</w:t>
      </w:r>
      <w:r w:rsidRPr="00E47FE5">
        <w:rPr>
          <w:rFonts w:ascii="Arial" w:hAnsi="Arial" w:cs="Arial"/>
          <w:sz w:val="20"/>
        </w:rPr>
        <w:t>n hợp benzen, toluen và xylen trong không khí môi tr</w:t>
      </w:r>
      <w:r w:rsidR="006070BD" w:rsidRPr="00E47FE5">
        <w:rPr>
          <w:rFonts w:ascii="Arial" w:hAnsi="Arial" w:cs="Arial"/>
          <w:sz w:val="20"/>
          <w:lang w:val="en-US"/>
        </w:rPr>
        <w:t>ườ</w:t>
      </w:r>
      <w:r w:rsidRPr="00E47FE5">
        <w:rPr>
          <w:rFonts w:ascii="Arial" w:hAnsi="Arial" w:cs="Arial"/>
          <w:sz w:val="20"/>
        </w:rPr>
        <w:t>ng lao động.</w:t>
      </w:r>
    </w:p>
    <w:p w:rsidR="006A06B6" w:rsidRPr="00E47FE5" w:rsidRDefault="006A06B6" w:rsidP="00511D56">
      <w:pPr>
        <w:spacing w:before="120"/>
        <w:rPr>
          <w:rFonts w:ascii="Arial" w:hAnsi="Arial" w:cs="Arial"/>
          <w:sz w:val="20"/>
        </w:rPr>
      </w:pPr>
      <w:r w:rsidRPr="00E47FE5">
        <w:rPr>
          <w:rFonts w:ascii="Arial" w:hAnsi="Arial" w:cs="Arial"/>
          <w:sz w:val="20"/>
        </w:rPr>
        <w:t>+ T</w:t>
      </w:r>
      <w:r w:rsidR="006070BD" w:rsidRPr="00E47FE5">
        <w:rPr>
          <w:rFonts w:ascii="Arial" w:hAnsi="Arial" w:cs="Arial"/>
          <w:sz w:val="20"/>
          <w:vertAlign w:val="subscript"/>
        </w:rPr>
        <w:t>1</w:t>
      </w:r>
      <w:r w:rsidR="006070BD" w:rsidRPr="00E47FE5">
        <w:rPr>
          <w:rFonts w:ascii="Arial" w:hAnsi="Arial" w:cs="Arial"/>
          <w:sz w:val="20"/>
        </w:rPr>
        <w:t>,</w:t>
      </w:r>
      <w:r w:rsidRPr="00E47FE5">
        <w:rPr>
          <w:rFonts w:ascii="Arial" w:hAnsi="Arial" w:cs="Arial"/>
          <w:sz w:val="20"/>
        </w:rPr>
        <w:t xml:space="preserve"> T</w:t>
      </w:r>
      <w:r w:rsidRPr="00E47FE5">
        <w:rPr>
          <w:rFonts w:ascii="Arial" w:hAnsi="Arial" w:cs="Arial"/>
          <w:sz w:val="20"/>
          <w:vertAlign w:val="subscript"/>
        </w:rPr>
        <w:t>2</w:t>
      </w:r>
      <w:r w:rsidR="006070BD" w:rsidRPr="00E47FE5">
        <w:rPr>
          <w:rFonts w:ascii="Arial" w:hAnsi="Arial" w:cs="Arial"/>
          <w:sz w:val="20"/>
        </w:rPr>
        <w:t>,</w:t>
      </w:r>
      <w:r w:rsidRPr="00E47FE5">
        <w:rPr>
          <w:rFonts w:ascii="Arial" w:hAnsi="Arial" w:cs="Arial"/>
          <w:sz w:val="20"/>
        </w:rPr>
        <w:t xml:space="preserve"> T</w:t>
      </w:r>
      <w:r w:rsidRPr="00E47FE5">
        <w:rPr>
          <w:rFonts w:ascii="Arial" w:hAnsi="Arial" w:cs="Arial"/>
          <w:sz w:val="20"/>
          <w:vertAlign w:val="subscript"/>
        </w:rPr>
        <w:t>3</w:t>
      </w:r>
      <w:r w:rsidRPr="00E47FE5">
        <w:rPr>
          <w:rFonts w:ascii="Arial" w:hAnsi="Arial" w:cs="Arial"/>
          <w:sz w:val="20"/>
        </w:rPr>
        <w:t xml:space="preserve"> là kết quả nồng độ của benzen, toluen, xylen (được đánh số thứ tự 1,</w:t>
      </w:r>
      <w:r w:rsidR="006070BD" w:rsidRPr="00E47FE5">
        <w:rPr>
          <w:rFonts w:ascii="Arial" w:hAnsi="Arial" w:cs="Arial"/>
          <w:sz w:val="20"/>
        </w:rPr>
        <w:t xml:space="preserve"> </w:t>
      </w:r>
      <w:r w:rsidRPr="00E47FE5">
        <w:rPr>
          <w:rFonts w:ascii="Arial" w:hAnsi="Arial" w:cs="Arial"/>
          <w:sz w:val="20"/>
        </w:rPr>
        <w:t>2, 3) đo được trong không khí mô</w:t>
      </w:r>
      <w:r w:rsidR="006070BD" w:rsidRPr="00E47FE5">
        <w:rPr>
          <w:rFonts w:ascii="Arial" w:hAnsi="Arial" w:cs="Arial"/>
          <w:sz w:val="20"/>
        </w:rPr>
        <w:t>i</w:t>
      </w:r>
      <w:r w:rsidRPr="00E47FE5">
        <w:rPr>
          <w:rFonts w:ascii="Arial" w:hAnsi="Arial" w:cs="Arial"/>
          <w:sz w:val="20"/>
        </w:rPr>
        <w:t xml:space="preserve"> trường lao động tính theo ca làm việc (mg/m</w:t>
      </w:r>
      <w:r w:rsidRPr="00E47FE5">
        <w:rPr>
          <w:rFonts w:ascii="Arial" w:hAnsi="Arial" w:cs="Arial"/>
          <w:sz w:val="20"/>
          <w:vertAlign w:val="superscript"/>
        </w:rPr>
        <w:t>3</w:t>
      </w:r>
      <w:r w:rsidRPr="00E47FE5">
        <w:rPr>
          <w:rFonts w:ascii="Arial" w:hAnsi="Arial" w:cs="Arial"/>
          <w:sz w:val="20"/>
        </w:rPr>
        <w:t>).</w:t>
      </w:r>
    </w:p>
    <w:p w:rsidR="006A06B6" w:rsidRPr="00E47FE5" w:rsidRDefault="006A06B6" w:rsidP="00511D56">
      <w:pPr>
        <w:spacing w:before="120"/>
        <w:rPr>
          <w:rFonts w:ascii="Arial" w:hAnsi="Arial" w:cs="Arial"/>
          <w:sz w:val="20"/>
        </w:rPr>
      </w:pPr>
      <w:r w:rsidRPr="00E47FE5">
        <w:rPr>
          <w:rFonts w:ascii="Arial" w:hAnsi="Arial" w:cs="Arial"/>
          <w:sz w:val="20"/>
        </w:rPr>
        <w:t>+ L</w:t>
      </w:r>
      <w:r w:rsidR="006070BD" w:rsidRPr="00E47FE5">
        <w:rPr>
          <w:rFonts w:ascii="Arial" w:hAnsi="Arial" w:cs="Arial"/>
          <w:sz w:val="20"/>
          <w:vertAlign w:val="subscript"/>
        </w:rPr>
        <w:t>1</w:t>
      </w:r>
      <w:r w:rsidRPr="00E47FE5">
        <w:rPr>
          <w:rFonts w:ascii="Arial" w:hAnsi="Arial" w:cs="Arial"/>
          <w:sz w:val="20"/>
        </w:rPr>
        <w:t>, L</w:t>
      </w:r>
      <w:r w:rsidRPr="00E47FE5">
        <w:rPr>
          <w:rFonts w:ascii="Arial" w:hAnsi="Arial" w:cs="Arial"/>
          <w:sz w:val="20"/>
          <w:vertAlign w:val="subscript"/>
        </w:rPr>
        <w:t>2</w:t>
      </w:r>
      <w:r w:rsidRPr="00E47FE5">
        <w:rPr>
          <w:rFonts w:ascii="Arial" w:hAnsi="Arial" w:cs="Arial"/>
          <w:sz w:val="20"/>
        </w:rPr>
        <w:t>,</w:t>
      </w:r>
      <w:r w:rsidR="006070BD" w:rsidRPr="00E47FE5">
        <w:rPr>
          <w:rFonts w:ascii="Arial" w:hAnsi="Arial" w:cs="Arial"/>
          <w:sz w:val="20"/>
        </w:rPr>
        <w:t xml:space="preserve"> </w:t>
      </w:r>
      <w:r w:rsidRPr="00E47FE5">
        <w:rPr>
          <w:rFonts w:ascii="Arial" w:hAnsi="Arial" w:cs="Arial"/>
          <w:sz w:val="20"/>
        </w:rPr>
        <w:t>L</w:t>
      </w:r>
      <w:r w:rsidRPr="00E47FE5">
        <w:rPr>
          <w:rFonts w:ascii="Arial" w:hAnsi="Arial" w:cs="Arial"/>
          <w:sz w:val="20"/>
          <w:vertAlign w:val="subscript"/>
        </w:rPr>
        <w:t>3</w:t>
      </w:r>
      <w:r w:rsidRPr="00E47FE5">
        <w:rPr>
          <w:rFonts w:ascii="Arial" w:hAnsi="Arial" w:cs="Arial"/>
          <w:sz w:val="20"/>
        </w:rPr>
        <w:t xml:space="preserve"> là các giá trị giới hạn tiếp xúc ca làm việc của benzen, toluen, xylen (được đánh số thứ tự 1, 2, 3) theo quy chuẩn,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Benzen máu trên 5 </w:t>
      </w:r>
      <w:r w:rsidR="00DB7F3D" w:rsidRPr="00E47FE5">
        <w:rPr>
          <w:rFonts w:ascii="Arial" w:hAnsi="Arial" w:cs="Arial"/>
          <w:sz w:val="20"/>
        </w:rPr>
        <w:t>µ</w:t>
      </w:r>
      <w:r w:rsidR="006A06B6" w:rsidRPr="00E47FE5">
        <w:rPr>
          <w:rFonts w:ascii="Arial" w:hAnsi="Arial" w:cs="Arial"/>
          <w:sz w:val="20"/>
        </w:rPr>
        <w:t>g/L hoặ</w:t>
      </w:r>
      <w:r w:rsidR="006070BD" w:rsidRPr="00E47FE5">
        <w:rPr>
          <w:rFonts w:ascii="Arial" w:hAnsi="Arial" w:cs="Arial"/>
          <w:sz w:val="20"/>
        </w:rPr>
        <w:t>c toluen máu t</w:t>
      </w:r>
      <w:r w:rsidR="006A06B6" w:rsidRPr="00E47FE5">
        <w:rPr>
          <w:rFonts w:ascii="Arial" w:hAnsi="Arial" w:cs="Arial"/>
          <w:sz w:val="20"/>
        </w:rPr>
        <w:t xml:space="preserve">rên 20 </w:t>
      </w:r>
      <w:r w:rsidR="00DB7F3D" w:rsidRPr="00E47FE5">
        <w:rPr>
          <w:rFonts w:ascii="Arial" w:hAnsi="Arial" w:cs="Arial"/>
          <w:sz w:val="20"/>
        </w:rPr>
        <w:t>µ</w:t>
      </w:r>
      <w:r w:rsidR="006A06B6" w:rsidRPr="00E47FE5">
        <w:rPr>
          <w:rFonts w:ascii="Arial" w:hAnsi="Arial" w:cs="Arial"/>
          <w:sz w:val="20"/>
        </w:rPr>
        <w:t>g/L hoặc metyl hyppuric niệu trên 1,5 g/g creatinin đ</w:t>
      </w:r>
      <w:r w:rsidR="006070BD" w:rsidRPr="00E47FE5">
        <w:rPr>
          <w:rFonts w:ascii="Arial" w:hAnsi="Arial" w:cs="Arial"/>
          <w:sz w:val="20"/>
        </w:rPr>
        <w:t>ố</w:t>
      </w:r>
      <w:r w:rsidR="006A06B6" w:rsidRPr="00E47FE5">
        <w:rPr>
          <w:rFonts w:ascii="Arial" w:hAnsi="Arial" w:cs="Arial"/>
          <w:sz w:val="20"/>
        </w:rPr>
        <w:t>i với xylen.</w:t>
      </w:r>
    </w:p>
    <w:p w:rsidR="006070BD" w:rsidRPr="00E47FE5" w:rsidRDefault="006070BD" w:rsidP="00511D56">
      <w:pPr>
        <w:spacing w:before="120"/>
        <w:rPr>
          <w:rFonts w:ascii="Arial" w:hAnsi="Arial" w:cs="Arial"/>
          <w:b/>
          <w:sz w:val="20"/>
          <w:lang w:val="en-US"/>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 xml:space="preserve">Không quy </w:t>
      </w:r>
      <w:r w:rsidR="004C1753" w:rsidRPr="00E47FE5">
        <w:rPr>
          <w:rFonts w:ascii="Arial" w:hAnsi="Arial" w:cs="Arial"/>
          <w:sz w:val="20"/>
          <w:lang w:val="en-US"/>
        </w:rPr>
        <w:t>đ</w:t>
      </w:r>
      <w:r w:rsidRPr="00E47FE5">
        <w:rPr>
          <w:rFonts w:ascii="Arial" w:hAnsi="Arial" w:cs="Arial"/>
          <w:sz w:val="20"/>
        </w:rPr>
        <w:t>ịnh.</w:t>
      </w:r>
    </w:p>
    <w:p w:rsidR="006A06B6" w:rsidRPr="00E47FE5" w:rsidRDefault="006070BD"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6070BD" w:rsidP="00511D56">
      <w:pPr>
        <w:spacing w:before="120"/>
        <w:rPr>
          <w:rFonts w:ascii="Arial" w:hAnsi="Arial" w:cs="Arial"/>
          <w:sz w:val="20"/>
        </w:rPr>
      </w:pPr>
      <w:r w:rsidRPr="00E47FE5">
        <w:rPr>
          <w:rFonts w:ascii="Arial" w:hAnsi="Arial" w:cs="Arial"/>
          <w:b/>
          <w:sz w:val="20"/>
        </w:rPr>
        <w:t xml:space="preserve">6.1. </w:t>
      </w:r>
      <w:r w:rsidR="006A06B6" w:rsidRPr="00E47FE5">
        <w:rPr>
          <w:rFonts w:ascii="Arial" w:hAnsi="Arial" w:cs="Arial"/>
          <w:b/>
          <w:sz w:val="20"/>
        </w:rPr>
        <w:t xml:space="preserve">Nhiễm độc cấp tính: </w:t>
      </w:r>
      <w:r w:rsidR="006A06B6" w:rsidRPr="00E47FE5">
        <w:rPr>
          <w:rFonts w:ascii="Arial" w:hAnsi="Arial" w:cs="Arial"/>
          <w:sz w:val="20"/>
        </w:rPr>
        <w:t>24 giờ</w:t>
      </w:r>
    </w:p>
    <w:p w:rsidR="006A06B6" w:rsidRPr="00E47FE5" w:rsidRDefault="006070BD" w:rsidP="00511D56">
      <w:pPr>
        <w:spacing w:before="120"/>
        <w:rPr>
          <w:rFonts w:ascii="Arial" w:hAnsi="Arial" w:cs="Arial"/>
          <w:b/>
          <w:sz w:val="20"/>
        </w:rPr>
      </w:pPr>
      <w:r w:rsidRPr="00E47FE5">
        <w:rPr>
          <w:rFonts w:ascii="Arial" w:hAnsi="Arial" w:cs="Arial"/>
          <w:b/>
          <w:sz w:val="20"/>
        </w:rPr>
        <w:t xml:space="preserve">6.2. </w:t>
      </w:r>
      <w:r w:rsidR="006A06B6" w:rsidRPr="00E47FE5">
        <w:rPr>
          <w:rFonts w:ascii="Arial" w:hAnsi="Arial" w:cs="Arial"/>
          <w:b/>
          <w:sz w:val="20"/>
        </w:rPr>
        <w:t>Nhiễm độc mạn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Tăng sản tế bào máu không ác tính: 1 tháng;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Giảm sản tế bào máu không ác tính: 1 năm;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Suy tủy, bệnh bạch cầu cấp: 15 năm.</w:t>
      </w:r>
    </w:p>
    <w:p w:rsidR="006A06B6" w:rsidRPr="00E47FE5" w:rsidRDefault="006070BD" w:rsidP="00511D56">
      <w:pPr>
        <w:spacing w:before="120"/>
        <w:rPr>
          <w:rFonts w:ascii="Arial" w:hAnsi="Arial" w:cs="Arial"/>
          <w:b/>
          <w:sz w:val="20"/>
        </w:rPr>
      </w:pPr>
      <w:r w:rsidRPr="00E47FE5">
        <w:rPr>
          <w:rFonts w:ascii="Arial" w:hAnsi="Arial" w:cs="Arial"/>
          <w:b/>
          <w:sz w:val="20"/>
        </w:rPr>
        <w:t xml:space="preserve">7. </w:t>
      </w:r>
      <w:r w:rsidR="00B26957" w:rsidRPr="00E47FE5">
        <w:rPr>
          <w:rFonts w:ascii="Arial" w:hAnsi="Arial" w:cs="Arial"/>
          <w:b/>
          <w:sz w:val="20"/>
        </w:rPr>
        <w:t>Chẩn đoán</w:t>
      </w:r>
    </w:p>
    <w:p w:rsidR="006A06B6" w:rsidRPr="00E47FE5" w:rsidRDefault="006070BD" w:rsidP="00511D56">
      <w:pPr>
        <w:spacing w:before="120"/>
        <w:rPr>
          <w:rFonts w:ascii="Arial" w:hAnsi="Arial" w:cs="Arial"/>
          <w:sz w:val="20"/>
        </w:rPr>
      </w:pPr>
      <w:r w:rsidRPr="00E47FE5">
        <w:rPr>
          <w:rFonts w:ascii="Arial" w:hAnsi="Arial" w:cs="Arial"/>
          <w:b/>
          <w:sz w:val="20"/>
        </w:rPr>
        <w:t xml:space="preserve">7.1. </w:t>
      </w:r>
      <w:r w:rsidR="006A06B6" w:rsidRPr="00E47FE5">
        <w:rPr>
          <w:rFonts w:ascii="Arial" w:hAnsi="Arial" w:cs="Arial"/>
          <w:b/>
          <w:sz w:val="20"/>
        </w:rPr>
        <w:t>Lâm sàng</w:t>
      </w:r>
    </w:p>
    <w:p w:rsidR="006A06B6" w:rsidRPr="00E47FE5" w:rsidRDefault="006070BD" w:rsidP="00511D56">
      <w:pPr>
        <w:spacing w:before="120"/>
        <w:rPr>
          <w:rFonts w:ascii="Arial" w:hAnsi="Arial" w:cs="Arial"/>
          <w:sz w:val="20"/>
        </w:rPr>
      </w:pPr>
      <w:r w:rsidRPr="00E47FE5">
        <w:rPr>
          <w:rFonts w:ascii="Arial" w:hAnsi="Arial" w:cs="Arial"/>
          <w:sz w:val="20"/>
        </w:rPr>
        <w:t xml:space="preserve">7.1.1. </w:t>
      </w:r>
      <w:r w:rsidR="006A06B6" w:rsidRPr="00E47FE5">
        <w:rPr>
          <w:rFonts w:ascii="Arial" w:hAnsi="Arial" w:cs="Arial"/>
          <w:sz w:val="20"/>
        </w:rPr>
        <w:t>Nhi</w:t>
      </w:r>
      <w:r w:rsidRPr="00E47FE5">
        <w:rPr>
          <w:rFonts w:ascii="Arial" w:hAnsi="Arial" w:cs="Arial"/>
          <w:sz w:val="20"/>
        </w:rPr>
        <w:t>ễ</w:t>
      </w:r>
      <w:r w:rsidR="006A06B6" w:rsidRPr="00E47FE5">
        <w:rPr>
          <w:rFonts w:ascii="Arial" w:hAnsi="Arial" w:cs="Arial"/>
          <w:sz w:val="20"/>
        </w:rPr>
        <w:t>m độc benzen</w:t>
      </w:r>
    </w:p>
    <w:p w:rsidR="006A06B6" w:rsidRPr="00E47FE5" w:rsidRDefault="006070BD" w:rsidP="00511D56">
      <w:pPr>
        <w:spacing w:before="120"/>
        <w:rPr>
          <w:rFonts w:ascii="Arial" w:hAnsi="Arial" w:cs="Arial"/>
          <w:sz w:val="20"/>
        </w:rPr>
      </w:pPr>
      <w:r w:rsidRPr="00E47FE5">
        <w:rPr>
          <w:rFonts w:ascii="Arial" w:hAnsi="Arial" w:cs="Arial"/>
          <w:sz w:val="20"/>
        </w:rPr>
        <w:t xml:space="preserve">a) </w:t>
      </w:r>
      <w:r w:rsidR="006A06B6" w:rsidRPr="00E47FE5">
        <w:rPr>
          <w:rFonts w:ascii="Arial" w:hAnsi="Arial" w:cs="Arial"/>
          <w:sz w:val="20"/>
        </w:rPr>
        <w:t>Cấp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Kích ứng da, mắt và đường hô hấp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Diễn bi</w:t>
      </w:r>
      <w:r w:rsidR="006070BD" w:rsidRPr="00E47FE5">
        <w:rPr>
          <w:rFonts w:ascii="Arial" w:hAnsi="Arial" w:cs="Arial"/>
          <w:sz w:val="20"/>
        </w:rPr>
        <w:t>ế</w:t>
      </w:r>
      <w:r w:rsidR="006A06B6" w:rsidRPr="00E47FE5">
        <w:rPr>
          <w:rFonts w:ascii="Arial" w:hAnsi="Arial" w:cs="Arial"/>
          <w:sz w:val="20"/>
        </w:rPr>
        <w:t>n thay đ</w:t>
      </w:r>
      <w:r w:rsidR="006070BD" w:rsidRPr="00E47FE5">
        <w:rPr>
          <w:rFonts w:ascii="Arial" w:hAnsi="Arial" w:cs="Arial"/>
          <w:sz w:val="20"/>
        </w:rPr>
        <w:t>ổ</w:t>
      </w:r>
      <w:r w:rsidR="006A06B6" w:rsidRPr="00E47FE5">
        <w:rPr>
          <w:rFonts w:ascii="Arial" w:hAnsi="Arial" w:cs="Arial"/>
          <w:sz w:val="20"/>
        </w:rPr>
        <w:t>i theo nồng độ benzen trong môi trường lao động và</w:t>
      </w:r>
      <w:r w:rsidR="00D03CB5" w:rsidRPr="00E47FE5">
        <w:rPr>
          <w:rFonts w:ascii="Arial" w:hAnsi="Arial" w:cs="Arial"/>
          <w:sz w:val="20"/>
        </w:rPr>
        <w:t xml:space="preserve"> </w:t>
      </w:r>
      <w:r w:rsidR="006A06B6" w:rsidRPr="00E47FE5">
        <w:rPr>
          <w:rFonts w:ascii="Arial" w:hAnsi="Arial" w:cs="Arial"/>
          <w:sz w:val="20"/>
        </w:rPr>
        <w:t>thời gian tiếp xúc: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59"/>
        <w:gridCol w:w="1966"/>
        <w:gridCol w:w="1841"/>
        <w:gridCol w:w="3311"/>
      </w:tblGrid>
      <w:tr w:rsidR="006A06B6" w:rsidRPr="00E47FE5">
        <w:tc>
          <w:tcPr>
            <w:tcW w:w="1079" w:type="pct"/>
            <w:shd w:val="clear" w:color="auto" w:fill="auto"/>
            <w:vAlign w:val="center"/>
          </w:tcPr>
          <w:p w:rsidR="006A06B6" w:rsidRPr="00E47FE5" w:rsidRDefault="0043782D" w:rsidP="00511D56">
            <w:pPr>
              <w:spacing w:before="120"/>
              <w:jc w:val="center"/>
              <w:rPr>
                <w:rFonts w:ascii="Arial" w:hAnsi="Arial" w:cs="Arial"/>
                <w:b/>
                <w:sz w:val="20"/>
              </w:rPr>
            </w:pPr>
            <w:r w:rsidRPr="00E47FE5">
              <w:rPr>
                <w:rFonts w:ascii="Arial" w:hAnsi="Arial" w:cs="Arial"/>
                <w:b/>
                <w:sz w:val="20"/>
              </w:rPr>
              <w:t>N</w:t>
            </w:r>
            <w:r w:rsidRPr="00E47FE5">
              <w:rPr>
                <w:rFonts w:ascii="Arial" w:hAnsi="Arial" w:cs="Arial"/>
                <w:b/>
                <w:sz w:val="20"/>
                <w:lang w:val="en-US"/>
              </w:rPr>
              <w:t>ồ</w:t>
            </w:r>
            <w:r w:rsidR="006A06B6" w:rsidRPr="00E47FE5">
              <w:rPr>
                <w:rFonts w:ascii="Arial" w:hAnsi="Arial" w:cs="Arial"/>
                <w:b/>
                <w:sz w:val="20"/>
              </w:rPr>
              <w:t>ng độ (ppm)</w:t>
            </w:r>
          </w:p>
        </w:tc>
        <w:tc>
          <w:tcPr>
            <w:tcW w:w="1083" w:type="pct"/>
            <w:shd w:val="clear" w:color="auto" w:fill="auto"/>
            <w:vAlign w:val="center"/>
          </w:tcPr>
          <w:p w:rsidR="006A06B6" w:rsidRPr="00E47FE5" w:rsidRDefault="006A06B6" w:rsidP="00511D56">
            <w:pPr>
              <w:spacing w:before="120"/>
              <w:jc w:val="center"/>
              <w:rPr>
                <w:rFonts w:ascii="Arial" w:hAnsi="Arial" w:cs="Arial"/>
                <w:b/>
                <w:sz w:val="20"/>
              </w:rPr>
            </w:pPr>
            <w:r w:rsidRPr="00E47FE5">
              <w:rPr>
                <w:rFonts w:ascii="Arial" w:hAnsi="Arial" w:cs="Arial"/>
                <w:b/>
                <w:sz w:val="20"/>
              </w:rPr>
              <w:t>N</w:t>
            </w:r>
            <w:r w:rsidR="0043782D" w:rsidRPr="00E47FE5">
              <w:rPr>
                <w:rFonts w:ascii="Arial" w:hAnsi="Arial" w:cs="Arial"/>
                <w:b/>
                <w:sz w:val="20"/>
                <w:lang w:val="en-US"/>
              </w:rPr>
              <w:t>ồ</w:t>
            </w:r>
            <w:r w:rsidRPr="00E47FE5">
              <w:rPr>
                <w:rFonts w:ascii="Arial" w:hAnsi="Arial" w:cs="Arial"/>
                <w:b/>
                <w:sz w:val="20"/>
              </w:rPr>
              <w:t>ng độ (mg/m</w:t>
            </w:r>
            <w:r w:rsidRPr="00E47FE5">
              <w:rPr>
                <w:rFonts w:ascii="Arial" w:hAnsi="Arial" w:cs="Arial"/>
                <w:b/>
                <w:sz w:val="20"/>
                <w:vertAlign w:val="superscript"/>
              </w:rPr>
              <w:t>3</w:t>
            </w:r>
            <w:r w:rsidRPr="00E47FE5">
              <w:rPr>
                <w:rFonts w:ascii="Arial" w:hAnsi="Arial" w:cs="Arial"/>
                <w:b/>
                <w:sz w:val="20"/>
              </w:rPr>
              <w:t>)</w:t>
            </w:r>
          </w:p>
        </w:tc>
        <w:tc>
          <w:tcPr>
            <w:tcW w:w="1014" w:type="pct"/>
            <w:shd w:val="clear" w:color="auto" w:fill="auto"/>
            <w:vAlign w:val="center"/>
          </w:tcPr>
          <w:p w:rsidR="006A06B6" w:rsidRPr="00E47FE5" w:rsidRDefault="00555C6D" w:rsidP="00511D56">
            <w:pPr>
              <w:spacing w:before="120"/>
              <w:jc w:val="center"/>
              <w:rPr>
                <w:rFonts w:ascii="Arial" w:hAnsi="Arial" w:cs="Arial"/>
                <w:b/>
                <w:sz w:val="20"/>
              </w:rPr>
            </w:pPr>
            <w:r w:rsidRPr="00E47FE5">
              <w:rPr>
                <w:rFonts w:ascii="Arial" w:hAnsi="Arial" w:cs="Arial"/>
                <w:b/>
                <w:sz w:val="20"/>
              </w:rPr>
              <w:t>Thời gian</w:t>
            </w:r>
            <w:r w:rsidR="006A06B6" w:rsidRPr="00E47FE5">
              <w:rPr>
                <w:rFonts w:ascii="Arial" w:hAnsi="Arial" w:cs="Arial"/>
                <w:b/>
                <w:sz w:val="20"/>
              </w:rPr>
              <w:t xml:space="preserve"> (gi</w:t>
            </w:r>
            <w:r w:rsidR="0043782D" w:rsidRPr="00E47FE5">
              <w:rPr>
                <w:rFonts w:ascii="Arial" w:hAnsi="Arial" w:cs="Arial"/>
                <w:b/>
                <w:sz w:val="20"/>
                <w:lang w:val="en-US"/>
              </w:rPr>
              <w:t>ờ</w:t>
            </w:r>
            <w:r w:rsidR="006A06B6" w:rsidRPr="00E47FE5">
              <w:rPr>
                <w:rFonts w:ascii="Arial" w:hAnsi="Arial" w:cs="Arial"/>
                <w:b/>
                <w:sz w:val="20"/>
              </w:rPr>
              <w:t>)</w:t>
            </w:r>
          </w:p>
        </w:tc>
        <w:tc>
          <w:tcPr>
            <w:tcW w:w="1824" w:type="pct"/>
            <w:shd w:val="clear" w:color="auto" w:fill="auto"/>
            <w:vAlign w:val="center"/>
          </w:tcPr>
          <w:p w:rsidR="006A06B6" w:rsidRPr="00E47FE5" w:rsidRDefault="006A06B6" w:rsidP="00511D56">
            <w:pPr>
              <w:spacing w:before="120"/>
              <w:jc w:val="center"/>
              <w:rPr>
                <w:rFonts w:ascii="Arial" w:hAnsi="Arial" w:cs="Arial"/>
                <w:b/>
                <w:sz w:val="20"/>
              </w:rPr>
            </w:pPr>
            <w:r w:rsidRPr="00E47FE5">
              <w:rPr>
                <w:rFonts w:ascii="Arial" w:hAnsi="Arial" w:cs="Arial"/>
                <w:b/>
                <w:sz w:val="20"/>
              </w:rPr>
              <w:t>Triệu chứng</w:t>
            </w:r>
          </w:p>
        </w:tc>
      </w:tr>
      <w:tr w:rsidR="006A06B6" w:rsidRPr="00E47FE5">
        <w:tc>
          <w:tcPr>
            <w:tcW w:w="1079"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25</w:t>
            </w:r>
          </w:p>
        </w:tc>
        <w:tc>
          <w:tcPr>
            <w:tcW w:w="1083"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80</w:t>
            </w:r>
          </w:p>
        </w:tc>
        <w:tc>
          <w:tcPr>
            <w:tcW w:w="1014"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8</w:t>
            </w:r>
          </w:p>
        </w:tc>
        <w:tc>
          <w:tcPr>
            <w:tcW w:w="1824"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Không có triệu chứng lâm sàng</w:t>
            </w:r>
          </w:p>
        </w:tc>
      </w:tr>
      <w:tr w:rsidR="006A06B6" w:rsidRPr="00E47FE5">
        <w:tc>
          <w:tcPr>
            <w:tcW w:w="1079"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50-150</w:t>
            </w:r>
          </w:p>
        </w:tc>
        <w:tc>
          <w:tcPr>
            <w:tcW w:w="1083"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160- 479</w:t>
            </w:r>
          </w:p>
        </w:tc>
        <w:tc>
          <w:tcPr>
            <w:tcW w:w="1014"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5</w:t>
            </w:r>
          </w:p>
        </w:tc>
        <w:tc>
          <w:tcPr>
            <w:tcW w:w="1824"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Đa</w:t>
            </w:r>
            <w:r w:rsidR="0043782D" w:rsidRPr="00E47FE5">
              <w:rPr>
                <w:rFonts w:ascii="Arial" w:hAnsi="Arial" w:cs="Arial"/>
                <w:sz w:val="20"/>
              </w:rPr>
              <w:t>u đầu,</w:t>
            </w:r>
            <w:r w:rsidRPr="00E47FE5">
              <w:rPr>
                <w:rFonts w:ascii="Arial" w:hAnsi="Arial" w:cs="Arial"/>
                <w:sz w:val="20"/>
              </w:rPr>
              <w:t xml:space="preserve"> chón</w:t>
            </w:r>
            <w:r w:rsidR="0043782D" w:rsidRPr="00E47FE5">
              <w:rPr>
                <w:rFonts w:ascii="Arial" w:hAnsi="Arial" w:cs="Arial"/>
                <w:sz w:val="20"/>
              </w:rPr>
              <w:t>g</w:t>
            </w:r>
            <w:r w:rsidRPr="00E47FE5">
              <w:rPr>
                <w:rFonts w:ascii="Arial" w:hAnsi="Arial" w:cs="Arial"/>
                <w:sz w:val="20"/>
              </w:rPr>
              <w:t xml:space="preserve"> mặt, mệt m</w:t>
            </w:r>
            <w:r w:rsidR="0043782D" w:rsidRPr="00E47FE5">
              <w:rPr>
                <w:rFonts w:ascii="Arial" w:hAnsi="Arial" w:cs="Arial"/>
                <w:sz w:val="20"/>
              </w:rPr>
              <w:t>ỏ</w:t>
            </w:r>
            <w:r w:rsidRPr="00E47FE5">
              <w:rPr>
                <w:rFonts w:ascii="Arial" w:hAnsi="Arial" w:cs="Arial"/>
                <w:sz w:val="20"/>
              </w:rPr>
              <w:t>i</w:t>
            </w:r>
          </w:p>
        </w:tc>
      </w:tr>
      <w:tr w:rsidR="006A06B6" w:rsidRPr="00E47FE5">
        <w:tc>
          <w:tcPr>
            <w:tcW w:w="1079"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500</w:t>
            </w:r>
          </w:p>
        </w:tc>
        <w:tc>
          <w:tcPr>
            <w:tcW w:w="1083"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1595</w:t>
            </w:r>
          </w:p>
        </w:tc>
        <w:tc>
          <w:tcPr>
            <w:tcW w:w="1014"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w:t>
            </w:r>
          </w:p>
        </w:tc>
        <w:tc>
          <w:tcPr>
            <w:tcW w:w="1824"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Chón</w:t>
            </w:r>
            <w:r w:rsidR="003671A0" w:rsidRPr="00E47FE5">
              <w:rPr>
                <w:rFonts w:ascii="Arial" w:hAnsi="Arial" w:cs="Arial"/>
                <w:sz w:val="20"/>
              </w:rPr>
              <w:t>g</w:t>
            </w:r>
            <w:r w:rsidRPr="00E47FE5">
              <w:rPr>
                <w:rFonts w:ascii="Arial" w:hAnsi="Arial" w:cs="Arial"/>
                <w:sz w:val="20"/>
              </w:rPr>
              <w:t xml:space="preserve"> mặ</w:t>
            </w:r>
            <w:r w:rsidR="000578ED" w:rsidRPr="00E47FE5">
              <w:rPr>
                <w:rFonts w:ascii="Arial" w:hAnsi="Arial" w:cs="Arial"/>
                <w:sz w:val="20"/>
              </w:rPr>
              <w:t>t, buồ</w:t>
            </w:r>
            <w:r w:rsidRPr="00E47FE5">
              <w:rPr>
                <w:rFonts w:ascii="Arial" w:hAnsi="Arial" w:cs="Arial"/>
                <w:sz w:val="20"/>
              </w:rPr>
              <w:t>n nôn, nôn</w:t>
            </w:r>
          </w:p>
        </w:tc>
      </w:tr>
      <w:tr w:rsidR="006A06B6" w:rsidRPr="00E47FE5">
        <w:tc>
          <w:tcPr>
            <w:tcW w:w="1079"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7500</w:t>
            </w:r>
          </w:p>
        </w:tc>
        <w:tc>
          <w:tcPr>
            <w:tcW w:w="1083"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23925</w:t>
            </w:r>
          </w:p>
        </w:tc>
        <w:tc>
          <w:tcPr>
            <w:tcW w:w="1014" w:type="pct"/>
            <w:shd w:val="clear" w:color="auto" w:fill="auto"/>
            <w:vAlign w:val="center"/>
          </w:tcPr>
          <w:p w:rsidR="006A06B6" w:rsidRPr="00225D0B" w:rsidRDefault="00225D0B" w:rsidP="00511D56">
            <w:pPr>
              <w:spacing w:before="120"/>
              <w:jc w:val="center"/>
              <w:rPr>
                <w:rFonts w:ascii="Arial" w:hAnsi="Arial" w:cs="Arial"/>
                <w:sz w:val="20"/>
                <w:lang w:val="en-US"/>
              </w:rPr>
            </w:pPr>
            <w:r>
              <w:rPr>
                <w:rFonts w:ascii="Arial" w:hAnsi="Arial" w:cs="Arial"/>
                <w:sz w:val="20"/>
                <w:lang w:val="en-US"/>
              </w:rPr>
              <w:t>1/2</w:t>
            </w:r>
          </w:p>
        </w:tc>
        <w:tc>
          <w:tcPr>
            <w:tcW w:w="1824"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Nguy cơ tử vong</w:t>
            </w:r>
          </w:p>
        </w:tc>
      </w:tr>
    </w:tbl>
    <w:p w:rsidR="0043782D" w:rsidRPr="00E47FE5" w:rsidRDefault="0043782D" w:rsidP="00511D56">
      <w:pPr>
        <w:spacing w:before="120"/>
        <w:rPr>
          <w:rFonts w:ascii="Arial" w:hAnsi="Arial" w:cs="Arial"/>
          <w:sz w:val="20"/>
          <w:lang w:val="en-US"/>
        </w:rPr>
      </w:pPr>
      <w:r w:rsidRPr="00E47FE5">
        <w:rPr>
          <w:rFonts w:ascii="Arial" w:hAnsi="Arial" w:cs="Arial"/>
          <w:sz w:val="20"/>
          <w:lang w:val="en-US"/>
        </w:rPr>
        <w:t xml:space="preserve">b) </w:t>
      </w:r>
      <w:r w:rsidR="006A06B6" w:rsidRPr="00E47FE5">
        <w:rPr>
          <w:rFonts w:ascii="Arial" w:hAnsi="Arial" w:cs="Arial"/>
          <w:sz w:val="20"/>
        </w:rPr>
        <w:t>Nhiễm độc mạ</w:t>
      </w:r>
      <w:r w:rsidRPr="00E47FE5">
        <w:rPr>
          <w:rFonts w:ascii="Arial" w:hAnsi="Arial" w:cs="Arial"/>
          <w:sz w:val="20"/>
        </w:rPr>
        <w:t>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Rối loạn cơ quan tạo máu không ác tính: Tăng hoặc giảm sản tế bào máu và các triệu chứng lâm sàng kèm theo;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bạch cầu cấp;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u lympho không Hodgkin;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43782D" w:rsidRPr="00E47FE5">
        <w:rPr>
          <w:rFonts w:ascii="Arial" w:hAnsi="Arial" w:cs="Arial"/>
          <w:sz w:val="20"/>
        </w:rPr>
        <w:t>Ả</w:t>
      </w:r>
      <w:r w:rsidR="006A06B6" w:rsidRPr="00E47FE5">
        <w:rPr>
          <w:rFonts w:ascii="Arial" w:hAnsi="Arial" w:cs="Arial"/>
          <w:sz w:val="20"/>
        </w:rPr>
        <w:t>nh h</w:t>
      </w:r>
      <w:r w:rsidR="0043782D" w:rsidRPr="00E47FE5">
        <w:rPr>
          <w:rFonts w:ascii="Arial" w:hAnsi="Arial" w:cs="Arial"/>
          <w:sz w:val="20"/>
        </w:rPr>
        <w:t>ưở</w:t>
      </w:r>
      <w:r w:rsidR="006A06B6" w:rsidRPr="00E47FE5">
        <w:rPr>
          <w:rFonts w:ascii="Arial" w:hAnsi="Arial" w:cs="Arial"/>
          <w:sz w:val="20"/>
        </w:rPr>
        <w:t>ng lên hệ sinh s</w:t>
      </w:r>
      <w:r w:rsidR="0043782D" w:rsidRPr="00E47FE5">
        <w:rPr>
          <w:rFonts w:ascii="Arial" w:hAnsi="Arial" w:cs="Arial"/>
          <w:sz w:val="20"/>
        </w:rPr>
        <w:t>ả</w:t>
      </w:r>
      <w:r w:rsidR="006A06B6" w:rsidRPr="00E47FE5">
        <w:rPr>
          <w:rFonts w:ascii="Arial" w:hAnsi="Arial" w:cs="Arial"/>
          <w:sz w:val="20"/>
        </w:rPr>
        <w:t xml:space="preserve">n: gây đột biến </w:t>
      </w:r>
      <w:r w:rsidR="0043782D" w:rsidRPr="00E47FE5">
        <w:rPr>
          <w:rFonts w:ascii="Arial" w:hAnsi="Arial" w:cs="Arial"/>
          <w:sz w:val="20"/>
        </w:rPr>
        <w:t>ở</w:t>
      </w:r>
      <w:r w:rsidR="006A06B6" w:rsidRPr="00E47FE5">
        <w:rPr>
          <w:rFonts w:ascii="Arial" w:hAnsi="Arial" w:cs="Arial"/>
          <w:sz w:val="20"/>
        </w:rPr>
        <w:t xml:space="preserve"> tế bào mầm.</w:t>
      </w:r>
    </w:p>
    <w:p w:rsidR="0043782D" w:rsidRPr="00E47FE5" w:rsidRDefault="0043782D" w:rsidP="00511D56">
      <w:pPr>
        <w:spacing w:before="120"/>
        <w:rPr>
          <w:rFonts w:ascii="Arial" w:hAnsi="Arial" w:cs="Arial"/>
          <w:sz w:val="20"/>
        </w:rPr>
      </w:pPr>
      <w:r w:rsidRPr="00E47FE5">
        <w:rPr>
          <w:rFonts w:ascii="Arial" w:hAnsi="Arial" w:cs="Arial"/>
          <w:sz w:val="20"/>
        </w:rPr>
        <w:t xml:space="preserve">7.1.2. </w:t>
      </w:r>
      <w:r w:rsidR="006A06B6" w:rsidRPr="00E47FE5">
        <w:rPr>
          <w:rFonts w:ascii="Arial" w:hAnsi="Arial" w:cs="Arial"/>
          <w:sz w:val="20"/>
        </w:rPr>
        <w:t>Nhi</w:t>
      </w:r>
      <w:r w:rsidRPr="00E47FE5">
        <w:rPr>
          <w:rFonts w:ascii="Arial" w:hAnsi="Arial" w:cs="Arial"/>
          <w:sz w:val="20"/>
        </w:rPr>
        <w:t>ễ</w:t>
      </w:r>
      <w:r w:rsidR="006A06B6" w:rsidRPr="00E47FE5">
        <w:rPr>
          <w:rFonts w:ascii="Arial" w:hAnsi="Arial" w:cs="Arial"/>
          <w:sz w:val="20"/>
        </w:rPr>
        <w:t>m độc toluen, xylen</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43782D" w:rsidP="00511D56">
      <w:pPr>
        <w:spacing w:before="120"/>
        <w:rPr>
          <w:rFonts w:ascii="Arial" w:hAnsi="Arial" w:cs="Arial"/>
          <w:sz w:val="20"/>
        </w:rPr>
      </w:pPr>
      <w:r w:rsidRPr="00E47FE5">
        <w:rPr>
          <w:rFonts w:ascii="Arial" w:hAnsi="Arial" w:cs="Arial"/>
          <w:sz w:val="20"/>
        </w:rPr>
        <w:t xml:space="preserve">a) </w:t>
      </w:r>
      <w:r w:rsidR="006A06B6" w:rsidRPr="00E47FE5">
        <w:rPr>
          <w:rFonts w:ascii="Arial" w:hAnsi="Arial" w:cs="Arial"/>
          <w:sz w:val="20"/>
        </w:rPr>
        <w:t>Cấp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Đau đầu, chóng mặt, buồn nôn, nôn, lẫn lộn, mất ý thức, hôn mê, mất trí nhớ;</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Giảm sức nghe;</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phổi;</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w:t>
      </w:r>
      <w:r w:rsidR="0043782D" w:rsidRPr="00E47FE5">
        <w:rPr>
          <w:rFonts w:ascii="Arial" w:hAnsi="Arial" w:cs="Arial"/>
          <w:sz w:val="20"/>
        </w:rPr>
        <w:t>ỏ</w:t>
      </w:r>
      <w:r w:rsidR="006A06B6" w:rsidRPr="00E47FE5">
        <w:rPr>
          <w:rFonts w:ascii="Arial" w:hAnsi="Arial" w:cs="Arial"/>
          <w:sz w:val="20"/>
        </w:rPr>
        <w:t>ng, viêm kết mạc, giác mạc, mù màu;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gan nhi</w:t>
      </w:r>
      <w:r w:rsidR="0043782D" w:rsidRPr="00E47FE5">
        <w:rPr>
          <w:rFonts w:ascii="Arial" w:hAnsi="Arial" w:cs="Arial"/>
          <w:sz w:val="20"/>
          <w:lang w:val="en-US"/>
        </w:rPr>
        <w:t>ễ</w:t>
      </w:r>
      <w:r w:rsidR="006A06B6" w:rsidRPr="00E47FE5">
        <w:rPr>
          <w:rFonts w:ascii="Arial" w:hAnsi="Arial" w:cs="Arial"/>
          <w:sz w:val="20"/>
        </w:rPr>
        <w:t>m độc;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cầu thận (do toluen);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tim mạch: Gây loạn nhịp tim như ngoại tâm thu, các loạn nhịp nhanh như nhanh trên thất, rung nh</w:t>
      </w:r>
      <w:r w:rsidR="0043782D" w:rsidRPr="00E47FE5">
        <w:rPr>
          <w:rFonts w:ascii="Arial" w:hAnsi="Arial" w:cs="Arial"/>
          <w:sz w:val="20"/>
        </w:rPr>
        <w:t>ĩ</w:t>
      </w:r>
      <w:r w:rsidR="006A06B6" w:rsidRPr="00E47FE5">
        <w:rPr>
          <w:rFonts w:ascii="Arial" w:hAnsi="Arial" w:cs="Arial"/>
          <w:sz w:val="20"/>
        </w:rPr>
        <w:t>, nhanh thất.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Các triệu chứng khác tùy theo nồng độ và thời gian tiếp xúc.</w:t>
      </w:r>
    </w:p>
    <w:p w:rsidR="006A06B6" w:rsidRPr="00E47FE5" w:rsidRDefault="006A06B6" w:rsidP="00511D56">
      <w:pPr>
        <w:spacing w:before="120"/>
        <w:rPr>
          <w:rFonts w:ascii="Arial" w:hAnsi="Arial" w:cs="Arial"/>
          <w:sz w:val="20"/>
        </w:rPr>
      </w:pPr>
      <w:r w:rsidRPr="00E47FE5">
        <w:rPr>
          <w:rFonts w:ascii="Arial" w:hAnsi="Arial" w:cs="Arial"/>
          <w:sz w:val="20"/>
        </w:rPr>
        <w:t>+ Đ</w:t>
      </w:r>
      <w:r w:rsidR="0043782D" w:rsidRPr="00E47FE5">
        <w:rPr>
          <w:rFonts w:ascii="Arial" w:hAnsi="Arial" w:cs="Arial"/>
          <w:sz w:val="20"/>
          <w:lang w:val="en-US"/>
        </w:rPr>
        <w:t>ố</w:t>
      </w:r>
      <w:r w:rsidRPr="00E47FE5">
        <w:rPr>
          <w:rFonts w:ascii="Arial" w:hAnsi="Arial" w:cs="Arial"/>
          <w:sz w:val="20"/>
        </w:rPr>
        <w:t>i với Toluen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90"/>
        <w:gridCol w:w="1391"/>
        <w:gridCol w:w="1391"/>
        <w:gridCol w:w="4905"/>
      </w:tblGrid>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b/>
                <w:sz w:val="20"/>
              </w:rPr>
            </w:pPr>
            <w:r w:rsidRPr="00E47FE5">
              <w:rPr>
                <w:rFonts w:ascii="Arial" w:hAnsi="Arial" w:cs="Arial"/>
                <w:b/>
                <w:sz w:val="20"/>
              </w:rPr>
              <w:t>N</w:t>
            </w:r>
            <w:r w:rsidRPr="00E47FE5">
              <w:rPr>
                <w:rFonts w:ascii="Arial" w:hAnsi="Arial" w:cs="Arial"/>
                <w:b/>
                <w:sz w:val="20"/>
                <w:lang w:val="en-US"/>
              </w:rPr>
              <w:t>ồ</w:t>
            </w:r>
            <w:r w:rsidRPr="00E47FE5">
              <w:rPr>
                <w:rFonts w:ascii="Arial" w:hAnsi="Arial" w:cs="Arial"/>
                <w:b/>
                <w:sz w:val="20"/>
              </w:rPr>
              <w:t>ng độ (pp</w:t>
            </w:r>
            <w:r w:rsidR="00B725CD" w:rsidRPr="00E47FE5">
              <w:rPr>
                <w:rFonts w:ascii="Arial" w:hAnsi="Arial" w:cs="Arial"/>
                <w:b/>
                <w:sz w:val="20"/>
                <w:lang w:val="en-US"/>
              </w:rPr>
              <w:t>m</w:t>
            </w:r>
            <w:r w:rsidRPr="00E47FE5">
              <w:rPr>
                <w:rFonts w:ascii="Arial" w:hAnsi="Arial" w:cs="Arial"/>
                <w:b/>
                <w:sz w:val="20"/>
              </w:rPr>
              <w:t>)</w:t>
            </w:r>
          </w:p>
        </w:tc>
        <w:tc>
          <w:tcPr>
            <w:tcW w:w="766" w:type="pct"/>
            <w:shd w:val="clear" w:color="auto" w:fill="auto"/>
            <w:vAlign w:val="center"/>
          </w:tcPr>
          <w:p w:rsidR="003913E8" w:rsidRPr="00E47FE5" w:rsidRDefault="003913E8" w:rsidP="00511D56">
            <w:pPr>
              <w:spacing w:before="120"/>
              <w:jc w:val="center"/>
              <w:rPr>
                <w:rFonts w:ascii="Arial" w:hAnsi="Arial" w:cs="Arial"/>
                <w:b/>
                <w:sz w:val="20"/>
              </w:rPr>
            </w:pPr>
            <w:r w:rsidRPr="00E47FE5">
              <w:rPr>
                <w:rFonts w:ascii="Arial" w:hAnsi="Arial" w:cs="Arial"/>
                <w:b/>
                <w:sz w:val="20"/>
              </w:rPr>
              <w:t>Nồng độ (mg/m</w:t>
            </w:r>
            <w:r w:rsidRPr="00E47FE5">
              <w:rPr>
                <w:rFonts w:ascii="Arial" w:hAnsi="Arial" w:cs="Arial"/>
                <w:b/>
                <w:sz w:val="20"/>
                <w:vertAlign w:val="superscript"/>
              </w:rPr>
              <w:t>3</w:t>
            </w:r>
            <w:r w:rsidRPr="00E47FE5">
              <w:rPr>
                <w:rFonts w:ascii="Arial" w:hAnsi="Arial" w:cs="Arial"/>
                <w:b/>
                <w:sz w:val="20"/>
              </w:rPr>
              <w:t>)</w:t>
            </w:r>
          </w:p>
        </w:tc>
        <w:tc>
          <w:tcPr>
            <w:tcW w:w="766" w:type="pct"/>
            <w:shd w:val="clear" w:color="auto" w:fill="auto"/>
            <w:vAlign w:val="center"/>
          </w:tcPr>
          <w:p w:rsidR="003913E8" w:rsidRPr="00E47FE5" w:rsidRDefault="003913E8" w:rsidP="00511D56">
            <w:pPr>
              <w:spacing w:before="120"/>
              <w:jc w:val="center"/>
              <w:rPr>
                <w:rFonts w:ascii="Arial" w:hAnsi="Arial" w:cs="Arial"/>
                <w:b/>
                <w:sz w:val="20"/>
              </w:rPr>
            </w:pPr>
            <w:r w:rsidRPr="00E47FE5">
              <w:rPr>
                <w:rFonts w:ascii="Arial" w:hAnsi="Arial" w:cs="Arial"/>
                <w:b/>
                <w:sz w:val="20"/>
              </w:rPr>
              <w:t>Thời gian</w:t>
            </w:r>
            <w:r w:rsidRPr="00E47FE5">
              <w:rPr>
                <w:rFonts w:ascii="Arial" w:hAnsi="Arial" w:cs="Arial"/>
                <w:b/>
                <w:sz w:val="20"/>
                <w:lang w:val="en-US"/>
              </w:rPr>
              <w:t xml:space="preserve"> </w:t>
            </w:r>
            <w:r w:rsidRPr="00E47FE5">
              <w:rPr>
                <w:rFonts w:ascii="Arial" w:hAnsi="Arial" w:cs="Arial"/>
                <w:b/>
                <w:sz w:val="20"/>
              </w:rPr>
              <w:t>(giờ)</w:t>
            </w:r>
          </w:p>
        </w:tc>
        <w:tc>
          <w:tcPr>
            <w:tcW w:w="2702" w:type="pct"/>
            <w:shd w:val="clear" w:color="auto" w:fill="auto"/>
            <w:vAlign w:val="center"/>
          </w:tcPr>
          <w:p w:rsidR="003913E8" w:rsidRPr="00E47FE5" w:rsidRDefault="003913E8" w:rsidP="00511D56">
            <w:pPr>
              <w:spacing w:before="120"/>
              <w:jc w:val="center"/>
              <w:rPr>
                <w:rFonts w:ascii="Arial" w:hAnsi="Arial" w:cs="Arial"/>
                <w:b/>
                <w:sz w:val="20"/>
              </w:rPr>
            </w:pPr>
            <w:r w:rsidRPr="00E47FE5">
              <w:rPr>
                <w:rFonts w:ascii="Arial" w:hAnsi="Arial" w:cs="Arial"/>
                <w:b/>
                <w:sz w:val="20"/>
              </w:rPr>
              <w:t>Triệu chứng</w:t>
            </w:r>
          </w:p>
        </w:tc>
      </w:tr>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2,5</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9,4</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p>
        </w:tc>
        <w:tc>
          <w:tcPr>
            <w:tcW w:w="2702" w:type="pct"/>
            <w:shd w:val="clear" w:color="auto" w:fill="auto"/>
            <w:vAlign w:val="center"/>
          </w:tcPr>
          <w:p w:rsidR="003913E8" w:rsidRPr="00E47FE5" w:rsidRDefault="003913E8" w:rsidP="00511D56">
            <w:pPr>
              <w:spacing w:before="120"/>
              <w:rPr>
                <w:rFonts w:ascii="Arial" w:hAnsi="Arial" w:cs="Arial"/>
                <w:sz w:val="20"/>
              </w:rPr>
            </w:pPr>
            <w:r w:rsidRPr="00E47FE5">
              <w:rPr>
                <w:rFonts w:ascii="Arial" w:hAnsi="Arial" w:cs="Arial"/>
                <w:sz w:val="20"/>
              </w:rPr>
              <w:t>N</w:t>
            </w:r>
            <w:r w:rsidRPr="00E47FE5">
              <w:rPr>
                <w:rFonts w:ascii="Arial" w:hAnsi="Arial" w:cs="Arial"/>
                <w:sz w:val="20"/>
                <w:lang w:val="en-US"/>
              </w:rPr>
              <w:t>g</w:t>
            </w:r>
            <w:r w:rsidRPr="00E47FE5">
              <w:rPr>
                <w:rFonts w:ascii="Arial" w:hAnsi="Arial" w:cs="Arial"/>
                <w:sz w:val="20"/>
              </w:rPr>
              <w:t>ửi th</w:t>
            </w:r>
            <w:r w:rsidRPr="00E47FE5">
              <w:rPr>
                <w:rFonts w:ascii="Arial" w:hAnsi="Arial" w:cs="Arial"/>
                <w:sz w:val="20"/>
                <w:lang w:val="en-US"/>
              </w:rPr>
              <w:t>ấ</w:t>
            </w:r>
            <w:r w:rsidRPr="00E47FE5">
              <w:rPr>
                <w:rFonts w:ascii="Arial" w:hAnsi="Arial" w:cs="Arial"/>
                <w:sz w:val="20"/>
              </w:rPr>
              <w:t>y mùi thơm</w:t>
            </w:r>
          </w:p>
        </w:tc>
      </w:tr>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100</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376</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8</w:t>
            </w:r>
          </w:p>
        </w:tc>
        <w:tc>
          <w:tcPr>
            <w:tcW w:w="2702" w:type="pct"/>
            <w:shd w:val="clear" w:color="auto" w:fill="auto"/>
            <w:vAlign w:val="center"/>
          </w:tcPr>
          <w:p w:rsidR="003913E8" w:rsidRPr="00E47FE5" w:rsidRDefault="003913E8" w:rsidP="00511D56">
            <w:pPr>
              <w:spacing w:before="120"/>
              <w:rPr>
                <w:rFonts w:ascii="Arial" w:hAnsi="Arial" w:cs="Arial"/>
                <w:sz w:val="20"/>
              </w:rPr>
            </w:pPr>
            <w:r w:rsidRPr="00E47FE5">
              <w:rPr>
                <w:rFonts w:ascii="Arial" w:hAnsi="Arial" w:cs="Arial"/>
                <w:sz w:val="20"/>
              </w:rPr>
              <w:t>Có thể có đau đầu nhẹ</w:t>
            </w:r>
          </w:p>
        </w:tc>
      </w:tr>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200</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752</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8</w:t>
            </w:r>
          </w:p>
        </w:tc>
        <w:tc>
          <w:tcPr>
            <w:tcW w:w="2702" w:type="pct"/>
            <w:shd w:val="clear" w:color="auto" w:fill="auto"/>
            <w:vAlign w:val="center"/>
          </w:tcPr>
          <w:p w:rsidR="003913E8" w:rsidRPr="00E47FE5" w:rsidRDefault="003913E8" w:rsidP="00511D56">
            <w:pPr>
              <w:spacing w:before="120"/>
              <w:rPr>
                <w:rFonts w:ascii="Arial" w:hAnsi="Arial" w:cs="Arial"/>
                <w:sz w:val="20"/>
              </w:rPr>
            </w:pPr>
            <w:r w:rsidRPr="00E47FE5">
              <w:rPr>
                <w:rFonts w:ascii="Arial" w:hAnsi="Arial" w:cs="Arial"/>
                <w:sz w:val="20"/>
              </w:rPr>
              <w:t>Kích ứng nhẹ</w:t>
            </w:r>
          </w:p>
        </w:tc>
      </w:tr>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400</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1504</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8</w:t>
            </w:r>
          </w:p>
        </w:tc>
        <w:tc>
          <w:tcPr>
            <w:tcW w:w="2702" w:type="pct"/>
            <w:shd w:val="clear" w:color="auto" w:fill="auto"/>
            <w:vAlign w:val="center"/>
          </w:tcPr>
          <w:p w:rsidR="003913E8" w:rsidRPr="00E47FE5" w:rsidRDefault="003913E8" w:rsidP="00511D56">
            <w:pPr>
              <w:spacing w:before="120"/>
              <w:rPr>
                <w:rFonts w:ascii="Arial" w:hAnsi="Arial" w:cs="Arial"/>
                <w:sz w:val="20"/>
              </w:rPr>
            </w:pPr>
            <w:r w:rsidRPr="00E47FE5">
              <w:rPr>
                <w:rFonts w:ascii="Arial" w:hAnsi="Arial" w:cs="Arial"/>
                <w:sz w:val="20"/>
              </w:rPr>
              <w:t>Kích ứng và mất phối hợp vận động</w:t>
            </w:r>
          </w:p>
        </w:tc>
      </w:tr>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800</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3008</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3</w:t>
            </w:r>
          </w:p>
        </w:tc>
        <w:tc>
          <w:tcPr>
            <w:tcW w:w="2702" w:type="pct"/>
            <w:shd w:val="clear" w:color="auto" w:fill="auto"/>
            <w:vAlign w:val="center"/>
          </w:tcPr>
          <w:p w:rsidR="003913E8" w:rsidRPr="00E47FE5" w:rsidRDefault="003913E8" w:rsidP="00511D56">
            <w:pPr>
              <w:spacing w:before="120"/>
              <w:rPr>
                <w:rFonts w:ascii="Arial" w:hAnsi="Arial" w:cs="Arial"/>
                <w:sz w:val="20"/>
              </w:rPr>
            </w:pPr>
            <w:r w:rsidRPr="00E47FE5">
              <w:rPr>
                <w:rFonts w:ascii="Arial" w:hAnsi="Arial" w:cs="Arial"/>
                <w:sz w:val="20"/>
              </w:rPr>
              <w:t>Nôn nhi</w:t>
            </w:r>
            <w:r w:rsidRPr="00E47FE5">
              <w:rPr>
                <w:rFonts w:ascii="Arial" w:hAnsi="Arial" w:cs="Arial"/>
                <w:sz w:val="20"/>
                <w:lang w:val="en-US"/>
              </w:rPr>
              <w:t>ề</w:t>
            </w:r>
            <w:r w:rsidRPr="00E47FE5">
              <w:rPr>
                <w:rFonts w:ascii="Arial" w:hAnsi="Arial" w:cs="Arial"/>
                <w:sz w:val="20"/>
              </w:rPr>
              <w:t>u</w:t>
            </w:r>
          </w:p>
        </w:tc>
      </w:tr>
      <w:tr w:rsidR="003913E8" w:rsidRPr="00E47FE5">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4000</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15040</w:t>
            </w:r>
          </w:p>
        </w:tc>
        <w:tc>
          <w:tcPr>
            <w:tcW w:w="766" w:type="pct"/>
            <w:shd w:val="clear" w:color="auto" w:fill="auto"/>
            <w:vAlign w:val="center"/>
          </w:tcPr>
          <w:p w:rsidR="003913E8" w:rsidRPr="00E47FE5" w:rsidRDefault="003913E8" w:rsidP="00511D56">
            <w:pPr>
              <w:spacing w:before="120"/>
              <w:jc w:val="center"/>
              <w:rPr>
                <w:rFonts w:ascii="Arial" w:hAnsi="Arial" w:cs="Arial"/>
                <w:sz w:val="20"/>
              </w:rPr>
            </w:pPr>
            <w:r w:rsidRPr="00E47FE5">
              <w:rPr>
                <w:rFonts w:ascii="Arial" w:hAnsi="Arial" w:cs="Arial"/>
                <w:sz w:val="20"/>
              </w:rPr>
              <w:t>1</w:t>
            </w:r>
          </w:p>
        </w:tc>
        <w:tc>
          <w:tcPr>
            <w:tcW w:w="2702" w:type="pct"/>
            <w:shd w:val="clear" w:color="auto" w:fill="auto"/>
            <w:vAlign w:val="center"/>
          </w:tcPr>
          <w:p w:rsidR="003913E8" w:rsidRPr="00E47FE5" w:rsidRDefault="003913E8" w:rsidP="00511D56">
            <w:pPr>
              <w:spacing w:before="120"/>
              <w:rPr>
                <w:rFonts w:ascii="Arial" w:hAnsi="Arial" w:cs="Arial"/>
                <w:sz w:val="20"/>
              </w:rPr>
            </w:pPr>
            <w:r w:rsidRPr="00E47FE5">
              <w:rPr>
                <w:rFonts w:ascii="Arial" w:hAnsi="Arial" w:cs="Arial"/>
                <w:sz w:val="20"/>
              </w:rPr>
              <w:t>Hôn mê</w:t>
            </w:r>
          </w:p>
        </w:tc>
      </w:tr>
    </w:tbl>
    <w:p w:rsidR="006A06B6" w:rsidRPr="00E47FE5" w:rsidRDefault="006A06B6" w:rsidP="00511D56">
      <w:pPr>
        <w:spacing w:before="120"/>
        <w:rPr>
          <w:rFonts w:ascii="Arial" w:hAnsi="Arial" w:cs="Arial"/>
          <w:sz w:val="20"/>
        </w:rPr>
      </w:pPr>
      <w:r w:rsidRPr="00E47FE5">
        <w:rPr>
          <w:rFonts w:ascii="Arial" w:hAnsi="Arial" w:cs="Arial"/>
          <w:sz w:val="20"/>
        </w:rPr>
        <w:t>+ Đối với Xylen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90"/>
        <w:gridCol w:w="1391"/>
        <w:gridCol w:w="1391"/>
        <w:gridCol w:w="4905"/>
      </w:tblGrid>
      <w:tr w:rsidR="006A06B6" w:rsidRPr="00E47FE5">
        <w:tc>
          <w:tcPr>
            <w:tcW w:w="766" w:type="pct"/>
            <w:shd w:val="clear" w:color="auto" w:fill="auto"/>
            <w:vAlign w:val="center"/>
          </w:tcPr>
          <w:p w:rsidR="006A06B6" w:rsidRPr="00E47FE5" w:rsidRDefault="000578ED" w:rsidP="00511D56">
            <w:pPr>
              <w:spacing w:before="120"/>
              <w:jc w:val="center"/>
              <w:rPr>
                <w:rFonts w:ascii="Arial" w:hAnsi="Arial" w:cs="Arial"/>
                <w:b/>
                <w:sz w:val="20"/>
              </w:rPr>
            </w:pPr>
            <w:r w:rsidRPr="00E47FE5">
              <w:rPr>
                <w:rFonts w:ascii="Arial" w:hAnsi="Arial" w:cs="Arial"/>
                <w:b/>
                <w:sz w:val="20"/>
              </w:rPr>
              <w:t>N</w:t>
            </w:r>
            <w:r w:rsidRPr="00E47FE5">
              <w:rPr>
                <w:rFonts w:ascii="Arial" w:hAnsi="Arial" w:cs="Arial"/>
                <w:b/>
                <w:sz w:val="20"/>
                <w:lang w:val="en-US"/>
              </w:rPr>
              <w:t>ồ</w:t>
            </w:r>
            <w:r w:rsidR="006A06B6" w:rsidRPr="00E47FE5">
              <w:rPr>
                <w:rFonts w:ascii="Arial" w:hAnsi="Arial" w:cs="Arial"/>
                <w:b/>
                <w:sz w:val="20"/>
              </w:rPr>
              <w:t>ng độ (pp</w:t>
            </w:r>
            <w:r w:rsidR="00225D0B">
              <w:rPr>
                <w:rFonts w:ascii="Arial" w:hAnsi="Arial" w:cs="Arial"/>
                <w:b/>
                <w:sz w:val="20"/>
                <w:lang w:val="en-US"/>
              </w:rPr>
              <w:t>m</w:t>
            </w:r>
            <w:r w:rsidR="006A06B6" w:rsidRPr="00E47FE5">
              <w:rPr>
                <w:rFonts w:ascii="Arial" w:hAnsi="Arial" w:cs="Arial"/>
                <w:b/>
                <w:sz w:val="20"/>
              </w:rPr>
              <w:t>)</w:t>
            </w:r>
          </w:p>
        </w:tc>
        <w:tc>
          <w:tcPr>
            <w:tcW w:w="766" w:type="pct"/>
            <w:shd w:val="clear" w:color="auto" w:fill="auto"/>
            <w:vAlign w:val="center"/>
          </w:tcPr>
          <w:p w:rsidR="006A06B6" w:rsidRPr="00E47FE5" w:rsidRDefault="000578ED" w:rsidP="00511D56">
            <w:pPr>
              <w:spacing w:before="120"/>
              <w:jc w:val="center"/>
              <w:rPr>
                <w:rFonts w:ascii="Arial" w:hAnsi="Arial" w:cs="Arial"/>
                <w:b/>
                <w:sz w:val="20"/>
              </w:rPr>
            </w:pPr>
            <w:r w:rsidRPr="00E47FE5">
              <w:rPr>
                <w:rFonts w:ascii="Arial" w:hAnsi="Arial" w:cs="Arial"/>
                <w:b/>
                <w:sz w:val="20"/>
              </w:rPr>
              <w:t>N</w:t>
            </w:r>
            <w:r w:rsidRPr="00E47FE5">
              <w:rPr>
                <w:rFonts w:ascii="Arial" w:hAnsi="Arial" w:cs="Arial"/>
                <w:b/>
                <w:sz w:val="20"/>
                <w:lang w:val="en-US"/>
              </w:rPr>
              <w:t>ồ</w:t>
            </w:r>
            <w:r w:rsidR="006A06B6" w:rsidRPr="00E47FE5">
              <w:rPr>
                <w:rFonts w:ascii="Arial" w:hAnsi="Arial" w:cs="Arial"/>
                <w:b/>
                <w:sz w:val="20"/>
              </w:rPr>
              <w:t>ng độ (mg/m</w:t>
            </w:r>
            <w:r w:rsidR="006A06B6" w:rsidRPr="00E47FE5">
              <w:rPr>
                <w:rFonts w:ascii="Arial" w:hAnsi="Arial" w:cs="Arial"/>
                <w:b/>
                <w:sz w:val="20"/>
                <w:vertAlign w:val="superscript"/>
              </w:rPr>
              <w:t>3</w:t>
            </w:r>
            <w:r w:rsidR="006A06B6" w:rsidRPr="00E47FE5">
              <w:rPr>
                <w:rFonts w:ascii="Arial" w:hAnsi="Arial" w:cs="Arial"/>
                <w:b/>
                <w:sz w:val="20"/>
              </w:rPr>
              <w:t>)</w:t>
            </w:r>
          </w:p>
        </w:tc>
        <w:tc>
          <w:tcPr>
            <w:tcW w:w="766" w:type="pct"/>
            <w:shd w:val="clear" w:color="auto" w:fill="auto"/>
            <w:vAlign w:val="center"/>
          </w:tcPr>
          <w:p w:rsidR="006A06B6" w:rsidRPr="00E47FE5" w:rsidRDefault="00555C6D" w:rsidP="00511D56">
            <w:pPr>
              <w:spacing w:before="120"/>
              <w:jc w:val="center"/>
              <w:rPr>
                <w:rFonts w:ascii="Arial" w:hAnsi="Arial" w:cs="Arial"/>
                <w:b/>
                <w:sz w:val="20"/>
              </w:rPr>
            </w:pPr>
            <w:r w:rsidRPr="00E47FE5">
              <w:rPr>
                <w:rFonts w:ascii="Arial" w:hAnsi="Arial" w:cs="Arial"/>
                <w:b/>
                <w:sz w:val="20"/>
              </w:rPr>
              <w:t>Thời gian</w:t>
            </w:r>
            <w:r w:rsidR="006A06B6" w:rsidRPr="00E47FE5">
              <w:rPr>
                <w:rFonts w:ascii="Arial" w:hAnsi="Arial" w:cs="Arial"/>
                <w:b/>
                <w:sz w:val="20"/>
              </w:rPr>
              <w:t xml:space="preserve"> (gi</w:t>
            </w:r>
            <w:r w:rsidR="006E7580" w:rsidRPr="00E47FE5">
              <w:rPr>
                <w:rFonts w:ascii="Arial" w:hAnsi="Arial" w:cs="Arial"/>
                <w:b/>
                <w:sz w:val="20"/>
                <w:lang w:val="en-US"/>
              </w:rPr>
              <w:t>ờ</w:t>
            </w:r>
            <w:r w:rsidR="006A06B6" w:rsidRPr="00E47FE5">
              <w:rPr>
                <w:rFonts w:ascii="Arial" w:hAnsi="Arial" w:cs="Arial"/>
                <w:b/>
                <w:sz w:val="20"/>
              </w:rPr>
              <w:t>)</w:t>
            </w:r>
          </w:p>
        </w:tc>
        <w:tc>
          <w:tcPr>
            <w:tcW w:w="2702" w:type="pct"/>
            <w:shd w:val="clear" w:color="auto" w:fill="auto"/>
            <w:vAlign w:val="center"/>
          </w:tcPr>
          <w:p w:rsidR="006A06B6" w:rsidRPr="00E47FE5" w:rsidRDefault="006A06B6" w:rsidP="00511D56">
            <w:pPr>
              <w:spacing w:before="120"/>
              <w:jc w:val="center"/>
              <w:rPr>
                <w:rFonts w:ascii="Arial" w:hAnsi="Arial" w:cs="Arial"/>
                <w:b/>
                <w:sz w:val="20"/>
              </w:rPr>
            </w:pPr>
            <w:r w:rsidRPr="00E47FE5">
              <w:rPr>
                <w:rFonts w:ascii="Arial" w:hAnsi="Arial" w:cs="Arial"/>
                <w:b/>
                <w:sz w:val="20"/>
              </w:rPr>
              <w:t>Triệu chứng</w:t>
            </w:r>
          </w:p>
        </w:tc>
      </w:tr>
      <w:tr w:rsidR="006A06B6" w:rsidRPr="00E47FE5">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4,34</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p>
        </w:tc>
        <w:tc>
          <w:tcPr>
            <w:tcW w:w="2702"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Ngử</w:t>
            </w:r>
            <w:r w:rsidR="00F84471" w:rsidRPr="00E47FE5">
              <w:rPr>
                <w:rFonts w:ascii="Arial" w:hAnsi="Arial" w:cs="Arial"/>
                <w:sz w:val="20"/>
              </w:rPr>
              <w:t>i th</w:t>
            </w:r>
            <w:r w:rsidR="00F84471" w:rsidRPr="00E47FE5">
              <w:rPr>
                <w:rFonts w:ascii="Arial" w:hAnsi="Arial" w:cs="Arial"/>
                <w:sz w:val="20"/>
                <w:lang w:val="en-US"/>
              </w:rPr>
              <w:t>ấ</w:t>
            </w:r>
            <w:r w:rsidRPr="00E47FE5">
              <w:rPr>
                <w:rFonts w:ascii="Arial" w:hAnsi="Arial" w:cs="Arial"/>
                <w:sz w:val="20"/>
              </w:rPr>
              <w:t>y mùi thơm</w:t>
            </w:r>
          </w:p>
        </w:tc>
      </w:tr>
      <w:tr w:rsidR="006A06B6" w:rsidRPr="00E47FE5">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100</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434</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4</w:t>
            </w:r>
          </w:p>
        </w:tc>
        <w:tc>
          <w:tcPr>
            <w:tcW w:w="2702"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Có th</w:t>
            </w:r>
            <w:r w:rsidR="00F84471" w:rsidRPr="00E47FE5">
              <w:rPr>
                <w:rFonts w:ascii="Arial" w:hAnsi="Arial" w:cs="Arial"/>
                <w:sz w:val="20"/>
              </w:rPr>
              <w:t>ể</w:t>
            </w:r>
            <w:r w:rsidRPr="00E47FE5">
              <w:rPr>
                <w:rFonts w:ascii="Arial" w:hAnsi="Arial" w:cs="Arial"/>
                <w:sz w:val="20"/>
              </w:rPr>
              <w:t xml:space="preserve"> kéo dài thời gian phản xạ</w:t>
            </w:r>
          </w:p>
        </w:tc>
      </w:tr>
      <w:tr w:rsidR="006A06B6" w:rsidRPr="00E47FE5">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200</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868</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4</w:t>
            </w:r>
          </w:p>
        </w:tc>
        <w:tc>
          <w:tcPr>
            <w:tcW w:w="2702"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Kích ứ</w:t>
            </w:r>
            <w:r w:rsidR="00F84471" w:rsidRPr="00E47FE5">
              <w:rPr>
                <w:rFonts w:ascii="Arial" w:hAnsi="Arial" w:cs="Arial"/>
                <w:sz w:val="20"/>
              </w:rPr>
              <w:t>ng</w:t>
            </w:r>
            <w:r w:rsidRPr="00E47FE5">
              <w:rPr>
                <w:rFonts w:ascii="Arial" w:hAnsi="Arial" w:cs="Arial"/>
                <w:sz w:val="20"/>
              </w:rPr>
              <w:t>, thờ</w:t>
            </w:r>
            <w:r w:rsidR="00F84471" w:rsidRPr="00E47FE5">
              <w:rPr>
                <w:rFonts w:ascii="Arial" w:hAnsi="Arial" w:cs="Arial"/>
                <w:sz w:val="20"/>
              </w:rPr>
              <w:t>i gian phả</w:t>
            </w:r>
            <w:r w:rsidRPr="00E47FE5">
              <w:rPr>
                <w:rFonts w:ascii="Arial" w:hAnsi="Arial" w:cs="Arial"/>
                <w:sz w:val="20"/>
              </w:rPr>
              <w:t>n xạ kéo dài, giảm thị lực, giảm thính lực, rối loạn tiền đình</w:t>
            </w:r>
          </w:p>
        </w:tc>
      </w:tr>
      <w:tr w:rsidR="006A06B6" w:rsidRPr="00E47FE5">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300</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1302</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2</w:t>
            </w:r>
          </w:p>
        </w:tc>
        <w:tc>
          <w:tcPr>
            <w:tcW w:w="2702"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Suy giảm chức năng tâm th</w:t>
            </w:r>
            <w:r w:rsidR="004C1753" w:rsidRPr="00E47FE5">
              <w:rPr>
                <w:rFonts w:ascii="Arial" w:hAnsi="Arial" w:cs="Arial"/>
                <w:sz w:val="20"/>
              </w:rPr>
              <w:t>ầ</w:t>
            </w:r>
            <w:r w:rsidRPr="00E47FE5">
              <w:rPr>
                <w:rFonts w:ascii="Arial" w:hAnsi="Arial" w:cs="Arial"/>
                <w:sz w:val="20"/>
              </w:rPr>
              <w:t>n, trí nhớ và phản xạ</w:t>
            </w:r>
          </w:p>
        </w:tc>
      </w:tr>
      <w:tr w:rsidR="006A06B6" w:rsidRPr="00E47FE5">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700</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3038</w:t>
            </w:r>
          </w:p>
        </w:tc>
        <w:tc>
          <w:tcPr>
            <w:tcW w:w="766" w:type="pct"/>
            <w:shd w:val="clear" w:color="auto" w:fill="auto"/>
            <w:vAlign w:val="center"/>
          </w:tcPr>
          <w:p w:rsidR="006A06B6" w:rsidRPr="00E47FE5" w:rsidRDefault="006A06B6" w:rsidP="00511D56">
            <w:pPr>
              <w:spacing w:before="120"/>
              <w:jc w:val="center"/>
              <w:rPr>
                <w:rFonts w:ascii="Arial" w:hAnsi="Arial" w:cs="Arial"/>
                <w:sz w:val="20"/>
              </w:rPr>
            </w:pPr>
            <w:r w:rsidRPr="00E47FE5">
              <w:rPr>
                <w:rFonts w:ascii="Arial" w:hAnsi="Arial" w:cs="Arial"/>
                <w:sz w:val="20"/>
              </w:rPr>
              <w:t>1</w:t>
            </w:r>
          </w:p>
        </w:tc>
        <w:tc>
          <w:tcPr>
            <w:tcW w:w="2702" w:type="pct"/>
            <w:shd w:val="clear" w:color="auto" w:fill="auto"/>
            <w:vAlign w:val="center"/>
          </w:tcPr>
          <w:p w:rsidR="006A06B6" w:rsidRPr="00E47FE5" w:rsidRDefault="006A06B6" w:rsidP="00511D56">
            <w:pPr>
              <w:spacing w:before="120"/>
              <w:rPr>
                <w:rFonts w:ascii="Arial" w:hAnsi="Arial" w:cs="Arial"/>
                <w:sz w:val="20"/>
              </w:rPr>
            </w:pPr>
            <w:r w:rsidRPr="00E47FE5">
              <w:rPr>
                <w:rFonts w:ascii="Arial" w:hAnsi="Arial" w:cs="Arial"/>
                <w:sz w:val="20"/>
              </w:rPr>
              <w:t>C</w:t>
            </w:r>
            <w:r w:rsidR="00555C6D" w:rsidRPr="00E47FE5">
              <w:rPr>
                <w:rFonts w:ascii="Arial" w:hAnsi="Arial" w:cs="Arial"/>
                <w:sz w:val="20"/>
              </w:rPr>
              <w:t>hoán</w:t>
            </w:r>
            <w:r w:rsidRPr="00E47FE5">
              <w:rPr>
                <w:rFonts w:ascii="Arial" w:hAnsi="Arial" w:cs="Arial"/>
                <w:sz w:val="20"/>
              </w:rPr>
              <w:t>g váng</w:t>
            </w:r>
          </w:p>
        </w:tc>
      </w:tr>
    </w:tbl>
    <w:p w:rsidR="006A06B6" w:rsidRPr="00E47FE5" w:rsidRDefault="00F84471"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lý não mạn tính (do nhi</w:t>
      </w:r>
      <w:r w:rsidR="00B3316C" w:rsidRPr="00E47FE5">
        <w:rPr>
          <w:rFonts w:ascii="Arial" w:hAnsi="Arial" w:cs="Arial"/>
          <w:sz w:val="20"/>
        </w:rPr>
        <w:t>ễ</w:t>
      </w:r>
      <w:r w:rsidR="006A06B6" w:rsidRPr="00E47FE5">
        <w:rPr>
          <w:rFonts w:ascii="Arial" w:hAnsi="Arial" w:cs="Arial"/>
          <w:sz w:val="20"/>
        </w:rPr>
        <w:t>m độc dung môi hữu cơ trong đó bao gồm cả toluen và xylen):</w:t>
      </w:r>
    </w:p>
    <w:p w:rsidR="006A06B6" w:rsidRPr="00E47FE5" w:rsidRDefault="006A06B6" w:rsidP="00511D56">
      <w:pPr>
        <w:spacing w:before="120"/>
        <w:rPr>
          <w:rFonts w:ascii="Arial" w:hAnsi="Arial" w:cs="Arial"/>
          <w:sz w:val="20"/>
        </w:rPr>
      </w:pPr>
      <w:r w:rsidRPr="00E47FE5">
        <w:rPr>
          <w:rFonts w:ascii="Arial" w:hAnsi="Arial" w:cs="Arial"/>
          <w:sz w:val="20"/>
        </w:rPr>
        <w:t>+ Mức độ nhẹ (hồi phục khi ngừng tiếp xúc): Hội chứng rối loạn c</w:t>
      </w:r>
      <w:r w:rsidR="00B3316C" w:rsidRPr="00E47FE5">
        <w:rPr>
          <w:rFonts w:ascii="Arial" w:hAnsi="Arial" w:cs="Arial"/>
          <w:sz w:val="20"/>
        </w:rPr>
        <w:t>ả</w:t>
      </w:r>
      <w:r w:rsidRPr="00E47FE5">
        <w:rPr>
          <w:rFonts w:ascii="Arial" w:hAnsi="Arial" w:cs="Arial"/>
          <w:sz w:val="20"/>
        </w:rPr>
        <w:t>m xúc do tiếp xúc với dung môi hữu cơ: trầ</w:t>
      </w:r>
      <w:r w:rsidR="00B3316C" w:rsidRPr="00E47FE5">
        <w:rPr>
          <w:rFonts w:ascii="Arial" w:hAnsi="Arial" w:cs="Arial"/>
          <w:sz w:val="20"/>
        </w:rPr>
        <w:t>m cả</w:t>
      </w:r>
      <w:r w:rsidRPr="00E47FE5">
        <w:rPr>
          <w:rFonts w:ascii="Arial" w:hAnsi="Arial" w:cs="Arial"/>
          <w:sz w:val="20"/>
        </w:rPr>
        <w:t>m, dễ cáu giận, giảm sự tập trung chú</w:t>
      </w:r>
      <w:r w:rsidR="00B3316C" w:rsidRPr="00E47FE5">
        <w:rPr>
          <w:rFonts w:ascii="Arial" w:hAnsi="Arial" w:cs="Arial"/>
          <w:sz w:val="20"/>
        </w:rPr>
        <w:t xml:space="preserve"> </w:t>
      </w:r>
      <w:r w:rsidRPr="00E47FE5">
        <w:rPr>
          <w:rFonts w:ascii="Arial" w:hAnsi="Arial" w:cs="Arial"/>
          <w:sz w:val="20"/>
        </w:rPr>
        <w:t>ý;</w:t>
      </w:r>
    </w:p>
    <w:p w:rsidR="006A06B6" w:rsidRPr="00E47FE5" w:rsidRDefault="006A06B6" w:rsidP="00511D56">
      <w:pPr>
        <w:spacing w:before="120"/>
        <w:rPr>
          <w:rFonts w:ascii="Arial" w:hAnsi="Arial" w:cs="Arial"/>
          <w:sz w:val="20"/>
        </w:rPr>
      </w:pPr>
      <w:r w:rsidRPr="00E47FE5">
        <w:rPr>
          <w:rFonts w:ascii="Arial" w:hAnsi="Arial" w:cs="Arial"/>
          <w:sz w:val="20"/>
        </w:rPr>
        <w:t>+ Mức độ trung bình: Mệt mỏi, tâm trạng bất an, giảm trí nhớ, giảm tập trung, suy giảm chức năng tâm thần vận động (tốc độ xử lý thông tin, khéo léo);</w:t>
      </w:r>
    </w:p>
    <w:p w:rsidR="006A06B6" w:rsidRPr="00E47FE5" w:rsidRDefault="006A06B6" w:rsidP="00511D56">
      <w:pPr>
        <w:spacing w:before="120"/>
        <w:rPr>
          <w:rFonts w:ascii="Arial" w:hAnsi="Arial" w:cs="Arial"/>
          <w:sz w:val="20"/>
        </w:rPr>
      </w:pPr>
      <w:r w:rsidRPr="00E47FE5">
        <w:rPr>
          <w:rFonts w:ascii="Arial" w:hAnsi="Arial" w:cs="Arial"/>
          <w:sz w:val="20"/>
        </w:rPr>
        <w:t>+ Mức độ nặng (không hồi phục): Mất năng lực trí tuệ nghiêm trọng ảnh hưởng tới hoạt động xã hội hoặc kỹ năng công việc;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Gan to;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ống thận (do toluen);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w:t>
      </w:r>
      <w:r w:rsidR="00797D41" w:rsidRPr="00E47FE5">
        <w:rPr>
          <w:rFonts w:ascii="Arial" w:hAnsi="Arial" w:cs="Arial"/>
          <w:sz w:val="20"/>
        </w:rPr>
        <w:t>ổ</w:t>
      </w:r>
      <w:r w:rsidR="006A06B6" w:rsidRPr="00E47FE5">
        <w:rPr>
          <w:rFonts w:ascii="Arial" w:hAnsi="Arial" w:cs="Arial"/>
          <w:sz w:val="20"/>
        </w:rPr>
        <w:t>n thương tim mạch.</w:t>
      </w:r>
    </w:p>
    <w:p w:rsidR="006A06B6" w:rsidRPr="00E47FE5" w:rsidRDefault="00797D41" w:rsidP="00511D56">
      <w:pPr>
        <w:spacing w:before="120"/>
        <w:rPr>
          <w:rFonts w:ascii="Arial" w:hAnsi="Arial" w:cs="Arial"/>
          <w:b/>
          <w:sz w:val="20"/>
        </w:rPr>
      </w:pPr>
      <w:r w:rsidRPr="00E47FE5">
        <w:rPr>
          <w:rFonts w:ascii="Arial" w:hAnsi="Arial" w:cs="Arial"/>
          <w:b/>
          <w:sz w:val="20"/>
        </w:rPr>
        <w:t xml:space="preserve">7.2. </w:t>
      </w:r>
      <w:r w:rsidR="006A06B6" w:rsidRPr="00E47FE5">
        <w:rPr>
          <w:rFonts w:ascii="Arial" w:hAnsi="Arial" w:cs="Arial"/>
          <w:b/>
          <w:sz w:val="20"/>
        </w:rPr>
        <w:t>Cận lâm sàng</w:t>
      </w:r>
    </w:p>
    <w:p w:rsidR="006A06B6" w:rsidRPr="00E47FE5" w:rsidRDefault="00A4414D" w:rsidP="00511D56">
      <w:pPr>
        <w:spacing w:before="120"/>
        <w:rPr>
          <w:rFonts w:ascii="Arial" w:hAnsi="Arial" w:cs="Arial"/>
          <w:sz w:val="20"/>
        </w:rPr>
      </w:pPr>
      <w:r w:rsidRPr="00E47FE5">
        <w:rPr>
          <w:rFonts w:ascii="Arial" w:hAnsi="Arial" w:cs="Arial"/>
          <w:sz w:val="20"/>
        </w:rPr>
        <w:t xml:space="preserve">7.2.1. </w:t>
      </w:r>
      <w:r w:rsidR="006A06B6" w:rsidRPr="00E47FE5">
        <w:rPr>
          <w:rFonts w:ascii="Arial" w:hAnsi="Arial" w:cs="Arial"/>
          <w:sz w:val="20"/>
        </w:rPr>
        <w:t>Nhiễm độc benzen</w:t>
      </w:r>
    </w:p>
    <w:p w:rsidR="006A06B6" w:rsidRPr="00E47FE5" w:rsidRDefault="006A06B6" w:rsidP="00511D56">
      <w:pPr>
        <w:spacing w:before="120"/>
        <w:rPr>
          <w:rFonts w:ascii="Arial" w:hAnsi="Arial" w:cs="Arial"/>
          <w:sz w:val="20"/>
        </w:rPr>
      </w:pPr>
      <w:r w:rsidRPr="00E47FE5">
        <w:rPr>
          <w:rFonts w:ascii="Arial" w:hAnsi="Arial" w:cs="Arial"/>
          <w:sz w:val="20"/>
        </w:rPr>
        <w:t>Axit t,t-muconic niệu &gt; 0,5 g/g creatinin, hoặc axit S-phenylmercapturic</w:t>
      </w:r>
      <w:r w:rsidR="00B53EF8" w:rsidRPr="00E47FE5">
        <w:rPr>
          <w:rFonts w:ascii="Arial" w:hAnsi="Arial" w:cs="Arial"/>
          <w:sz w:val="20"/>
        </w:rPr>
        <w:t xml:space="preserve"> </w:t>
      </w:r>
      <w:r w:rsidRPr="00E47FE5">
        <w:rPr>
          <w:rFonts w:ascii="Arial" w:hAnsi="Arial" w:cs="Arial"/>
          <w:sz w:val="20"/>
        </w:rPr>
        <w:t>niệu &gt; 25 mcg/g creatinin.</w:t>
      </w:r>
    </w:p>
    <w:p w:rsidR="006A06B6" w:rsidRPr="00E47FE5" w:rsidRDefault="00A4414D" w:rsidP="00511D56">
      <w:pPr>
        <w:spacing w:before="120"/>
        <w:rPr>
          <w:rFonts w:ascii="Arial" w:hAnsi="Arial" w:cs="Arial"/>
          <w:sz w:val="20"/>
        </w:rPr>
      </w:pPr>
      <w:r w:rsidRPr="00E47FE5">
        <w:rPr>
          <w:rFonts w:ascii="Arial" w:hAnsi="Arial" w:cs="Arial"/>
          <w:sz w:val="20"/>
        </w:rPr>
        <w:t xml:space="preserve">7.2.2. </w:t>
      </w:r>
      <w:r w:rsidR="006A06B6" w:rsidRPr="00E47FE5">
        <w:rPr>
          <w:rFonts w:ascii="Arial" w:hAnsi="Arial" w:cs="Arial"/>
          <w:sz w:val="20"/>
        </w:rPr>
        <w:t>Nhiễm độc toluen, xylen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Với toluen: Toluene máu trước ca làm việc cuối cùng của tuần làm việc</w:t>
      </w:r>
      <w:r w:rsidR="00B53EF8" w:rsidRPr="00E47FE5">
        <w:rPr>
          <w:rFonts w:ascii="Arial" w:hAnsi="Arial" w:cs="Arial"/>
          <w:sz w:val="20"/>
        </w:rPr>
        <w:t xml:space="preserve"> </w:t>
      </w:r>
      <w:r w:rsidR="006A06B6" w:rsidRPr="00E47FE5">
        <w:rPr>
          <w:rFonts w:ascii="Arial" w:hAnsi="Arial" w:cs="Arial"/>
          <w:sz w:val="20"/>
        </w:rPr>
        <w:t>&gt;0,02 mg/L hoặc toluene niệu cuối ca làm việc &gt; 0,03 mg/L hoặ</w:t>
      </w:r>
      <w:r w:rsidR="006C18AB" w:rsidRPr="00E47FE5">
        <w:rPr>
          <w:rFonts w:ascii="Arial" w:hAnsi="Arial" w:cs="Arial"/>
          <w:sz w:val="20"/>
        </w:rPr>
        <w:t>c O</w:t>
      </w:r>
      <w:r w:rsidR="006A06B6" w:rsidRPr="00E47FE5">
        <w:rPr>
          <w:rFonts w:ascii="Arial" w:hAnsi="Arial" w:cs="Arial"/>
          <w:sz w:val="20"/>
        </w:rPr>
        <w:t>-crezon niệu</w:t>
      </w:r>
      <w:r w:rsidR="00B53EF8" w:rsidRPr="00E47FE5">
        <w:rPr>
          <w:rFonts w:ascii="Arial" w:hAnsi="Arial" w:cs="Arial"/>
          <w:sz w:val="20"/>
        </w:rPr>
        <w:t xml:space="preserve"> </w:t>
      </w:r>
      <w:r w:rsidR="006A06B6" w:rsidRPr="00E47FE5">
        <w:rPr>
          <w:rFonts w:ascii="Arial" w:hAnsi="Arial" w:cs="Arial"/>
          <w:sz w:val="20"/>
        </w:rPr>
        <w:t>&gt; 0,3 mg/g creatinin.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Với xylen: axit metyl hyppuric niệu &gt; 1,5 g/g creatinin.</w:t>
      </w:r>
    </w:p>
    <w:p w:rsidR="006A06B6" w:rsidRPr="00E47FE5" w:rsidRDefault="00A4414D" w:rsidP="00511D56">
      <w:pPr>
        <w:spacing w:before="120"/>
        <w:rPr>
          <w:rFonts w:ascii="Arial" w:hAnsi="Arial" w:cs="Arial"/>
          <w:b/>
          <w:sz w:val="20"/>
        </w:rPr>
      </w:pPr>
      <w:r w:rsidRPr="00E47FE5">
        <w:rPr>
          <w:rFonts w:ascii="Arial" w:hAnsi="Arial" w:cs="Arial"/>
          <w:b/>
          <w:sz w:val="20"/>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Chẩn đoán phân biệt với nhiễm độc benzen và đồ</w:t>
      </w:r>
      <w:r w:rsidR="00A4414D" w:rsidRPr="00E47FE5">
        <w:rPr>
          <w:rFonts w:ascii="Arial" w:hAnsi="Arial" w:cs="Arial"/>
          <w:sz w:val="20"/>
        </w:rPr>
        <w:t>ng đẳ</w:t>
      </w:r>
      <w:r w:rsidRPr="00E47FE5">
        <w:rPr>
          <w:rFonts w:ascii="Arial" w:hAnsi="Arial" w:cs="Arial"/>
          <w:sz w:val="20"/>
        </w:rPr>
        <w:t>ng (loluen, xylen)</w:t>
      </w:r>
      <w:r w:rsidR="00B53EF8" w:rsidRPr="00E47FE5">
        <w:rPr>
          <w:rFonts w:ascii="Arial" w:hAnsi="Arial" w:cs="Arial"/>
          <w:sz w:val="20"/>
        </w:rPr>
        <w:t xml:space="preserve"> </w:t>
      </w:r>
      <w:r w:rsidRPr="00E47FE5">
        <w:rPr>
          <w:rFonts w:ascii="Arial" w:hAnsi="Arial" w:cs="Arial"/>
          <w:sz w:val="20"/>
        </w:rPr>
        <w:t>không phải do nguyên nhân nghề nghiệp.</w:t>
      </w:r>
    </w:p>
    <w:p w:rsidR="006A06B6" w:rsidRPr="00E47FE5" w:rsidRDefault="00A4414D" w:rsidP="00511D56">
      <w:pPr>
        <w:spacing w:before="120"/>
        <w:rPr>
          <w:rFonts w:ascii="Arial" w:hAnsi="Arial" w:cs="Arial"/>
          <w:b/>
          <w:sz w:val="20"/>
        </w:rPr>
      </w:pPr>
      <w:r w:rsidRPr="00E47FE5">
        <w:rPr>
          <w:rFonts w:ascii="Arial" w:hAnsi="Arial" w:cs="Arial"/>
          <w:b/>
          <w:sz w:val="20"/>
        </w:rPr>
        <w:t xml:space="preserve">9. </w:t>
      </w:r>
      <w:r w:rsidR="006A06B6" w:rsidRPr="00E47FE5">
        <w:rPr>
          <w:rFonts w:ascii="Arial" w:hAnsi="Arial" w:cs="Arial"/>
          <w:b/>
          <w:sz w:val="20"/>
        </w:rPr>
        <w:t>H</w:t>
      </w:r>
      <w:r w:rsidR="00555C6D" w:rsidRPr="00E47FE5">
        <w:rPr>
          <w:rFonts w:ascii="Arial" w:hAnsi="Arial" w:cs="Arial"/>
          <w:b/>
          <w:sz w:val="20"/>
        </w:rPr>
        <w:t>ướ</w:t>
      </w:r>
      <w:r w:rsidR="006A06B6" w:rsidRPr="00E47FE5">
        <w:rPr>
          <w:rFonts w:ascii="Arial" w:hAnsi="Arial" w:cs="Arial"/>
          <w:b/>
          <w:sz w:val="20"/>
        </w:rPr>
        <w:t>ng dẫn giám định</w:t>
      </w:r>
    </w:p>
    <w:p w:rsidR="006A06B6" w:rsidRPr="00E47FE5" w:rsidRDefault="006A06B6" w:rsidP="00511D56">
      <w:pPr>
        <w:spacing w:before="120"/>
        <w:rPr>
          <w:rFonts w:ascii="Arial" w:hAnsi="Arial" w:cs="Arial"/>
          <w:sz w:val="20"/>
        </w:rPr>
      </w:pPr>
      <w:r w:rsidRPr="00E47FE5">
        <w:rPr>
          <w:rFonts w:ascii="Arial" w:hAnsi="Arial" w:cs="Arial"/>
          <w:sz w:val="20"/>
        </w:rPr>
        <w:t>Bảng tỷ lệ tổn thương cơ th</w:t>
      </w:r>
      <w:r w:rsidR="00A4414D" w:rsidRPr="00E47FE5">
        <w:rPr>
          <w:rFonts w:ascii="Arial" w:hAnsi="Arial" w:cs="Arial"/>
          <w:sz w:val="20"/>
        </w:rPr>
        <w:t>ể</w:t>
      </w:r>
      <w:r w:rsidRPr="00E47FE5">
        <w:rPr>
          <w:rFonts w:ascii="Arial" w:hAnsi="Arial" w:cs="Arial"/>
          <w:sz w:val="20"/>
        </w:rPr>
        <w:t xml:space="preserve"> sử dụng cho cả nhiễm độc benzen và các ch</w:t>
      </w:r>
      <w:r w:rsidR="00BB014A" w:rsidRPr="00E47FE5">
        <w:rPr>
          <w:rFonts w:ascii="Arial" w:hAnsi="Arial" w:cs="Arial"/>
          <w:sz w:val="20"/>
        </w:rPr>
        <w:t>ấ</w:t>
      </w:r>
      <w:r w:rsidRPr="00E47FE5">
        <w:rPr>
          <w:rFonts w:ascii="Arial" w:hAnsi="Arial" w:cs="Arial"/>
          <w:sz w:val="20"/>
        </w:rPr>
        <w:t>t</w:t>
      </w:r>
      <w:r w:rsidR="00B53EF8" w:rsidRPr="00E47FE5">
        <w:rPr>
          <w:rFonts w:ascii="Arial" w:hAnsi="Arial" w:cs="Arial"/>
          <w:sz w:val="20"/>
        </w:rPr>
        <w:t xml:space="preserve"> </w:t>
      </w:r>
      <w:r w:rsidRPr="00E47FE5">
        <w:rPr>
          <w:rFonts w:ascii="Arial" w:hAnsi="Arial" w:cs="Arial"/>
          <w:sz w:val="20"/>
        </w:rPr>
        <w:t>đồng đẳng của benzen.</w:t>
      </w:r>
    </w:p>
    <w:p w:rsidR="006A06B6" w:rsidRPr="00E47FE5" w:rsidRDefault="006A06B6" w:rsidP="00511D56">
      <w:pPr>
        <w:spacing w:before="120"/>
        <w:rPr>
          <w:rFonts w:ascii="Arial" w:hAnsi="Arial" w:cs="Arial"/>
          <w:sz w:val="20"/>
        </w:rPr>
      </w:pPr>
      <w:r w:rsidRPr="00E47FE5">
        <w:rPr>
          <w:rFonts w:ascii="Arial" w:hAnsi="Arial" w:cs="Arial"/>
          <w:sz w:val="20"/>
        </w:rPr>
        <w:t>Tùy theo chẩn đoán xác định nhiễm độc benzen hay toluen hoặ</w:t>
      </w:r>
      <w:r w:rsidR="00BB014A" w:rsidRPr="00E47FE5">
        <w:rPr>
          <w:rFonts w:ascii="Arial" w:hAnsi="Arial" w:cs="Arial"/>
          <w:sz w:val="20"/>
        </w:rPr>
        <w:t xml:space="preserve">c xylen sẽ </w:t>
      </w:r>
      <w:r w:rsidRPr="00E47FE5">
        <w:rPr>
          <w:rFonts w:ascii="Arial" w:hAnsi="Arial" w:cs="Arial"/>
          <w:sz w:val="20"/>
        </w:rPr>
        <w:t>g</w:t>
      </w:r>
      <w:r w:rsidR="00BB014A" w:rsidRPr="00E47FE5">
        <w:rPr>
          <w:rFonts w:ascii="Arial" w:hAnsi="Arial" w:cs="Arial"/>
          <w:sz w:val="20"/>
        </w:rPr>
        <w:t>â</w:t>
      </w:r>
      <w:r w:rsidRPr="00E47FE5">
        <w:rPr>
          <w:rFonts w:ascii="Arial" w:hAnsi="Arial" w:cs="Arial"/>
          <w:sz w:val="20"/>
        </w:rPr>
        <w:t>y ra các t</w:t>
      </w:r>
      <w:r w:rsidR="00157D75" w:rsidRPr="00E47FE5">
        <w:rPr>
          <w:rFonts w:ascii="Arial" w:hAnsi="Arial" w:cs="Arial"/>
          <w:sz w:val="20"/>
        </w:rPr>
        <w:t>ổ</w:t>
      </w:r>
      <w:r w:rsidRPr="00E47FE5">
        <w:rPr>
          <w:rFonts w:ascii="Arial" w:hAnsi="Arial" w:cs="Arial"/>
          <w:sz w:val="20"/>
        </w:rPr>
        <w:t>n thương tương ứng.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3"/>
        <w:gridCol w:w="7144"/>
        <w:gridCol w:w="900"/>
      </w:tblGrid>
      <w:tr w:rsidR="006A06B6" w:rsidRPr="00E47FE5">
        <w:tc>
          <w:tcPr>
            <w:tcW w:w="569"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935" w:type="pct"/>
            <w:shd w:val="clear" w:color="auto" w:fill="auto"/>
          </w:tcPr>
          <w:p w:rsidR="006A06B6" w:rsidRPr="00E47FE5" w:rsidRDefault="006A06B6" w:rsidP="00511D56">
            <w:pPr>
              <w:spacing w:before="120"/>
              <w:jc w:val="center"/>
              <w:rPr>
                <w:rFonts w:ascii="Arial" w:hAnsi="Arial" w:cs="Arial"/>
                <w:b/>
                <w:sz w:val="20"/>
                <w:lang w:val="en-US"/>
              </w:rPr>
            </w:pPr>
            <w:r w:rsidRPr="00E47FE5">
              <w:rPr>
                <w:rFonts w:ascii="Arial" w:hAnsi="Arial" w:cs="Arial"/>
                <w:b/>
                <w:sz w:val="20"/>
              </w:rPr>
              <w:t>T</w:t>
            </w:r>
            <w:r w:rsidR="00692035" w:rsidRPr="00E47FE5">
              <w:rPr>
                <w:rFonts w:ascii="Arial" w:hAnsi="Arial" w:cs="Arial"/>
                <w:b/>
                <w:sz w:val="20"/>
                <w:lang w:val="en-US"/>
              </w:rPr>
              <w:t>ổ</w:t>
            </w:r>
            <w:r w:rsidRPr="00E47FE5">
              <w:rPr>
                <w:rFonts w:ascii="Arial" w:hAnsi="Arial" w:cs="Arial"/>
                <w:b/>
                <w:sz w:val="20"/>
              </w:rPr>
              <w:t>n th</w:t>
            </w:r>
            <w:r w:rsidR="00692035" w:rsidRPr="00E47FE5">
              <w:rPr>
                <w:rFonts w:ascii="Arial" w:hAnsi="Arial" w:cs="Arial"/>
                <w:b/>
                <w:sz w:val="20"/>
                <w:lang w:val="en-US"/>
              </w:rPr>
              <w:t>ương</w:t>
            </w:r>
            <w:r w:rsidRPr="00E47FE5">
              <w:rPr>
                <w:rFonts w:ascii="Arial" w:hAnsi="Arial" w:cs="Arial"/>
                <w:b/>
                <w:sz w:val="20"/>
              </w:rPr>
              <w:t xml:space="preserve"> cơ th</w:t>
            </w:r>
            <w:r w:rsidR="00692035" w:rsidRPr="00E47FE5">
              <w:rPr>
                <w:rFonts w:ascii="Arial" w:hAnsi="Arial" w:cs="Arial"/>
                <w:b/>
                <w:sz w:val="20"/>
                <w:lang w:val="en-US"/>
              </w:rPr>
              <w:t>ể</w:t>
            </w:r>
          </w:p>
        </w:tc>
        <w:tc>
          <w:tcPr>
            <w:tcW w:w="496"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Giảm Bạ</w:t>
            </w:r>
            <w:r w:rsidR="00AA60D5" w:rsidRPr="00E47FE5">
              <w:rPr>
                <w:rFonts w:ascii="Arial" w:hAnsi="Arial" w:cs="Arial"/>
                <w:sz w:val="20"/>
              </w:rPr>
              <w:t>ch c</w:t>
            </w:r>
            <w:r w:rsidR="00AA60D5" w:rsidRPr="00E47FE5">
              <w:rPr>
                <w:rFonts w:ascii="Arial" w:hAnsi="Arial" w:cs="Arial"/>
                <w:sz w:val="20"/>
                <w:lang w:val="en-US"/>
              </w:rPr>
              <w:t>ầ</w:t>
            </w:r>
            <w:r w:rsidRPr="00E47FE5">
              <w:rPr>
                <w:rFonts w:ascii="Arial" w:hAnsi="Arial" w:cs="Arial"/>
                <w:sz w:val="20"/>
              </w:rPr>
              <w:t>u</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935"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1 (nhẹ)</w:t>
            </w:r>
          </w:p>
        </w:tc>
        <w:tc>
          <w:tcPr>
            <w:tcW w:w="496" w:type="pct"/>
            <w:shd w:val="clear" w:color="auto" w:fill="auto"/>
          </w:tcPr>
          <w:p w:rsidR="006A06B6" w:rsidRPr="00E47FE5" w:rsidRDefault="00BE1C36" w:rsidP="00511D56">
            <w:pPr>
              <w:spacing w:before="120"/>
              <w:jc w:val="center"/>
              <w:rPr>
                <w:rFonts w:ascii="Arial" w:hAnsi="Arial" w:cs="Arial"/>
                <w:sz w:val="20"/>
              </w:rPr>
            </w:pPr>
            <w:r w:rsidRPr="00E47FE5">
              <w:rPr>
                <w:rFonts w:ascii="Arial" w:hAnsi="Arial" w:cs="Arial"/>
                <w:sz w:val="20"/>
                <w:lang w:val="en-US"/>
              </w:rPr>
              <w:t>11</w:t>
            </w:r>
            <w:r w:rsidR="006A06B6" w:rsidRPr="00E47FE5">
              <w:rPr>
                <w:rFonts w:ascii="Arial" w:hAnsi="Arial" w:cs="Arial"/>
                <w:sz w:val="20"/>
              </w:rPr>
              <w:t xml:space="preserve"> - 15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935"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Mức</w:t>
            </w:r>
            <w:r w:rsidR="006A06B6" w:rsidRPr="00E47FE5">
              <w:rPr>
                <w:rFonts w:ascii="Arial" w:hAnsi="Arial" w:cs="Arial"/>
                <w:sz w:val="20"/>
              </w:rPr>
              <w:t xml:space="preserve"> độ 2 (vừa)</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w:t>
            </w:r>
            <w:r w:rsidR="00BE1C36" w:rsidRPr="00E47FE5">
              <w:rPr>
                <w:rFonts w:ascii="Arial" w:hAnsi="Arial" w:cs="Arial"/>
                <w:sz w:val="20"/>
                <w:lang w:val="en-US"/>
              </w:rPr>
              <w:t xml:space="preserve"> </w:t>
            </w:r>
            <w:r w:rsidRPr="00E47FE5">
              <w:rPr>
                <w:rFonts w:ascii="Arial" w:hAnsi="Arial" w:cs="Arial"/>
                <w:sz w:val="20"/>
              </w:rPr>
              <w:t>25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 (nặng)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BE1C36" w:rsidRPr="00E47FE5">
              <w:rPr>
                <w:rFonts w:ascii="Arial" w:hAnsi="Arial" w:cs="Arial"/>
                <w:sz w:val="20"/>
                <w:lang w:val="en-US"/>
              </w:rPr>
              <w:t xml:space="preserve"> </w:t>
            </w:r>
            <w:r w:rsidRPr="00E47FE5">
              <w:rPr>
                <w:rFonts w:ascii="Arial" w:hAnsi="Arial" w:cs="Arial"/>
                <w:sz w:val="20"/>
              </w:rPr>
              <w:t>35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w:t>
            </w:r>
          </w:p>
        </w:tc>
        <w:tc>
          <w:tcPr>
            <w:tcW w:w="3935"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4 (</w:t>
            </w:r>
            <w:r w:rsidRPr="00E47FE5">
              <w:rPr>
                <w:rFonts w:ascii="Arial" w:hAnsi="Arial" w:cs="Arial"/>
                <w:sz w:val="20"/>
              </w:rPr>
              <w:t>rất</w:t>
            </w:r>
            <w:r w:rsidR="006A06B6" w:rsidRPr="00E47FE5">
              <w:rPr>
                <w:rFonts w:ascii="Arial" w:hAnsi="Arial" w:cs="Arial"/>
                <w:sz w:val="20"/>
              </w:rPr>
              <w:t xml:space="preserve"> nặng)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51 -</w:t>
            </w:r>
            <w:r w:rsidR="00BE1C36" w:rsidRPr="00E47FE5">
              <w:rPr>
                <w:rFonts w:ascii="Arial" w:hAnsi="Arial" w:cs="Arial"/>
                <w:sz w:val="20"/>
                <w:lang w:val="en-US"/>
              </w:rPr>
              <w:t xml:space="preserve"> </w:t>
            </w:r>
            <w:r w:rsidRPr="00E47FE5">
              <w:rPr>
                <w:rFonts w:ascii="Arial" w:hAnsi="Arial" w:cs="Arial"/>
                <w:sz w:val="20"/>
              </w:rPr>
              <w:t>55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935"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Giả</w:t>
            </w:r>
            <w:r w:rsidR="006A06B6" w:rsidRPr="00E47FE5">
              <w:rPr>
                <w:rFonts w:ascii="Arial" w:hAnsi="Arial" w:cs="Arial"/>
                <w:sz w:val="20"/>
              </w:rPr>
              <w:t>m dòng h</w:t>
            </w:r>
            <w:r w:rsidRPr="00E47FE5">
              <w:rPr>
                <w:rFonts w:ascii="Arial" w:hAnsi="Arial" w:cs="Arial"/>
                <w:sz w:val="20"/>
              </w:rPr>
              <w:t>ồ</w:t>
            </w:r>
            <w:r w:rsidR="006A06B6" w:rsidRPr="00E47FE5">
              <w:rPr>
                <w:rFonts w:ascii="Arial" w:hAnsi="Arial" w:cs="Arial"/>
                <w:sz w:val="20"/>
              </w:rPr>
              <w:t>ng c</w:t>
            </w:r>
            <w:r w:rsidRPr="00E47FE5">
              <w:rPr>
                <w:rFonts w:ascii="Arial" w:hAnsi="Arial" w:cs="Arial"/>
                <w:sz w:val="20"/>
              </w:rPr>
              <w:t>ầ</w:t>
            </w:r>
            <w:r w:rsidR="006A06B6" w:rsidRPr="00E47FE5">
              <w:rPr>
                <w:rFonts w:ascii="Arial" w:hAnsi="Arial" w:cs="Arial"/>
                <w:sz w:val="20"/>
              </w:rPr>
              <w:t>u (thi</w:t>
            </w:r>
            <w:r w:rsidRPr="00E47FE5">
              <w:rPr>
                <w:rFonts w:ascii="Arial" w:hAnsi="Arial" w:cs="Arial"/>
                <w:sz w:val="20"/>
              </w:rPr>
              <w:t>ế</w:t>
            </w:r>
            <w:r w:rsidR="006A06B6" w:rsidRPr="00E47FE5">
              <w:rPr>
                <w:rFonts w:ascii="Arial" w:hAnsi="Arial" w:cs="Arial"/>
                <w:sz w:val="20"/>
              </w:rPr>
              <w:t>u máu)</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1 (nhẹ)</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AA60D5" w:rsidRPr="00E47FE5">
              <w:rPr>
                <w:rFonts w:ascii="Arial" w:hAnsi="Arial" w:cs="Arial"/>
                <w:sz w:val="20"/>
                <w:lang w:val="en-US"/>
              </w:rPr>
              <w:t xml:space="preserve"> </w:t>
            </w:r>
            <w:r w:rsidRPr="00E47FE5">
              <w:rPr>
                <w:rFonts w:ascii="Arial" w:hAnsi="Arial" w:cs="Arial"/>
                <w:sz w:val="20"/>
              </w:rPr>
              <w:t>-</w:t>
            </w:r>
            <w:r w:rsidR="00AA60D5" w:rsidRPr="00E47FE5">
              <w:rPr>
                <w:rFonts w:ascii="Arial" w:hAnsi="Arial" w:cs="Arial"/>
                <w:sz w:val="20"/>
                <w:lang w:val="en-US"/>
              </w:rPr>
              <w:t xml:space="preserve"> </w:t>
            </w:r>
            <w:r w:rsidRPr="00E47FE5">
              <w:rPr>
                <w:rFonts w:ascii="Arial" w:hAnsi="Arial" w:cs="Arial"/>
                <w:sz w:val="20"/>
              </w:rPr>
              <w:t>15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 (vừa)</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AA60D5" w:rsidRPr="00E47FE5">
              <w:rPr>
                <w:rFonts w:ascii="Arial" w:hAnsi="Arial" w:cs="Arial"/>
                <w:sz w:val="20"/>
                <w:lang w:val="en-US"/>
              </w:rPr>
              <w:t xml:space="preserve"> </w:t>
            </w:r>
            <w:r w:rsidRPr="00E47FE5">
              <w:rPr>
                <w:rFonts w:ascii="Arial" w:hAnsi="Arial" w:cs="Arial"/>
                <w:sz w:val="20"/>
              </w:rPr>
              <w:t>-</w:t>
            </w:r>
            <w:r w:rsidR="00AA60D5" w:rsidRPr="00E47FE5">
              <w:rPr>
                <w:rFonts w:ascii="Arial" w:hAnsi="Arial" w:cs="Arial"/>
                <w:sz w:val="20"/>
                <w:lang w:val="en-US"/>
              </w:rPr>
              <w:t xml:space="preserve"> </w:t>
            </w:r>
            <w:r w:rsidRPr="00E47FE5">
              <w:rPr>
                <w:rFonts w:ascii="Arial" w:hAnsi="Arial" w:cs="Arial"/>
                <w:sz w:val="20"/>
              </w:rPr>
              <w:t>30</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 (nặng)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41 -</w:t>
            </w:r>
            <w:r w:rsidR="00AA60D5" w:rsidRPr="00E47FE5">
              <w:rPr>
                <w:rFonts w:ascii="Arial" w:hAnsi="Arial" w:cs="Arial"/>
                <w:sz w:val="20"/>
                <w:lang w:val="en-US"/>
              </w:rPr>
              <w:t xml:space="preserve"> </w:t>
            </w:r>
            <w:r w:rsidRPr="00E47FE5">
              <w:rPr>
                <w:rFonts w:ascii="Arial" w:hAnsi="Arial" w:cs="Arial"/>
                <w:sz w:val="20"/>
              </w:rPr>
              <w:t>45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2.4.</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 (</w:t>
            </w:r>
            <w:r w:rsidR="00AA60D5" w:rsidRPr="00E47FE5">
              <w:rPr>
                <w:rFonts w:ascii="Arial" w:hAnsi="Arial" w:cs="Arial"/>
                <w:sz w:val="20"/>
              </w:rPr>
              <w:t>rất</w:t>
            </w:r>
            <w:r w:rsidRPr="00E47FE5">
              <w:rPr>
                <w:rFonts w:ascii="Arial" w:hAnsi="Arial" w:cs="Arial"/>
                <w:sz w:val="20"/>
              </w:rPr>
              <w:t xml:space="preserve"> nặng)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w:t>
            </w:r>
            <w:r w:rsidR="00AA60D5" w:rsidRPr="00E47FE5">
              <w:rPr>
                <w:rFonts w:ascii="Arial" w:hAnsi="Arial" w:cs="Arial"/>
                <w:sz w:val="20"/>
                <w:lang w:val="en-US"/>
              </w:rPr>
              <w:t xml:space="preserve"> </w:t>
            </w:r>
            <w:r w:rsidRPr="00E47FE5">
              <w:rPr>
                <w:rFonts w:ascii="Arial" w:hAnsi="Arial" w:cs="Arial"/>
                <w:sz w:val="20"/>
              </w:rPr>
              <w:t>-</w:t>
            </w:r>
            <w:r w:rsidR="00AA60D5" w:rsidRPr="00E47FE5">
              <w:rPr>
                <w:rFonts w:ascii="Arial" w:hAnsi="Arial" w:cs="Arial"/>
                <w:sz w:val="20"/>
                <w:lang w:val="en-US"/>
              </w:rPr>
              <w:t xml:space="preserve"> </w:t>
            </w:r>
            <w:r w:rsidRPr="00E47FE5">
              <w:rPr>
                <w:rFonts w:ascii="Arial" w:hAnsi="Arial" w:cs="Arial"/>
                <w:sz w:val="20"/>
              </w:rPr>
              <w:t>65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2.5.</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Bệnh có biến chứng: tỷ lệ </w:t>
            </w:r>
            <w:r w:rsidR="00AA60D5" w:rsidRPr="00E47FE5">
              <w:rPr>
                <w:rFonts w:ascii="Arial" w:hAnsi="Arial" w:cs="Arial"/>
                <w:sz w:val="20"/>
              </w:rPr>
              <w:t>đ</w:t>
            </w:r>
            <w:r w:rsidRPr="00E47FE5">
              <w:rPr>
                <w:rFonts w:ascii="Arial" w:hAnsi="Arial" w:cs="Arial"/>
                <w:sz w:val="20"/>
              </w:rPr>
              <w:t>ược cộng lùi với tỷ lệ biến chứng ở các cơ quan bộ phận tương ứ</w:t>
            </w:r>
            <w:r w:rsidR="00AA60D5" w:rsidRPr="00E47FE5">
              <w:rPr>
                <w:rFonts w:ascii="Arial" w:hAnsi="Arial" w:cs="Arial"/>
                <w:sz w:val="20"/>
              </w:rPr>
              <w:t>ng đ</w:t>
            </w:r>
            <w:r w:rsidRPr="00E47FE5">
              <w:rPr>
                <w:rFonts w:ascii="Arial" w:hAnsi="Arial" w:cs="Arial"/>
                <w:sz w:val="20"/>
              </w:rPr>
              <w:t xml:space="preserve">ược quy định tại Bảng 2 </w:t>
            </w:r>
            <w:r w:rsidR="00555C6D" w:rsidRPr="00E47FE5">
              <w:rPr>
                <w:rFonts w:ascii="Arial" w:hAnsi="Arial" w:cs="Arial"/>
                <w:sz w:val="20"/>
              </w:rPr>
              <w:t>của</w:t>
            </w:r>
            <w:r w:rsidRPr="00E47FE5">
              <w:rPr>
                <w:rFonts w:ascii="Arial" w:hAnsi="Arial" w:cs="Arial"/>
                <w:sz w:val="20"/>
              </w:rPr>
              <w:t xml:space="preserve"> Thông tư 28/2013/TTLB-BYT-BLĐTBXH</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w:t>
            </w:r>
            <w:r w:rsidR="00941541" w:rsidRPr="00E47FE5">
              <w:rPr>
                <w:rFonts w:ascii="Arial" w:hAnsi="Arial" w:cs="Arial"/>
                <w:sz w:val="20"/>
                <w:lang w:val="en-US"/>
              </w:rPr>
              <w:t>ả</w:t>
            </w:r>
            <w:r w:rsidRPr="00E47FE5">
              <w:rPr>
                <w:rFonts w:ascii="Arial" w:hAnsi="Arial" w:cs="Arial"/>
                <w:sz w:val="20"/>
              </w:rPr>
              <w:t>m Ti</w:t>
            </w:r>
            <w:r w:rsidR="00AA60D5" w:rsidRPr="00E47FE5">
              <w:rPr>
                <w:rFonts w:ascii="Arial" w:hAnsi="Arial" w:cs="Arial"/>
                <w:sz w:val="20"/>
                <w:lang w:val="en-US"/>
              </w:rPr>
              <w:t>ể</w:t>
            </w:r>
            <w:r w:rsidRPr="00E47FE5">
              <w:rPr>
                <w:rFonts w:ascii="Arial" w:hAnsi="Arial" w:cs="Arial"/>
                <w:sz w:val="20"/>
              </w:rPr>
              <w:t>u c</w:t>
            </w:r>
            <w:r w:rsidR="00AA60D5" w:rsidRPr="00E47FE5">
              <w:rPr>
                <w:rFonts w:ascii="Arial" w:hAnsi="Arial" w:cs="Arial"/>
                <w:sz w:val="20"/>
                <w:lang w:val="en-US"/>
              </w:rPr>
              <w:t>ầ</w:t>
            </w:r>
            <w:r w:rsidRPr="00E47FE5">
              <w:rPr>
                <w:rFonts w:ascii="Arial" w:hAnsi="Arial" w:cs="Arial"/>
                <w:sz w:val="20"/>
              </w:rPr>
              <w:t>u</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1 (nhẹ)</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AA60D5" w:rsidRPr="00E47FE5">
              <w:rPr>
                <w:rFonts w:ascii="Arial" w:hAnsi="Arial" w:cs="Arial"/>
                <w:sz w:val="20"/>
                <w:lang w:val="en-US"/>
              </w:rPr>
              <w:t xml:space="preserve"> </w:t>
            </w:r>
            <w:r w:rsidRPr="00E47FE5">
              <w:rPr>
                <w:rFonts w:ascii="Arial" w:hAnsi="Arial" w:cs="Arial"/>
                <w:sz w:val="20"/>
              </w:rPr>
              <w:t>-</w:t>
            </w:r>
            <w:r w:rsidR="00AA60D5" w:rsidRPr="00E47FE5">
              <w:rPr>
                <w:rFonts w:ascii="Arial" w:hAnsi="Arial" w:cs="Arial"/>
                <w:sz w:val="20"/>
                <w:lang w:val="en-US"/>
              </w:rPr>
              <w:t xml:space="preserve"> </w:t>
            </w:r>
            <w:r w:rsidRPr="00E47FE5">
              <w:rPr>
                <w:rFonts w:ascii="Arial" w:hAnsi="Arial" w:cs="Arial"/>
                <w:sz w:val="20"/>
              </w:rPr>
              <w:t>15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 (vừa)</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w:t>
            </w:r>
            <w:r w:rsidR="00AA60D5" w:rsidRPr="00E47FE5">
              <w:rPr>
                <w:rFonts w:ascii="Arial" w:hAnsi="Arial" w:cs="Arial"/>
                <w:sz w:val="20"/>
                <w:lang w:val="en-US"/>
              </w:rPr>
              <w:t xml:space="preserve"> </w:t>
            </w:r>
            <w:r w:rsidRPr="00E47FE5">
              <w:rPr>
                <w:rFonts w:ascii="Arial" w:hAnsi="Arial" w:cs="Arial"/>
                <w:sz w:val="20"/>
              </w:rPr>
              <w:t>25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 (nặng)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AA60D5" w:rsidRPr="00E47FE5">
              <w:rPr>
                <w:rFonts w:ascii="Arial" w:hAnsi="Arial" w:cs="Arial"/>
                <w:sz w:val="20"/>
                <w:lang w:val="en-US"/>
              </w:rPr>
              <w:t xml:space="preserve"> </w:t>
            </w:r>
            <w:r w:rsidRPr="00E47FE5">
              <w:rPr>
                <w:rFonts w:ascii="Arial" w:hAnsi="Arial" w:cs="Arial"/>
                <w:sz w:val="20"/>
              </w:rPr>
              <w:t>35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3.4.</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 (</w:t>
            </w:r>
            <w:r w:rsidR="00AA60D5" w:rsidRPr="00E47FE5">
              <w:rPr>
                <w:rFonts w:ascii="Arial" w:hAnsi="Arial" w:cs="Arial"/>
                <w:sz w:val="20"/>
              </w:rPr>
              <w:t>rất</w:t>
            </w:r>
            <w:r w:rsidRPr="00E47FE5">
              <w:rPr>
                <w:rFonts w:ascii="Arial" w:hAnsi="Arial" w:cs="Arial"/>
                <w:sz w:val="20"/>
              </w:rPr>
              <w:t xml:space="preserve"> nặng)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41 -</w:t>
            </w:r>
            <w:r w:rsidR="00AA60D5" w:rsidRPr="00E47FE5">
              <w:rPr>
                <w:rFonts w:ascii="Arial" w:hAnsi="Arial" w:cs="Arial"/>
                <w:sz w:val="20"/>
                <w:lang w:val="en-US"/>
              </w:rPr>
              <w:t xml:space="preserve"> </w:t>
            </w:r>
            <w:r w:rsidRPr="00E47FE5">
              <w:rPr>
                <w:rFonts w:ascii="Arial" w:hAnsi="Arial" w:cs="Arial"/>
                <w:sz w:val="20"/>
              </w:rPr>
              <w:t>45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Suy tủy</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4.1.</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Giảm mộ</w:t>
            </w:r>
            <w:r w:rsidR="00AA60D5" w:rsidRPr="00E47FE5">
              <w:rPr>
                <w:rFonts w:ascii="Arial" w:hAnsi="Arial" w:cs="Arial"/>
                <w:sz w:val="20"/>
              </w:rPr>
              <w:t>t dòng tế bào máu: Á</w:t>
            </w:r>
            <w:r w:rsidRPr="00E47FE5">
              <w:rPr>
                <w:rFonts w:ascii="Arial" w:hAnsi="Arial" w:cs="Arial"/>
                <w:sz w:val="20"/>
              </w:rPr>
              <w:t>p dụng tỷ lệ</w:t>
            </w:r>
            <w:r w:rsidR="00AA60D5" w:rsidRPr="00E47FE5">
              <w:rPr>
                <w:rFonts w:ascii="Arial" w:hAnsi="Arial" w:cs="Arial"/>
                <w:sz w:val="20"/>
              </w:rPr>
              <w:t xml:space="preserve"> tổ</w:t>
            </w:r>
            <w:r w:rsidRPr="00E47FE5">
              <w:rPr>
                <w:rFonts w:ascii="Arial" w:hAnsi="Arial" w:cs="Arial"/>
                <w:sz w:val="20"/>
              </w:rPr>
              <w:t xml:space="preserve">n thương tương ứng tại các </w:t>
            </w:r>
            <w:r w:rsidR="00E47FE5" w:rsidRPr="00E47FE5">
              <w:rPr>
                <w:rFonts w:ascii="Arial" w:hAnsi="Arial" w:cs="Arial"/>
                <w:sz w:val="20"/>
              </w:rPr>
              <w:t>Mục</w:t>
            </w:r>
            <w:r w:rsidRPr="00E47FE5">
              <w:rPr>
                <w:rFonts w:ascii="Arial" w:hAnsi="Arial" w:cs="Arial"/>
                <w:sz w:val="20"/>
              </w:rPr>
              <w:t xml:space="preserve"> 1,</w:t>
            </w:r>
            <w:r w:rsidR="00AA60D5" w:rsidRPr="00E47FE5">
              <w:rPr>
                <w:rFonts w:ascii="Arial" w:hAnsi="Arial" w:cs="Arial"/>
                <w:sz w:val="20"/>
              </w:rPr>
              <w:t xml:space="preserve"> 2, 3.</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4.2.</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Giảm từ hai dòng trở lên: Tỷ lệ được tính b</w:t>
            </w:r>
            <w:r w:rsidR="00AA60D5" w:rsidRPr="00E47FE5">
              <w:rPr>
                <w:rFonts w:ascii="Arial" w:hAnsi="Arial" w:cs="Arial"/>
                <w:sz w:val="20"/>
              </w:rPr>
              <w:t>ằng</w:t>
            </w:r>
            <w:r w:rsidRPr="00E47FE5">
              <w:rPr>
                <w:rFonts w:ascii="Arial" w:hAnsi="Arial" w:cs="Arial"/>
                <w:sz w:val="20"/>
              </w:rPr>
              <w:t xml:space="preserve"> t</w:t>
            </w:r>
            <w:r w:rsidR="00AA60D5" w:rsidRPr="00E47FE5">
              <w:rPr>
                <w:rFonts w:ascii="Arial" w:hAnsi="Arial" w:cs="Arial"/>
                <w:sz w:val="20"/>
              </w:rPr>
              <w:t>ổ</w:t>
            </w:r>
            <w:r w:rsidRPr="00E47FE5">
              <w:rPr>
                <w:rFonts w:ascii="Arial" w:hAnsi="Arial" w:cs="Arial"/>
                <w:sz w:val="20"/>
              </w:rPr>
              <w:t>ng tỷ lệ các t</w:t>
            </w:r>
            <w:r w:rsidR="00AA60D5" w:rsidRPr="00E47FE5">
              <w:rPr>
                <w:rFonts w:ascii="Arial" w:hAnsi="Arial" w:cs="Arial"/>
                <w:sz w:val="20"/>
              </w:rPr>
              <w:t>ổ</w:t>
            </w:r>
            <w:r w:rsidRPr="00E47FE5">
              <w:rPr>
                <w:rFonts w:ascii="Arial" w:hAnsi="Arial" w:cs="Arial"/>
                <w:sz w:val="20"/>
              </w:rPr>
              <w:t xml:space="preserve">n thương tương ứng tại các </w:t>
            </w:r>
            <w:r w:rsidR="00E47FE5" w:rsidRPr="00E47FE5">
              <w:rPr>
                <w:rFonts w:ascii="Arial" w:hAnsi="Arial" w:cs="Arial"/>
                <w:sz w:val="20"/>
              </w:rPr>
              <w:t>Mục</w:t>
            </w:r>
            <w:r w:rsidRPr="00E47FE5">
              <w:rPr>
                <w:rFonts w:ascii="Arial" w:hAnsi="Arial" w:cs="Arial"/>
                <w:sz w:val="20"/>
              </w:rPr>
              <w:t xml:space="preserve"> 1, 2, 3 (cộng lùi).</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5.</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Bệnh tăng sản t</w:t>
            </w:r>
            <w:r w:rsidR="004C1753" w:rsidRPr="00E47FE5">
              <w:rPr>
                <w:rFonts w:ascii="Arial" w:hAnsi="Arial" w:cs="Arial"/>
                <w:sz w:val="20"/>
              </w:rPr>
              <w:t>ế</w:t>
            </w:r>
            <w:r w:rsidRPr="00E47FE5">
              <w:rPr>
                <w:rFonts w:ascii="Arial" w:hAnsi="Arial" w:cs="Arial"/>
                <w:sz w:val="20"/>
              </w:rPr>
              <w:t xml:space="preserve"> bào máu không ác tính</w:t>
            </w:r>
          </w:p>
        </w:tc>
        <w:tc>
          <w:tcPr>
            <w:tcW w:w="496"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5.1.</w:t>
            </w:r>
          </w:p>
        </w:tc>
        <w:tc>
          <w:tcPr>
            <w:tcW w:w="393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Chưa có bi</w:t>
            </w:r>
            <w:r w:rsidR="004C1753" w:rsidRPr="00E47FE5">
              <w:rPr>
                <w:rFonts w:ascii="Arial" w:hAnsi="Arial" w:cs="Arial"/>
                <w:sz w:val="20"/>
                <w:lang w:val="en-US"/>
              </w:rPr>
              <w:t>ế</w:t>
            </w:r>
            <w:r w:rsidRPr="00E47FE5">
              <w:rPr>
                <w:rFonts w:ascii="Arial" w:hAnsi="Arial" w:cs="Arial"/>
                <w:sz w:val="20"/>
              </w:rPr>
              <w:t>n chứng</w:t>
            </w:r>
          </w:p>
        </w:tc>
        <w:tc>
          <w:tcPr>
            <w:tcW w:w="49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10 - 15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5.2.</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 xml:space="preserve">Có biến chứng khác tương tự như tắc mạch, sỏi thận, gút, loét dạ dày hành tá tràng: Áp dụng tỷ lệ </w:t>
            </w:r>
            <w:r w:rsidR="00E47FE5" w:rsidRPr="00E47FE5">
              <w:rPr>
                <w:rFonts w:ascii="Arial" w:hAnsi="Arial" w:cs="Arial"/>
                <w:sz w:val="20"/>
              </w:rPr>
              <w:t>Mục</w:t>
            </w:r>
            <w:r w:rsidRPr="00E47FE5">
              <w:rPr>
                <w:rFonts w:ascii="Arial" w:hAnsi="Arial" w:cs="Arial"/>
                <w:sz w:val="20"/>
              </w:rPr>
              <w:t xml:space="preserve"> 5.1 và cộng lùi với tỷ lệ biến chứng </w:t>
            </w:r>
            <w:r w:rsidR="00436770" w:rsidRPr="00E47FE5">
              <w:rPr>
                <w:rFonts w:ascii="Arial" w:hAnsi="Arial" w:cs="Arial"/>
                <w:sz w:val="20"/>
              </w:rPr>
              <w:t>ở</w:t>
            </w:r>
            <w:r w:rsidRPr="00E47FE5">
              <w:rPr>
                <w:rFonts w:ascii="Arial" w:hAnsi="Arial" w:cs="Arial"/>
                <w:sz w:val="20"/>
              </w:rPr>
              <w:t xml:space="preserve"> các cơ quan bộ phận liên quan được quy định tại b</w:t>
            </w:r>
            <w:r w:rsidR="00436770" w:rsidRPr="00E47FE5">
              <w:rPr>
                <w:rFonts w:ascii="Arial" w:hAnsi="Arial" w:cs="Arial"/>
                <w:sz w:val="20"/>
              </w:rPr>
              <w:t>ảng 2 Thông tư</w:t>
            </w:r>
            <w:r w:rsidR="00C17C27" w:rsidRPr="00E47FE5">
              <w:rPr>
                <w:rFonts w:ascii="Arial" w:hAnsi="Arial" w:cs="Arial"/>
                <w:sz w:val="20"/>
              </w:rPr>
              <w:t xml:space="preserve"> 28/2013/TTLB-BYT-BLĐTBXH,</w:t>
            </w:r>
            <w:r w:rsidRPr="00E47FE5">
              <w:rPr>
                <w:rFonts w:ascii="Arial" w:hAnsi="Arial" w:cs="Arial"/>
                <w:sz w:val="20"/>
              </w:rPr>
              <w:t xml:space="preserve"> nếu chưa được quy định khác tại Thông tư n</w:t>
            </w:r>
            <w:r w:rsidR="00436770" w:rsidRPr="00E47FE5">
              <w:rPr>
                <w:rFonts w:ascii="Arial" w:hAnsi="Arial" w:cs="Arial"/>
                <w:sz w:val="20"/>
              </w:rPr>
              <w:t>à</w:t>
            </w:r>
            <w:r w:rsidRPr="00E47FE5">
              <w:rPr>
                <w:rFonts w:ascii="Arial" w:hAnsi="Arial" w:cs="Arial"/>
                <w:sz w:val="20"/>
              </w:rPr>
              <w:t>y.</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6.</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Bệnh bạch c</w:t>
            </w:r>
            <w:r w:rsidR="00C17C27" w:rsidRPr="00E47FE5">
              <w:rPr>
                <w:rFonts w:ascii="Arial" w:hAnsi="Arial" w:cs="Arial"/>
                <w:sz w:val="20"/>
              </w:rPr>
              <w:t>ầ</w:t>
            </w:r>
            <w:r w:rsidRPr="00E47FE5">
              <w:rPr>
                <w:rFonts w:ascii="Arial" w:hAnsi="Arial" w:cs="Arial"/>
                <w:sz w:val="20"/>
              </w:rPr>
              <w:t>u cấp (Leucemie)</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6.1.</w:t>
            </w:r>
          </w:p>
        </w:tc>
        <w:tc>
          <w:tcPr>
            <w:tcW w:w="3935" w:type="pct"/>
            <w:shd w:val="clear" w:color="auto" w:fill="auto"/>
          </w:tcPr>
          <w:p w:rsidR="00AA60D5" w:rsidRPr="00E47FE5" w:rsidRDefault="00E47FE5" w:rsidP="00511D56">
            <w:pPr>
              <w:spacing w:before="120"/>
              <w:rPr>
                <w:rFonts w:ascii="Arial" w:hAnsi="Arial" w:cs="Arial"/>
                <w:sz w:val="20"/>
              </w:rPr>
            </w:pPr>
            <w:r w:rsidRPr="00E47FE5">
              <w:rPr>
                <w:rFonts w:ascii="Arial" w:hAnsi="Arial" w:cs="Arial"/>
                <w:sz w:val="20"/>
              </w:rPr>
              <w:t>Điều</w:t>
            </w:r>
            <w:r w:rsidR="00AA60D5" w:rsidRPr="00E47FE5">
              <w:rPr>
                <w:rFonts w:ascii="Arial" w:hAnsi="Arial" w:cs="Arial"/>
                <w:sz w:val="20"/>
              </w:rPr>
              <w:t xml:space="preserve"> trị đạt lui </w:t>
            </w:r>
            <w:r w:rsidR="00A452DB" w:rsidRPr="00E47FE5">
              <w:rPr>
                <w:rFonts w:ascii="Arial" w:hAnsi="Arial" w:cs="Arial"/>
                <w:sz w:val="20"/>
              </w:rPr>
              <w:t>bệnh</w:t>
            </w:r>
            <w:r w:rsidR="00AA60D5" w:rsidRPr="00E47FE5">
              <w:rPr>
                <w:rFonts w:ascii="Arial" w:hAnsi="Arial" w:cs="Arial"/>
                <w:sz w:val="20"/>
              </w:rPr>
              <w:t xml:space="preserve"> hoàn toàn</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61</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6.2.</w:t>
            </w:r>
          </w:p>
        </w:tc>
        <w:tc>
          <w:tcPr>
            <w:tcW w:w="3935" w:type="pct"/>
            <w:shd w:val="clear" w:color="auto" w:fill="auto"/>
          </w:tcPr>
          <w:p w:rsidR="00AA60D5" w:rsidRPr="00E47FE5" w:rsidRDefault="00E47FE5" w:rsidP="00511D56">
            <w:pPr>
              <w:spacing w:before="120"/>
              <w:rPr>
                <w:rFonts w:ascii="Arial" w:hAnsi="Arial" w:cs="Arial"/>
                <w:sz w:val="20"/>
              </w:rPr>
            </w:pPr>
            <w:r w:rsidRPr="00E47FE5">
              <w:rPr>
                <w:rFonts w:ascii="Arial" w:hAnsi="Arial" w:cs="Arial"/>
                <w:sz w:val="20"/>
              </w:rPr>
              <w:t>Điều</w:t>
            </w:r>
            <w:r w:rsidR="00AA60D5" w:rsidRPr="00E47FE5">
              <w:rPr>
                <w:rFonts w:ascii="Arial" w:hAnsi="Arial" w:cs="Arial"/>
                <w:sz w:val="20"/>
              </w:rPr>
              <w:t xml:space="preserve"> trị không đạt lui bệnh hoàn toàn hoặc tái phát</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71 -</w:t>
            </w:r>
            <w:r w:rsidR="005C046C" w:rsidRPr="00E47FE5">
              <w:rPr>
                <w:rFonts w:ascii="Arial" w:hAnsi="Arial" w:cs="Arial"/>
                <w:sz w:val="20"/>
                <w:lang w:val="en-US"/>
              </w:rPr>
              <w:t xml:space="preserve"> </w:t>
            </w:r>
            <w:r w:rsidRPr="00E47FE5">
              <w:rPr>
                <w:rFonts w:ascii="Arial" w:hAnsi="Arial" w:cs="Arial"/>
                <w:sz w:val="20"/>
              </w:rPr>
              <w:t>75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6.3.</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 xml:space="preserve">Không đáp ứng </w:t>
            </w:r>
            <w:r w:rsidR="00E664D5">
              <w:rPr>
                <w:rFonts w:ascii="Arial" w:hAnsi="Arial" w:cs="Arial"/>
                <w:sz w:val="20"/>
              </w:rPr>
              <w:t>điều</w:t>
            </w:r>
            <w:r w:rsidRPr="00E47FE5">
              <w:rPr>
                <w:rFonts w:ascii="Arial" w:hAnsi="Arial" w:cs="Arial"/>
                <w:sz w:val="20"/>
              </w:rPr>
              <w:t xml:space="preserve"> trị</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91</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7.</w:t>
            </w:r>
          </w:p>
        </w:tc>
        <w:tc>
          <w:tcPr>
            <w:tcW w:w="3935" w:type="pct"/>
            <w:shd w:val="clear" w:color="auto" w:fill="auto"/>
          </w:tcPr>
          <w:p w:rsidR="00AA60D5" w:rsidRPr="00E47FE5" w:rsidRDefault="00A452DB" w:rsidP="00511D56">
            <w:pPr>
              <w:spacing w:before="120"/>
              <w:rPr>
                <w:rFonts w:ascii="Arial" w:hAnsi="Arial" w:cs="Arial"/>
                <w:sz w:val="20"/>
              </w:rPr>
            </w:pPr>
            <w:r w:rsidRPr="00E47FE5">
              <w:rPr>
                <w:rFonts w:ascii="Arial" w:hAnsi="Arial" w:cs="Arial"/>
                <w:sz w:val="20"/>
                <w:lang w:val="en-US"/>
              </w:rPr>
              <w:t>U</w:t>
            </w:r>
            <w:r w:rsidR="00AA60D5" w:rsidRPr="00E47FE5">
              <w:rPr>
                <w:rFonts w:ascii="Arial" w:hAnsi="Arial" w:cs="Arial"/>
                <w:sz w:val="20"/>
              </w:rPr>
              <w:t xml:space="preserve"> lympho không Hogkin</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7.1.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w:t>
            </w:r>
            <w:r w:rsidR="00562F2F" w:rsidRPr="00E47FE5">
              <w:rPr>
                <w:rFonts w:ascii="Arial" w:hAnsi="Arial" w:cs="Arial"/>
                <w:sz w:val="20"/>
                <w:lang w:val="en-US"/>
              </w:rPr>
              <w:t>ạ</w:t>
            </w:r>
            <w:r w:rsidRPr="00E47FE5">
              <w:rPr>
                <w:rFonts w:ascii="Arial" w:hAnsi="Arial" w:cs="Arial"/>
                <w:sz w:val="20"/>
              </w:rPr>
              <w:t>n I</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61 -</w:t>
            </w:r>
            <w:r w:rsidR="005C046C" w:rsidRPr="00E47FE5">
              <w:rPr>
                <w:rFonts w:ascii="Arial" w:hAnsi="Arial" w:cs="Arial"/>
                <w:sz w:val="20"/>
                <w:lang w:val="en-US"/>
              </w:rPr>
              <w:t xml:space="preserve"> </w:t>
            </w:r>
            <w:r w:rsidRPr="00E47FE5">
              <w:rPr>
                <w:rFonts w:ascii="Arial" w:hAnsi="Arial" w:cs="Arial"/>
                <w:sz w:val="20"/>
              </w:rPr>
              <w:t>65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7.2.</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w:t>
            </w:r>
            <w:r w:rsidR="00562F2F" w:rsidRPr="00E47FE5">
              <w:rPr>
                <w:rFonts w:ascii="Arial" w:hAnsi="Arial" w:cs="Arial"/>
                <w:sz w:val="20"/>
                <w:lang w:val="en-US"/>
              </w:rPr>
              <w:t>ạ</w:t>
            </w:r>
            <w:r w:rsidRPr="00E47FE5">
              <w:rPr>
                <w:rFonts w:ascii="Arial" w:hAnsi="Arial" w:cs="Arial"/>
                <w:sz w:val="20"/>
              </w:rPr>
              <w:t>n II</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71 -</w:t>
            </w:r>
            <w:r w:rsidR="005C046C" w:rsidRPr="00E47FE5">
              <w:rPr>
                <w:rFonts w:ascii="Arial" w:hAnsi="Arial" w:cs="Arial"/>
                <w:sz w:val="20"/>
                <w:lang w:val="en-US"/>
              </w:rPr>
              <w:t xml:space="preserve"> </w:t>
            </w:r>
            <w:r w:rsidRPr="00E47FE5">
              <w:rPr>
                <w:rFonts w:ascii="Arial" w:hAnsi="Arial" w:cs="Arial"/>
                <w:sz w:val="20"/>
              </w:rPr>
              <w:t>75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7.3.</w:t>
            </w:r>
          </w:p>
        </w:tc>
        <w:tc>
          <w:tcPr>
            <w:tcW w:w="3935" w:type="pct"/>
            <w:shd w:val="clear" w:color="auto" w:fill="auto"/>
          </w:tcPr>
          <w:p w:rsidR="00AA60D5" w:rsidRPr="00E47FE5" w:rsidRDefault="00562F2F" w:rsidP="00511D56">
            <w:pPr>
              <w:spacing w:before="120"/>
              <w:rPr>
                <w:rFonts w:ascii="Arial" w:hAnsi="Arial" w:cs="Arial"/>
                <w:sz w:val="20"/>
              </w:rPr>
            </w:pPr>
            <w:r w:rsidRPr="00E47FE5">
              <w:rPr>
                <w:rFonts w:ascii="Arial" w:hAnsi="Arial" w:cs="Arial"/>
                <w:sz w:val="20"/>
              </w:rPr>
              <w:t>Giai đo</w:t>
            </w:r>
            <w:r w:rsidRPr="00E47FE5">
              <w:rPr>
                <w:rFonts w:ascii="Arial" w:hAnsi="Arial" w:cs="Arial"/>
                <w:sz w:val="20"/>
                <w:lang w:val="en-US"/>
              </w:rPr>
              <w:t>ạ</w:t>
            </w:r>
            <w:r w:rsidR="00AA60D5" w:rsidRPr="00E47FE5">
              <w:rPr>
                <w:rFonts w:ascii="Arial" w:hAnsi="Arial" w:cs="Arial"/>
                <w:sz w:val="20"/>
              </w:rPr>
              <w:t>n III</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81 -</w:t>
            </w:r>
            <w:r w:rsidR="005C046C" w:rsidRPr="00E47FE5">
              <w:rPr>
                <w:rFonts w:ascii="Arial" w:hAnsi="Arial" w:cs="Arial"/>
                <w:sz w:val="20"/>
                <w:lang w:val="en-US"/>
              </w:rPr>
              <w:t xml:space="preserve"> </w:t>
            </w:r>
            <w:r w:rsidRPr="00E47FE5">
              <w:rPr>
                <w:rFonts w:ascii="Arial" w:hAnsi="Arial" w:cs="Arial"/>
                <w:sz w:val="20"/>
              </w:rPr>
              <w:t>85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7.4.</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đoạn IV</w:t>
            </w:r>
            <w:r w:rsidR="00562F2F" w:rsidRPr="00E47FE5">
              <w:rPr>
                <w:rFonts w:ascii="Arial" w:hAnsi="Arial" w:cs="Arial"/>
                <w:sz w:val="20"/>
              </w:rPr>
              <w:t xml:space="preserve"> </w:t>
            </w:r>
            <w:r w:rsidRPr="00E47FE5">
              <w:rPr>
                <w:rFonts w:ascii="Arial" w:hAnsi="Arial" w:cs="Arial"/>
                <w:sz w:val="20"/>
              </w:rPr>
              <w:t>(IVA hoặc IVB)</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91</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Bệ</w:t>
            </w:r>
            <w:r w:rsidR="0059523A" w:rsidRPr="00E47FE5">
              <w:rPr>
                <w:rFonts w:ascii="Arial" w:hAnsi="Arial" w:cs="Arial"/>
                <w:sz w:val="20"/>
              </w:rPr>
              <w:t>nh U</w:t>
            </w:r>
            <w:r w:rsidR="00C65224" w:rsidRPr="00E47FE5">
              <w:rPr>
                <w:rFonts w:ascii="Arial" w:hAnsi="Arial" w:cs="Arial"/>
                <w:sz w:val="20"/>
              </w:rPr>
              <w:t xml:space="preserve"> lympho không Hogkin gây biế</w:t>
            </w:r>
            <w:r w:rsidRPr="00E47FE5">
              <w:rPr>
                <w:rFonts w:ascii="Arial" w:hAnsi="Arial" w:cs="Arial"/>
                <w:sz w:val="20"/>
              </w:rPr>
              <w:t>n chứng tại cơ quan, bộ phận khác thì áp dụng tỷ lệ</w:t>
            </w:r>
            <w:r w:rsidR="00C65224" w:rsidRPr="00E47FE5">
              <w:rPr>
                <w:rFonts w:ascii="Arial" w:hAnsi="Arial" w:cs="Arial"/>
                <w:sz w:val="20"/>
              </w:rPr>
              <w:t xml:space="preserve"> giai đ</w:t>
            </w:r>
            <w:r w:rsidRPr="00E47FE5">
              <w:rPr>
                <w:rFonts w:ascii="Arial" w:hAnsi="Arial" w:cs="Arial"/>
                <w:sz w:val="20"/>
              </w:rPr>
              <w:t>oạn tương ứng của bệnh và cộng lùi với t</w:t>
            </w:r>
            <w:r w:rsidR="00C65224" w:rsidRPr="00E47FE5">
              <w:rPr>
                <w:rFonts w:ascii="Arial" w:hAnsi="Arial" w:cs="Arial"/>
                <w:sz w:val="20"/>
              </w:rPr>
              <w:t>ỷ</w:t>
            </w:r>
            <w:r w:rsidRPr="00E47FE5">
              <w:rPr>
                <w:rFonts w:ascii="Arial" w:hAnsi="Arial" w:cs="Arial"/>
                <w:sz w:val="20"/>
              </w:rPr>
              <w:t xml:space="preserve"> l</w:t>
            </w:r>
            <w:r w:rsidR="00C65224" w:rsidRPr="00E47FE5">
              <w:rPr>
                <w:rFonts w:ascii="Arial" w:hAnsi="Arial" w:cs="Arial"/>
                <w:sz w:val="20"/>
              </w:rPr>
              <w:t>ệ</w:t>
            </w:r>
            <w:r w:rsidRPr="00E47FE5">
              <w:rPr>
                <w:rFonts w:ascii="Arial" w:hAnsi="Arial" w:cs="Arial"/>
                <w:sz w:val="20"/>
              </w:rPr>
              <w:t xml:space="preserve"> biến chứ</w:t>
            </w:r>
            <w:r w:rsidR="00C65224" w:rsidRPr="00E47FE5">
              <w:rPr>
                <w:rFonts w:ascii="Arial" w:hAnsi="Arial" w:cs="Arial"/>
                <w:sz w:val="20"/>
              </w:rPr>
              <w:t>ng đượ</w:t>
            </w:r>
            <w:r w:rsidRPr="00E47FE5">
              <w:rPr>
                <w:rFonts w:ascii="Arial" w:hAnsi="Arial" w:cs="Arial"/>
                <w:sz w:val="20"/>
              </w:rPr>
              <w:t>c quy định t</w:t>
            </w:r>
            <w:r w:rsidR="00C65224" w:rsidRPr="00E47FE5">
              <w:rPr>
                <w:rFonts w:ascii="Arial" w:hAnsi="Arial" w:cs="Arial"/>
                <w:sz w:val="20"/>
              </w:rPr>
              <w:t>ạ</w:t>
            </w:r>
            <w:r w:rsidRPr="00E47FE5">
              <w:rPr>
                <w:rFonts w:ascii="Arial" w:hAnsi="Arial" w:cs="Arial"/>
                <w:sz w:val="20"/>
              </w:rPr>
              <w:t>i bảng 2 Thông tư 28/2013/TTLB-BYT-BLĐTBX</w:t>
            </w:r>
            <w:r w:rsidR="00D1174C" w:rsidRPr="00E47FE5">
              <w:rPr>
                <w:rFonts w:ascii="Arial" w:hAnsi="Arial" w:cs="Arial"/>
                <w:sz w:val="20"/>
              </w:rPr>
              <w:t>H</w:t>
            </w:r>
            <w:r w:rsidRPr="00E47FE5">
              <w:rPr>
                <w:rFonts w:ascii="Arial" w:hAnsi="Arial" w:cs="Arial"/>
                <w:sz w:val="20"/>
              </w:rPr>
              <w:t>.</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8.</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Viêm gan mạn do nhiễm độc</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8.1.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Viêm gan mạ</w:t>
            </w:r>
            <w:r w:rsidR="007D6B73" w:rsidRPr="00E47FE5">
              <w:rPr>
                <w:rFonts w:ascii="Arial" w:hAnsi="Arial" w:cs="Arial"/>
                <w:sz w:val="20"/>
              </w:rPr>
              <w:t>n ổ</w:t>
            </w:r>
            <w:r w:rsidRPr="00E47FE5">
              <w:rPr>
                <w:rFonts w:ascii="Arial" w:hAnsi="Arial" w:cs="Arial"/>
                <w:sz w:val="20"/>
              </w:rPr>
              <w:t>n định</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26</w:t>
            </w:r>
            <w:r w:rsidR="005C046C" w:rsidRPr="00E47FE5">
              <w:rPr>
                <w:rFonts w:ascii="Arial" w:hAnsi="Arial" w:cs="Arial"/>
                <w:sz w:val="20"/>
                <w:lang w:val="en-US"/>
              </w:rPr>
              <w:t xml:space="preserve"> </w:t>
            </w:r>
            <w:r w:rsidRPr="00E47FE5">
              <w:rPr>
                <w:rFonts w:ascii="Arial" w:hAnsi="Arial" w:cs="Arial"/>
                <w:sz w:val="20"/>
              </w:rPr>
              <w:t>-</w:t>
            </w:r>
            <w:r w:rsidR="005C046C" w:rsidRPr="00E47FE5">
              <w:rPr>
                <w:rFonts w:ascii="Arial" w:hAnsi="Arial" w:cs="Arial"/>
                <w:sz w:val="20"/>
                <w:lang w:val="en-US"/>
              </w:rPr>
              <w:t xml:space="preserve"> </w:t>
            </w:r>
            <w:r w:rsidRPr="00E47FE5">
              <w:rPr>
                <w:rFonts w:ascii="Arial" w:hAnsi="Arial" w:cs="Arial"/>
                <w:sz w:val="20"/>
              </w:rPr>
              <w:t>30</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8.2.</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Viêm gan mạ</w:t>
            </w:r>
            <w:r w:rsidR="007D6B73" w:rsidRPr="00E47FE5">
              <w:rPr>
                <w:rFonts w:ascii="Arial" w:hAnsi="Arial" w:cs="Arial"/>
                <w:sz w:val="20"/>
              </w:rPr>
              <w:t>n tiế</w:t>
            </w:r>
            <w:r w:rsidRPr="00E47FE5">
              <w:rPr>
                <w:rFonts w:ascii="Arial" w:hAnsi="Arial" w:cs="Arial"/>
                <w:sz w:val="20"/>
              </w:rPr>
              <w:t>n triển</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41 -</w:t>
            </w:r>
            <w:r w:rsidR="005C046C" w:rsidRPr="00E47FE5">
              <w:rPr>
                <w:rFonts w:ascii="Arial" w:hAnsi="Arial" w:cs="Arial"/>
                <w:sz w:val="20"/>
                <w:lang w:val="en-US"/>
              </w:rPr>
              <w:t xml:space="preserve"> </w:t>
            </w:r>
            <w:r w:rsidRPr="00E47FE5">
              <w:rPr>
                <w:rFonts w:ascii="Arial" w:hAnsi="Arial" w:cs="Arial"/>
                <w:sz w:val="20"/>
              </w:rPr>
              <w:t>45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9.</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Xơ gan</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9.1.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đoạn 0</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31 -</w:t>
            </w:r>
            <w:r w:rsidR="005C046C" w:rsidRPr="00E47FE5">
              <w:rPr>
                <w:rFonts w:ascii="Arial" w:hAnsi="Arial" w:cs="Arial"/>
                <w:sz w:val="20"/>
                <w:lang w:val="en-US"/>
              </w:rPr>
              <w:t xml:space="preserve"> </w:t>
            </w:r>
            <w:r w:rsidRPr="00E47FE5">
              <w:rPr>
                <w:rFonts w:ascii="Arial" w:hAnsi="Arial" w:cs="Arial"/>
                <w:sz w:val="20"/>
              </w:rPr>
              <w:t>35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9.2.</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đoạn 1 (có giãn tĩnh mạch thực quản độ I)</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41 -</w:t>
            </w:r>
            <w:r w:rsidR="005C046C" w:rsidRPr="00E47FE5">
              <w:rPr>
                <w:rFonts w:ascii="Arial" w:hAnsi="Arial" w:cs="Arial"/>
                <w:sz w:val="20"/>
                <w:lang w:val="en-US"/>
              </w:rPr>
              <w:t xml:space="preserve"> </w:t>
            </w:r>
            <w:r w:rsidRPr="00E47FE5">
              <w:rPr>
                <w:rFonts w:ascii="Arial" w:hAnsi="Arial" w:cs="Arial"/>
                <w:sz w:val="20"/>
              </w:rPr>
              <w:t>45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9.3.</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 xml:space="preserve">Giai </w:t>
            </w:r>
            <w:r w:rsidR="007D6B73" w:rsidRPr="00E47FE5">
              <w:rPr>
                <w:rFonts w:ascii="Arial" w:hAnsi="Arial" w:cs="Arial"/>
                <w:sz w:val="20"/>
              </w:rPr>
              <w:t>đoạn</w:t>
            </w:r>
            <w:r w:rsidRPr="00E47FE5">
              <w:rPr>
                <w:rFonts w:ascii="Arial" w:hAnsi="Arial" w:cs="Arial"/>
                <w:sz w:val="20"/>
              </w:rPr>
              <w:t xml:space="preserve"> 2 (có giãn tĩnh mạch thực quản độ II)</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61 -</w:t>
            </w:r>
            <w:r w:rsidR="005C046C" w:rsidRPr="00E47FE5">
              <w:rPr>
                <w:rFonts w:ascii="Arial" w:hAnsi="Arial" w:cs="Arial"/>
                <w:sz w:val="20"/>
                <w:lang w:val="en-US"/>
              </w:rPr>
              <w:t xml:space="preserve"> </w:t>
            </w:r>
            <w:r w:rsidRPr="00E47FE5">
              <w:rPr>
                <w:rFonts w:ascii="Arial" w:hAnsi="Arial" w:cs="Arial"/>
                <w:sz w:val="20"/>
              </w:rPr>
              <w:t>65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9.4.</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đoạn 3 (có giãn tĩnh mạch thực quản độ III)</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71 - 75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10.</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Suy chức năng gan</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10.1.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Suy chức năng gan nhẹ (chưa có triệu chứ</w:t>
            </w:r>
            <w:r w:rsidR="007D6B73" w:rsidRPr="00E47FE5">
              <w:rPr>
                <w:rFonts w:ascii="Arial" w:hAnsi="Arial" w:cs="Arial"/>
                <w:sz w:val="20"/>
              </w:rPr>
              <w:t>ng lâm sàng, có biể</w:t>
            </w:r>
            <w:r w:rsidRPr="00E47FE5">
              <w:rPr>
                <w:rFonts w:ascii="Arial" w:hAnsi="Arial" w:cs="Arial"/>
                <w:sz w:val="20"/>
              </w:rPr>
              <w:t>u hiện trên kết quả sinh hóa tương đương Child-PughA)</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21 -</w:t>
            </w:r>
            <w:r w:rsidR="005C046C" w:rsidRPr="00E47FE5">
              <w:rPr>
                <w:rFonts w:ascii="Arial" w:hAnsi="Arial" w:cs="Arial"/>
                <w:sz w:val="20"/>
                <w:lang w:val="en-US"/>
              </w:rPr>
              <w:t xml:space="preserve"> </w:t>
            </w:r>
            <w:r w:rsidRPr="00E47FE5">
              <w:rPr>
                <w:rFonts w:ascii="Arial" w:hAnsi="Arial" w:cs="Arial"/>
                <w:sz w:val="20"/>
              </w:rPr>
              <w:t>25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10.2.</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Suy chức năng gan vừa (có triệu chứ</w:t>
            </w:r>
            <w:r w:rsidR="007D6B73" w:rsidRPr="00E47FE5">
              <w:rPr>
                <w:rFonts w:ascii="Arial" w:hAnsi="Arial" w:cs="Arial"/>
                <w:sz w:val="20"/>
              </w:rPr>
              <w:t>ng lâm sàng, có biể</w:t>
            </w:r>
            <w:r w:rsidRPr="00E47FE5">
              <w:rPr>
                <w:rFonts w:ascii="Arial" w:hAnsi="Arial" w:cs="Arial"/>
                <w:sz w:val="20"/>
              </w:rPr>
              <w:t>u hiện trên kết quả sinh hóa tương đương Child-PughB)</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41 -</w:t>
            </w:r>
            <w:r w:rsidR="005C046C" w:rsidRPr="00E47FE5">
              <w:rPr>
                <w:rFonts w:ascii="Arial" w:hAnsi="Arial" w:cs="Arial"/>
                <w:sz w:val="20"/>
                <w:lang w:val="en-US"/>
              </w:rPr>
              <w:t xml:space="preserve"> </w:t>
            </w:r>
            <w:r w:rsidRPr="00E47FE5">
              <w:rPr>
                <w:rFonts w:ascii="Arial" w:hAnsi="Arial" w:cs="Arial"/>
                <w:sz w:val="20"/>
              </w:rPr>
              <w:t>45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10.3.</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Suy chức năng gan nặng (có triệu chứ</w:t>
            </w:r>
            <w:r w:rsidR="007D6B73" w:rsidRPr="00E47FE5">
              <w:rPr>
                <w:rFonts w:ascii="Arial" w:hAnsi="Arial" w:cs="Arial"/>
                <w:sz w:val="20"/>
              </w:rPr>
              <w:t>ng lâm sàng, có biể</w:t>
            </w:r>
            <w:r w:rsidRPr="00E47FE5">
              <w:rPr>
                <w:rFonts w:ascii="Arial" w:hAnsi="Arial" w:cs="Arial"/>
                <w:sz w:val="20"/>
              </w:rPr>
              <w:t>u hiện trên kết quả</w:t>
            </w:r>
            <w:r w:rsidR="007D6B73" w:rsidRPr="00E47FE5">
              <w:rPr>
                <w:rFonts w:ascii="Arial" w:hAnsi="Arial" w:cs="Arial"/>
                <w:sz w:val="20"/>
              </w:rPr>
              <w:t xml:space="preserve"> sinh hóa tương đ</w:t>
            </w:r>
            <w:r w:rsidRPr="00E47FE5">
              <w:rPr>
                <w:rFonts w:ascii="Arial" w:hAnsi="Arial" w:cs="Arial"/>
                <w:sz w:val="20"/>
              </w:rPr>
              <w:t>ương Child-PughC)</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61 -</w:t>
            </w:r>
            <w:r w:rsidR="005C046C" w:rsidRPr="00E47FE5">
              <w:rPr>
                <w:rFonts w:ascii="Arial" w:hAnsi="Arial" w:cs="Arial"/>
                <w:sz w:val="20"/>
                <w:lang w:val="en-US"/>
              </w:rPr>
              <w:t xml:space="preserve"> </w:t>
            </w:r>
            <w:r w:rsidRPr="00E47FE5">
              <w:rPr>
                <w:rFonts w:ascii="Arial" w:hAnsi="Arial" w:cs="Arial"/>
                <w:sz w:val="20"/>
              </w:rPr>
              <w:t>65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Các bệ</w:t>
            </w:r>
            <w:r w:rsidR="007D6B73" w:rsidRPr="00E47FE5">
              <w:rPr>
                <w:rFonts w:ascii="Arial" w:hAnsi="Arial" w:cs="Arial"/>
                <w:sz w:val="20"/>
              </w:rPr>
              <w:t>nh cầ</w:t>
            </w:r>
            <w:r w:rsidRPr="00E47FE5">
              <w:rPr>
                <w:rFonts w:ascii="Arial" w:hAnsi="Arial" w:cs="Arial"/>
                <w:sz w:val="20"/>
              </w:rPr>
              <w:t xml:space="preserve">u </w:t>
            </w:r>
            <w:r w:rsidR="007D6B73" w:rsidRPr="00E47FE5">
              <w:rPr>
                <w:rFonts w:ascii="Arial" w:hAnsi="Arial" w:cs="Arial"/>
                <w:sz w:val="20"/>
              </w:rPr>
              <w:t>t</w:t>
            </w:r>
            <w:r w:rsidRPr="00E47FE5">
              <w:rPr>
                <w:rFonts w:ascii="Arial" w:hAnsi="Arial" w:cs="Arial"/>
                <w:sz w:val="20"/>
              </w:rPr>
              <w:t xml:space="preserve">hận, bệnh kẽ </w:t>
            </w:r>
            <w:r w:rsidR="007D6B73" w:rsidRPr="00E47FE5">
              <w:rPr>
                <w:rFonts w:ascii="Arial" w:hAnsi="Arial" w:cs="Arial"/>
                <w:sz w:val="20"/>
              </w:rPr>
              <w:t>ố</w:t>
            </w:r>
            <w:r w:rsidRPr="00E47FE5">
              <w:rPr>
                <w:rFonts w:ascii="Arial" w:hAnsi="Arial" w:cs="Arial"/>
                <w:sz w:val="20"/>
              </w:rPr>
              <w:t>ng thận mạn tính tỷ lệ</w:t>
            </w:r>
            <w:r w:rsidR="007D6B73" w:rsidRPr="00E47FE5">
              <w:rPr>
                <w:rFonts w:ascii="Arial" w:hAnsi="Arial" w:cs="Arial"/>
                <w:sz w:val="20"/>
              </w:rPr>
              <w:t xml:space="preserve"> tổ</w:t>
            </w:r>
            <w:r w:rsidRPr="00E47FE5">
              <w:rPr>
                <w:rFonts w:ascii="Arial" w:hAnsi="Arial" w:cs="Arial"/>
                <w:sz w:val="20"/>
              </w:rPr>
              <w:t>n thương cơ th</w:t>
            </w:r>
            <w:r w:rsidR="007D6B73" w:rsidRPr="00E47FE5">
              <w:rPr>
                <w:rFonts w:ascii="Arial" w:hAnsi="Arial" w:cs="Arial"/>
                <w:sz w:val="20"/>
              </w:rPr>
              <w:t>ể</w:t>
            </w:r>
            <w:r w:rsidRPr="00E47FE5">
              <w:rPr>
                <w:rFonts w:ascii="Arial" w:hAnsi="Arial" w:cs="Arial"/>
                <w:sz w:val="20"/>
              </w:rPr>
              <w:t xml:space="preserve"> căn cứ theo các mức độ của bệnh thận mạn tính được quy định </w:t>
            </w:r>
            <w:r w:rsidR="007D6B73" w:rsidRPr="00E47FE5">
              <w:rPr>
                <w:rFonts w:ascii="Arial" w:hAnsi="Arial" w:cs="Arial"/>
                <w:sz w:val="20"/>
              </w:rPr>
              <w:t>ở</w:t>
            </w:r>
            <w:r w:rsidRPr="00E47FE5">
              <w:rPr>
                <w:rFonts w:ascii="Arial" w:hAnsi="Arial" w:cs="Arial"/>
                <w:sz w:val="20"/>
              </w:rPr>
              <w:t xml:space="preserve"> </w:t>
            </w:r>
            <w:r w:rsidR="00E47FE5" w:rsidRPr="00E47FE5">
              <w:rPr>
                <w:rFonts w:ascii="Arial" w:hAnsi="Arial" w:cs="Arial"/>
                <w:sz w:val="20"/>
              </w:rPr>
              <w:t>Mục</w:t>
            </w:r>
            <w:r w:rsidRPr="00E47FE5">
              <w:rPr>
                <w:rFonts w:ascii="Arial" w:hAnsi="Arial" w:cs="Arial"/>
                <w:sz w:val="20"/>
              </w:rPr>
              <w:t xml:space="preserve"> 12</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12.</w:t>
            </w:r>
          </w:p>
        </w:tc>
        <w:tc>
          <w:tcPr>
            <w:tcW w:w="3935" w:type="pct"/>
            <w:shd w:val="clear" w:color="auto" w:fill="auto"/>
          </w:tcPr>
          <w:p w:rsidR="00AA60D5" w:rsidRPr="00E47FE5" w:rsidRDefault="00A452DB" w:rsidP="00511D56">
            <w:pPr>
              <w:spacing w:before="120"/>
              <w:rPr>
                <w:rFonts w:ascii="Arial" w:hAnsi="Arial" w:cs="Arial"/>
                <w:sz w:val="20"/>
              </w:rPr>
            </w:pPr>
            <w:r w:rsidRPr="00E47FE5">
              <w:rPr>
                <w:rFonts w:ascii="Arial" w:hAnsi="Arial" w:cs="Arial"/>
                <w:sz w:val="20"/>
              </w:rPr>
              <w:t>Bệnh</w:t>
            </w:r>
            <w:r w:rsidR="007D6B73" w:rsidRPr="00E47FE5">
              <w:rPr>
                <w:rFonts w:ascii="Arial" w:hAnsi="Arial" w:cs="Arial"/>
                <w:sz w:val="20"/>
              </w:rPr>
              <w:t xml:space="preserve"> th</w:t>
            </w:r>
            <w:r w:rsidR="007D6B73" w:rsidRPr="00E47FE5">
              <w:rPr>
                <w:rFonts w:ascii="Arial" w:hAnsi="Arial" w:cs="Arial"/>
                <w:sz w:val="20"/>
                <w:lang w:val="en-US"/>
              </w:rPr>
              <w:t>ậ</w:t>
            </w:r>
            <w:r w:rsidR="007D6B73" w:rsidRPr="00E47FE5">
              <w:rPr>
                <w:rFonts w:ascii="Arial" w:hAnsi="Arial" w:cs="Arial"/>
                <w:sz w:val="20"/>
              </w:rPr>
              <w:t>n m</w:t>
            </w:r>
            <w:r w:rsidR="007D6B73" w:rsidRPr="00E47FE5">
              <w:rPr>
                <w:rFonts w:ascii="Arial" w:hAnsi="Arial" w:cs="Arial"/>
                <w:sz w:val="20"/>
                <w:lang w:val="en-US"/>
              </w:rPr>
              <w:t>ạn</w:t>
            </w:r>
            <w:r w:rsidR="00AA60D5" w:rsidRPr="00E47FE5">
              <w:rPr>
                <w:rFonts w:ascii="Arial" w:hAnsi="Arial" w:cs="Arial"/>
                <w:sz w:val="20"/>
              </w:rPr>
              <w:t xml:space="preserve"> tính</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12.1.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 xml:space="preserve">Giai </w:t>
            </w:r>
            <w:r w:rsidR="007D6B73" w:rsidRPr="00E47FE5">
              <w:rPr>
                <w:rFonts w:ascii="Arial" w:hAnsi="Arial" w:cs="Arial"/>
                <w:sz w:val="20"/>
              </w:rPr>
              <w:t>đoạn</w:t>
            </w:r>
            <w:r w:rsidRPr="00E47FE5">
              <w:rPr>
                <w:rFonts w:ascii="Arial" w:hAnsi="Arial" w:cs="Arial"/>
                <w:sz w:val="20"/>
              </w:rPr>
              <w:t xml:space="preserve"> 1: t</w:t>
            </w:r>
            <w:r w:rsidR="00340EDD" w:rsidRPr="00E47FE5">
              <w:rPr>
                <w:rFonts w:ascii="Arial" w:hAnsi="Arial" w:cs="Arial"/>
                <w:sz w:val="20"/>
              </w:rPr>
              <w:t>ổ</w:t>
            </w:r>
            <w:r w:rsidRPr="00E47FE5">
              <w:rPr>
                <w:rFonts w:ascii="Arial" w:hAnsi="Arial" w:cs="Arial"/>
                <w:sz w:val="20"/>
              </w:rPr>
              <w:t>n thương mức lọ</w:t>
            </w:r>
            <w:r w:rsidR="00340EDD" w:rsidRPr="00E47FE5">
              <w:rPr>
                <w:rFonts w:ascii="Arial" w:hAnsi="Arial" w:cs="Arial"/>
                <w:sz w:val="20"/>
              </w:rPr>
              <w:t>c cầ</w:t>
            </w:r>
            <w:r w:rsidRPr="00E47FE5">
              <w:rPr>
                <w:rFonts w:ascii="Arial" w:hAnsi="Arial" w:cs="Arial"/>
                <w:sz w:val="20"/>
              </w:rPr>
              <w:t>u thận bình thường hoặ</w:t>
            </w:r>
            <w:r w:rsidR="00340EDD" w:rsidRPr="00E47FE5">
              <w:rPr>
                <w:rFonts w:ascii="Arial" w:hAnsi="Arial" w:cs="Arial"/>
                <w:sz w:val="20"/>
              </w:rPr>
              <w:t>c tăng (&gt;90ml/1</w:t>
            </w:r>
            <w:r w:rsidRPr="00E47FE5">
              <w:rPr>
                <w:rFonts w:ascii="Arial" w:hAnsi="Arial" w:cs="Arial"/>
                <w:sz w:val="20"/>
              </w:rPr>
              <w:t xml:space="preserve"> phút)</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21 -</w:t>
            </w:r>
            <w:r w:rsidR="005C046C" w:rsidRPr="00E47FE5">
              <w:rPr>
                <w:rFonts w:ascii="Arial" w:hAnsi="Arial" w:cs="Arial"/>
                <w:sz w:val="20"/>
                <w:lang w:val="en-US"/>
              </w:rPr>
              <w:t xml:space="preserve"> </w:t>
            </w:r>
            <w:r w:rsidRPr="00E47FE5">
              <w:rPr>
                <w:rFonts w:ascii="Arial" w:hAnsi="Arial" w:cs="Arial"/>
                <w:sz w:val="20"/>
              </w:rPr>
              <w:t>25</w:t>
            </w:r>
          </w:p>
        </w:tc>
      </w:tr>
      <w:tr w:rsidR="00AA60D5" w:rsidRPr="00E47FE5">
        <w:tc>
          <w:tcPr>
            <w:tcW w:w="569" w:type="pct"/>
            <w:shd w:val="clear" w:color="auto" w:fill="auto"/>
          </w:tcPr>
          <w:p w:rsidR="00AA60D5" w:rsidRPr="00E47FE5" w:rsidRDefault="00AA60D5" w:rsidP="00511D56">
            <w:pPr>
              <w:spacing w:before="120"/>
              <w:rPr>
                <w:rFonts w:ascii="Arial" w:hAnsi="Arial" w:cs="Arial"/>
                <w:color w:val="auto"/>
                <w:sz w:val="20"/>
              </w:rPr>
            </w:pPr>
            <w:r w:rsidRPr="00E47FE5">
              <w:rPr>
                <w:rFonts w:ascii="Arial" w:hAnsi="Arial" w:cs="Arial"/>
                <w:color w:val="auto"/>
                <w:sz w:val="20"/>
              </w:rPr>
              <w:t>12.2.</w:t>
            </w:r>
          </w:p>
        </w:tc>
        <w:tc>
          <w:tcPr>
            <w:tcW w:w="3935" w:type="pct"/>
            <w:shd w:val="clear" w:color="auto" w:fill="auto"/>
          </w:tcPr>
          <w:p w:rsidR="00AA60D5" w:rsidRPr="00E47FE5" w:rsidRDefault="00AA60D5" w:rsidP="00511D56">
            <w:pPr>
              <w:spacing w:before="120"/>
              <w:rPr>
                <w:rFonts w:ascii="Arial" w:hAnsi="Arial" w:cs="Arial"/>
                <w:color w:val="auto"/>
                <w:sz w:val="20"/>
              </w:rPr>
            </w:pPr>
            <w:r w:rsidRPr="00E47FE5">
              <w:rPr>
                <w:rFonts w:ascii="Arial" w:hAnsi="Arial" w:cs="Arial"/>
                <w:color w:val="auto"/>
                <w:sz w:val="20"/>
              </w:rPr>
              <w:t xml:space="preserve">Giai </w:t>
            </w:r>
            <w:r w:rsidR="007D6B73" w:rsidRPr="00E47FE5">
              <w:rPr>
                <w:rFonts w:ascii="Arial" w:hAnsi="Arial" w:cs="Arial"/>
                <w:color w:val="auto"/>
                <w:sz w:val="20"/>
              </w:rPr>
              <w:t>đoạn</w:t>
            </w:r>
            <w:r w:rsidRPr="00E47FE5">
              <w:rPr>
                <w:rFonts w:ascii="Arial" w:hAnsi="Arial" w:cs="Arial"/>
                <w:color w:val="auto"/>
                <w:sz w:val="20"/>
              </w:rPr>
              <w:t xml:space="preserve"> 2: t</w:t>
            </w:r>
            <w:r w:rsidR="005915E5" w:rsidRPr="00E47FE5">
              <w:rPr>
                <w:rFonts w:ascii="Arial" w:hAnsi="Arial" w:cs="Arial"/>
                <w:color w:val="auto"/>
                <w:sz w:val="20"/>
              </w:rPr>
              <w:t>ổ</w:t>
            </w:r>
            <w:r w:rsidRPr="00E47FE5">
              <w:rPr>
                <w:rFonts w:ascii="Arial" w:hAnsi="Arial" w:cs="Arial"/>
                <w:color w:val="auto"/>
                <w:sz w:val="20"/>
              </w:rPr>
              <w:t>n thương mức lọc cầu thận giảm nhẹ ( 60-89ml/</w:t>
            </w:r>
            <w:r w:rsidR="005915E5" w:rsidRPr="00E47FE5">
              <w:rPr>
                <w:rFonts w:ascii="Arial" w:hAnsi="Arial" w:cs="Arial"/>
                <w:color w:val="auto"/>
                <w:sz w:val="20"/>
              </w:rPr>
              <w:t>1</w:t>
            </w:r>
            <w:r w:rsidRPr="00E47FE5">
              <w:rPr>
                <w:rFonts w:ascii="Arial" w:hAnsi="Arial" w:cs="Arial"/>
                <w:color w:val="auto"/>
                <w:sz w:val="20"/>
              </w:rPr>
              <w:t xml:space="preserve"> phút)</w:t>
            </w:r>
          </w:p>
        </w:tc>
        <w:tc>
          <w:tcPr>
            <w:tcW w:w="496" w:type="pct"/>
            <w:shd w:val="clear" w:color="auto" w:fill="auto"/>
          </w:tcPr>
          <w:p w:rsidR="00AA60D5" w:rsidRPr="00E47FE5" w:rsidRDefault="00AA60D5" w:rsidP="00511D56">
            <w:pPr>
              <w:spacing w:before="120"/>
              <w:jc w:val="center"/>
              <w:rPr>
                <w:rFonts w:ascii="Arial" w:hAnsi="Arial" w:cs="Arial"/>
                <w:color w:val="auto"/>
                <w:sz w:val="20"/>
              </w:rPr>
            </w:pPr>
            <w:r w:rsidRPr="00E47FE5">
              <w:rPr>
                <w:rFonts w:ascii="Arial" w:hAnsi="Arial" w:cs="Arial"/>
                <w:color w:val="auto"/>
                <w:sz w:val="20"/>
              </w:rPr>
              <w:t>31 -</w:t>
            </w:r>
            <w:r w:rsidR="005C046C" w:rsidRPr="00E47FE5">
              <w:rPr>
                <w:rFonts w:ascii="Arial" w:hAnsi="Arial" w:cs="Arial"/>
                <w:color w:val="auto"/>
                <w:sz w:val="20"/>
                <w:lang w:val="en-US"/>
              </w:rPr>
              <w:t xml:space="preserve"> </w:t>
            </w:r>
            <w:r w:rsidRPr="00E47FE5">
              <w:rPr>
                <w:rFonts w:ascii="Arial" w:hAnsi="Arial" w:cs="Arial"/>
                <w:color w:val="auto"/>
                <w:sz w:val="20"/>
              </w:rPr>
              <w:t>35</w:t>
            </w:r>
          </w:p>
        </w:tc>
      </w:tr>
      <w:tr w:rsidR="00AA60D5" w:rsidRPr="00E47FE5">
        <w:tc>
          <w:tcPr>
            <w:tcW w:w="569" w:type="pct"/>
            <w:shd w:val="clear" w:color="auto" w:fill="auto"/>
          </w:tcPr>
          <w:p w:rsidR="00AA60D5" w:rsidRPr="00E47FE5" w:rsidRDefault="00AA60D5" w:rsidP="00511D56">
            <w:pPr>
              <w:spacing w:before="120"/>
              <w:rPr>
                <w:rFonts w:ascii="Arial" w:hAnsi="Arial" w:cs="Arial"/>
                <w:color w:val="auto"/>
                <w:sz w:val="20"/>
              </w:rPr>
            </w:pPr>
            <w:r w:rsidRPr="00E47FE5">
              <w:rPr>
                <w:rFonts w:ascii="Arial" w:hAnsi="Arial" w:cs="Arial"/>
                <w:color w:val="auto"/>
                <w:sz w:val="20"/>
              </w:rPr>
              <w:t>12.3.</w:t>
            </w:r>
          </w:p>
        </w:tc>
        <w:tc>
          <w:tcPr>
            <w:tcW w:w="3935" w:type="pct"/>
            <w:shd w:val="clear" w:color="auto" w:fill="auto"/>
          </w:tcPr>
          <w:p w:rsidR="00AA60D5" w:rsidRPr="00E47FE5" w:rsidRDefault="00AA60D5" w:rsidP="00511D56">
            <w:pPr>
              <w:spacing w:before="120"/>
              <w:rPr>
                <w:rFonts w:ascii="Arial" w:hAnsi="Arial" w:cs="Arial"/>
                <w:color w:val="auto"/>
                <w:sz w:val="20"/>
              </w:rPr>
            </w:pPr>
            <w:r w:rsidRPr="00E47FE5">
              <w:rPr>
                <w:rFonts w:ascii="Arial" w:hAnsi="Arial" w:cs="Arial"/>
                <w:color w:val="auto"/>
                <w:sz w:val="20"/>
              </w:rPr>
              <w:t>Giai đoạn 3: t</w:t>
            </w:r>
            <w:r w:rsidR="005915E5" w:rsidRPr="00E47FE5">
              <w:rPr>
                <w:rFonts w:ascii="Arial" w:hAnsi="Arial" w:cs="Arial"/>
                <w:color w:val="auto"/>
                <w:sz w:val="20"/>
              </w:rPr>
              <w:t>ổ</w:t>
            </w:r>
            <w:r w:rsidRPr="00E47FE5">
              <w:rPr>
                <w:rFonts w:ascii="Arial" w:hAnsi="Arial" w:cs="Arial"/>
                <w:color w:val="auto"/>
                <w:sz w:val="20"/>
              </w:rPr>
              <w:t>n thương mức lọc c</w:t>
            </w:r>
            <w:r w:rsidR="005915E5" w:rsidRPr="00E47FE5">
              <w:rPr>
                <w:rFonts w:ascii="Arial" w:hAnsi="Arial" w:cs="Arial"/>
                <w:color w:val="auto"/>
                <w:sz w:val="20"/>
              </w:rPr>
              <w:t>ầ</w:t>
            </w:r>
            <w:r w:rsidRPr="00E47FE5">
              <w:rPr>
                <w:rFonts w:ascii="Arial" w:hAnsi="Arial" w:cs="Arial"/>
                <w:color w:val="auto"/>
                <w:sz w:val="20"/>
              </w:rPr>
              <w:t>u thận giảm mức độ trung bình (30- 59ml/</w:t>
            </w:r>
            <w:r w:rsidR="005915E5" w:rsidRPr="00E47FE5">
              <w:rPr>
                <w:rFonts w:ascii="Arial" w:hAnsi="Arial" w:cs="Arial"/>
                <w:color w:val="auto"/>
                <w:sz w:val="20"/>
              </w:rPr>
              <w:t>1</w:t>
            </w:r>
            <w:r w:rsidRPr="00E47FE5">
              <w:rPr>
                <w:rFonts w:ascii="Arial" w:hAnsi="Arial" w:cs="Arial"/>
                <w:color w:val="auto"/>
                <w:sz w:val="20"/>
              </w:rPr>
              <w:t xml:space="preserve"> phút)</w:t>
            </w:r>
          </w:p>
        </w:tc>
        <w:tc>
          <w:tcPr>
            <w:tcW w:w="496" w:type="pct"/>
            <w:shd w:val="clear" w:color="auto" w:fill="auto"/>
          </w:tcPr>
          <w:p w:rsidR="00AA60D5" w:rsidRPr="00E47FE5" w:rsidRDefault="00AA60D5" w:rsidP="00511D56">
            <w:pPr>
              <w:spacing w:before="120"/>
              <w:jc w:val="center"/>
              <w:rPr>
                <w:rFonts w:ascii="Arial" w:hAnsi="Arial" w:cs="Arial"/>
                <w:color w:val="auto"/>
                <w:sz w:val="20"/>
              </w:rPr>
            </w:pPr>
            <w:r w:rsidRPr="00E47FE5">
              <w:rPr>
                <w:rFonts w:ascii="Arial" w:hAnsi="Arial" w:cs="Arial"/>
                <w:color w:val="auto"/>
                <w:sz w:val="20"/>
              </w:rPr>
              <w:t>41 -</w:t>
            </w:r>
            <w:r w:rsidR="005C046C" w:rsidRPr="00E47FE5">
              <w:rPr>
                <w:rFonts w:ascii="Arial" w:hAnsi="Arial" w:cs="Arial"/>
                <w:color w:val="auto"/>
                <w:sz w:val="20"/>
                <w:lang w:val="en-US"/>
              </w:rPr>
              <w:t xml:space="preserve"> </w:t>
            </w:r>
            <w:r w:rsidRPr="00E47FE5">
              <w:rPr>
                <w:rFonts w:ascii="Arial" w:hAnsi="Arial" w:cs="Arial"/>
                <w:color w:val="auto"/>
                <w:sz w:val="20"/>
              </w:rPr>
              <w:t>45</w:t>
            </w:r>
          </w:p>
        </w:tc>
      </w:tr>
      <w:tr w:rsidR="00AA60D5" w:rsidRPr="00E47FE5">
        <w:tc>
          <w:tcPr>
            <w:tcW w:w="569" w:type="pct"/>
            <w:shd w:val="clear" w:color="auto" w:fill="auto"/>
          </w:tcPr>
          <w:p w:rsidR="00AA60D5" w:rsidRPr="00E47FE5" w:rsidRDefault="00AA60D5" w:rsidP="00511D56">
            <w:pPr>
              <w:spacing w:before="120"/>
              <w:rPr>
                <w:rFonts w:ascii="Arial" w:hAnsi="Arial" w:cs="Arial"/>
                <w:color w:val="auto"/>
                <w:sz w:val="20"/>
              </w:rPr>
            </w:pPr>
            <w:r w:rsidRPr="00E47FE5">
              <w:rPr>
                <w:rFonts w:ascii="Arial" w:hAnsi="Arial" w:cs="Arial"/>
                <w:color w:val="auto"/>
                <w:sz w:val="20"/>
              </w:rPr>
              <w:t>12.4.</w:t>
            </w:r>
          </w:p>
        </w:tc>
        <w:tc>
          <w:tcPr>
            <w:tcW w:w="3935" w:type="pct"/>
            <w:shd w:val="clear" w:color="auto" w:fill="auto"/>
          </w:tcPr>
          <w:p w:rsidR="00AA60D5" w:rsidRPr="00E47FE5" w:rsidRDefault="00AA60D5" w:rsidP="00511D56">
            <w:pPr>
              <w:spacing w:before="120"/>
              <w:rPr>
                <w:rFonts w:ascii="Arial" w:hAnsi="Arial" w:cs="Arial"/>
                <w:color w:val="auto"/>
                <w:sz w:val="20"/>
              </w:rPr>
            </w:pPr>
            <w:r w:rsidRPr="00E47FE5">
              <w:rPr>
                <w:rFonts w:ascii="Arial" w:hAnsi="Arial" w:cs="Arial"/>
                <w:color w:val="auto"/>
                <w:sz w:val="20"/>
              </w:rPr>
              <w:t>Giai đoạn 4: t</w:t>
            </w:r>
            <w:r w:rsidR="00C17C27" w:rsidRPr="00E47FE5">
              <w:rPr>
                <w:rFonts w:ascii="Arial" w:hAnsi="Arial" w:cs="Arial"/>
                <w:color w:val="auto"/>
                <w:sz w:val="20"/>
              </w:rPr>
              <w:t>ổ</w:t>
            </w:r>
            <w:r w:rsidRPr="00E47FE5">
              <w:rPr>
                <w:rFonts w:ascii="Arial" w:hAnsi="Arial" w:cs="Arial"/>
                <w:color w:val="auto"/>
                <w:sz w:val="20"/>
              </w:rPr>
              <w:t>n thương mức lọc c</w:t>
            </w:r>
            <w:r w:rsidR="005915E5" w:rsidRPr="00E47FE5">
              <w:rPr>
                <w:rFonts w:ascii="Arial" w:hAnsi="Arial" w:cs="Arial"/>
                <w:color w:val="auto"/>
                <w:sz w:val="20"/>
              </w:rPr>
              <w:t>ầ</w:t>
            </w:r>
            <w:r w:rsidRPr="00E47FE5">
              <w:rPr>
                <w:rFonts w:ascii="Arial" w:hAnsi="Arial" w:cs="Arial"/>
                <w:color w:val="auto"/>
                <w:sz w:val="20"/>
              </w:rPr>
              <w:t>u thận giảm mức độ nghiêm trọng (15-29ml/</w:t>
            </w:r>
            <w:r w:rsidR="005915E5" w:rsidRPr="00E47FE5">
              <w:rPr>
                <w:rFonts w:ascii="Arial" w:hAnsi="Arial" w:cs="Arial"/>
                <w:color w:val="auto"/>
                <w:sz w:val="20"/>
              </w:rPr>
              <w:t>1</w:t>
            </w:r>
            <w:r w:rsidRPr="00E47FE5">
              <w:rPr>
                <w:rFonts w:ascii="Arial" w:hAnsi="Arial" w:cs="Arial"/>
                <w:color w:val="auto"/>
                <w:sz w:val="20"/>
              </w:rPr>
              <w:t xml:space="preserve"> phút)</w:t>
            </w:r>
          </w:p>
        </w:tc>
        <w:tc>
          <w:tcPr>
            <w:tcW w:w="496" w:type="pct"/>
            <w:shd w:val="clear" w:color="auto" w:fill="auto"/>
          </w:tcPr>
          <w:p w:rsidR="00AA60D5" w:rsidRPr="00E47FE5" w:rsidRDefault="00AA60D5" w:rsidP="00511D56">
            <w:pPr>
              <w:spacing w:before="120"/>
              <w:jc w:val="center"/>
              <w:rPr>
                <w:rFonts w:ascii="Arial" w:hAnsi="Arial" w:cs="Arial"/>
                <w:color w:val="auto"/>
                <w:sz w:val="20"/>
              </w:rPr>
            </w:pPr>
            <w:r w:rsidRPr="00E47FE5">
              <w:rPr>
                <w:rFonts w:ascii="Arial" w:hAnsi="Arial" w:cs="Arial"/>
                <w:color w:val="auto"/>
                <w:sz w:val="20"/>
              </w:rPr>
              <w:t>61 -</w:t>
            </w:r>
            <w:r w:rsidR="005C046C" w:rsidRPr="00E47FE5">
              <w:rPr>
                <w:rFonts w:ascii="Arial" w:hAnsi="Arial" w:cs="Arial"/>
                <w:color w:val="auto"/>
                <w:sz w:val="20"/>
                <w:lang w:val="en-US"/>
              </w:rPr>
              <w:t xml:space="preserve"> </w:t>
            </w:r>
            <w:r w:rsidRPr="00E47FE5">
              <w:rPr>
                <w:rFonts w:ascii="Arial" w:hAnsi="Arial" w:cs="Arial"/>
                <w:color w:val="auto"/>
                <w:sz w:val="20"/>
              </w:rPr>
              <w:t>65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12.5.</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Giai đoạn 5: Ure máu cao mạn tính, bệnh thận giai đoạn cu</w:t>
            </w:r>
            <w:r w:rsidR="005915E5" w:rsidRPr="00E47FE5">
              <w:rPr>
                <w:rFonts w:ascii="Arial" w:hAnsi="Arial" w:cs="Arial"/>
                <w:sz w:val="20"/>
              </w:rPr>
              <w:t>ố</w:t>
            </w:r>
            <w:r w:rsidRPr="00E47FE5">
              <w:rPr>
                <w:rFonts w:ascii="Arial" w:hAnsi="Arial" w:cs="Arial"/>
                <w:sz w:val="20"/>
              </w:rPr>
              <w:t>i</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12.5.1.</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Không lọc máu</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71 -</w:t>
            </w:r>
            <w:r w:rsidR="005C046C" w:rsidRPr="00E47FE5">
              <w:rPr>
                <w:rFonts w:ascii="Arial" w:hAnsi="Arial" w:cs="Arial"/>
                <w:sz w:val="20"/>
                <w:lang w:val="en-US"/>
              </w:rPr>
              <w:t xml:space="preserve"> </w:t>
            </w:r>
            <w:r w:rsidRPr="00E47FE5">
              <w:rPr>
                <w:rFonts w:ascii="Arial" w:hAnsi="Arial" w:cs="Arial"/>
                <w:sz w:val="20"/>
              </w:rPr>
              <w:t>75</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12.5.2.</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Có lọc máu</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91</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13.</w:t>
            </w:r>
          </w:p>
        </w:tc>
        <w:tc>
          <w:tcPr>
            <w:tcW w:w="3935"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Bệnh não mạn tính do tiếp xúc với dung môi hữu cơ</w:t>
            </w:r>
          </w:p>
        </w:tc>
        <w:tc>
          <w:tcPr>
            <w:tcW w:w="496" w:type="pct"/>
            <w:shd w:val="clear" w:color="auto" w:fill="auto"/>
          </w:tcPr>
          <w:p w:rsidR="00AA60D5" w:rsidRPr="00E47FE5" w:rsidRDefault="00AA60D5" w:rsidP="00511D56">
            <w:pPr>
              <w:spacing w:before="120"/>
              <w:jc w:val="center"/>
              <w:rPr>
                <w:rFonts w:ascii="Arial" w:hAnsi="Arial" w:cs="Arial"/>
                <w:sz w:val="20"/>
              </w:rPr>
            </w:pP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13.1.</w:t>
            </w:r>
          </w:p>
        </w:tc>
        <w:tc>
          <w:tcPr>
            <w:tcW w:w="3935" w:type="pct"/>
            <w:shd w:val="clear" w:color="auto" w:fill="auto"/>
          </w:tcPr>
          <w:p w:rsidR="00AA60D5" w:rsidRPr="00E47FE5" w:rsidRDefault="00E47FE5" w:rsidP="00511D56">
            <w:pPr>
              <w:spacing w:before="120"/>
              <w:rPr>
                <w:rFonts w:ascii="Arial" w:hAnsi="Arial" w:cs="Arial"/>
                <w:sz w:val="20"/>
              </w:rPr>
            </w:pPr>
            <w:r w:rsidRPr="00E47FE5">
              <w:rPr>
                <w:rFonts w:ascii="Arial" w:hAnsi="Arial" w:cs="Arial"/>
                <w:sz w:val="20"/>
              </w:rPr>
              <w:t>Điều</w:t>
            </w:r>
            <w:r w:rsidR="00AA60D5" w:rsidRPr="00E47FE5">
              <w:rPr>
                <w:rFonts w:ascii="Arial" w:hAnsi="Arial" w:cs="Arial"/>
                <w:sz w:val="20"/>
              </w:rPr>
              <w:t xml:space="preserve"> trị </w:t>
            </w:r>
            <w:r w:rsidR="005915E5" w:rsidRPr="00E47FE5">
              <w:rPr>
                <w:rFonts w:ascii="Arial" w:hAnsi="Arial" w:cs="Arial"/>
                <w:sz w:val="20"/>
                <w:lang w:val="en-US"/>
              </w:rPr>
              <w:t>ổ</w:t>
            </w:r>
            <w:r w:rsidR="00AA60D5" w:rsidRPr="00E47FE5">
              <w:rPr>
                <w:rFonts w:ascii="Arial" w:hAnsi="Arial" w:cs="Arial"/>
                <w:sz w:val="20"/>
              </w:rPr>
              <w:t xml:space="preserve">n </w:t>
            </w:r>
            <w:r w:rsidR="005915E5" w:rsidRPr="00E47FE5">
              <w:rPr>
                <w:rFonts w:ascii="Arial" w:hAnsi="Arial" w:cs="Arial"/>
                <w:sz w:val="20"/>
                <w:lang w:val="en-US"/>
              </w:rPr>
              <w:t>đị</w:t>
            </w:r>
            <w:r w:rsidR="00AA60D5" w:rsidRPr="00E47FE5">
              <w:rPr>
                <w:rFonts w:ascii="Arial" w:hAnsi="Arial" w:cs="Arial"/>
                <w:sz w:val="20"/>
              </w:rPr>
              <w:t>nh</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6</w:t>
            </w:r>
            <w:r w:rsidR="005C046C" w:rsidRPr="00E47FE5">
              <w:rPr>
                <w:rFonts w:ascii="Arial" w:hAnsi="Arial" w:cs="Arial"/>
                <w:sz w:val="20"/>
                <w:lang w:val="en-US"/>
              </w:rPr>
              <w:t xml:space="preserve"> </w:t>
            </w:r>
            <w:r w:rsidRPr="00E47FE5">
              <w:rPr>
                <w:rFonts w:ascii="Arial" w:hAnsi="Arial" w:cs="Arial"/>
                <w:sz w:val="20"/>
              </w:rPr>
              <w:t>- 10</w:t>
            </w:r>
          </w:p>
        </w:tc>
      </w:tr>
      <w:tr w:rsidR="00AA60D5" w:rsidRPr="00E47FE5">
        <w:tc>
          <w:tcPr>
            <w:tcW w:w="569" w:type="pct"/>
            <w:shd w:val="clear" w:color="auto" w:fill="auto"/>
          </w:tcPr>
          <w:p w:rsidR="00AA60D5" w:rsidRPr="00E47FE5" w:rsidRDefault="00AA60D5" w:rsidP="00511D56">
            <w:pPr>
              <w:spacing w:before="120"/>
              <w:rPr>
                <w:rFonts w:ascii="Arial" w:hAnsi="Arial" w:cs="Arial"/>
                <w:sz w:val="20"/>
              </w:rPr>
            </w:pPr>
            <w:r w:rsidRPr="00E47FE5">
              <w:rPr>
                <w:rFonts w:ascii="Arial" w:hAnsi="Arial" w:cs="Arial"/>
                <w:sz w:val="20"/>
              </w:rPr>
              <w:t>13.2.</w:t>
            </w:r>
          </w:p>
        </w:tc>
        <w:tc>
          <w:tcPr>
            <w:tcW w:w="3935" w:type="pct"/>
            <w:shd w:val="clear" w:color="auto" w:fill="auto"/>
          </w:tcPr>
          <w:p w:rsidR="00AA60D5" w:rsidRPr="00E47FE5" w:rsidRDefault="00AA60D5" w:rsidP="00511D56">
            <w:pPr>
              <w:spacing w:before="120"/>
              <w:rPr>
                <w:rFonts w:ascii="Arial" w:hAnsi="Arial" w:cs="Arial"/>
                <w:sz w:val="20"/>
                <w:lang w:val="en-US"/>
              </w:rPr>
            </w:pPr>
            <w:r w:rsidRPr="00E47FE5">
              <w:rPr>
                <w:rFonts w:ascii="Arial" w:hAnsi="Arial" w:cs="Arial"/>
                <w:sz w:val="20"/>
              </w:rPr>
              <w:t>Mức đ</w:t>
            </w:r>
            <w:r w:rsidR="005915E5" w:rsidRPr="00E47FE5">
              <w:rPr>
                <w:rFonts w:ascii="Arial" w:hAnsi="Arial" w:cs="Arial"/>
                <w:sz w:val="20"/>
                <w:lang w:val="en-US"/>
              </w:rPr>
              <w:t>ộ</w:t>
            </w:r>
            <w:r w:rsidRPr="00E47FE5">
              <w:rPr>
                <w:rFonts w:ascii="Arial" w:hAnsi="Arial" w:cs="Arial"/>
                <w:sz w:val="20"/>
              </w:rPr>
              <w:t xml:space="preserve"> nh</w:t>
            </w:r>
            <w:r w:rsidR="005915E5" w:rsidRPr="00E47FE5">
              <w:rPr>
                <w:rFonts w:ascii="Arial" w:hAnsi="Arial" w:cs="Arial"/>
                <w:sz w:val="20"/>
                <w:lang w:val="en-US"/>
              </w:rPr>
              <w:t>ẹ</w:t>
            </w:r>
          </w:p>
        </w:tc>
        <w:tc>
          <w:tcPr>
            <w:tcW w:w="496" w:type="pct"/>
            <w:shd w:val="clear" w:color="auto" w:fill="auto"/>
          </w:tcPr>
          <w:p w:rsidR="00AA60D5" w:rsidRPr="00E47FE5" w:rsidRDefault="00AA60D5" w:rsidP="00511D56">
            <w:pPr>
              <w:spacing w:before="120"/>
              <w:jc w:val="center"/>
              <w:rPr>
                <w:rFonts w:ascii="Arial" w:hAnsi="Arial" w:cs="Arial"/>
                <w:sz w:val="20"/>
              </w:rPr>
            </w:pPr>
            <w:r w:rsidRPr="00E47FE5">
              <w:rPr>
                <w:rFonts w:ascii="Arial" w:hAnsi="Arial" w:cs="Arial"/>
                <w:sz w:val="20"/>
              </w:rPr>
              <w:t>11</w:t>
            </w:r>
            <w:r w:rsidR="005C046C" w:rsidRPr="00E47FE5">
              <w:rPr>
                <w:rFonts w:ascii="Arial" w:hAnsi="Arial" w:cs="Arial"/>
                <w:sz w:val="20"/>
                <w:lang w:val="en-US"/>
              </w:rPr>
              <w:t xml:space="preserve"> </w:t>
            </w:r>
            <w:r w:rsidRPr="00E47FE5">
              <w:rPr>
                <w:rFonts w:ascii="Arial" w:hAnsi="Arial" w:cs="Arial"/>
                <w:sz w:val="20"/>
              </w:rPr>
              <w:t>-</w:t>
            </w:r>
            <w:r w:rsidR="005C046C" w:rsidRPr="00E47FE5">
              <w:rPr>
                <w:rFonts w:ascii="Arial" w:hAnsi="Arial" w:cs="Arial"/>
                <w:sz w:val="20"/>
                <w:lang w:val="en-US"/>
              </w:rPr>
              <w:t xml:space="preserve"> </w:t>
            </w:r>
            <w:r w:rsidRPr="00E47FE5">
              <w:rPr>
                <w:rFonts w:ascii="Arial" w:hAnsi="Arial" w:cs="Arial"/>
                <w:sz w:val="20"/>
              </w:rPr>
              <w:t>15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13.3.</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Mức độ trung bình</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13.4.</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Mức độ nặng</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31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Hội chứng ti</w:t>
            </w:r>
            <w:r w:rsidR="00C17C27" w:rsidRPr="00E47FE5">
              <w:rPr>
                <w:rFonts w:ascii="Arial" w:hAnsi="Arial" w:cs="Arial"/>
                <w:sz w:val="20"/>
                <w:lang w:val="en-US"/>
              </w:rPr>
              <w:t>ề</w:t>
            </w:r>
            <w:r w:rsidRPr="00E47FE5">
              <w:rPr>
                <w:rFonts w:ascii="Arial" w:hAnsi="Arial" w:cs="Arial"/>
                <w:sz w:val="20"/>
              </w:rPr>
              <w:t>n đình</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14.1.</w:t>
            </w:r>
          </w:p>
        </w:tc>
        <w:tc>
          <w:tcPr>
            <w:tcW w:w="3935" w:type="pct"/>
            <w:shd w:val="clear" w:color="auto" w:fill="auto"/>
          </w:tcPr>
          <w:p w:rsidR="00C42584" w:rsidRPr="00E47FE5" w:rsidRDefault="00C17C27" w:rsidP="00511D56">
            <w:pPr>
              <w:spacing w:before="120"/>
              <w:rPr>
                <w:rFonts w:ascii="Arial" w:hAnsi="Arial" w:cs="Arial"/>
                <w:sz w:val="20"/>
              </w:rPr>
            </w:pPr>
            <w:r w:rsidRPr="00E47FE5">
              <w:rPr>
                <w:rFonts w:ascii="Arial" w:hAnsi="Arial" w:cs="Arial"/>
                <w:sz w:val="20"/>
              </w:rPr>
              <w:t>H</w:t>
            </w:r>
            <w:r w:rsidR="00C42584" w:rsidRPr="00E47FE5">
              <w:rPr>
                <w:rFonts w:ascii="Arial" w:hAnsi="Arial" w:cs="Arial"/>
                <w:sz w:val="20"/>
              </w:rPr>
              <w:t xml:space="preserve">ội chứng tiền đình (dạng cơn) </w:t>
            </w:r>
            <w:r w:rsidR="00E664D5">
              <w:rPr>
                <w:rFonts w:ascii="Arial" w:hAnsi="Arial" w:cs="Arial"/>
                <w:sz w:val="20"/>
              </w:rPr>
              <w:t>đi</w:t>
            </w:r>
            <w:r w:rsidR="00E47FE5" w:rsidRPr="00E47FE5">
              <w:rPr>
                <w:rFonts w:ascii="Arial" w:hAnsi="Arial" w:cs="Arial"/>
                <w:sz w:val="20"/>
              </w:rPr>
              <w:t>ều</w:t>
            </w:r>
            <w:r w:rsidR="00C42584" w:rsidRPr="00E47FE5">
              <w:rPr>
                <w:rFonts w:ascii="Arial" w:hAnsi="Arial" w:cs="Arial"/>
                <w:sz w:val="20"/>
              </w:rPr>
              <w:t xml:space="preserve"> trị </w:t>
            </w:r>
            <w:r w:rsidRPr="00E47FE5">
              <w:rPr>
                <w:rFonts w:ascii="Arial" w:hAnsi="Arial" w:cs="Arial"/>
                <w:sz w:val="20"/>
              </w:rPr>
              <w:t>ổ</w:t>
            </w:r>
            <w:r w:rsidR="00C42584" w:rsidRPr="00E47FE5">
              <w:rPr>
                <w:rFonts w:ascii="Arial" w:hAnsi="Arial" w:cs="Arial"/>
                <w:sz w:val="20"/>
              </w:rPr>
              <w:t>n định</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14.2.</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 xml:space="preserve">Hội chứng tiền </w:t>
            </w:r>
            <w:r w:rsidR="00E664D5">
              <w:rPr>
                <w:rFonts w:ascii="Arial" w:hAnsi="Arial" w:cs="Arial"/>
                <w:sz w:val="20"/>
              </w:rPr>
              <w:t xml:space="preserve">đình điều </w:t>
            </w:r>
            <w:r w:rsidRPr="00E47FE5">
              <w:rPr>
                <w:rFonts w:ascii="Arial" w:hAnsi="Arial" w:cs="Arial"/>
                <w:sz w:val="20"/>
              </w:rPr>
              <w:t xml:space="preserve">trị không </w:t>
            </w:r>
            <w:r w:rsidR="00C17C27" w:rsidRPr="00E47FE5">
              <w:rPr>
                <w:rFonts w:ascii="Arial" w:hAnsi="Arial" w:cs="Arial"/>
                <w:sz w:val="20"/>
              </w:rPr>
              <w:t>ổ</w:t>
            </w:r>
            <w:r w:rsidRPr="00E47FE5">
              <w:rPr>
                <w:rFonts w:ascii="Arial" w:hAnsi="Arial" w:cs="Arial"/>
                <w:sz w:val="20"/>
              </w:rPr>
              <w:t>n định</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14.2.1.</w:t>
            </w:r>
          </w:p>
        </w:tc>
        <w:tc>
          <w:tcPr>
            <w:tcW w:w="3935" w:type="pct"/>
            <w:shd w:val="clear" w:color="auto" w:fill="auto"/>
          </w:tcPr>
          <w:p w:rsidR="00C42584" w:rsidRPr="00E47FE5" w:rsidRDefault="00C17C27" w:rsidP="00511D56">
            <w:pPr>
              <w:spacing w:before="120"/>
              <w:rPr>
                <w:rFonts w:ascii="Arial" w:hAnsi="Arial" w:cs="Arial"/>
                <w:sz w:val="20"/>
                <w:lang w:val="en-US"/>
              </w:rPr>
            </w:pPr>
            <w:r w:rsidRPr="00E47FE5">
              <w:rPr>
                <w:rFonts w:ascii="Arial" w:hAnsi="Arial" w:cs="Arial"/>
                <w:sz w:val="20"/>
              </w:rPr>
              <w:t>Mức độ nh</w:t>
            </w:r>
            <w:r w:rsidRPr="00E47FE5">
              <w:rPr>
                <w:rFonts w:ascii="Arial" w:hAnsi="Arial" w:cs="Arial"/>
                <w:sz w:val="20"/>
                <w:lang w:val="en-US"/>
              </w:rPr>
              <w:t>ẹ</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14.2.2.</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Mức đ</w:t>
            </w:r>
            <w:r w:rsidR="00C17C27" w:rsidRPr="00E47FE5">
              <w:rPr>
                <w:rFonts w:ascii="Arial" w:hAnsi="Arial" w:cs="Arial"/>
                <w:sz w:val="20"/>
                <w:lang w:val="en-US"/>
              </w:rPr>
              <w:t>ộ</w:t>
            </w:r>
            <w:r w:rsidRPr="00E47FE5">
              <w:rPr>
                <w:rFonts w:ascii="Arial" w:hAnsi="Arial" w:cs="Arial"/>
                <w:sz w:val="20"/>
              </w:rPr>
              <w:t xml:space="preserve"> vừa</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41 -</w:t>
            </w:r>
            <w:r w:rsidRPr="00E47FE5">
              <w:rPr>
                <w:rFonts w:ascii="Arial" w:hAnsi="Arial" w:cs="Arial"/>
                <w:sz w:val="20"/>
                <w:lang w:val="en-US"/>
              </w:rPr>
              <w:t xml:space="preserve"> </w:t>
            </w:r>
            <w:r w:rsidRPr="00E47FE5">
              <w:rPr>
                <w:rFonts w:ascii="Arial" w:hAnsi="Arial" w:cs="Arial"/>
                <w:sz w:val="20"/>
              </w:rPr>
              <w:t>45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14.2.3.</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Mức độ nặng</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61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65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14.2.4.</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Mức độ r</w:t>
            </w:r>
            <w:r w:rsidR="00C17C27" w:rsidRPr="00E47FE5">
              <w:rPr>
                <w:rFonts w:ascii="Arial" w:hAnsi="Arial" w:cs="Arial"/>
                <w:sz w:val="20"/>
                <w:lang w:val="en-US"/>
              </w:rPr>
              <w:t>ấ</w:t>
            </w:r>
            <w:r w:rsidRPr="00E47FE5">
              <w:rPr>
                <w:rFonts w:ascii="Arial" w:hAnsi="Arial" w:cs="Arial"/>
                <w:sz w:val="20"/>
              </w:rPr>
              <w:t>t nặng</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81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85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w:t>
            </w:r>
          </w:p>
        </w:tc>
        <w:tc>
          <w:tcPr>
            <w:tcW w:w="3935" w:type="pct"/>
            <w:shd w:val="clear" w:color="auto" w:fill="auto"/>
          </w:tcPr>
          <w:p w:rsidR="00C42584" w:rsidRPr="00E47FE5" w:rsidRDefault="00C17C27" w:rsidP="00511D56">
            <w:pPr>
              <w:spacing w:before="120"/>
              <w:rPr>
                <w:rFonts w:ascii="Arial" w:hAnsi="Arial" w:cs="Arial"/>
                <w:sz w:val="20"/>
              </w:rPr>
            </w:pPr>
            <w:r w:rsidRPr="00E47FE5">
              <w:rPr>
                <w:rFonts w:ascii="Arial" w:hAnsi="Arial" w:cs="Arial"/>
                <w:sz w:val="20"/>
              </w:rPr>
              <w:t>Nghe kém hai tai do nhi</w:t>
            </w:r>
            <w:r w:rsidRPr="00E47FE5">
              <w:rPr>
                <w:rFonts w:ascii="Arial" w:hAnsi="Arial" w:cs="Arial"/>
                <w:sz w:val="20"/>
                <w:lang w:val="en-US"/>
              </w:rPr>
              <w:t>ễ</w:t>
            </w:r>
            <w:r w:rsidR="00C42584" w:rsidRPr="00E47FE5">
              <w:rPr>
                <w:rFonts w:ascii="Arial" w:hAnsi="Arial" w:cs="Arial"/>
                <w:sz w:val="20"/>
              </w:rPr>
              <w:t>m độc</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15.1.</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nhẹ hai 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15.2.</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nhẹ mộ</w:t>
            </w:r>
            <w:r w:rsidR="00C17C27" w:rsidRPr="00E47FE5">
              <w:rPr>
                <w:rFonts w:ascii="Arial" w:hAnsi="Arial" w:cs="Arial"/>
                <w:sz w:val="20"/>
              </w:rPr>
              <w:t>t tai,</w:t>
            </w:r>
            <w:r w:rsidRPr="00E47FE5">
              <w:rPr>
                <w:rFonts w:ascii="Arial" w:hAnsi="Arial" w:cs="Arial"/>
                <w:sz w:val="20"/>
              </w:rPr>
              <w:t xml:space="preserve"> trung bình một 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15.3.</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nhẹ một tai, nặng một 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15.4.</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nhẹ một tai</w:t>
            </w:r>
            <w:r w:rsidR="00C17C27" w:rsidRPr="00E47FE5">
              <w:rPr>
                <w:rFonts w:ascii="Arial" w:hAnsi="Arial" w:cs="Arial"/>
                <w:sz w:val="20"/>
              </w:rPr>
              <w:t>,</w:t>
            </w:r>
            <w:r w:rsidRPr="00E47FE5">
              <w:rPr>
                <w:rFonts w:ascii="Arial" w:hAnsi="Arial" w:cs="Arial"/>
                <w:sz w:val="20"/>
              </w:rPr>
              <w:t xml:space="preserve"> quá nặng một 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15.5.</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trung b</w:t>
            </w:r>
            <w:r w:rsidR="00C17C27" w:rsidRPr="00E47FE5">
              <w:rPr>
                <w:rFonts w:ascii="Arial" w:hAnsi="Arial" w:cs="Arial"/>
                <w:sz w:val="20"/>
                <w:lang w:val="en-US"/>
              </w:rPr>
              <w:t>ì</w:t>
            </w:r>
            <w:r w:rsidRPr="00E47FE5">
              <w:rPr>
                <w:rFonts w:ascii="Arial" w:hAnsi="Arial" w:cs="Arial"/>
                <w:sz w:val="20"/>
              </w:rPr>
              <w:t>nh hai tai</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lang w:val="en-US"/>
              </w:rPr>
            </w:pPr>
            <w:r w:rsidRPr="00E47FE5">
              <w:rPr>
                <w:rFonts w:ascii="Arial" w:hAnsi="Arial" w:cs="Arial"/>
                <w:sz w:val="20"/>
              </w:rPr>
              <w:t>15</w:t>
            </w:r>
            <w:r w:rsidR="00C17C27" w:rsidRPr="00E47FE5">
              <w:rPr>
                <w:rFonts w:ascii="Arial" w:hAnsi="Arial" w:cs="Arial"/>
                <w:sz w:val="20"/>
                <w:lang w:val="en-US"/>
              </w:rPr>
              <w:t>.</w:t>
            </w:r>
            <w:r w:rsidRPr="00E47FE5">
              <w:rPr>
                <w:rFonts w:ascii="Arial" w:hAnsi="Arial" w:cs="Arial"/>
                <w:sz w:val="20"/>
              </w:rPr>
              <w:t>5</w:t>
            </w:r>
            <w:r w:rsidR="00C17C27" w:rsidRPr="00E47FE5">
              <w:rPr>
                <w:rFonts w:ascii="Arial" w:hAnsi="Arial" w:cs="Arial"/>
                <w:sz w:val="20"/>
                <w:lang w:val="en-US"/>
              </w:rPr>
              <w:t>.</w:t>
            </w:r>
            <w:r w:rsidRPr="00E47FE5">
              <w:rPr>
                <w:rFonts w:ascii="Arial" w:hAnsi="Arial" w:cs="Arial"/>
                <w:sz w:val="20"/>
              </w:rPr>
              <w:t>1</w:t>
            </w:r>
            <w:r w:rsidR="00C17C27" w:rsidRPr="00E47FE5">
              <w:rPr>
                <w:rFonts w:ascii="Arial" w:hAnsi="Arial" w:cs="Arial"/>
                <w:sz w:val="20"/>
                <w:lang w:val="en-US"/>
              </w:rPr>
              <w:t>.</w:t>
            </w:r>
          </w:p>
        </w:tc>
        <w:tc>
          <w:tcPr>
            <w:tcW w:w="3935" w:type="pct"/>
            <w:shd w:val="clear" w:color="auto" w:fill="auto"/>
          </w:tcPr>
          <w:p w:rsidR="00C42584" w:rsidRPr="00E47FE5" w:rsidRDefault="00C42584" w:rsidP="00511D56">
            <w:pPr>
              <w:spacing w:before="120"/>
              <w:rPr>
                <w:rFonts w:ascii="Arial" w:hAnsi="Arial" w:cs="Arial"/>
                <w:sz w:val="20"/>
                <w:lang w:val="en-US"/>
              </w:rPr>
            </w:pPr>
            <w:r w:rsidRPr="00E47FE5">
              <w:rPr>
                <w:rFonts w:ascii="Arial" w:hAnsi="Arial" w:cs="Arial"/>
                <w:sz w:val="20"/>
              </w:rPr>
              <w:t>Mức đ</w:t>
            </w:r>
            <w:r w:rsidR="00C17C27" w:rsidRPr="00E47FE5">
              <w:rPr>
                <w:rFonts w:ascii="Arial" w:hAnsi="Arial" w:cs="Arial"/>
                <w:sz w:val="20"/>
                <w:lang w:val="en-US"/>
              </w:rPr>
              <w:t>ộ</w:t>
            </w:r>
            <w:r w:rsidRPr="00E47FE5">
              <w:rPr>
                <w:rFonts w:ascii="Arial" w:hAnsi="Arial" w:cs="Arial"/>
                <w:sz w:val="20"/>
              </w:rPr>
              <w:t xml:space="preserve"> </w:t>
            </w:r>
            <w:r w:rsidR="00C17C27" w:rsidRPr="00E47FE5">
              <w:rPr>
                <w:rFonts w:ascii="Arial" w:hAnsi="Arial" w:cs="Arial"/>
                <w:sz w:val="20"/>
                <w:lang w:val="en-US"/>
              </w:rPr>
              <w:t>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15.5.2.</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w:t>
            </w:r>
            <w:r w:rsidR="00C17C27" w:rsidRPr="00E47FE5">
              <w:rPr>
                <w:rFonts w:ascii="Arial" w:hAnsi="Arial" w:cs="Arial"/>
                <w:sz w:val="20"/>
              </w:rPr>
              <w:t>c đ</w:t>
            </w:r>
            <w:r w:rsidR="00C17C27" w:rsidRPr="00E47FE5">
              <w:rPr>
                <w:rFonts w:ascii="Arial" w:hAnsi="Arial" w:cs="Arial"/>
                <w:sz w:val="20"/>
                <w:lang w:val="en-US"/>
              </w:rPr>
              <w:t>ộ</w:t>
            </w:r>
            <w:r w:rsidRPr="00E47FE5">
              <w:rPr>
                <w:rFonts w:ascii="Arial" w:hAnsi="Arial" w:cs="Arial"/>
                <w:sz w:val="20"/>
              </w:rPr>
              <w:t xml:space="preserve"> II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15.6.</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trung bình một tai, nghe kém nặng mộ</w:t>
            </w:r>
            <w:r w:rsidR="00C17C27" w:rsidRPr="00E47FE5">
              <w:rPr>
                <w:rFonts w:ascii="Arial" w:hAnsi="Arial" w:cs="Arial"/>
                <w:sz w:val="20"/>
              </w:rPr>
              <w:t>t</w:t>
            </w:r>
            <w:r w:rsidRPr="00E47FE5">
              <w:rPr>
                <w:rFonts w:ascii="Arial" w:hAnsi="Arial" w:cs="Arial"/>
                <w:sz w:val="20"/>
              </w:rPr>
              <w:t xml:space="preserve"> </w:t>
            </w:r>
            <w:r w:rsidR="00C17C27" w:rsidRPr="00E47FE5">
              <w:rPr>
                <w:rFonts w:ascii="Arial" w:hAnsi="Arial" w:cs="Arial"/>
                <w:sz w:val="20"/>
              </w:rPr>
              <w:t>t</w:t>
            </w:r>
            <w:r w:rsidRPr="00E47FE5">
              <w:rPr>
                <w:rFonts w:ascii="Arial" w:hAnsi="Arial" w:cs="Arial"/>
                <w:sz w:val="20"/>
              </w:rPr>
              <w: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31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15.7.</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trung bình một tai, nghe kém rất nặng 1 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36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40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15.8.</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nặng hai tai</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15.8.1.</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w:t>
            </w:r>
            <w:r w:rsidR="00C17C27" w:rsidRPr="00E47FE5">
              <w:rPr>
                <w:rFonts w:ascii="Arial" w:hAnsi="Arial" w:cs="Arial"/>
                <w:sz w:val="20"/>
              </w:rPr>
              <w:t>c đ</w:t>
            </w:r>
            <w:r w:rsidR="00C17C27" w:rsidRPr="00E47FE5">
              <w:rPr>
                <w:rFonts w:ascii="Arial" w:hAnsi="Arial" w:cs="Arial"/>
                <w:sz w:val="20"/>
                <w:lang w:val="en-US"/>
              </w:rPr>
              <w:t>ộ</w:t>
            </w:r>
            <w:r w:rsidRPr="00E47FE5">
              <w:rPr>
                <w:rFonts w:ascii="Arial" w:hAnsi="Arial" w:cs="Arial"/>
                <w:sz w:val="20"/>
              </w:rPr>
              <w:t xml:space="preserve"> 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41 -</w:t>
            </w:r>
            <w:r w:rsidRPr="00E47FE5">
              <w:rPr>
                <w:rFonts w:ascii="Arial" w:hAnsi="Arial" w:cs="Arial"/>
                <w:sz w:val="20"/>
                <w:lang w:val="en-US"/>
              </w:rPr>
              <w:t xml:space="preserve"> </w:t>
            </w:r>
            <w:r w:rsidRPr="00E47FE5">
              <w:rPr>
                <w:rFonts w:ascii="Arial" w:hAnsi="Arial" w:cs="Arial"/>
                <w:sz w:val="20"/>
              </w:rPr>
              <w:t>45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15.8.2.</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Mứ</w:t>
            </w:r>
            <w:r w:rsidR="00C17C27" w:rsidRPr="00E47FE5">
              <w:rPr>
                <w:rFonts w:ascii="Arial" w:hAnsi="Arial" w:cs="Arial"/>
                <w:sz w:val="20"/>
              </w:rPr>
              <w:t>c đ</w:t>
            </w:r>
            <w:r w:rsidR="00C17C27" w:rsidRPr="00E47FE5">
              <w:rPr>
                <w:rFonts w:ascii="Arial" w:hAnsi="Arial" w:cs="Arial"/>
                <w:sz w:val="20"/>
                <w:lang w:val="en-US"/>
              </w:rPr>
              <w:t>ộ</w:t>
            </w:r>
            <w:r w:rsidRPr="00E47FE5">
              <w:rPr>
                <w:rFonts w:ascii="Arial" w:hAnsi="Arial" w:cs="Arial"/>
                <w:sz w:val="20"/>
              </w:rPr>
              <w:t xml:space="preserve"> II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46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50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15.9.</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nặng một tai, nghe quá nặng một tai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51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55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15.10.</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Nghe kém quá nặng hai tai</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15.10.1.</w:t>
            </w:r>
          </w:p>
        </w:tc>
        <w:tc>
          <w:tcPr>
            <w:tcW w:w="3935" w:type="pct"/>
            <w:shd w:val="clear" w:color="auto" w:fill="auto"/>
          </w:tcPr>
          <w:p w:rsidR="00C42584" w:rsidRPr="00E47FE5" w:rsidRDefault="00C17C27" w:rsidP="00511D56">
            <w:pPr>
              <w:spacing w:before="120"/>
              <w:rPr>
                <w:rFonts w:ascii="Arial" w:hAnsi="Arial" w:cs="Arial"/>
                <w:sz w:val="20"/>
              </w:rPr>
            </w:pPr>
            <w:r w:rsidRPr="00E47FE5">
              <w:rPr>
                <w:rFonts w:ascii="Arial" w:hAnsi="Arial" w:cs="Arial"/>
                <w:sz w:val="20"/>
              </w:rPr>
              <w:t>Mức độ</w:t>
            </w:r>
            <w:r w:rsidR="00C42584" w:rsidRPr="00E47FE5">
              <w:rPr>
                <w:rFonts w:ascii="Arial" w:hAnsi="Arial" w:cs="Arial"/>
                <w:sz w:val="20"/>
              </w:rPr>
              <w:t xml:space="preserve"> 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61 - 65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15.10.2.</w:t>
            </w:r>
          </w:p>
        </w:tc>
        <w:tc>
          <w:tcPr>
            <w:tcW w:w="3935" w:type="pct"/>
            <w:shd w:val="clear" w:color="auto" w:fill="auto"/>
          </w:tcPr>
          <w:p w:rsidR="00C42584" w:rsidRPr="00E47FE5" w:rsidRDefault="00C17C27" w:rsidP="00511D56">
            <w:pPr>
              <w:spacing w:before="120"/>
              <w:rPr>
                <w:rFonts w:ascii="Arial" w:hAnsi="Arial" w:cs="Arial"/>
                <w:sz w:val="20"/>
                <w:lang w:val="en-US"/>
              </w:rPr>
            </w:pPr>
            <w:r w:rsidRPr="00E47FE5">
              <w:rPr>
                <w:rFonts w:ascii="Arial" w:hAnsi="Arial" w:cs="Arial"/>
                <w:sz w:val="20"/>
              </w:rPr>
              <w:t xml:space="preserve">Mức độ </w:t>
            </w:r>
            <w:r w:rsidRPr="00E47FE5">
              <w:rPr>
                <w:rFonts w:ascii="Arial" w:hAnsi="Arial" w:cs="Arial"/>
                <w:sz w:val="20"/>
                <w:lang w:val="en-US"/>
              </w:rPr>
              <w:t>II</w:t>
            </w:r>
          </w:p>
        </w:tc>
        <w:tc>
          <w:tcPr>
            <w:tcW w:w="496" w:type="pct"/>
            <w:shd w:val="clear" w:color="auto" w:fill="auto"/>
          </w:tcPr>
          <w:p w:rsidR="00C42584" w:rsidRPr="00E47FE5" w:rsidRDefault="00C42584" w:rsidP="00511D56">
            <w:pPr>
              <w:spacing w:before="120"/>
              <w:jc w:val="center"/>
              <w:rPr>
                <w:rFonts w:ascii="Arial" w:hAnsi="Arial" w:cs="Arial"/>
                <w:sz w:val="20"/>
                <w:lang w:val="en-US"/>
              </w:rPr>
            </w:pPr>
            <w:r w:rsidRPr="00E47FE5">
              <w:rPr>
                <w:rFonts w:ascii="Arial" w:hAnsi="Arial" w:cs="Arial"/>
                <w:sz w:val="20"/>
                <w:lang w:val="en-US"/>
              </w:rPr>
              <w:t>71</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w:t>
            </w:r>
          </w:p>
        </w:tc>
        <w:tc>
          <w:tcPr>
            <w:tcW w:w="3935" w:type="pct"/>
            <w:shd w:val="clear" w:color="auto" w:fill="auto"/>
          </w:tcPr>
          <w:p w:rsidR="00C42584" w:rsidRPr="00E47FE5" w:rsidRDefault="00C17C27" w:rsidP="00511D56">
            <w:pPr>
              <w:spacing w:before="120"/>
              <w:rPr>
                <w:rFonts w:ascii="Arial" w:hAnsi="Arial" w:cs="Arial"/>
                <w:sz w:val="20"/>
              </w:rPr>
            </w:pPr>
            <w:r w:rsidRPr="00E47FE5">
              <w:rPr>
                <w:rFonts w:ascii="Arial" w:hAnsi="Arial" w:cs="Arial"/>
                <w:sz w:val="20"/>
              </w:rPr>
              <w:t>R</w:t>
            </w:r>
            <w:r w:rsidRPr="00E47FE5">
              <w:rPr>
                <w:rFonts w:ascii="Arial" w:hAnsi="Arial" w:cs="Arial"/>
                <w:sz w:val="20"/>
                <w:lang w:val="en-US"/>
              </w:rPr>
              <w:t>ố</w:t>
            </w:r>
            <w:r w:rsidR="00C42584" w:rsidRPr="00E47FE5">
              <w:rPr>
                <w:rFonts w:ascii="Arial" w:hAnsi="Arial" w:cs="Arial"/>
                <w:sz w:val="20"/>
              </w:rPr>
              <w:t>i loạn nhịp tim</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16.1.</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Loạn nhịp ngoại tâm thu</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16.1.1.</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Độ I - II</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16.1.2.</w:t>
            </w:r>
          </w:p>
        </w:tc>
        <w:tc>
          <w:tcPr>
            <w:tcW w:w="3935" w:type="pct"/>
            <w:shd w:val="clear" w:color="auto" w:fill="auto"/>
          </w:tcPr>
          <w:p w:rsidR="00C42584" w:rsidRPr="00E47FE5" w:rsidRDefault="00C17C27" w:rsidP="00511D56">
            <w:pPr>
              <w:spacing w:before="120"/>
              <w:rPr>
                <w:rFonts w:ascii="Arial" w:hAnsi="Arial" w:cs="Arial"/>
                <w:sz w:val="20"/>
              </w:rPr>
            </w:pPr>
            <w:r w:rsidRPr="00E47FE5">
              <w:rPr>
                <w:rFonts w:ascii="Arial" w:hAnsi="Arial" w:cs="Arial"/>
                <w:sz w:val="20"/>
                <w:lang w:val="en-US"/>
              </w:rPr>
              <w:t>Độ</w:t>
            </w:r>
            <w:r w:rsidR="00C42584" w:rsidRPr="00E47FE5">
              <w:rPr>
                <w:rFonts w:ascii="Arial" w:hAnsi="Arial" w:cs="Arial"/>
                <w:sz w:val="20"/>
              </w:rPr>
              <w:t xml:space="preserve"> III tr</w:t>
            </w:r>
            <w:r w:rsidRPr="00E47FE5">
              <w:rPr>
                <w:rFonts w:ascii="Arial" w:hAnsi="Arial" w:cs="Arial"/>
                <w:sz w:val="20"/>
                <w:lang w:val="en-US"/>
              </w:rPr>
              <w:t>ở</w:t>
            </w:r>
            <w:r w:rsidR="00C42584" w:rsidRPr="00E47FE5">
              <w:rPr>
                <w:rFonts w:ascii="Arial" w:hAnsi="Arial" w:cs="Arial"/>
                <w:sz w:val="20"/>
              </w:rPr>
              <w:t xml:space="preserve"> lên</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16.1.2.1.</w:t>
            </w:r>
          </w:p>
        </w:tc>
        <w:tc>
          <w:tcPr>
            <w:tcW w:w="3935" w:type="pct"/>
            <w:shd w:val="clear" w:color="auto" w:fill="auto"/>
          </w:tcPr>
          <w:p w:rsidR="00C42584" w:rsidRPr="00E47FE5" w:rsidRDefault="00E47FE5" w:rsidP="00511D56">
            <w:pPr>
              <w:spacing w:before="120"/>
              <w:rPr>
                <w:rFonts w:ascii="Arial" w:hAnsi="Arial" w:cs="Arial"/>
                <w:sz w:val="20"/>
              </w:rPr>
            </w:pPr>
            <w:r w:rsidRPr="00E47FE5">
              <w:rPr>
                <w:rFonts w:ascii="Arial" w:hAnsi="Arial" w:cs="Arial"/>
                <w:sz w:val="20"/>
              </w:rPr>
              <w:t>Điều</w:t>
            </w:r>
            <w:r w:rsidR="00C42584" w:rsidRPr="00E47FE5">
              <w:rPr>
                <w:rFonts w:ascii="Arial" w:hAnsi="Arial" w:cs="Arial"/>
                <w:sz w:val="20"/>
              </w:rPr>
              <w:t xml:space="preserve"> trị nội khoa kết qu</w:t>
            </w:r>
            <w:r w:rsidR="00C17C27" w:rsidRPr="00E47FE5">
              <w:rPr>
                <w:rFonts w:ascii="Arial" w:hAnsi="Arial" w:cs="Arial"/>
                <w:sz w:val="20"/>
              </w:rPr>
              <w:t>ả</w:t>
            </w:r>
            <w:r w:rsidR="00C42584" w:rsidRPr="00E47FE5">
              <w:rPr>
                <w:rFonts w:ascii="Arial" w:hAnsi="Arial" w:cs="Arial"/>
                <w:sz w:val="20"/>
              </w:rPr>
              <w:t xml:space="preserve"> </w:t>
            </w:r>
            <w:r w:rsidR="00C17C27" w:rsidRPr="00E47FE5">
              <w:rPr>
                <w:rFonts w:ascii="Arial" w:hAnsi="Arial" w:cs="Arial"/>
                <w:sz w:val="20"/>
              </w:rPr>
              <w:t>tươ</w:t>
            </w:r>
            <w:r w:rsidR="00C42584" w:rsidRPr="00E47FE5">
              <w:rPr>
                <w:rFonts w:ascii="Arial" w:hAnsi="Arial" w:cs="Arial"/>
                <w:sz w:val="20"/>
              </w:rPr>
              <w:t xml:space="preserve">ng </w:t>
            </w:r>
            <w:r w:rsidR="00C17C27" w:rsidRPr="00E47FE5">
              <w:rPr>
                <w:rFonts w:ascii="Arial" w:hAnsi="Arial" w:cs="Arial"/>
                <w:sz w:val="20"/>
              </w:rPr>
              <w:t>đối</w:t>
            </w:r>
            <w:r w:rsidR="00C42584" w:rsidRPr="00E47FE5">
              <w:rPr>
                <w:rFonts w:ascii="Arial" w:hAnsi="Arial" w:cs="Arial"/>
                <w:sz w:val="20"/>
              </w:rPr>
              <w:t xml:space="preserve"> t</w:t>
            </w:r>
            <w:r w:rsidR="00C17C27" w:rsidRPr="00E47FE5">
              <w:rPr>
                <w:rFonts w:ascii="Arial" w:hAnsi="Arial" w:cs="Arial"/>
                <w:sz w:val="20"/>
              </w:rPr>
              <w:t>ố</w:t>
            </w:r>
            <w:r w:rsidR="00C42584" w:rsidRPr="00E47FE5">
              <w:rPr>
                <w:rFonts w:ascii="Arial" w:hAnsi="Arial" w:cs="Arial"/>
                <w:sz w:val="20"/>
              </w:rPr>
              <w:t>t (tái phát dướ</w:t>
            </w:r>
            <w:r w:rsidR="00C17C27" w:rsidRPr="00E47FE5">
              <w:rPr>
                <w:rFonts w:ascii="Arial" w:hAnsi="Arial" w:cs="Arial"/>
                <w:sz w:val="20"/>
              </w:rPr>
              <w:t>i bố</w:t>
            </w:r>
            <w:r w:rsidR="00C42584" w:rsidRPr="00E47FE5">
              <w:rPr>
                <w:rFonts w:ascii="Arial" w:hAnsi="Arial" w:cs="Arial"/>
                <w:sz w:val="20"/>
              </w:rPr>
              <w:t>n l</w:t>
            </w:r>
            <w:r w:rsidR="00C17C27" w:rsidRPr="00E47FE5">
              <w:rPr>
                <w:rFonts w:ascii="Arial" w:hAnsi="Arial" w:cs="Arial"/>
                <w:sz w:val="20"/>
              </w:rPr>
              <w:t>ầ</w:t>
            </w:r>
            <w:r w:rsidR="00C42584" w:rsidRPr="00E47FE5">
              <w:rPr>
                <w:rFonts w:ascii="Arial" w:hAnsi="Arial" w:cs="Arial"/>
                <w:sz w:val="20"/>
              </w:rPr>
              <w:t>n/năm)</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21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16.1.2.2.</w:t>
            </w:r>
          </w:p>
        </w:tc>
        <w:tc>
          <w:tcPr>
            <w:tcW w:w="3935" w:type="pct"/>
            <w:shd w:val="clear" w:color="auto" w:fill="auto"/>
          </w:tcPr>
          <w:p w:rsidR="00C42584" w:rsidRPr="00E47FE5" w:rsidRDefault="00E47FE5" w:rsidP="00511D56">
            <w:pPr>
              <w:spacing w:before="120"/>
              <w:rPr>
                <w:rFonts w:ascii="Arial" w:hAnsi="Arial" w:cs="Arial"/>
                <w:sz w:val="20"/>
              </w:rPr>
            </w:pPr>
            <w:r w:rsidRPr="00E47FE5">
              <w:rPr>
                <w:rFonts w:ascii="Arial" w:hAnsi="Arial" w:cs="Arial"/>
                <w:sz w:val="20"/>
              </w:rPr>
              <w:t>Điều</w:t>
            </w:r>
            <w:r w:rsidR="00C42584" w:rsidRPr="00E47FE5">
              <w:rPr>
                <w:rFonts w:ascii="Arial" w:hAnsi="Arial" w:cs="Arial"/>
                <w:sz w:val="20"/>
              </w:rPr>
              <w:t xml:space="preserve"> trị nội khoa kết quả hạn ch</w:t>
            </w:r>
            <w:r w:rsidR="00C17C27" w:rsidRPr="00E47FE5">
              <w:rPr>
                <w:rFonts w:ascii="Arial" w:hAnsi="Arial" w:cs="Arial"/>
                <w:sz w:val="20"/>
              </w:rPr>
              <w:t>ế</w:t>
            </w:r>
            <w:r w:rsidR="00C42584" w:rsidRPr="00E47FE5">
              <w:rPr>
                <w:rFonts w:ascii="Arial" w:hAnsi="Arial" w:cs="Arial"/>
                <w:sz w:val="20"/>
              </w:rPr>
              <w:t xml:space="preserve"> hoặc không kết quả, phải can </w:t>
            </w:r>
            <w:r w:rsidR="00E664D5">
              <w:rPr>
                <w:rFonts w:ascii="Arial" w:hAnsi="Arial" w:cs="Arial"/>
                <w:sz w:val="20"/>
              </w:rPr>
              <w:t xml:space="preserve">thiệp điều </w:t>
            </w:r>
            <w:r w:rsidR="00C42584" w:rsidRPr="00E47FE5">
              <w:rPr>
                <w:rFonts w:ascii="Arial" w:hAnsi="Arial" w:cs="Arial"/>
                <w:sz w:val="20"/>
              </w:rPr>
              <w:t>trị hỗ trợ (cấy máy tạo nhịp vĩnh viễn, đốt b</w:t>
            </w:r>
            <w:r w:rsidR="00C17C27" w:rsidRPr="00E47FE5">
              <w:rPr>
                <w:rFonts w:ascii="Arial" w:hAnsi="Arial" w:cs="Arial"/>
                <w:sz w:val="20"/>
              </w:rPr>
              <w:t>ằ</w:t>
            </w:r>
            <w:r w:rsidR="00C42584" w:rsidRPr="00E47FE5">
              <w:rPr>
                <w:rFonts w:ascii="Arial" w:hAnsi="Arial" w:cs="Arial"/>
                <w:sz w:val="20"/>
              </w:rPr>
              <w:t>ng năng lượng tần số radio,...)</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46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50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16.2.</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Nhịp nhanh xoang không rõ căn nguyên, tái phát thường xuyên, ảnh hưởng đến lao động, sinh hoạt</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10</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16.3.</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Cơn nhịp nhanh kịch phát</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16.3.1.</w:t>
            </w:r>
          </w:p>
        </w:tc>
        <w:tc>
          <w:tcPr>
            <w:tcW w:w="3935" w:type="pct"/>
            <w:shd w:val="clear" w:color="auto" w:fill="auto"/>
          </w:tcPr>
          <w:p w:rsidR="00C42584" w:rsidRPr="00E47FE5" w:rsidRDefault="00E47FE5" w:rsidP="00511D56">
            <w:pPr>
              <w:spacing w:before="120"/>
              <w:rPr>
                <w:rFonts w:ascii="Arial" w:hAnsi="Arial" w:cs="Arial"/>
                <w:sz w:val="20"/>
              </w:rPr>
            </w:pPr>
            <w:r w:rsidRPr="00E47FE5">
              <w:rPr>
                <w:rFonts w:ascii="Arial" w:hAnsi="Arial" w:cs="Arial"/>
                <w:sz w:val="20"/>
              </w:rPr>
              <w:t>Điều</w:t>
            </w:r>
            <w:r w:rsidR="00C42584" w:rsidRPr="00E47FE5">
              <w:rPr>
                <w:rFonts w:ascii="Arial" w:hAnsi="Arial" w:cs="Arial"/>
                <w:sz w:val="20"/>
              </w:rPr>
              <w:t xml:space="preserve"> trị kết quả t</w:t>
            </w:r>
            <w:r w:rsidR="00C17C27" w:rsidRPr="00E47FE5">
              <w:rPr>
                <w:rFonts w:ascii="Arial" w:hAnsi="Arial" w:cs="Arial"/>
                <w:sz w:val="20"/>
              </w:rPr>
              <w:t>ố</w:t>
            </w:r>
            <w:r w:rsidR="00C42584" w:rsidRPr="00E47FE5">
              <w:rPr>
                <w:rFonts w:ascii="Arial" w:hAnsi="Arial" w:cs="Arial"/>
                <w:sz w:val="20"/>
              </w:rPr>
              <w:t>t</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16.3.2.</w:t>
            </w:r>
          </w:p>
        </w:tc>
        <w:tc>
          <w:tcPr>
            <w:tcW w:w="3935" w:type="pct"/>
            <w:shd w:val="clear" w:color="auto" w:fill="auto"/>
          </w:tcPr>
          <w:p w:rsidR="00C42584" w:rsidRPr="00E47FE5" w:rsidRDefault="00C17C27" w:rsidP="00511D56">
            <w:pPr>
              <w:spacing w:before="120"/>
              <w:rPr>
                <w:rFonts w:ascii="Arial" w:hAnsi="Arial" w:cs="Arial"/>
                <w:sz w:val="20"/>
              </w:rPr>
            </w:pPr>
            <w:r w:rsidRPr="00E47FE5">
              <w:rPr>
                <w:rFonts w:ascii="Arial" w:hAnsi="Arial" w:cs="Arial"/>
                <w:sz w:val="20"/>
              </w:rPr>
              <w:t>Tái phát nhiề</w:t>
            </w:r>
            <w:r w:rsidR="00C42584" w:rsidRPr="00E47FE5">
              <w:rPr>
                <w:rFonts w:ascii="Arial" w:hAnsi="Arial" w:cs="Arial"/>
                <w:sz w:val="20"/>
              </w:rPr>
              <w:t>u lần, h</w:t>
            </w:r>
            <w:r w:rsidRPr="00E47FE5">
              <w:rPr>
                <w:rFonts w:ascii="Arial" w:hAnsi="Arial" w:cs="Arial"/>
                <w:sz w:val="20"/>
              </w:rPr>
              <w:t>ế</w:t>
            </w:r>
            <w:r w:rsidR="00C42584" w:rsidRPr="00E47FE5">
              <w:rPr>
                <w:rFonts w:ascii="Arial" w:hAnsi="Arial" w:cs="Arial"/>
                <w:sz w:val="20"/>
              </w:rPr>
              <w:t>t cơn không khó chịu,</w:t>
            </w:r>
            <w:r w:rsidR="004C1753" w:rsidRPr="00E47FE5">
              <w:rPr>
                <w:rFonts w:ascii="Arial" w:hAnsi="Arial" w:cs="Arial"/>
                <w:sz w:val="20"/>
              </w:rPr>
              <w:t xml:space="preserve"> chưa có biế</w:t>
            </w:r>
            <w:r w:rsidR="00C42584" w:rsidRPr="00E47FE5">
              <w:rPr>
                <w:rFonts w:ascii="Arial" w:hAnsi="Arial" w:cs="Arial"/>
                <w:sz w:val="20"/>
              </w:rPr>
              <w:t>n chứ</w:t>
            </w:r>
            <w:r w:rsidRPr="00E47FE5">
              <w:rPr>
                <w:rFonts w:ascii="Arial" w:hAnsi="Arial" w:cs="Arial"/>
                <w:sz w:val="20"/>
              </w:rPr>
              <w:t>ng (suy tim, tắ</w:t>
            </w:r>
            <w:r w:rsidR="00C42584" w:rsidRPr="00E47FE5">
              <w:rPr>
                <w:rFonts w:ascii="Arial" w:hAnsi="Arial" w:cs="Arial"/>
                <w:sz w:val="20"/>
              </w:rPr>
              <w:t>c mạch,...)</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31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16.4.</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Rối loạn nhịp tim: rung nhĩ, cuồng động nhĩ, xoắn đính, nhịp nhanh thất...</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16.4.1.</w:t>
            </w:r>
          </w:p>
        </w:tc>
        <w:tc>
          <w:tcPr>
            <w:tcW w:w="3935" w:type="pct"/>
            <w:shd w:val="clear" w:color="auto" w:fill="auto"/>
          </w:tcPr>
          <w:p w:rsidR="00C42584" w:rsidRPr="00E47FE5" w:rsidRDefault="00E47FE5" w:rsidP="00511D56">
            <w:pPr>
              <w:spacing w:before="120"/>
              <w:rPr>
                <w:rFonts w:ascii="Arial" w:hAnsi="Arial" w:cs="Arial"/>
                <w:sz w:val="20"/>
              </w:rPr>
            </w:pPr>
            <w:r w:rsidRPr="00E47FE5">
              <w:rPr>
                <w:rFonts w:ascii="Arial" w:hAnsi="Arial" w:cs="Arial"/>
                <w:sz w:val="20"/>
              </w:rPr>
              <w:t>Điều</w:t>
            </w:r>
            <w:r w:rsidR="00C42584" w:rsidRPr="00E47FE5">
              <w:rPr>
                <w:rFonts w:ascii="Arial" w:hAnsi="Arial" w:cs="Arial"/>
                <w:sz w:val="20"/>
              </w:rPr>
              <w:t xml:space="preserve"> trị kết quả t</w:t>
            </w:r>
            <w:r w:rsidR="00C17C27" w:rsidRPr="00E47FE5">
              <w:rPr>
                <w:rFonts w:ascii="Arial" w:hAnsi="Arial" w:cs="Arial"/>
                <w:sz w:val="20"/>
              </w:rPr>
              <w:t>ố</w:t>
            </w:r>
            <w:r w:rsidR="00C42584" w:rsidRPr="00E47FE5">
              <w:rPr>
                <w:rFonts w:ascii="Arial" w:hAnsi="Arial" w:cs="Arial"/>
                <w:sz w:val="20"/>
              </w:rPr>
              <w:t>t (b</w:t>
            </w:r>
            <w:r w:rsidR="00C17C27" w:rsidRPr="00E47FE5">
              <w:rPr>
                <w:rFonts w:ascii="Arial" w:hAnsi="Arial" w:cs="Arial"/>
                <w:sz w:val="20"/>
              </w:rPr>
              <w:t>ằ</w:t>
            </w:r>
            <w:r w:rsidR="00C42584" w:rsidRPr="00E47FE5">
              <w:rPr>
                <w:rFonts w:ascii="Arial" w:hAnsi="Arial" w:cs="Arial"/>
                <w:sz w:val="20"/>
              </w:rPr>
              <w:t>ng s</w:t>
            </w:r>
            <w:r w:rsidR="00C17C27" w:rsidRPr="00E47FE5">
              <w:rPr>
                <w:rFonts w:ascii="Arial" w:hAnsi="Arial" w:cs="Arial"/>
                <w:sz w:val="20"/>
              </w:rPr>
              <w:t>ố</w:t>
            </w:r>
            <w:r w:rsidR="00C42584" w:rsidRPr="00E47FE5">
              <w:rPr>
                <w:rFonts w:ascii="Arial" w:hAnsi="Arial" w:cs="Arial"/>
                <w:sz w:val="20"/>
              </w:rPr>
              <w:t>c điện, thuốc,....) h</w:t>
            </w:r>
            <w:r w:rsidR="00C17C27" w:rsidRPr="00E47FE5">
              <w:rPr>
                <w:rFonts w:ascii="Arial" w:hAnsi="Arial" w:cs="Arial"/>
                <w:sz w:val="20"/>
              </w:rPr>
              <w:t>ế</w:t>
            </w:r>
            <w:r w:rsidR="00C42584" w:rsidRPr="00E47FE5">
              <w:rPr>
                <w:rFonts w:ascii="Arial" w:hAnsi="Arial" w:cs="Arial"/>
                <w:sz w:val="20"/>
              </w:rPr>
              <w:t>t các rối loạn (trên điện tim)</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51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55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16.4.2.</w:t>
            </w:r>
          </w:p>
        </w:tc>
        <w:tc>
          <w:tcPr>
            <w:tcW w:w="3935" w:type="pct"/>
            <w:shd w:val="clear" w:color="auto" w:fill="auto"/>
          </w:tcPr>
          <w:p w:rsidR="00C42584" w:rsidRPr="00E47FE5" w:rsidRDefault="00E47FE5" w:rsidP="00511D56">
            <w:pPr>
              <w:spacing w:before="120"/>
              <w:rPr>
                <w:rFonts w:ascii="Arial" w:hAnsi="Arial" w:cs="Arial"/>
                <w:sz w:val="20"/>
              </w:rPr>
            </w:pPr>
            <w:r w:rsidRPr="00E47FE5">
              <w:rPr>
                <w:rFonts w:ascii="Arial" w:hAnsi="Arial" w:cs="Arial"/>
                <w:sz w:val="20"/>
              </w:rPr>
              <w:t>Điều</w:t>
            </w:r>
            <w:r w:rsidR="00C42584" w:rsidRPr="00E47FE5">
              <w:rPr>
                <w:rFonts w:ascii="Arial" w:hAnsi="Arial" w:cs="Arial"/>
                <w:sz w:val="20"/>
              </w:rPr>
              <w:t xml:space="preserve"> trị không kết qu</w:t>
            </w:r>
            <w:r w:rsidR="00C17C27" w:rsidRPr="00E47FE5">
              <w:rPr>
                <w:rFonts w:ascii="Arial" w:hAnsi="Arial" w:cs="Arial"/>
                <w:sz w:val="20"/>
              </w:rPr>
              <w:t>ả</w:t>
            </w:r>
            <w:r w:rsidR="00C42584" w:rsidRPr="00E47FE5">
              <w:rPr>
                <w:rFonts w:ascii="Arial" w:hAnsi="Arial" w:cs="Arial"/>
                <w:sz w:val="20"/>
              </w:rPr>
              <w:t>: không h</w:t>
            </w:r>
            <w:r w:rsidR="00C17C27" w:rsidRPr="00E47FE5">
              <w:rPr>
                <w:rFonts w:ascii="Arial" w:hAnsi="Arial" w:cs="Arial"/>
                <w:sz w:val="20"/>
              </w:rPr>
              <w:t>ết các rố</w:t>
            </w:r>
            <w:r w:rsidR="00C42584" w:rsidRPr="00E47FE5">
              <w:rPr>
                <w:rFonts w:ascii="Arial" w:hAnsi="Arial" w:cs="Arial"/>
                <w:sz w:val="20"/>
              </w:rPr>
              <w:t>i loạn nhịp trên điện tim</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61 -</w:t>
            </w:r>
            <w:r w:rsidRPr="00E47FE5">
              <w:rPr>
                <w:rFonts w:ascii="Arial" w:hAnsi="Arial" w:cs="Arial"/>
                <w:sz w:val="20"/>
                <w:lang w:val="en-US"/>
              </w:rPr>
              <w:t xml:space="preserve"> </w:t>
            </w:r>
            <w:r w:rsidRPr="00E47FE5">
              <w:rPr>
                <w:rFonts w:ascii="Arial" w:hAnsi="Arial" w:cs="Arial"/>
                <w:sz w:val="20"/>
              </w:rPr>
              <w:t>65</w:t>
            </w: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16.4.3.</w:t>
            </w:r>
          </w:p>
        </w:tc>
        <w:tc>
          <w:tcPr>
            <w:tcW w:w="3935" w:type="pct"/>
            <w:shd w:val="clear" w:color="auto" w:fill="auto"/>
          </w:tcPr>
          <w:p w:rsidR="00C42584" w:rsidRPr="00E47FE5" w:rsidRDefault="00E47FE5" w:rsidP="00511D56">
            <w:pPr>
              <w:spacing w:before="120"/>
              <w:rPr>
                <w:rFonts w:ascii="Arial" w:hAnsi="Arial" w:cs="Arial"/>
                <w:sz w:val="20"/>
              </w:rPr>
            </w:pPr>
            <w:r w:rsidRPr="00E47FE5">
              <w:rPr>
                <w:rFonts w:ascii="Arial" w:hAnsi="Arial" w:cs="Arial"/>
                <w:sz w:val="20"/>
              </w:rPr>
              <w:t>Điều</w:t>
            </w:r>
            <w:r w:rsidR="00C42584" w:rsidRPr="00E47FE5">
              <w:rPr>
                <w:rFonts w:ascii="Arial" w:hAnsi="Arial" w:cs="Arial"/>
                <w:sz w:val="20"/>
              </w:rPr>
              <w:t xml:space="preserve"> trị không kết qu</w:t>
            </w:r>
            <w:r w:rsidR="00C17C27" w:rsidRPr="00E47FE5">
              <w:rPr>
                <w:rFonts w:ascii="Arial" w:hAnsi="Arial" w:cs="Arial"/>
                <w:sz w:val="20"/>
              </w:rPr>
              <w:t>ả</w:t>
            </w:r>
            <w:r w:rsidR="00C42584" w:rsidRPr="00E47FE5">
              <w:rPr>
                <w:rFonts w:ascii="Arial" w:hAnsi="Arial" w:cs="Arial"/>
                <w:sz w:val="20"/>
              </w:rPr>
              <w:t>, gây bi</w:t>
            </w:r>
            <w:r w:rsidR="00C17C27" w:rsidRPr="00E47FE5">
              <w:rPr>
                <w:rFonts w:ascii="Arial" w:hAnsi="Arial" w:cs="Arial"/>
                <w:sz w:val="20"/>
              </w:rPr>
              <w:t>ế</w:t>
            </w:r>
            <w:r w:rsidR="00C42584" w:rsidRPr="00E47FE5">
              <w:rPr>
                <w:rFonts w:ascii="Arial" w:hAnsi="Arial" w:cs="Arial"/>
                <w:sz w:val="20"/>
              </w:rPr>
              <w:t>n chứng (t</w:t>
            </w:r>
            <w:r w:rsidR="00C17C27" w:rsidRPr="00E47FE5">
              <w:rPr>
                <w:rFonts w:ascii="Arial" w:hAnsi="Arial" w:cs="Arial"/>
                <w:sz w:val="20"/>
              </w:rPr>
              <w:t>ắ</w:t>
            </w:r>
            <w:r w:rsidR="00C42584" w:rsidRPr="00E47FE5">
              <w:rPr>
                <w:rFonts w:ascii="Arial" w:hAnsi="Arial" w:cs="Arial"/>
                <w:sz w:val="20"/>
              </w:rPr>
              <w:t>c mạ</w:t>
            </w:r>
            <w:r w:rsidR="00C17C27" w:rsidRPr="00E47FE5">
              <w:rPr>
                <w:rFonts w:ascii="Arial" w:hAnsi="Arial" w:cs="Arial"/>
                <w:sz w:val="20"/>
              </w:rPr>
              <w:t>ch máu gây tổ</w:t>
            </w:r>
            <w:r w:rsidR="00C42584" w:rsidRPr="00E47FE5">
              <w:rPr>
                <w:rFonts w:ascii="Arial" w:hAnsi="Arial" w:cs="Arial"/>
                <w:sz w:val="20"/>
              </w:rPr>
              <w:t>n thương một hoặ</w:t>
            </w:r>
            <w:r w:rsidR="00C17C27" w:rsidRPr="00E47FE5">
              <w:rPr>
                <w:rFonts w:ascii="Arial" w:hAnsi="Arial" w:cs="Arial"/>
                <w:sz w:val="20"/>
              </w:rPr>
              <w:t>c nhiề</w:t>
            </w:r>
            <w:r w:rsidR="00C42584" w:rsidRPr="00E47FE5">
              <w:rPr>
                <w:rFonts w:ascii="Arial" w:hAnsi="Arial" w:cs="Arial"/>
                <w:sz w:val="20"/>
              </w:rPr>
              <w:t xml:space="preserve">u cơ </w:t>
            </w:r>
            <w:r w:rsidR="00C17C27" w:rsidRPr="00E47FE5">
              <w:rPr>
                <w:rFonts w:ascii="Arial" w:hAnsi="Arial" w:cs="Arial"/>
                <w:sz w:val="20"/>
              </w:rPr>
              <w:t>q</w:t>
            </w:r>
            <w:r w:rsidR="00C42584" w:rsidRPr="00E47FE5">
              <w:rPr>
                <w:rFonts w:ascii="Arial" w:hAnsi="Arial" w:cs="Arial"/>
                <w:sz w:val="20"/>
              </w:rPr>
              <w:t xml:space="preserve">uan do cục máu đông): Áp dụng tỷ lệ </w:t>
            </w:r>
            <w:r w:rsidRPr="00E47FE5">
              <w:rPr>
                <w:rFonts w:ascii="Arial" w:hAnsi="Arial" w:cs="Arial"/>
                <w:sz w:val="20"/>
              </w:rPr>
              <w:t>Mục</w:t>
            </w:r>
            <w:r w:rsidR="00C42584" w:rsidRPr="00E47FE5">
              <w:rPr>
                <w:rFonts w:ascii="Arial" w:hAnsi="Arial" w:cs="Arial"/>
                <w:sz w:val="20"/>
              </w:rPr>
              <w:t xml:space="preserve"> 8.6.2 và cộng lùi với tỷ lệ biến chứng cơ quan bị tổn thương</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17.</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T</w:t>
            </w:r>
            <w:r w:rsidR="00C17C27" w:rsidRPr="00E47FE5">
              <w:rPr>
                <w:rFonts w:ascii="Arial" w:hAnsi="Arial" w:cs="Arial"/>
                <w:sz w:val="20"/>
                <w:lang w:val="en-US"/>
              </w:rPr>
              <w:t>ổ</w:t>
            </w:r>
            <w:r w:rsidRPr="00E47FE5">
              <w:rPr>
                <w:rFonts w:ascii="Arial" w:hAnsi="Arial" w:cs="Arial"/>
                <w:sz w:val="20"/>
              </w:rPr>
              <w:t>n thương m</w:t>
            </w:r>
            <w:r w:rsidR="00C17C27" w:rsidRPr="00E47FE5">
              <w:rPr>
                <w:rFonts w:ascii="Arial" w:hAnsi="Arial" w:cs="Arial"/>
                <w:sz w:val="20"/>
                <w:lang w:val="en-US"/>
              </w:rPr>
              <w:t>ắ</w:t>
            </w:r>
            <w:r w:rsidRPr="00E47FE5">
              <w:rPr>
                <w:rFonts w:ascii="Arial" w:hAnsi="Arial" w:cs="Arial"/>
                <w:sz w:val="20"/>
              </w:rPr>
              <w:t>t</w:t>
            </w:r>
          </w:p>
        </w:tc>
        <w:tc>
          <w:tcPr>
            <w:tcW w:w="496" w:type="pct"/>
            <w:shd w:val="clear" w:color="auto" w:fill="auto"/>
          </w:tcPr>
          <w:p w:rsidR="00C42584" w:rsidRPr="00E47FE5" w:rsidRDefault="00C42584" w:rsidP="00511D56">
            <w:pPr>
              <w:spacing w:before="120"/>
              <w:jc w:val="center"/>
              <w:rPr>
                <w:rFonts w:ascii="Arial" w:hAnsi="Arial" w:cs="Arial"/>
                <w:sz w:val="20"/>
              </w:rPr>
            </w:pPr>
          </w:p>
        </w:tc>
      </w:tr>
      <w:tr w:rsidR="00C42584" w:rsidRPr="00E47FE5">
        <w:tc>
          <w:tcPr>
            <w:tcW w:w="569"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17.1.</w:t>
            </w:r>
          </w:p>
        </w:tc>
        <w:tc>
          <w:tcPr>
            <w:tcW w:w="3935" w:type="pct"/>
            <w:shd w:val="clear" w:color="auto" w:fill="auto"/>
          </w:tcPr>
          <w:p w:rsidR="00C42584" w:rsidRPr="00E47FE5" w:rsidRDefault="00C42584" w:rsidP="00511D56">
            <w:pPr>
              <w:spacing w:before="120"/>
              <w:rPr>
                <w:rFonts w:ascii="Arial" w:hAnsi="Arial" w:cs="Arial"/>
                <w:sz w:val="20"/>
              </w:rPr>
            </w:pPr>
            <w:r w:rsidRPr="00E47FE5">
              <w:rPr>
                <w:rFonts w:ascii="Arial" w:hAnsi="Arial" w:cs="Arial"/>
                <w:sz w:val="20"/>
              </w:rPr>
              <w:t xml:space="preserve">Rối loạn sắc giác do nhiễm </w:t>
            </w:r>
            <w:r w:rsidR="00C17C27" w:rsidRPr="00E47FE5">
              <w:rPr>
                <w:rFonts w:ascii="Arial" w:hAnsi="Arial" w:cs="Arial"/>
                <w:sz w:val="20"/>
              </w:rPr>
              <w:t>đ</w:t>
            </w:r>
            <w:r w:rsidRPr="00E47FE5">
              <w:rPr>
                <w:rFonts w:ascii="Arial" w:hAnsi="Arial" w:cs="Arial"/>
                <w:sz w:val="20"/>
              </w:rPr>
              <w:t>ộc</w:t>
            </w:r>
          </w:p>
        </w:tc>
        <w:tc>
          <w:tcPr>
            <w:tcW w:w="496" w:type="pct"/>
            <w:shd w:val="clear" w:color="auto" w:fill="auto"/>
          </w:tcPr>
          <w:p w:rsidR="00C42584" w:rsidRPr="00E47FE5" w:rsidRDefault="00C42584"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5C046C" w:rsidRPr="00E47FE5">
        <w:tc>
          <w:tcPr>
            <w:tcW w:w="569" w:type="pct"/>
            <w:shd w:val="clear" w:color="auto" w:fill="auto"/>
          </w:tcPr>
          <w:p w:rsidR="005C046C" w:rsidRPr="00E47FE5" w:rsidRDefault="005C046C" w:rsidP="00511D56">
            <w:pPr>
              <w:spacing w:before="120"/>
              <w:rPr>
                <w:rFonts w:ascii="Arial" w:hAnsi="Arial" w:cs="Arial"/>
                <w:sz w:val="20"/>
              </w:rPr>
            </w:pPr>
            <w:r w:rsidRPr="00E47FE5">
              <w:rPr>
                <w:rFonts w:ascii="Arial" w:hAnsi="Arial" w:cs="Arial"/>
                <w:sz w:val="20"/>
              </w:rPr>
              <w:t>17.2.</w:t>
            </w:r>
          </w:p>
        </w:tc>
        <w:tc>
          <w:tcPr>
            <w:tcW w:w="3935" w:type="pct"/>
            <w:shd w:val="clear" w:color="auto" w:fill="auto"/>
          </w:tcPr>
          <w:p w:rsidR="005C046C" w:rsidRPr="00E47FE5" w:rsidRDefault="005C046C" w:rsidP="00511D56">
            <w:pPr>
              <w:spacing w:before="120"/>
              <w:rPr>
                <w:rFonts w:ascii="Arial" w:hAnsi="Arial" w:cs="Arial"/>
                <w:sz w:val="20"/>
              </w:rPr>
            </w:pPr>
            <w:r w:rsidRPr="00E47FE5">
              <w:rPr>
                <w:rFonts w:ascii="Arial" w:hAnsi="Arial" w:cs="Arial"/>
                <w:sz w:val="20"/>
              </w:rPr>
              <w:t>Sẹo giác mạc áp dụng tỷ lệ t</w:t>
            </w:r>
            <w:r w:rsidR="00C17C27" w:rsidRPr="00E47FE5">
              <w:rPr>
                <w:rFonts w:ascii="Arial" w:hAnsi="Arial" w:cs="Arial"/>
                <w:sz w:val="20"/>
              </w:rPr>
              <w:t>ổ</w:t>
            </w:r>
            <w:r w:rsidRPr="00E47FE5">
              <w:rPr>
                <w:rFonts w:ascii="Arial" w:hAnsi="Arial" w:cs="Arial"/>
                <w:sz w:val="20"/>
              </w:rPr>
              <w:t>n thương cơ thể do giảm thị lực được quy định tại B</w:t>
            </w:r>
            <w:r w:rsidR="00C17C27" w:rsidRPr="00E47FE5">
              <w:rPr>
                <w:rFonts w:ascii="Arial" w:hAnsi="Arial" w:cs="Arial"/>
                <w:sz w:val="20"/>
              </w:rPr>
              <w:t>ả</w:t>
            </w:r>
            <w:r w:rsidRPr="00E47FE5">
              <w:rPr>
                <w:rFonts w:ascii="Arial" w:hAnsi="Arial" w:cs="Arial"/>
                <w:sz w:val="20"/>
              </w:rPr>
              <w:t>ng 2 Thông tư 28/2013/TTLB-BYT-BLĐTBXH sau khi loại trừ tối đa giảm thị lực do các nguyên nhân khác và cộng lùi 10%.</w:t>
            </w:r>
          </w:p>
        </w:tc>
        <w:tc>
          <w:tcPr>
            <w:tcW w:w="496" w:type="pct"/>
            <w:shd w:val="clear" w:color="auto" w:fill="auto"/>
          </w:tcPr>
          <w:p w:rsidR="005C046C" w:rsidRPr="00E47FE5" w:rsidRDefault="005C046C" w:rsidP="00511D56">
            <w:pPr>
              <w:spacing w:before="120"/>
              <w:jc w:val="center"/>
              <w:rPr>
                <w:rFonts w:ascii="Arial" w:hAnsi="Arial" w:cs="Arial"/>
                <w:sz w:val="20"/>
              </w:rPr>
            </w:pPr>
          </w:p>
        </w:tc>
      </w:tr>
      <w:tr w:rsidR="005C046C" w:rsidRPr="00E47FE5">
        <w:tc>
          <w:tcPr>
            <w:tcW w:w="569" w:type="pct"/>
            <w:shd w:val="clear" w:color="auto" w:fill="auto"/>
          </w:tcPr>
          <w:p w:rsidR="005C046C" w:rsidRPr="00E47FE5" w:rsidRDefault="005C046C" w:rsidP="00511D56">
            <w:pPr>
              <w:spacing w:before="120"/>
              <w:rPr>
                <w:rFonts w:ascii="Arial" w:hAnsi="Arial" w:cs="Arial"/>
                <w:sz w:val="20"/>
              </w:rPr>
            </w:pPr>
            <w:r w:rsidRPr="00E47FE5">
              <w:rPr>
                <w:rFonts w:ascii="Arial" w:hAnsi="Arial" w:cs="Arial"/>
                <w:sz w:val="20"/>
              </w:rPr>
              <w:t>18.</w:t>
            </w:r>
          </w:p>
        </w:tc>
        <w:tc>
          <w:tcPr>
            <w:tcW w:w="3935" w:type="pct"/>
            <w:shd w:val="clear" w:color="auto" w:fill="auto"/>
          </w:tcPr>
          <w:p w:rsidR="005C046C" w:rsidRPr="00E47FE5" w:rsidRDefault="005C046C" w:rsidP="00511D56">
            <w:pPr>
              <w:spacing w:before="120"/>
              <w:rPr>
                <w:rFonts w:ascii="Arial" w:hAnsi="Arial" w:cs="Arial"/>
                <w:sz w:val="20"/>
              </w:rPr>
            </w:pPr>
            <w:r w:rsidRPr="00E47FE5">
              <w:rPr>
                <w:rFonts w:ascii="Arial" w:hAnsi="Arial" w:cs="Arial"/>
                <w:sz w:val="20"/>
              </w:rPr>
              <w:t xml:space="preserve">Các biến chứng (di chứng) khác do nhiễm Benzen và các chất đồng đẳng </w:t>
            </w:r>
            <w:r w:rsidR="00C17C27" w:rsidRPr="00E47FE5">
              <w:rPr>
                <w:rFonts w:ascii="Arial" w:hAnsi="Arial" w:cs="Arial"/>
                <w:sz w:val="20"/>
              </w:rPr>
              <w:t>ở</w:t>
            </w:r>
            <w:r w:rsidRPr="00E47FE5">
              <w:rPr>
                <w:rFonts w:ascii="Arial" w:hAnsi="Arial" w:cs="Arial"/>
                <w:sz w:val="20"/>
              </w:rPr>
              <w:t xml:space="preserve"> các cơ quan, bộ phận áp dụng tỷ lệ tổn thương được quy định tại Bảng 2 của Thông tư 28/2013/TTLB-BYT-BLĐTBXH.</w:t>
            </w:r>
          </w:p>
        </w:tc>
        <w:tc>
          <w:tcPr>
            <w:tcW w:w="496" w:type="pct"/>
            <w:shd w:val="clear" w:color="auto" w:fill="auto"/>
          </w:tcPr>
          <w:p w:rsidR="005C046C" w:rsidRPr="00E47FE5" w:rsidRDefault="005C046C" w:rsidP="00511D56">
            <w:pPr>
              <w:spacing w:before="120"/>
              <w:jc w:val="center"/>
              <w:rPr>
                <w:rFonts w:ascii="Arial" w:hAnsi="Arial" w:cs="Arial"/>
                <w:sz w:val="20"/>
              </w:rPr>
            </w:pPr>
          </w:p>
        </w:tc>
      </w:tr>
    </w:tbl>
    <w:p w:rsidR="00AA60D5" w:rsidRDefault="00AA60D5" w:rsidP="00511D56">
      <w:pPr>
        <w:spacing w:before="120"/>
        <w:rPr>
          <w:rFonts w:ascii="Arial" w:hAnsi="Arial" w:cs="Arial"/>
          <w:sz w:val="20"/>
          <w:lang w:val="en-US"/>
        </w:rPr>
      </w:pPr>
    </w:p>
    <w:p w:rsidR="006A06B6" w:rsidRPr="00E47FE5" w:rsidRDefault="00C17C27" w:rsidP="00511D56">
      <w:pPr>
        <w:spacing w:before="120"/>
        <w:jc w:val="center"/>
        <w:rPr>
          <w:rFonts w:ascii="Arial" w:hAnsi="Arial" w:cs="Arial"/>
          <w:b/>
        </w:rPr>
      </w:pPr>
      <w:bookmarkStart w:id="29" w:name="chuong_pl_10"/>
      <w:r w:rsidRPr="00E47FE5">
        <w:rPr>
          <w:rFonts w:ascii="Arial" w:hAnsi="Arial" w:cs="Arial"/>
          <w:b/>
        </w:rPr>
        <w:t>PHỤ LỤC 10</w:t>
      </w:r>
      <w:bookmarkEnd w:id="29"/>
    </w:p>
    <w:p w:rsidR="006A06B6" w:rsidRPr="00E47FE5" w:rsidRDefault="00C30C7F" w:rsidP="00511D56">
      <w:pPr>
        <w:spacing w:before="120"/>
        <w:jc w:val="center"/>
        <w:rPr>
          <w:rFonts w:ascii="Arial" w:hAnsi="Arial" w:cs="Arial"/>
          <w:sz w:val="20"/>
        </w:rPr>
      </w:pPr>
      <w:bookmarkStart w:id="30" w:name="chuong_pl_10_name"/>
      <w:r w:rsidRPr="00C30C7F">
        <w:rPr>
          <w:rFonts w:ascii="Arial" w:hAnsi="Arial" w:cs="Arial"/>
          <w:sz w:val="20"/>
        </w:rPr>
        <w:t>HƯỚNG DẪN CHẨN ĐOÁN, GIÁM ĐỊNH SUY GIẢM KHẢ NĂNG LAO ĐỘNG DO BỆNH NHIỄM ĐỘC THỦY NGÂN NGHỀ NGHIỆP</w:t>
      </w:r>
      <w:bookmarkEnd w:id="30"/>
      <w:r w:rsidR="00494E50" w:rsidRPr="00E47FE5">
        <w:rPr>
          <w:rFonts w:ascii="Arial" w:hAnsi="Arial" w:cs="Arial"/>
          <w:sz w:val="20"/>
        </w:rPr>
        <w:br/>
      </w:r>
      <w:r w:rsidR="00D03CB5" w:rsidRPr="00E47FE5">
        <w:rPr>
          <w:rFonts w:ascii="Arial" w:hAnsi="Arial" w:cs="Arial"/>
          <w:i/>
          <w:sz w:val="20"/>
        </w:rPr>
        <w:t>(Ban hành kè</w:t>
      </w:r>
      <w:r w:rsidR="006A06B6" w:rsidRPr="00E47FE5">
        <w:rPr>
          <w:rFonts w:ascii="Arial" w:hAnsi="Arial" w:cs="Arial"/>
          <w:i/>
          <w:sz w:val="20"/>
        </w:rPr>
        <w:t>m theo Thông tư số</w:t>
      </w:r>
      <w:r w:rsidR="0079117C" w:rsidRPr="00E47FE5">
        <w:rPr>
          <w:rFonts w:ascii="Arial" w:hAnsi="Arial" w:cs="Arial"/>
          <w:i/>
          <w:sz w:val="20"/>
        </w:rPr>
        <w:t xml:space="preserve"> 15</w:t>
      </w:r>
      <w:r w:rsidR="006A06B6" w:rsidRPr="00E47FE5">
        <w:rPr>
          <w:rFonts w:ascii="Arial" w:hAnsi="Arial" w:cs="Arial"/>
          <w:i/>
          <w:sz w:val="20"/>
        </w:rPr>
        <w:t>/2016/TT-BYT ngày</w:t>
      </w:r>
      <w:r w:rsidR="0079117C" w:rsidRPr="00E47FE5">
        <w:rPr>
          <w:rFonts w:ascii="Arial" w:hAnsi="Arial" w:cs="Arial"/>
          <w:i/>
          <w:sz w:val="20"/>
        </w:rPr>
        <w:t xml:space="preserve"> 15 tháng 5 </w:t>
      </w:r>
      <w:r w:rsidR="006A06B6" w:rsidRPr="00E47FE5">
        <w:rPr>
          <w:rFonts w:ascii="Arial" w:hAnsi="Arial" w:cs="Arial"/>
          <w:i/>
          <w:sz w:val="20"/>
        </w:rPr>
        <w:t>năm 2016 của Bộ trưởng B</w:t>
      </w:r>
      <w:r w:rsidR="0079117C" w:rsidRPr="00E47FE5">
        <w:rPr>
          <w:rFonts w:ascii="Arial" w:hAnsi="Arial" w:cs="Arial"/>
          <w:i/>
          <w:sz w:val="20"/>
        </w:rPr>
        <w:t>ộ</w:t>
      </w:r>
      <w:r w:rsidR="006A06B6" w:rsidRPr="00E47FE5">
        <w:rPr>
          <w:rFonts w:ascii="Arial" w:hAnsi="Arial" w:cs="Arial"/>
          <w:i/>
          <w:sz w:val="20"/>
        </w:rPr>
        <w:t xml:space="preserve"> Y tế)</w:t>
      </w:r>
    </w:p>
    <w:p w:rsidR="006A06B6" w:rsidRPr="00E47FE5" w:rsidRDefault="0079117C" w:rsidP="00511D56">
      <w:pPr>
        <w:spacing w:before="120"/>
        <w:rPr>
          <w:rFonts w:ascii="Arial" w:hAnsi="Arial" w:cs="Arial"/>
          <w:b/>
          <w:sz w:val="20"/>
        </w:rPr>
      </w:pPr>
      <w:r w:rsidRPr="00E47FE5">
        <w:rPr>
          <w:rFonts w:ascii="Arial" w:hAnsi="Arial" w:cs="Arial"/>
          <w:b/>
          <w:sz w:val="20"/>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nhiễm độc thủy ngân nghề nghiệp là bệnh nhiễm độc do tiếp xúc với thủy ngân và hợp chất thủy ngân trong quá trình lao động.</w:t>
      </w:r>
    </w:p>
    <w:p w:rsidR="006A06B6" w:rsidRPr="00E47FE5" w:rsidRDefault="006954B6" w:rsidP="00511D56">
      <w:pPr>
        <w:spacing w:before="120"/>
        <w:rPr>
          <w:rFonts w:ascii="Arial" w:hAnsi="Arial" w:cs="Arial"/>
          <w:b/>
          <w:sz w:val="20"/>
        </w:rPr>
      </w:pPr>
      <w:r w:rsidRPr="00E47FE5">
        <w:rPr>
          <w:rFonts w:ascii="Arial" w:hAnsi="Arial" w:cs="Arial"/>
          <w:b/>
          <w:sz w:val="20"/>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Thủy ngân và hợp chất thủy ngân trong môi trường lao động.</w:t>
      </w:r>
    </w:p>
    <w:p w:rsidR="006A06B6" w:rsidRPr="00E47FE5" w:rsidRDefault="00D40B74" w:rsidP="00511D56">
      <w:pPr>
        <w:spacing w:before="120"/>
        <w:rPr>
          <w:rFonts w:ascii="Arial" w:hAnsi="Arial" w:cs="Arial"/>
          <w:b/>
          <w:sz w:val="20"/>
        </w:rPr>
      </w:pPr>
      <w:r w:rsidRPr="00E47FE5">
        <w:rPr>
          <w:rFonts w:ascii="Arial" w:hAnsi="Arial" w:cs="Arial"/>
          <w:b/>
          <w:sz w:val="20"/>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Pr="00E47FE5">
        <w:rPr>
          <w:rFonts w:ascii="Arial" w:hAnsi="Arial" w:cs="Arial"/>
          <w:b/>
          <w:sz w:val="20"/>
        </w:rPr>
        <w:t>n</w:t>
      </w:r>
      <w:r w:rsidR="006A06B6" w:rsidRPr="00E47FE5">
        <w:rPr>
          <w:rFonts w:ascii="Arial" w:hAnsi="Arial" w:cs="Arial"/>
          <w:b/>
          <w:sz w:val="20"/>
        </w:rPr>
        <w:t>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Công nghiệp dệt, thuộc da, hóa chất và dược </w:t>
      </w:r>
      <w:r w:rsidR="00555C6D" w:rsidRPr="00E47FE5">
        <w:rPr>
          <w:rFonts w:ascii="Arial" w:hAnsi="Arial" w:cs="Arial"/>
          <w:sz w:val="20"/>
        </w:rPr>
        <w:t>phẩm</w:t>
      </w:r>
      <w:r w:rsidR="006A06B6" w:rsidRPr="00E47FE5">
        <w:rPr>
          <w:rFonts w:ascii="Arial" w:hAnsi="Arial" w:cs="Arial"/>
          <w:sz w:val="20"/>
        </w:rPr>
        <w:t xml:space="preserve"> có sử dụng thủy ngân;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sử dụng hóa chất bảo vệ thực vật;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Xử lý quặng, vàng, bạc,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Thai khác, tách chiết thủ</w:t>
      </w:r>
      <w:r w:rsidR="00250D82" w:rsidRPr="00E47FE5">
        <w:rPr>
          <w:rFonts w:ascii="Arial" w:hAnsi="Arial" w:cs="Arial"/>
          <w:sz w:val="20"/>
        </w:rPr>
        <w:t>y ngân,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Chế tạo, bảo d</w:t>
      </w:r>
      <w:r w:rsidR="00250D82" w:rsidRPr="00E47FE5">
        <w:rPr>
          <w:rFonts w:ascii="Arial" w:hAnsi="Arial" w:cs="Arial"/>
          <w:sz w:val="20"/>
        </w:rPr>
        <w:t>ưỡ</w:t>
      </w:r>
      <w:r w:rsidR="006A06B6" w:rsidRPr="00E47FE5">
        <w:rPr>
          <w:rFonts w:ascii="Arial" w:hAnsi="Arial" w:cs="Arial"/>
          <w:sz w:val="20"/>
        </w:rPr>
        <w:t xml:space="preserve">ng và tiêu hủy các dụng cụ, thiết bị, vật liệu có chứa thủy ngân như: amangan, </w:t>
      </w:r>
      <w:r w:rsidR="00250D82" w:rsidRPr="00E47FE5">
        <w:rPr>
          <w:rFonts w:ascii="Arial" w:hAnsi="Arial" w:cs="Arial"/>
          <w:sz w:val="20"/>
        </w:rPr>
        <w:t>ắ</w:t>
      </w:r>
      <w:r w:rsidR="006A06B6" w:rsidRPr="00E47FE5">
        <w:rPr>
          <w:rFonts w:ascii="Arial" w:hAnsi="Arial" w:cs="Arial"/>
          <w:sz w:val="20"/>
        </w:rPr>
        <w:t>c quy, chấn lưu khí áp kế, nhiệt k</w:t>
      </w:r>
      <w:r w:rsidR="00250D82" w:rsidRPr="00E47FE5">
        <w:rPr>
          <w:rFonts w:ascii="Arial" w:hAnsi="Arial" w:cs="Arial"/>
          <w:sz w:val="20"/>
        </w:rPr>
        <w:t>ế</w:t>
      </w:r>
      <w:r w:rsidR="006A06B6" w:rsidRPr="00E47FE5">
        <w:rPr>
          <w:rFonts w:ascii="Arial" w:hAnsi="Arial" w:cs="Arial"/>
          <w:sz w:val="20"/>
        </w:rPr>
        <w:t>, phổ kế, bóng X-quang, đèn hơi thủy ngân, đèn điện tử nung sáng, gương, phích;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khác có tiếp xúc với thủy ngân và hợp chất th</w:t>
      </w:r>
      <w:r w:rsidR="00250D82" w:rsidRPr="00E47FE5">
        <w:rPr>
          <w:rFonts w:ascii="Arial" w:hAnsi="Arial" w:cs="Arial"/>
          <w:sz w:val="20"/>
        </w:rPr>
        <w:t>ủy</w:t>
      </w:r>
      <w:r w:rsidR="006A06B6" w:rsidRPr="00E47FE5">
        <w:rPr>
          <w:rFonts w:ascii="Arial" w:hAnsi="Arial" w:cs="Arial"/>
          <w:sz w:val="20"/>
        </w:rPr>
        <w:t xml:space="preserve"> ngân.</w:t>
      </w:r>
    </w:p>
    <w:p w:rsidR="006A06B6" w:rsidRPr="00E47FE5" w:rsidRDefault="00250D82" w:rsidP="00511D56">
      <w:pPr>
        <w:spacing w:before="120"/>
        <w:rPr>
          <w:rFonts w:ascii="Arial" w:hAnsi="Arial" w:cs="Arial"/>
          <w:b/>
          <w:sz w:val="20"/>
        </w:rPr>
      </w:pPr>
      <w:r w:rsidRPr="00E47FE5">
        <w:rPr>
          <w:rFonts w:ascii="Arial" w:hAnsi="Arial" w:cs="Arial"/>
          <w:b/>
          <w:sz w:val="20"/>
        </w:rPr>
        <w:t xml:space="preserve">4. </w:t>
      </w:r>
      <w:r w:rsidR="006A06B6" w:rsidRPr="00E47FE5">
        <w:rPr>
          <w:rFonts w:ascii="Arial" w:hAnsi="Arial" w:cs="Arial"/>
          <w:b/>
          <w:sz w:val="20"/>
        </w:rPr>
        <w:t>Gi</w:t>
      </w:r>
      <w:r w:rsidRPr="00E47FE5">
        <w:rPr>
          <w:rFonts w:ascii="Arial" w:hAnsi="Arial" w:cs="Arial"/>
          <w:b/>
          <w:sz w:val="20"/>
        </w:rPr>
        <w:t>ớ</w:t>
      </w:r>
      <w:r w:rsidR="006A06B6" w:rsidRPr="00E47FE5">
        <w:rPr>
          <w:rFonts w:ascii="Arial" w:hAnsi="Arial" w:cs="Arial"/>
          <w:b/>
          <w:sz w:val="20"/>
        </w:rPr>
        <w:t>i hạn tiếp xúc tối thiểu</w:t>
      </w:r>
    </w:p>
    <w:p w:rsidR="006A06B6" w:rsidRPr="00E47FE5" w:rsidRDefault="00250D82" w:rsidP="00511D56">
      <w:pPr>
        <w:spacing w:before="120"/>
        <w:rPr>
          <w:rFonts w:ascii="Arial" w:hAnsi="Arial" w:cs="Arial"/>
          <w:b/>
          <w:sz w:val="20"/>
        </w:rPr>
      </w:pPr>
      <w:r w:rsidRPr="00E47FE5">
        <w:rPr>
          <w:rFonts w:ascii="Arial" w:hAnsi="Arial" w:cs="Arial"/>
          <w:b/>
          <w:sz w:val="20"/>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Nồng độ thủy ngân vượt quá giới hạn tiếp xúc ngắn cho phép theo quy </w:t>
      </w:r>
      <w:r w:rsidR="00555C6D" w:rsidRPr="00E47FE5">
        <w:rPr>
          <w:rFonts w:ascii="Arial" w:hAnsi="Arial" w:cs="Arial"/>
          <w:sz w:val="20"/>
        </w:rPr>
        <w:t>chuẩn</w:t>
      </w:r>
      <w:r w:rsidR="006A06B6" w:rsidRPr="00E47FE5">
        <w:rPr>
          <w:rFonts w:ascii="Arial" w:hAnsi="Arial" w:cs="Arial"/>
          <w:sz w:val="20"/>
        </w:rPr>
        <w:t>,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tiếp xúc với yếu tố có hại gây bệnh nghề nghiệp cấp tính theo quy định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Thủy ngân niệu &gt;500 </w:t>
      </w:r>
      <w:r w:rsidR="00DB7F3D" w:rsidRPr="00E47FE5">
        <w:rPr>
          <w:rFonts w:ascii="Arial" w:hAnsi="Arial" w:cs="Arial"/>
          <w:sz w:val="20"/>
        </w:rPr>
        <w:t>µ</w:t>
      </w:r>
      <w:r w:rsidR="006A06B6" w:rsidRPr="00E47FE5">
        <w:rPr>
          <w:rFonts w:ascii="Arial" w:hAnsi="Arial" w:cs="Arial"/>
          <w:sz w:val="20"/>
        </w:rPr>
        <w:t>g/g creatinin hoặc thủ</w:t>
      </w:r>
      <w:r w:rsidR="00250D82" w:rsidRPr="00E47FE5">
        <w:rPr>
          <w:rFonts w:ascii="Arial" w:hAnsi="Arial" w:cs="Arial"/>
          <w:sz w:val="20"/>
        </w:rPr>
        <w:t>y ngân máu &gt;18</w:t>
      </w:r>
      <w:r w:rsidR="00DB7F3D" w:rsidRPr="00E47FE5">
        <w:rPr>
          <w:rFonts w:ascii="Arial" w:hAnsi="Arial" w:cs="Arial"/>
          <w:sz w:val="20"/>
        </w:rPr>
        <w:t>µ</w:t>
      </w:r>
      <w:r w:rsidR="006A06B6" w:rsidRPr="00E47FE5">
        <w:rPr>
          <w:rFonts w:ascii="Arial" w:hAnsi="Arial" w:cs="Arial"/>
          <w:sz w:val="20"/>
        </w:rPr>
        <w:t>g/dl.</w:t>
      </w:r>
    </w:p>
    <w:p w:rsidR="006A06B6" w:rsidRPr="00E47FE5" w:rsidRDefault="00250D82" w:rsidP="00511D56">
      <w:pPr>
        <w:spacing w:before="120"/>
        <w:rPr>
          <w:rFonts w:ascii="Arial" w:hAnsi="Arial" w:cs="Arial"/>
          <w:b/>
          <w:sz w:val="20"/>
        </w:rPr>
      </w:pPr>
      <w:r w:rsidRPr="00E47FE5">
        <w:rPr>
          <w:rFonts w:ascii="Arial" w:hAnsi="Arial" w:cs="Arial"/>
          <w:b/>
          <w:sz w:val="20"/>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w:t>
      </w:r>
      <w:r w:rsidR="00490BDE" w:rsidRPr="00E47FE5">
        <w:rPr>
          <w:rFonts w:ascii="Arial" w:hAnsi="Arial" w:cs="Arial"/>
          <w:sz w:val="20"/>
        </w:rPr>
        <w:t>ế</w:t>
      </w:r>
      <w:r w:rsidRPr="00E47FE5">
        <w:rPr>
          <w:rFonts w:ascii="Arial" w:hAnsi="Arial" w:cs="Arial"/>
          <w:sz w:val="20"/>
        </w:rPr>
        <w:t>p xúc t</w:t>
      </w:r>
      <w:r w:rsidR="00490BDE" w:rsidRPr="00E47FE5">
        <w:rPr>
          <w:rFonts w:ascii="Arial" w:hAnsi="Arial" w:cs="Arial"/>
          <w:sz w:val="20"/>
        </w:rPr>
        <w:t>ối thiể</w:t>
      </w:r>
      <w:r w:rsidRPr="00E47FE5">
        <w:rPr>
          <w:rFonts w:ascii="Arial" w:hAnsi="Arial" w:cs="Arial"/>
          <w:sz w:val="20"/>
        </w:rPr>
        <w:t>u xác đị</w:t>
      </w:r>
      <w:r w:rsidR="00490BDE" w:rsidRPr="00E47FE5">
        <w:rPr>
          <w:rFonts w:ascii="Arial" w:hAnsi="Arial" w:cs="Arial"/>
          <w:sz w:val="20"/>
        </w:rPr>
        <w:t>nh bằ</w:t>
      </w:r>
      <w:r w:rsidRPr="00E47FE5">
        <w:rPr>
          <w:rFonts w:ascii="Arial" w:hAnsi="Arial" w:cs="Arial"/>
          <w:sz w:val="20"/>
        </w:rPr>
        <w:t>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thủy ngân trong quá trình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thủy ngân vượt quá giới hạn tiếp xúc ca làm việc cho phép theo quy chuẩ</w:t>
      </w:r>
      <w:r w:rsidR="00490BDE" w:rsidRPr="00E47FE5">
        <w:rPr>
          <w:rFonts w:ascii="Arial" w:hAnsi="Arial" w:cs="Arial"/>
          <w:sz w:val="20"/>
        </w:rPr>
        <w:t>n, tiêu chuẩ</w:t>
      </w:r>
      <w:r w:rsidR="006A06B6" w:rsidRPr="00E47FE5">
        <w:rPr>
          <w:rFonts w:ascii="Arial" w:hAnsi="Arial" w:cs="Arial"/>
          <w:sz w:val="20"/>
        </w:rPr>
        <w:t>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w:t>
      </w:r>
      <w:r w:rsidR="00555C6D" w:rsidRPr="00E47FE5">
        <w:rPr>
          <w:rFonts w:ascii="Arial" w:hAnsi="Arial" w:cs="Arial"/>
          <w:sz w:val="20"/>
        </w:rPr>
        <w:t>ủy</w:t>
      </w:r>
      <w:r w:rsidR="006A06B6" w:rsidRPr="00E47FE5">
        <w:rPr>
          <w:rFonts w:ascii="Arial" w:hAnsi="Arial" w:cs="Arial"/>
          <w:sz w:val="20"/>
        </w:rPr>
        <w:t xml:space="preserve"> ngân niệu &gt; 50 </w:t>
      </w:r>
      <w:r w:rsidR="00DB7F3D" w:rsidRPr="00E47FE5">
        <w:rPr>
          <w:rFonts w:ascii="Arial" w:hAnsi="Arial" w:cs="Arial"/>
          <w:sz w:val="20"/>
        </w:rPr>
        <w:t>µ</w:t>
      </w:r>
      <w:r w:rsidR="006A06B6" w:rsidRPr="00E47FE5">
        <w:rPr>
          <w:rFonts w:ascii="Arial" w:hAnsi="Arial" w:cs="Arial"/>
          <w:sz w:val="20"/>
        </w:rPr>
        <w:t>g/g creatinin hoặc thủ</w:t>
      </w:r>
      <w:r w:rsidR="00490BDE" w:rsidRPr="00E47FE5">
        <w:rPr>
          <w:rFonts w:ascii="Arial" w:hAnsi="Arial" w:cs="Arial"/>
          <w:sz w:val="20"/>
        </w:rPr>
        <w:t xml:space="preserve">y ngân máu &gt; 15 </w:t>
      </w:r>
      <w:r w:rsidR="00DB7F3D" w:rsidRPr="00E47FE5">
        <w:rPr>
          <w:rFonts w:ascii="Arial" w:hAnsi="Arial" w:cs="Arial"/>
          <w:sz w:val="20"/>
        </w:rPr>
        <w:t>µ</w:t>
      </w:r>
      <w:r w:rsidR="006A06B6" w:rsidRPr="00E47FE5">
        <w:rPr>
          <w:rFonts w:ascii="Arial" w:hAnsi="Arial" w:cs="Arial"/>
          <w:sz w:val="20"/>
        </w:rPr>
        <w:t>g/L.</w:t>
      </w:r>
    </w:p>
    <w:p w:rsidR="006A06B6" w:rsidRPr="00E47FE5" w:rsidRDefault="00490BDE"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w:t>
      </w:r>
      <w:r w:rsidR="00490BDE" w:rsidRPr="00E47FE5">
        <w:rPr>
          <w:rFonts w:ascii="Arial" w:hAnsi="Arial" w:cs="Arial"/>
          <w:sz w:val="20"/>
        </w:rPr>
        <w:t>ễ</w:t>
      </w:r>
      <w:r w:rsidR="006A06B6" w:rsidRPr="00E47FE5">
        <w:rPr>
          <w:rFonts w:ascii="Arial" w:hAnsi="Arial" w:cs="Arial"/>
          <w:sz w:val="20"/>
        </w:rPr>
        <w:t>m độc cấp tính: 2 giờ;</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w:t>
      </w:r>
      <w:r w:rsidR="00490BDE" w:rsidRPr="00E47FE5">
        <w:rPr>
          <w:rFonts w:ascii="Arial" w:hAnsi="Arial" w:cs="Arial"/>
          <w:sz w:val="20"/>
        </w:rPr>
        <w:t>ễ</w:t>
      </w:r>
      <w:r w:rsidR="006A06B6" w:rsidRPr="00E47FE5">
        <w:rPr>
          <w:rFonts w:ascii="Arial" w:hAnsi="Arial" w:cs="Arial"/>
          <w:sz w:val="20"/>
        </w:rPr>
        <w:t>m độc mạn tính: 2 tháng.</w:t>
      </w:r>
    </w:p>
    <w:p w:rsidR="006A06B6" w:rsidRPr="00E47FE5" w:rsidRDefault="00490BDE" w:rsidP="00511D56">
      <w:pPr>
        <w:spacing w:before="120"/>
        <w:rPr>
          <w:rFonts w:ascii="Arial" w:hAnsi="Arial" w:cs="Arial"/>
          <w:b/>
          <w:sz w:val="20"/>
        </w:rPr>
      </w:pPr>
      <w:r w:rsidRPr="00E47FE5">
        <w:rPr>
          <w:rFonts w:ascii="Arial" w:hAnsi="Arial" w:cs="Arial"/>
          <w:b/>
          <w:sz w:val="20"/>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490BDE" w:rsidP="00511D56">
      <w:pPr>
        <w:spacing w:before="120"/>
        <w:rPr>
          <w:rFonts w:ascii="Arial" w:hAnsi="Arial" w:cs="Arial"/>
          <w:sz w:val="20"/>
        </w:rPr>
      </w:pPr>
      <w:r w:rsidRPr="00E47FE5">
        <w:rPr>
          <w:rFonts w:ascii="Arial" w:hAnsi="Arial" w:cs="Arial"/>
          <w:b/>
          <w:sz w:val="20"/>
        </w:rPr>
        <w:t xml:space="preserve">6.1. </w:t>
      </w:r>
      <w:r w:rsidR="006A06B6" w:rsidRPr="00E47FE5">
        <w:rPr>
          <w:rFonts w:ascii="Arial" w:hAnsi="Arial" w:cs="Arial"/>
          <w:b/>
          <w:sz w:val="20"/>
        </w:rPr>
        <w:t>Nhiễm độc cấp tính:</w:t>
      </w:r>
      <w:r w:rsidR="006A06B6" w:rsidRPr="00E47FE5">
        <w:rPr>
          <w:rFonts w:ascii="Arial" w:hAnsi="Arial" w:cs="Arial"/>
          <w:sz w:val="20"/>
        </w:rPr>
        <w:t xml:space="preserve"> 7 ngày;</w:t>
      </w:r>
    </w:p>
    <w:p w:rsidR="006A06B6" w:rsidRPr="00E47FE5" w:rsidRDefault="00490BDE" w:rsidP="00511D56">
      <w:pPr>
        <w:spacing w:before="120"/>
        <w:rPr>
          <w:rFonts w:ascii="Arial" w:hAnsi="Arial" w:cs="Arial"/>
          <w:b/>
          <w:sz w:val="20"/>
        </w:rPr>
      </w:pPr>
      <w:r w:rsidRPr="00E47FE5">
        <w:rPr>
          <w:rFonts w:ascii="Arial" w:hAnsi="Arial" w:cs="Arial"/>
          <w:b/>
          <w:sz w:val="20"/>
        </w:rPr>
        <w:t xml:space="preserve">6.2. </w:t>
      </w:r>
      <w:r w:rsidR="006A06B6" w:rsidRPr="00E47FE5">
        <w:rPr>
          <w:rFonts w:ascii="Arial" w:hAnsi="Arial" w:cs="Arial"/>
          <w:b/>
          <w:sz w:val="20"/>
        </w:rPr>
        <w:t>Nhiễm đ</w:t>
      </w:r>
      <w:r w:rsidRPr="00E47FE5">
        <w:rPr>
          <w:rFonts w:ascii="Arial" w:hAnsi="Arial" w:cs="Arial"/>
          <w:b/>
          <w:sz w:val="20"/>
        </w:rPr>
        <w:t>ộ</w:t>
      </w:r>
      <w:r w:rsidR="006A06B6" w:rsidRPr="00E47FE5">
        <w:rPr>
          <w:rFonts w:ascii="Arial" w:hAnsi="Arial" w:cs="Arial"/>
          <w:b/>
          <w:sz w:val="20"/>
        </w:rPr>
        <w:t>c mạn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w:t>
      </w:r>
      <w:r w:rsidR="00490BDE" w:rsidRPr="00E47FE5">
        <w:rPr>
          <w:rFonts w:ascii="Arial" w:hAnsi="Arial" w:cs="Arial"/>
          <w:sz w:val="20"/>
        </w:rPr>
        <w:t>ổ</w:t>
      </w:r>
      <w:r w:rsidR="006A06B6" w:rsidRPr="00E47FE5">
        <w:rPr>
          <w:rFonts w:ascii="Arial" w:hAnsi="Arial" w:cs="Arial"/>
          <w:sz w:val="20"/>
        </w:rPr>
        <w:t>n thương da: 15 ngày;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tiêu hóa, răng, miệng, viêm mũi: 1 tháng;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thần kinh, thận: 1 năm.</w:t>
      </w:r>
    </w:p>
    <w:p w:rsidR="006A06B6" w:rsidRPr="00E47FE5" w:rsidRDefault="00490BDE" w:rsidP="00511D56">
      <w:pPr>
        <w:spacing w:before="120"/>
        <w:rPr>
          <w:rFonts w:ascii="Arial" w:hAnsi="Arial" w:cs="Arial"/>
          <w:b/>
          <w:sz w:val="20"/>
        </w:rPr>
      </w:pPr>
      <w:r w:rsidRPr="00E47FE5">
        <w:rPr>
          <w:rFonts w:ascii="Arial" w:hAnsi="Arial" w:cs="Arial"/>
          <w:b/>
          <w:sz w:val="20"/>
        </w:rPr>
        <w:t xml:space="preserve">7. </w:t>
      </w:r>
      <w:r w:rsidR="006A06B6" w:rsidRPr="00E47FE5">
        <w:rPr>
          <w:rFonts w:ascii="Arial" w:hAnsi="Arial" w:cs="Arial"/>
          <w:b/>
          <w:sz w:val="20"/>
        </w:rPr>
        <w:t>Chẩn đoán</w:t>
      </w:r>
    </w:p>
    <w:p w:rsidR="006A06B6" w:rsidRPr="00E47FE5" w:rsidRDefault="00490BDE" w:rsidP="00511D56">
      <w:pPr>
        <w:spacing w:before="120"/>
        <w:rPr>
          <w:rFonts w:ascii="Arial" w:hAnsi="Arial" w:cs="Arial"/>
          <w:b/>
          <w:sz w:val="20"/>
        </w:rPr>
      </w:pPr>
      <w:r w:rsidRPr="00E47FE5">
        <w:rPr>
          <w:rFonts w:ascii="Arial" w:hAnsi="Arial" w:cs="Arial"/>
          <w:b/>
          <w:sz w:val="20"/>
        </w:rPr>
        <w:t xml:space="preserve">7.1. </w:t>
      </w:r>
      <w:r w:rsidR="006A06B6" w:rsidRPr="00E47FE5">
        <w:rPr>
          <w:rFonts w:ascii="Arial" w:hAnsi="Arial" w:cs="Arial"/>
          <w:b/>
          <w:sz w:val="20"/>
        </w:rPr>
        <w:t>Lâm sàng</w:t>
      </w:r>
    </w:p>
    <w:p w:rsidR="006A06B6" w:rsidRPr="00E47FE5" w:rsidRDefault="00490BDE" w:rsidP="00511D56">
      <w:pPr>
        <w:spacing w:before="120"/>
        <w:rPr>
          <w:rFonts w:ascii="Arial" w:hAnsi="Arial" w:cs="Arial"/>
          <w:sz w:val="20"/>
        </w:rPr>
      </w:pPr>
      <w:r w:rsidRPr="00E47FE5">
        <w:rPr>
          <w:rFonts w:ascii="Arial" w:hAnsi="Arial" w:cs="Arial"/>
          <w:sz w:val="20"/>
        </w:rPr>
        <w:t xml:space="preserve">7.1.1. </w:t>
      </w:r>
      <w:r w:rsidR="006A06B6" w:rsidRPr="00E47FE5">
        <w:rPr>
          <w:rFonts w:ascii="Arial" w:hAnsi="Arial" w:cs="Arial"/>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nh</w:t>
      </w:r>
      <w:r w:rsidR="00490BDE" w:rsidRPr="00E47FE5">
        <w:rPr>
          <w:rFonts w:ascii="Arial" w:hAnsi="Arial" w:cs="Arial"/>
          <w:sz w:val="20"/>
        </w:rPr>
        <w:t>ữ</w:t>
      </w:r>
      <w:r w:rsidRPr="00E47FE5">
        <w:rPr>
          <w:rFonts w:ascii="Arial" w:hAnsi="Arial" w:cs="Arial"/>
          <w:sz w:val="20"/>
        </w:rPr>
        <w:t>ng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Hô hấp: Ho, khó thở, đau ngực, viêm phế quản, viêm tiểu phế</w:t>
      </w:r>
      <w:r w:rsidR="00490BDE" w:rsidRPr="00E47FE5">
        <w:rPr>
          <w:rFonts w:ascii="Arial" w:hAnsi="Arial" w:cs="Arial"/>
          <w:sz w:val="20"/>
        </w:rPr>
        <w:t xml:space="preserve"> quả</w:t>
      </w:r>
      <w:r w:rsidR="006A06B6" w:rsidRPr="00E47FE5">
        <w:rPr>
          <w:rFonts w:ascii="Arial" w:hAnsi="Arial" w:cs="Arial"/>
          <w:sz w:val="20"/>
        </w:rPr>
        <w:t>n, viêm ph</w:t>
      </w:r>
      <w:r w:rsidR="00490BDE" w:rsidRPr="00E47FE5">
        <w:rPr>
          <w:rFonts w:ascii="Arial" w:hAnsi="Arial" w:cs="Arial"/>
          <w:sz w:val="20"/>
        </w:rPr>
        <w:t>ổ</w:t>
      </w:r>
      <w:r w:rsidR="006A06B6" w:rsidRPr="00E47FE5">
        <w:rPr>
          <w:rFonts w:ascii="Arial" w:hAnsi="Arial" w:cs="Arial"/>
          <w:sz w:val="20"/>
        </w:rPr>
        <w:t xml:space="preserve">i, phù phổi do hóa </w:t>
      </w:r>
      <w:r w:rsidR="00555C6D" w:rsidRPr="00E47FE5">
        <w:rPr>
          <w:rFonts w:ascii="Arial" w:hAnsi="Arial" w:cs="Arial"/>
          <w:sz w:val="20"/>
        </w:rPr>
        <w:t>chất</w:t>
      </w:r>
      <w:r w:rsidR="006A06B6" w:rsidRPr="00E47FE5">
        <w:rPr>
          <w:rFonts w:ascii="Arial" w:hAnsi="Arial" w:cs="Arial"/>
          <w:sz w:val="20"/>
        </w:rPr>
        <w: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Tiêu hóa: Có vị kim loại, tăng </w:t>
      </w:r>
      <w:r w:rsidR="00F77E8E">
        <w:rPr>
          <w:rFonts w:ascii="Arial" w:hAnsi="Arial" w:cs="Arial"/>
          <w:sz w:val="20"/>
        </w:rPr>
        <w:t xml:space="preserve">tiết </w:t>
      </w:r>
      <w:r w:rsidR="006A06B6" w:rsidRPr="00E47FE5">
        <w:rPr>
          <w:rFonts w:ascii="Arial" w:hAnsi="Arial" w:cs="Arial"/>
          <w:sz w:val="20"/>
        </w:rPr>
        <w:t>nước bọt, viêm miệng và lợi, bu</w:t>
      </w:r>
      <w:r w:rsidR="00490BDE" w:rsidRPr="00E47FE5">
        <w:rPr>
          <w:rFonts w:ascii="Arial" w:hAnsi="Arial" w:cs="Arial"/>
          <w:sz w:val="20"/>
        </w:rPr>
        <w:t>ồ</w:t>
      </w:r>
      <w:r w:rsidR="006A06B6" w:rsidRPr="00E47FE5">
        <w:rPr>
          <w:rFonts w:ascii="Arial" w:hAnsi="Arial" w:cs="Arial"/>
          <w:sz w:val="20"/>
        </w:rPr>
        <w:t>n nôn, nôn, đau bụng và tiêu chảy;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Da: Ban, dát, viêm da;</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kết mạc;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và tâm th</w:t>
      </w:r>
      <w:r w:rsidR="00490BDE" w:rsidRPr="00E47FE5">
        <w:rPr>
          <w:rFonts w:ascii="Arial" w:hAnsi="Arial" w:cs="Arial"/>
          <w:sz w:val="20"/>
        </w:rPr>
        <w:t>ầ</w:t>
      </w:r>
      <w:r w:rsidR="006A06B6" w:rsidRPr="00E47FE5">
        <w:rPr>
          <w:rFonts w:ascii="Arial" w:hAnsi="Arial" w:cs="Arial"/>
          <w:sz w:val="20"/>
        </w:rPr>
        <w:t>n: Đau đầu, run rẩy, giật cơ và rung cơ cục bộ, ảo giác, trạng thái kích thích, rối loạn cảm xúc, hành vi bạo lực và xu hướng tự sát;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Thận: Tổn thương ống thận, hoại tử ống thận, suy thận.</w:t>
      </w:r>
    </w:p>
    <w:p w:rsidR="006A06B6" w:rsidRPr="00E47FE5" w:rsidRDefault="00490BDE" w:rsidP="00511D56">
      <w:pPr>
        <w:spacing w:before="120"/>
        <w:rPr>
          <w:rFonts w:ascii="Arial" w:hAnsi="Arial" w:cs="Arial"/>
          <w:sz w:val="20"/>
        </w:rPr>
      </w:pPr>
      <w:r w:rsidRPr="00E47FE5">
        <w:rPr>
          <w:rFonts w:ascii="Arial" w:hAnsi="Arial" w:cs="Arial"/>
          <w:sz w:val="20"/>
        </w:rPr>
        <w:t xml:space="preserve">7.1.2.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Tiêu hóa: Có vị kim loại, </w:t>
      </w:r>
      <w:r w:rsidR="00F77E8E">
        <w:rPr>
          <w:rFonts w:ascii="Arial" w:hAnsi="Arial" w:cs="Arial"/>
          <w:sz w:val="20"/>
        </w:rPr>
        <w:t xml:space="preserve">tăng tiết </w:t>
      </w:r>
      <w:r w:rsidR="006A06B6" w:rsidRPr="00E47FE5">
        <w:rPr>
          <w:rFonts w:ascii="Arial" w:hAnsi="Arial" w:cs="Arial"/>
          <w:sz w:val="20"/>
        </w:rPr>
        <w:t>nước bọt, buồn nôn, nôn, đau bụng và tiêu chảy, viền thủy ngân đen dọc theo bờ nướu lợi, răng lung lay hoặc rụng, hoại tử túi lợi, viêm dạ dày mạn tính, viêm dạ dày ruột;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490BDE" w:rsidRPr="00E47FE5">
        <w:rPr>
          <w:rFonts w:ascii="Arial" w:hAnsi="Arial" w:cs="Arial"/>
          <w:sz w:val="20"/>
        </w:rPr>
        <w:t>Tổ</w:t>
      </w:r>
      <w:r w:rsidR="006A06B6" w:rsidRPr="00E47FE5">
        <w:rPr>
          <w:rFonts w:ascii="Arial" w:hAnsi="Arial" w:cs="Arial"/>
          <w:sz w:val="20"/>
        </w:rPr>
        <w:t>n thương niêm mạc mũi: Ngứa, hắt hơi, x</w:t>
      </w:r>
      <w:r w:rsidR="00490BDE" w:rsidRPr="00E47FE5">
        <w:rPr>
          <w:rFonts w:ascii="Arial" w:hAnsi="Arial" w:cs="Arial"/>
          <w:sz w:val="20"/>
        </w:rPr>
        <w:t>ổ</w:t>
      </w:r>
      <w:r w:rsidR="006A06B6" w:rsidRPr="00E47FE5">
        <w:rPr>
          <w:rFonts w:ascii="Arial" w:hAnsi="Arial" w:cs="Arial"/>
          <w:sz w:val="20"/>
        </w:rPr>
        <w:t xml:space="preserve"> mùi, chảy máu cam, rối loạn khứu giác;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Tâm thần kinh:</w:t>
      </w:r>
    </w:p>
    <w:p w:rsidR="006A06B6" w:rsidRPr="00E47FE5" w:rsidRDefault="006A06B6" w:rsidP="00511D56">
      <w:pPr>
        <w:spacing w:before="120"/>
        <w:rPr>
          <w:rFonts w:ascii="Arial" w:hAnsi="Arial" w:cs="Arial"/>
          <w:sz w:val="20"/>
        </w:rPr>
      </w:pPr>
      <w:r w:rsidRPr="00E47FE5">
        <w:rPr>
          <w:rFonts w:ascii="Arial" w:hAnsi="Arial" w:cs="Arial"/>
          <w:sz w:val="20"/>
        </w:rPr>
        <w:t>+ Run: mi m</w:t>
      </w:r>
      <w:r w:rsidR="00490BDE" w:rsidRPr="00E47FE5">
        <w:rPr>
          <w:rFonts w:ascii="Arial" w:hAnsi="Arial" w:cs="Arial"/>
          <w:sz w:val="20"/>
        </w:rPr>
        <w:t>ắ</w:t>
      </w:r>
      <w:r w:rsidRPr="00E47FE5">
        <w:rPr>
          <w:rFonts w:ascii="Arial" w:hAnsi="Arial" w:cs="Arial"/>
          <w:sz w:val="20"/>
        </w:rPr>
        <w:t>t, da mặt, ngón tay, bàn tay khi nghỉ;</w:t>
      </w:r>
    </w:p>
    <w:p w:rsidR="006A06B6" w:rsidRPr="00E47FE5" w:rsidRDefault="006A06B6" w:rsidP="00511D56">
      <w:pPr>
        <w:spacing w:before="120"/>
        <w:rPr>
          <w:rFonts w:ascii="Arial" w:hAnsi="Arial" w:cs="Arial"/>
          <w:sz w:val="20"/>
        </w:rPr>
      </w:pPr>
      <w:r w:rsidRPr="00E47FE5">
        <w:rPr>
          <w:rFonts w:ascii="Arial" w:hAnsi="Arial" w:cs="Arial"/>
          <w:sz w:val="20"/>
        </w:rPr>
        <w:t>+ Rối loạn thăng bằng tiể</w:t>
      </w:r>
      <w:r w:rsidR="00490BDE" w:rsidRPr="00E47FE5">
        <w:rPr>
          <w:rFonts w:ascii="Arial" w:hAnsi="Arial" w:cs="Arial"/>
          <w:sz w:val="20"/>
        </w:rPr>
        <w:t>u nã</w:t>
      </w:r>
      <w:r w:rsidRPr="00E47FE5">
        <w:rPr>
          <w:rFonts w:ascii="Arial" w:hAnsi="Arial" w:cs="Arial"/>
          <w:sz w:val="20"/>
        </w:rPr>
        <w:t>o;</w:t>
      </w:r>
    </w:p>
    <w:p w:rsidR="006A06B6" w:rsidRPr="00E47FE5" w:rsidRDefault="006A06B6" w:rsidP="00511D56">
      <w:pPr>
        <w:spacing w:before="120"/>
        <w:rPr>
          <w:rFonts w:ascii="Arial" w:hAnsi="Arial" w:cs="Arial"/>
          <w:sz w:val="20"/>
        </w:rPr>
      </w:pPr>
      <w:r w:rsidRPr="00E47FE5">
        <w:rPr>
          <w:rFonts w:ascii="Arial" w:hAnsi="Arial" w:cs="Arial"/>
          <w:sz w:val="20"/>
        </w:rPr>
        <w:t>+ Cảm xúc dễ thay đổi, sợ sệt, trạng thái kích thích, hưng phấn tâm thần và d</w:t>
      </w:r>
      <w:r w:rsidR="00490BDE" w:rsidRPr="00E47FE5">
        <w:rPr>
          <w:rFonts w:ascii="Arial" w:hAnsi="Arial" w:cs="Arial"/>
          <w:sz w:val="20"/>
        </w:rPr>
        <w:t>ễ</w:t>
      </w:r>
      <w:r w:rsidRPr="00E47FE5">
        <w:rPr>
          <w:rFonts w:ascii="Arial" w:hAnsi="Arial" w:cs="Arial"/>
          <w:sz w:val="20"/>
        </w:rPr>
        <w:t xml:space="preserve"> cáu giận, lo âu, suy sụp tinh thần;</w:t>
      </w:r>
    </w:p>
    <w:p w:rsidR="006A06B6" w:rsidRPr="00E47FE5" w:rsidRDefault="006A06B6" w:rsidP="00511D56">
      <w:pPr>
        <w:spacing w:before="120"/>
        <w:rPr>
          <w:rFonts w:ascii="Arial" w:hAnsi="Arial" w:cs="Arial"/>
          <w:sz w:val="20"/>
        </w:rPr>
      </w:pPr>
      <w:r w:rsidRPr="00E47FE5">
        <w:rPr>
          <w:rFonts w:ascii="Arial" w:hAnsi="Arial" w:cs="Arial"/>
          <w:sz w:val="20"/>
        </w:rPr>
        <w:t>+ Suy giảm nhận thức: khó tập trung, giảm trí nhớ, tâm thần vậ</w:t>
      </w:r>
      <w:r w:rsidR="00490BDE" w:rsidRPr="00E47FE5">
        <w:rPr>
          <w:rFonts w:ascii="Arial" w:hAnsi="Arial" w:cs="Arial"/>
          <w:sz w:val="20"/>
        </w:rPr>
        <w:t>n đ</w:t>
      </w:r>
      <w:r w:rsidRPr="00E47FE5">
        <w:rPr>
          <w:rFonts w:ascii="Arial" w:hAnsi="Arial" w:cs="Arial"/>
          <w:sz w:val="20"/>
        </w:rPr>
        <w:t>ộng chậm chạp và thiếu chính xác;</w:t>
      </w:r>
    </w:p>
    <w:p w:rsidR="006A06B6" w:rsidRPr="00E47FE5" w:rsidRDefault="006A06B6" w:rsidP="00511D56">
      <w:pPr>
        <w:spacing w:before="120"/>
        <w:rPr>
          <w:rFonts w:ascii="Arial" w:hAnsi="Arial" w:cs="Arial"/>
          <w:sz w:val="20"/>
        </w:rPr>
      </w:pPr>
      <w:r w:rsidRPr="00E47FE5">
        <w:rPr>
          <w:rFonts w:ascii="Arial" w:hAnsi="Arial" w:cs="Arial"/>
          <w:sz w:val="20"/>
        </w:rPr>
        <w:t>+ Thần kinh ngoại biên: Giảm hoặc mấ</w:t>
      </w:r>
      <w:r w:rsidR="00490BDE" w:rsidRPr="00E47FE5">
        <w:rPr>
          <w:rFonts w:ascii="Arial" w:hAnsi="Arial" w:cs="Arial"/>
          <w:sz w:val="20"/>
        </w:rPr>
        <w:t>t cả</w:t>
      </w:r>
      <w:r w:rsidRPr="00E47FE5">
        <w:rPr>
          <w:rFonts w:ascii="Arial" w:hAnsi="Arial" w:cs="Arial"/>
          <w:sz w:val="20"/>
        </w:rPr>
        <w:t>m giác, giảm tốc độ dẫn truyền thần kinh vận độ</w:t>
      </w:r>
      <w:r w:rsidR="00490BDE" w:rsidRPr="00E47FE5">
        <w:rPr>
          <w:rFonts w:ascii="Arial" w:hAnsi="Arial" w:cs="Arial"/>
          <w:sz w:val="20"/>
        </w:rPr>
        <w:t>ng và cả</w:t>
      </w:r>
      <w:r w:rsidRPr="00E47FE5">
        <w:rPr>
          <w:rFonts w:ascii="Arial" w:hAnsi="Arial" w:cs="Arial"/>
          <w:sz w:val="20"/>
        </w:rPr>
        <w:t>m giác trên điện cơ;</w:t>
      </w:r>
    </w:p>
    <w:p w:rsidR="006A06B6" w:rsidRPr="00E47FE5" w:rsidRDefault="006A06B6" w:rsidP="00511D56">
      <w:pPr>
        <w:spacing w:before="120"/>
        <w:rPr>
          <w:rFonts w:ascii="Arial" w:hAnsi="Arial" w:cs="Arial"/>
          <w:sz w:val="20"/>
        </w:rPr>
      </w:pPr>
      <w:r w:rsidRPr="00E47FE5">
        <w:rPr>
          <w:rFonts w:ascii="Arial" w:hAnsi="Arial" w:cs="Arial"/>
          <w:sz w:val="20"/>
        </w:rPr>
        <w:t>+ Mất ngủ, mệt mỏi và đau đầu.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Thận: Viêm cầu thận, </w:t>
      </w:r>
      <w:r w:rsidR="00490BDE" w:rsidRPr="00E47FE5">
        <w:rPr>
          <w:rFonts w:ascii="Arial" w:hAnsi="Arial" w:cs="Arial"/>
          <w:sz w:val="20"/>
        </w:rPr>
        <w:t>ố</w:t>
      </w:r>
      <w:r w:rsidR="006A06B6" w:rsidRPr="00E47FE5">
        <w:rPr>
          <w:rFonts w:ascii="Arial" w:hAnsi="Arial" w:cs="Arial"/>
          <w:sz w:val="20"/>
        </w:rPr>
        <w:t>ng thận, hội chứng thận hư, bệnh lý thận do kháng th</w:t>
      </w:r>
      <w:r w:rsidR="00490BDE" w:rsidRPr="00E47FE5">
        <w:rPr>
          <w:rFonts w:ascii="Arial" w:hAnsi="Arial" w:cs="Arial"/>
          <w:sz w:val="20"/>
        </w:rPr>
        <w:t>ể</w:t>
      </w:r>
      <w:r w:rsidR="006A06B6" w:rsidRPr="00E47FE5">
        <w:rPr>
          <w:rFonts w:ascii="Arial" w:hAnsi="Arial" w:cs="Arial"/>
          <w:sz w:val="20"/>
        </w:rPr>
        <w:t xml:space="preserve"> kháng màng đáy cầu thận;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Da: Ban, dát, viêm da;</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Trong nhiễm độc alkyl-thủy ngân ảnh hưởng tới mắt (gây giảm thị lực, thay đ</w:t>
      </w:r>
      <w:r w:rsidR="00490BDE" w:rsidRPr="00E47FE5">
        <w:rPr>
          <w:rFonts w:ascii="Arial" w:hAnsi="Arial" w:cs="Arial"/>
          <w:sz w:val="20"/>
        </w:rPr>
        <w:t>ổ</w:t>
      </w:r>
      <w:r w:rsidR="006A06B6" w:rsidRPr="00E47FE5">
        <w:rPr>
          <w:rFonts w:ascii="Arial" w:hAnsi="Arial" w:cs="Arial"/>
          <w:sz w:val="20"/>
        </w:rPr>
        <w:t>i màu mắt, thu hẹp thị trường kiểu đồng tâm), tai (giảm thính lực).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Thai sản: mẹ mang thai tiếp xúc với thủy ngân, đặc biệt với thủy ngân hữu c</w:t>
      </w:r>
      <w:r w:rsidR="00490BDE" w:rsidRPr="00E47FE5">
        <w:rPr>
          <w:rFonts w:ascii="Arial" w:hAnsi="Arial" w:cs="Arial"/>
          <w:sz w:val="20"/>
        </w:rPr>
        <w:t>ơ</w:t>
      </w:r>
      <w:r w:rsidR="006A06B6" w:rsidRPr="00E47FE5">
        <w:rPr>
          <w:rFonts w:ascii="Arial" w:hAnsi="Arial" w:cs="Arial"/>
          <w:sz w:val="20"/>
        </w:rPr>
        <w:t xml:space="preserve"> trong 3 thán</w:t>
      </w:r>
      <w:r w:rsidR="00490BDE" w:rsidRPr="00E47FE5">
        <w:rPr>
          <w:rFonts w:ascii="Arial" w:hAnsi="Arial" w:cs="Arial"/>
          <w:sz w:val="20"/>
        </w:rPr>
        <w:t>g</w:t>
      </w:r>
      <w:r w:rsidR="006A06B6" w:rsidRPr="00E47FE5">
        <w:rPr>
          <w:rFonts w:ascii="Arial" w:hAnsi="Arial" w:cs="Arial"/>
          <w:sz w:val="20"/>
        </w:rPr>
        <w:t>; đầu thì tr</w:t>
      </w:r>
      <w:r w:rsidR="00490BDE" w:rsidRPr="00E47FE5">
        <w:rPr>
          <w:rFonts w:ascii="Arial" w:hAnsi="Arial" w:cs="Arial"/>
          <w:sz w:val="20"/>
        </w:rPr>
        <w:t>ẻ</w:t>
      </w:r>
      <w:r w:rsidR="006A06B6" w:rsidRPr="00E47FE5">
        <w:rPr>
          <w:rFonts w:ascii="Arial" w:hAnsi="Arial" w:cs="Arial"/>
          <w:sz w:val="20"/>
        </w:rPr>
        <w:t xml:space="preserve"> sinh ra có th</w:t>
      </w:r>
      <w:r w:rsidR="00490BDE" w:rsidRPr="00E47FE5">
        <w:rPr>
          <w:rFonts w:ascii="Arial" w:hAnsi="Arial" w:cs="Arial"/>
          <w:sz w:val="20"/>
        </w:rPr>
        <w:t>ể</w:t>
      </w:r>
      <w:r w:rsidR="006A06B6" w:rsidRPr="00E47FE5">
        <w:rPr>
          <w:rFonts w:ascii="Arial" w:hAnsi="Arial" w:cs="Arial"/>
          <w:sz w:val="20"/>
        </w:rPr>
        <w:t xml:space="preserve"> bị chậm </w:t>
      </w:r>
      <w:r w:rsidR="00555C6D" w:rsidRPr="00E47FE5">
        <w:rPr>
          <w:rFonts w:ascii="Arial" w:hAnsi="Arial" w:cs="Arial"/>
          <w:sz w:val="20"/>
        </w:rPr>
        <w:t>phát triển</w:t>
      </w:r>
      <w:r w:rsidR="006A06B6" w:rsidRPr="00E47FE5">
        <w:rPr>
          <w:rFonts w:ascii="Arial" w:hAnsi="Arial" w:cs="Arial"/>
          <w:sz w:val="20"/>
        </w:rPr>
        <w:t xml:space="preserve"> về trí tuệ và vận động.</w:t>
      </w:r>
    </w:p>
    <w:p w:rsidR="006A06B6" w:rsidRPr="00E47FE5" w:rsidRDefault="00490BDE" w:rsidP="00511D56">
      <w:pPr>
        <w:spacing w:before="120"/>
        <w:rPr>
          <w:rFonts w:ascii="Arial" w:hAnsi="Arial" w:cs="Arial"/>
          <w:b/>
          <w:sz w:val="20"/>
        </w:rPr>
      </w:pPr>
      <w:r w:rsidRPr="00E47FE5">
        <w:rPr>
          <w:rFonts w:ascii="Arial" w:hAnsi="Arial" w:cs="Arial"/>
          <w:b/>
          <w:sz w:val="20"/>
        </w:rPr>
        <w:t xml:space="preserve">7.2. </w:t>
      </w:r>
      <w:r w:rsidR="006A06B6" w:rsidRPr="00E47FE5">
        <w:rPr>
          <w:rFonts w:ascii="Arial" w:hAnsi="Arial" w:cs="Arial"/>
          <w:b/>
          <w:sz w:val="20"/>
        </w:rPr>
        <w:t>Cận lâm sàng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Thủ</w:t>
      </w:r>
      <w:r w:rsidR="00490BDE" w:rsidRPr="00E47FE5">
        <w:rPr>
          <w:rFonts w:ascii="Arial" w:hAnsi="Arial" w:cs="Arial"/>
          <w:sz w:val="20"/>
        </w:rPr>
        <w:t>y ngân tro</w:t>
      </w:r>
      <w:r w:rsidR="006A06B6" w:rsidRPr="00E47FE5">
        <w:rPr>
          <w:rFonts w:ascii="Arial" w:hAnsi="Arial" w:cs="Arial"/>
          <w:sz w:val="20"/>
        </w:rPr>
        <w:t>ng máu &gt; 18</w:t>
      </w:r>
      <w:r w:rsidR="00DB7F3D" w:rsidRPr="00E47FE5">
        <w:rPr>
          <w:rFonts w:ascii="Arial" w:hAnsi="Arial" w:cs="Arial"/>
          <w:sz w:val="20"/>
        </w:rPr>
        <w:t>µ</w:t>
      </w:r>
      <w:r w:rsidR="006A06B6" w:rsidRPr="00E47FE5">
        <w:rPr>
          <w:rFonts w:ascii="Arial" w:hAnsi="Arial" w:cs="Arial"/>
          <w:sz w:val="20"/>
        </w:rPr>
        <w:t>g/dL hoặc th</w:t>
      </w:r>
      <w:r w:rsidR="00555C6D" w:rsidRPr="00E47FE5">
        <w:rPr>
          <w:rFonts w:ascii="Arial" w:hAnsi="Arial" w:cs="Arial"/>
          <w:sz w:val="20"/>
        </w:rPr>
        <w:t>ủy</w:t>
      </w:r>
      <w:r w:rsidR="006A06B6" w:rsidRPr="00E47FE5">
        <w:rPr>
          <w:rFonts w:ascii="Arial" w:hAnsi="Arial" w:cs="Arial"/>
          <w:sz w:val="20"/>
        </w:rPr>
        <w:t xml:space="preserve"> ngân niệu &gt; 500 </w:t>
      </w:r>
      <w:r w:rsidR="00DB7F3D" w:rsidRPr="00E47FE5">
        <w:rPr>
          <w:rFonts w:ascii="Arial" w:hAnsi="Arial" w:cs="Arial"/>
          <w:sz w:val="20"/>
        </w:rPr>
        <w:t>µ</w:t>
      </w:r>
      <w:r w:rsidR="006A06B6" w:rsidRPr="00E47FE5">
        <w:rPr>
          <w:rFonts w:ascii="Arial" w:hAnsi="Arial" w:cs="Arial"/>
          <w:sz w:val="20"/>
        </w:rPr>
        <w:t>g/g creatinine;</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 Th</w:t>
      </w:r>
      <w:r w:rsidR="00555C6D" w:rsidRPr="00E47FE5">
        <w:rPr>
          <w:rFonts w:ascii="Arial" w:hAnsi="Arial" w:cs="Arial"/>
          <w:sz w:val="20"/>
        </w:rPr>
        <w:t>ủy</w:t>
      </w:r>
      <w:r w:rsidR="006A06B6" w:rsidRPr="00E47FE5">
        <w:rPr>
          <w:rFonts w:ascii="Arial" w:hAnsi="Arial" w:cs="Arial"/>
          <w:sz w:val="20"/>
        </w:rPr>
        <w:t xml:space="preserve"> ngân niệu &gt; 35 </w:t>
      </w:r>
      <w:r w:rsidR="00DB7F3D" w:rsidRPr="00E47FE5">
        <w:rPr>
          <w:rFonts w:ascii="Arial" w:hAnsi="Arial" w:cs="Arial"/>
          <w:sz w:val="20"/>
        </w:rPr>
        <w:t>µ</w:t>
      </w:r>
      <w:r w:rsidR="006A06B6" w:rsidRPr="00E47FE5">
        <w:rPr>
          <w:rFonts w:ascii="Arial" w:hAnsi="Arial" w:cs="Arial"/>
          <w:sz w:val="20"/>
        </w:rPr>
        <w:t>g/g creatinine.</w:t>
      </w:r>
    </w:p>
    <w:p w:rsidR="006A06B6" w:rsidRPr="00E47FE5" w:rsidRDefault="00490BDE" w:rsidP="00511D56">
      <w:pPr>
        <w:spacing w:before="120"/>
        <w:rPr>
          <w:rFonts w:ascii="Arial" w:hAnsi="Arial" w:cs="Arial"/>
          <w:b/>
          <w:sz w:val="20"/>
        </w:rPr>
      </w:pPr>
      <w:r w:rsidRPr="00E47FE5">
        <w:rPr>
          <w:rFonts w:ascii="Arial" w:hAnsi="Arial" w:cs="Arial"/>
          <w:b/>
          <w:sz w:val="20"/>
        </w:rPr>
        <w:t xml:space="preserve">8. </w:t>
      </w:r>
      <w:r w:rsidR="006A06B6" w:rsidRPr="00E47FE5">
        <w:rPr>
          <w:rFonts w:ascii="Arial" w:hAnsi="Arial" w:cs="Arial"/>
          <w:b/>
          <w:sz w:val="20"/>
        </w:rPr>
        <w:t>Chẩn đoán phân biệt</w:t>
      </w:r>
    </w:p>
    <w:p w:rsidR="006A06B6" w:rsidRPr="00E47FE5" w:rsidRDefault="00B26957" w:rsidP="00511D56">
      <w:pPr>
        <w:spacing w:before="120"/>
        <w:rPr>
          <w:rFonts w:ascii="Arial" w:hAnsi="Arial" w:cs="Arial"/>
          <w:sz w:val="20"/>
        </w:rPr>
      </w:pPr>
      <w:r w:rsidRPr="00E47FE5">
        <w:rPr>
          <w:rFonts w:ascii="Arial" w:hAnsi="Arial" w:cs="Arial"/>
          <w:sz w:val="20"/>
        </w:rPr>
        <w:t>Chẩn đoán</w:t>
      </w:r>
      <w:r w:rsidR="006A06B6" w:rsidRPr="00E47FE5">
        <w:rPr>
          <w:rFonts w:ascii="Arial" w:hAnsi="Arial" w:cs="Arial"/>
          <w:sz w:val="20"/>
        </w:rPr>
        <w:t xml:space="preserve"> phân biệt với nhiễm độc thủy ngân không phải do nguyên nhân nghề nghiệp.</w:t>
      </w:r>
    </w:p>
    <w:p w:rsidR="006A06B6" w:rsidRPr="00E47FE5" w:rsidRDefault="00490BDE"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55"/>
        <w:gridCol w:w="7020"/>
        <w:gridCol w:w="1002"/>
      </w:tblGrid>
      <w:tr w:rsidR="005113EE" w:rsidRPr="00E47FE5">
        <w:tc>
          <w:tcPr>
            <w:tcW w:w="581" w:type="pct"/>
            <w:shd w:val="clear" w:color="auto" w:fill="auto"/>
          </w:tcPr>
          <w:p w:rsidR="005113EE" w:rsidRPr="00E47FE5" w:rsidRDefault="005113EE" w:rsidP="00511D56">
            <w:pPr>
              <w:spacing w:before="120"/>
              <w:jc w:val="center"/>
              <w:rPr>
                <w:rFonts w:ascii="Arial" w:hAnsi="Arial" w:cs="Arial"/>
                <w:b/>
                <w:sz w:val="20"/>
              </w:rPr>
            </w:pPr>
            <w:r w:rsidRPr="00E47FE5">
              <w:rPr>
                <w:rFonts w:ascii="Arial" w:hAnsi="Arial" w:cs="Arial"/>
                <w:b/>
                <w:sz w:val="20"/>
              </w:rPr>
              <w:t>TT</w:t>
            </w:r>
          </w:p>
        </w:tc>
        <w:tc>
          <w:tcPr>
            <w:tcW w:w="3867" w:type="pct"/>
            <w:shd w:val="clear" w:color="auto" w:fill="auto"/>
          </w:tcPr>
          <w:p w:rsidR="005113EE" w:rsidRPr="00E47FE5" w:rsidRDefault="00D806B8" w:rsidP="00511D56">
            <w:pPr>
              <w:spacing w:before="120"/>
              <w:jc w:val="center"/>
              <w:rPr>
                <w:rFonts w:ascii="Arial" w:hAnsi="Arial" w:cs="Arial"/>
                <w:b/>
                <w:sz w:val="20"/>
                <w:lang w:val="en-US"/>
              </w:rPr>
            </w:pPr>
            <w:r w:rsidRPr="00E47FE5">
              <w:rPr>
                <w:rFonts w:ascii="Arial" w:hAnsi="Arial" w:cs="Arial"/>
                <w:b/>
                <w:sz w:val="20"/>
              </w:rPr>
              <w:t>T</w:t>
            </w:r>
            <w:r w:rsidRPr="00E47FE5">
              <w:rPr>
                <w:rFonts w:ascii="Arial" w:hAnsi="Arial" w:cs="Arial"/>
                <w:b/>
                <w:sz w:val="20"/>
                <w:lang w:val="en-US"/>
              </w:rPr>
              <w:t>ổ</w:t>
            </w:r>
            <w:r w:rsidR="005113EE" w:rsidRPr="00E47FE5">
              <w:rPr>
                <w:rFonts w:ascii="Arial" w:hAnsi="Arial" w:cs="Arial"/>
                <w:b/>
                <w:sz w:val="20"/>
              </w:rPr>
              <w:t xml:space="preserve">n thương </w:t>
            </w:r>
            <w:r w:rsidRPr="00E47FE5">
              <w:rPr>
                <w:rFonts w:ascii="Arial" w:hAnsi="Arial" w:cs="Arial"/>
                <w:b/>
                <w:sz w:val="20"/>
                <w:lang w:val="en-US"/>
              </w:rPr>
              <w:t>cơ</w:t>
            </w:r>
            <w:r w:rsidR="005113EE" w:rsidRPr="00E47FE5">
              <w:rPr>
                <w:rFonts w:ascii="Arial" w:hAnsi="Arial" w:cs="Arial"/>
                <w:b/>
                <w:sz w:val="20"/>
              </w:rPr>
              <w:t xml:space="preserve"> th</w:t>
            </w:r>
            <w:r w:rsidRPr="00E47FE5">
              <w:rPr>
                <w:rFonts w:ascii="Arial" w:hAnsi="Arial" w:cs="Arial"/>
                <w:b/>
                <w:sz w:val="20"/>
                <w:lang w:val="en-US"/>
              </w:rPr>
              <w:t>ể</w:t>
            </w:r>
          </w:p>
        </w:tc>
        <w:tc>
          <w:tcPr>
            <w:tcW w:w="552" w:type="pct"/>
            <w:shd w:val="clear" w:color="auto" w:fill="auto"/>
          </w:tcPr>
          <w:p w:rsidR="005113EE" w:rsidRPr="00E47FE5" w:rsidRDefault="005113EE" w:rsidP="00511D56">
            <w:pPr>
              <w:spacing w:before="120"/>
              <w:jc w:val="center"/>
              <w:rPr>
                <w:rFonts w:ascii="Arial" w:hAnsi="Arial" w:cs="Arial"/>
                <w:b/>
                <w:sz w:val="20"/>
                <w:lang w:val="en-US"/>
              </w:rPr>
            </w:pPr>
            <w:r w:rsidRPr="00E47FE5">
              <w:rPr>
                <w:rFonts w:ascii="Arial" w:hAnsi="Arial" w:cs="Arial"/>
                <w:b/>
                <w:sz w:val="20"/>
              </w:rPr>
              <w:t>Tỷ lệ</w:t>
            </w:r>
            <w:r w:rsidR="00D806B8" w:rsidRPr="00E47FE5">
              <w:rPr>
                <w:rFonts w:ascii="Arial" w:hAnsi="Arial" w:cs="Arial"/>
                <w:b/>
                <w:sz w:val="20"/>
                <w:lang w:val="en-US"/>
              </w:rPr>
              <w:t xml:space="preserve"> </w:t>
            </w:r>
            <w:r w:rsidRPr="00E47FE5">
              <w:rPr>
                <w:rFonts w:ascii="Arial" w:hAnsi="Arial" w:cs="Arial"/>
                <w:b/>
                <w:sz w:val="20"/>
              </w:rPr>
              <w:t>(%</w:t>
            </w:r>
            <w:r w:rsidR="00D806B8" w:rsidRPr="00E47FE5">
              <w:rPr>
                <w:rFonts w:ascii="Arial" w:hAnsi="Arial" w:cs="Arial"/>
                <w:b/>
                <w:sz w:val="20"/>
                <w:lang w:val="en-US"/>
              </w:rPr>
              <w:t>)</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Viêm lợi mạn tính</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 xml:space="preserve">Viêm </w:t>
            </w:r>
            <w:r w:rsidR="00F77E8E">
              <w:rPr>
                <w:rFonts w:ascii="Arial" w:hAnsi="Arial" w:cs="Arial"/>
                <w:sz w:val="20"/>
              </w:rPr>
              <w:t>lợ</w:t>
            </w:r>
            <w:r w:rsidRPr="00E47FE5">
              <w:rPr>
                <w:rFonts w:ascii="Arial" w:hAnsi="Arial" w:cs="Arial"/>
                <w:sz w:val="20"/>
              </w:rPr>
              <w:t xml:space="preserve">i mạn tính toàn bộ một hàm hoặc có từ 12 răng trở </w:t>
            </w:r>
            <w:r w:rsidR="00145534" w:rsidRPr="00E47FE5">
              <w:rPr>
                <w:rFonts w:ascii="Arial" w:hAnsi="Arial" w:cs="Arial"/>
                <w:sz w:val="20"/>
              </w:rPr>
              <w:t>xuống</w:t>
            </w:r>
            <w:r w:rsidRPr="00E47FE5">
              <w:rPr>
                <w:rFonts w:ascii="Arial" w:hAnsi="Arial" w:cs="Arial"/>
                <w:sz w:val="20"/>
              </w:rPr>
              <w:t xml:space="preserve"> bị viêm lợi mạn tính ở cả hai hàm</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Viêm lợi mạn tính toàn bộ hai hàm hoặc có trên 12 răng bị viêm lợi mạn tính</w:t>
            </w:r>
            <w:r w:rsidR="00145534" w:rsidRPr="00E47FE5">
              <w:rPr>
                <w:rFonts w:ascii="Arial" w:hAnsi="Arial" w:cs="Arial"/>
                <w:sz w:val="20"/>
              </w:rPr>
              <w:t xml:space="preserve"> ở </w:t>
            </w:r>
            <w:r w:rsidRPr="00E47FE5">
              <w:rPr>
                <w:rFonts w:ascii="Arial" w:hAnsi="Arial" w:cs="Arial"/>
                <w:sz w:val="20"/>
              </w:rPr>
              <w:t>cả hai hàm</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Viêm dạ dày - tá tràng</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Hội chứng ngoạ</w:t>
            </w:r>
            <w:r w:rsidR="00145534" w:rsidRPr="00E47FE5">
              <w:rPr>
                <w:rFonts w:ascii="Arial" w:hAnsi="Arial" w:cs="Arial"/>
                <w:sz w:val="20"/>
              </w:rPr>
              <w:t>i tháp (</w:t>
            </w:r>
            <w:r w:rsidR="00F77E8E">
              <w:rPr>
                <w:rFonts w:ascii="Arial" w:hAnsi="Arial" w:cs="Arial"/>
                <w:sz w:val="20"/>
              </w:rPr>
              <w:t xml:space="preserve">thất điều </w:t>
            </w:r>
            <w:r w:rsidR="00145534" w:rsidRPr="00E47FE5">
              <w:rPr>
                <w:rFonts w:ascii="Arial" w:hAnsi="Arial" w:cs="Arial"/>
                <w:sz w:val="20"/>
              </w:rPr>
              <w:t>tiể</w:t>
            </w:r>
            <w:r w:rsidRPr="00E47FE5">
              <w:rPr>
                <w:rFonts w:ascii="Arial" w:hAnsi="Arial" w:cs="Arial"/>
                <w:sz w:val="20"/>
              </w:rPr>
              <w:t>u não)</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3.1.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nhẹ</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3.2.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vừa</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61 -</w:t>
            </w:r>
            <w:r w:rsidR="001647D5" w:rsidRPr="00E47FE5">
              <w:rPr>
                <w:rFonts w:ascii="Arial" w:hAnsi="Arial" w:cs="Arial"/>
                <w:sz w:val="20"/>
                <w:lang w:val="en-US"/>
              </w:rPr>
              <w:t xml:space="preserve"> </w:t>
            </w:r>
            <w:r w:rsidRPr="00E47FE5">
              <w:rPr>
                <w:rFonts w:ascii="Arial" w:hAnsi="Arial" w:cs="Arial"/>
                <w:sz w:val="20"/>
              </w:rPr>
              <w:t>65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3.3.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nặng</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81 -</w:t>
            </w:r>
            <w:r w:rsidR="001647D5" w:rsidRPr="00E47FE5">
              <w:rPr>
                <w:rFonts w:ascii="Arial" w:hAnsi="Arial" w:cs="Arial"/>
                <w:sz w:val="20"/>
                <w:lang w:val="en-US"/>
              </w:rPr>
              <w:t xml:space="preserve"> </w:t>
            </w:r>
            <w:r w:rsidRPr="00E47FE5">
              <w:rPr>
                <w:rFonts w:ascii="Arial" w:hAnsi="Arial" w:cs="Arial"/>
                <w:sz w:val="20"/>
              </w:rPr>
              <w:t>85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3.4.</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r</w:t>
            </w:r>
            <w:r w:rsidR="00145534" w:rsidRPr="00E47FE5">
              <w:rPr>
                <w:rFonts w:ascii="Arial" w:hAnsi="Arial" w:cs="Arial"/>
                <w:sz w:val="20"/>
                <w:lang w:val="en-US"/>
              </w:rPr>
              <w:t>ấ</w:t>
            </w:r>
            <w:r w:rsidRPr="00E47FE5">
              <w:rPr>
                <w:rFonts w:ascii="Arial" w:hAnsi="Arial" w:cs="Arial"/>
                <w:sz w:val="20"/>
              </w:rPr>
              <w:t>t nặng</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91 -</w:t>
            </w:r>
            <w:r w:rsidR="001647D5" w:rsidRPr="00E47FE5">
              <w:rPr>
                <w:rFonts w:ascii="Arial" w:hAnsi="Arial" w:cs="Arial"/>
                <w:sz w:val="20"/>
                <w:lang w:val="en-US"/>
              </w:rPr>
              <w:t xml:space="preserve"> </w:t>
            </w:r>
            <w:r w:rsidRPr="00E47FE5">
              <w:rPr>
                <w:rFonts w:ascii="Arial" w:hAnsi="Arial" w:cs="Arial"/>
                <w:sz w:val="20"/>
              </w:rPr>
              <w:t>95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4.</w:t>
            </w:r>
          </w:p>
        </w:tc>
        <w:tc>
          <w:tcPr>
            <w:tcW w:w="3867" w:type="pct"/>
            <w:shd w:val="clear" w:color="auto" w:fill="auto"/>
          </w:tcPr>
          <w:p w:rsidR="005113EE" w:rsidRPr="00E47FE5" w:rsidRDefault="00145534" w:rsidP="00511D56">
            <w:pPr>
              <w:spacing w:before="120"/>
              <w:rPr>
                <w:rFonts w:ascii="Arial" w:hAnsi="Arial" w:cs="Arial"/>
                <w:sz w:val="20"/>
              </w:rPr>
            </w:pPr>
            <w:r w:rsidRPr="00E47FE5">
              <w:rPr>
                <w:rFonts w:ascii="Arial" w:hAnsi="Arial" w:cs="Arial"/>
                <w:sz w:val="20"/>
              </w:rPr>
              <w:t>Rố</w:t>
            </w:r>
            <w:r w:rsidR="005113EE" w:rsidRPr="00E47FE5">
              <w:rPr>
                <w:rFonts w:ascii="Arial" w:hAnsi="Arial" w:cs="Arial"/>
                <w:sz w:val="20"/>
              </w:rPr>
              <w:t xml:space="preserve">i loạn tâm thần: Tùy theo </w:t>
            </w:r>
            <w:r w:rsidRPr="00E47FE5">
              <w:rPr>
                <w:rFonts w:ascii="Arial" w:hAnsi="Arial" w:cs="Arial"/>
                <w:sz w:val="20"/>
              </w:rPr>
              <w:t>tổn thương</w:t>
            </w:r>
            <w:r w:rsidR="005113EE" w:rsidRPr="00E47FE5">
              <w:rPr>
                <w:rFonts w:ascii="Arial" w:hAnsi="Arial" w:cs="Arial"/>
                <w:sz w:val="20"/>
              </w:rPr>
              <w:t xml:space="preserve"> áp dụng tỷ lệ tổn thương tương ứng được quy định tại Bảng 2 của Thông</w:t>
            </w:r>
            <w:r w:rsidR="00261F70" w:rsidRPr="00E47FE5">
              <w:rPr>
                <w:rFonts w:ascii="Arial" w:hAnsi="Arial" w:cs="Arial"/>
                <w:sz w:val="20"/>
              </w:rPr>
              <w:t xml:space="preserve"> tư 28/2013/TTLB-BYT-</w:t>
            </w:r>
            <w:r w:rsidRPr="00E47FE5">
              <w:rPr>
                <w:rFonts w:ascii="Arial" w:hAnsi="Arial" w:cs="Arial"/>
                <w:sz w:val="20"/>
              </w:rPr>
              <w:t>BLĐTBXH.</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5.</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Các bệ</w:t>
            </w:r>
            <w:r w:rsidR="00145534" w:rsidRPr="00E47FE5">
              <w:rPr>
                <w:rFonts w:ascii="Arial" w:hAnsi="Arial" w:cs="Arial"/>
                <w:sz w:val="20"/>
              </w:rPr>
              <w:t>nh cầ</w:t>
            </w:r>
            <w:r w:rsidRPr="00E47FE5">
              <w:rPr>
                <w:rFonts w:ascii="Arial" w:hAnsi="Arial" w:cs="Arial"/>
                <w:sz w:val="20"/>
              </w:rPr>
              <w:t>u thận, bệnh kẽ</w:t>
            </w:r>
            <w:r w:rsidR="00145534" w:rsidRPr="00E47FE5">
              <w:rPr>
                <w:rFonts w:ascii="Arial" w:hAnsi="Arial" w:cs="Arial"/>
                <w:sz w:val="20"/>
              </w:rPr>
              <w:t>, ố</w:t>
            </w:r>
            <w:r w:rsidRPr="00E47FE5">
              <w:rPr>
                <w:rFonts w:ascii="Arial" w:hAnsi="Arial" w:cs="Arial"/>
                <w:sz w:val="20"/>
              </w:rPr>
              <w:t xml:space="preserve">ng thận mạn tính tỷ lệ </w:t>
            </w:r>
            <w:r w:rsidR="00145534" w:rsidRPr="00E47FE5">
              <w:rPr>
                <w:rFonts w:ascii="Arial" w:hAnsi="Arial" w:cs="Arial"/>
                <w:sz w:val="20"/>
              </w:rPr>
              <w:t>tổn thương</w:t>
            </w:r>
            <w:r w:rsidRPr="00E47FE5">
              <w:rPr>
                <w:rFonts w:ascii="Arial" w:hAnsi="Arial" w:cs="Arial"/>
                <w:sz w:val="20"/>
              </w:rPr>
              <w:t xml:space="preserve"> </w:t>
            </w:r>
            <w:r w:rsidR="00145534" w:rsidRPr="00E47FE5">
              <w:rPr>
                <w:rFonts w:ascii="Arial" w:hAnsi="Arial" w:cs="Arial"/>
                <w:sz w:val="20"/>
              </w:rPr>
              <w:t>cơ thể</w:t>
            </w:r>
            <w:r w:rsidRPr="00E47FE5">
              <w:rPr>
                <w:rFonts w:ascii="Arial" w:hAnsi="Arial" w:cs="Arial"/>
                <w:sz w:val="20"/>
              </w:rPr>
              <w:t xml:space="preserve"> căn cứ theo các mức độ của bệnh thận mạn tính quy định</w:t>
            </w:r>
            <w:r w:rsidR="00145534" w:rsidRPr="00E47FE5">
              <w:rPr>
                <w:rFonts w:ascii="Arial" w:hAnsi="Arial" w:cs="Arial"/>
                <w:sz w:val="20"/>
              </w:rPr>
              <w:t xml:space="preserve"> ở </w:t>
            </w:r>
            <w:r w:rsidR="00E47FE5" w:rsidRPr="00E47FE5">
              <w:rPr>
                <w:rFonts w:ascii="Arial" w:hAnsi="Arial" w:cs="Arial"/>
                <w:sz w:val="20"/>
              </w:rPr>
              <w:t>Mục</w:t>
            </w:r>
            <w:r w:rsidRPr="00E47FE5">
              <w:rPr>
                <w:rFonts w:ascii="Arial" w:hAnsi="Arial" w:cs="Arial"/>
                <w:sz w:val="20"/>
              </w:rPr>
              <w:t xml:space="preserve"> 6.</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Bệnh th</w:t>
            </w:r>
            <w:r w:rsidR="00145534" w:rsidRPr="00E47FE5">
              <w:rPr>
                <w:rFonts w:ascii="Arial" w:hAnsi="Arial" w:cs="Arial"/>
                <w:sz w:val="20"/>
                <w:lang w:val="en-US"/>
              </w:rPr>
              <w:t>ậ</w:t>
            </w:r>
            <w:r w:rsidR="00145534" w:rsidRPr="00E47FE5">
              <w:rPr>
                <w:rFonts w:ascii="Arial" w:hAnsi="Arial" w:cs="Arial"/>
                <w:sz w:val="20"/>
              </w:rPr>
              <w:t>n m</w:t>
            </w:r>
            <w:r w:rsidR="00145534" w:rsidRPr="00E47FE5">
              <w:rPr>
                <w:rFonts w:ascii="Arial" w:hAnsi="Arial" w:cs="Arial"/>
                <w:sz w:val="20"/>
                <w:lang w:val="en-US"/>
              </w:rPr>
              <w:t>ạ</w:t>
            </w:r>
            <w:r w:rsidRPr="00E47FE5">
              <w:rPr>
                <w:rFonts w:ascii="Arial" w:hAnsi="Arial" w:cs="Arial"/>
                <w:sz w:val="20"/>
              </w:rPr>
              <w:t>n tính</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 xml:space="preserve">Giai đoạn 1: </w:t>
            </w:r>
            <w:r w:rsidR="00145534" w:rsidRPr="00E47FE5">
              <w:rPr>
                <w:rFonts w:ascii="Arial" w:hAnsi="Arial" w:cs="Arial"/>
                <w:sz w:val="20"/>
              </w:rPr>
              <w:t>tổn thương</w:t>
            </w:r>
            <w:r w:rsidRPr="00E47FE5">
              <w:rPr>
                <w:rFonts w:ascii="Arial" w:hAnsi="Arial" w:cs="Arial"/>
                <w:sz w:val="20"/>
              </w:rPr>
              <w:t xml:space="preserve"> mức lọc c</w:t>
            </w:r>
            <w:r w:rsidR="00145534" w:rsidRPr="00E47FE5">
              <w:rPr>
                <w:rFonts w:ascii="Arial" w:hAnsi="Arial" w:cs="Arial"/>
                <w:sz w:val="20"/>
              </w:rPr>
              <w:t>ầ</w:t>
            </w:r>
            <w:r w:rsidRPr="00E47FE5">
              <w:rPr>
                <w:rFonts w:ascii="Arial" w:hAnsi="Arial" w:cs="Arial"/>
                <w:sz w:val="20"/>
              </w:rPr>
              <w:t>u thận bình thường hoặc tăng (&gt;90ml/</w:t>
            </w:r>
            <w:r w:rsidR="00145534" w:rsidRPr="00E47FE5">
              <w:rPr>
                <w:rFonts w:ascii="Arial" w:hAnsi="Arial" w:cs="Arial"/>
                <w:sz w:val="20"/>
              </w:rPr>
              <w:t>1</w:t>
            </w:r>
            <w:r w:rsidRPr="00E47FE5">
              <w:rPr>
                <w:rFonts w:ascii="Arial" w:hAnsi="Arial" w:cs="Arial"/>
                <w:sz w:val="20"/>
              </w:rPr>
              <w:t xml:space="preserve"> phút)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Giai đoạ</w:t>
            </w:r>
            <w:r w:rsidR="00145534" w:rsidRPr="00E47FE5">
              <w:rPr>
                <w:rFonts w:ascii="Arial" w:hAnsi="Arial" w:cs="Arial"/>
                <w:sz w:val="20"/>
              </w:rPr>
              <w:t>n 2: tổ</w:t>
            </w:r>
            <w:r w:rsidRPr="00E47FE5">
              <w:rPr>
                <w:rFonts w:ascii="Arial" w:hAnsi="Arial" w:cs="Arial"/>
                <w:sz w:val="20"/>
              </w:rPr>
              <w:t>n thương mức lọc c</w:t>
            </w:r>
            <w:r w:rsidR="00145534" w:rsidRPr="00E47FE5">
              <w:rPr>
                <w:rFonts w:ascii="Arial" w:hAnsi="Arial" w:cs="Arial"/>
                <w:sz w:val="20"/>
              </w:rPr>
              <w:t>ầ</w:t>
            </w:r>
            <w:r w:rsidRPr="00E47FE5">
              <w:rPr>
                <w:rFonts w:ascii="Arial" w:hAnsi="Arial" w:cs="Arial"/>
                <w:sz w:val="20"/>
              </w:rPr>
              <w:t>u thận giảm nhẹ ( 60-89ml/</w:t>
            </w:r>
            <w:r w:rsidR="00145534" w:rsidRPr="00E47FE5">
              <w:rPr>
                <w:rFonts w:ascii="Arial" w:hAnsi="Arial" w:cs="Arial"/>
                <w:sz w:val="20"/>
              </w:rPr>
              <w:t>1</w:t>
            </w:r>
            <w:r w:rsidRPr="00E47FE5">
              <w:rPr>
                <w:rFonts w:ascii="Arial" w:hAnsi="Arial" w:cs="Arial"/>
                <w:sz w:val="20"/>
              </w:rPr>
              <w:t xml:space="preserve"> phút)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31 -</w:t>
            </w:r>
            <w:r w:rsidR="001647D5" w:rsidRPr="00E47FE5">
              <w:rPr>
                <w:rFonts w:ascii="Arial" w:hAnsi="Arial" w:cs="Arial"/>
                <w:sz w:val="20"/>
                <w:lang w:val="en-US"/>
              </w:rPr>
              <w:t xml:space="preserve"> </w:t>
            </w:r>
            <w:r w:rsidRPr="00E47FE5">
              <w:rPr>
                <w:rFonts w:ascii="Arial" w:hAnsi="Arial" w:cs="Arial"/>
                <w:sz w:val="20"/>
              </w:rPr>
              <w:t>35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 xml:space="preserve">Giai đoạn 3: </w:t>
            </w:r>
            <w:r w:rsidR="00145534" w:rsidRPr="00E47FE5">
              <w:rPr>
                <w:rFonts w:ascii="Arial" w:hAnsi="Arial" w:cs="Arial"/>
                <w:sz w:val="20"/>
              </w:rPr>
              <w:t>tổn thương</w:t>
            </w:r>
            <w:r w:rsidRPr="00E47FE5">
              <w:rPr>
                <w:rFonts w:ascii="Arial" w:hAnsi="Arial" w:cs="Arial"/>
                <w:sz w:val="20"/>
              </w:rPr>
              <w:t xml:space="preserve"> mức lọc </w:t>
            </w:r>
            <w:r w:rsidR="00145534" w:rsidRPr="00E47FE5">
              <w:rPr>
                <w:rFonts w:ascii="Arial" w:hAnsi="Arial" w:cs="Arial"/>
                <w:sz w:val="20"/>
              </w:rPr>
              <w:t>cầu thận</w:t>
            </w:r>
            <w:r w:rsidRPr="00E47FE5">
              <w:rPr>
                <w:rFonts w:ascii="Arial" w:hAnsi="Arial" w:cs="Arial"/>
                <w:sz w:val="20"/>
              </w:rPr>
              <w:t xml:space="preserve"> giảm mức độ trung bình (30- 59ml/</w:t>
            </w:r>
            <w:r w:rsidR="00145534" w:rsidRPr="00E47FE5">
              <w:rPr>
                <w:rFonts w:ascii="Arial" w:hAnsi="Arial" w:cs="Arial"/>
                <w:sz w:val="20"/>
              </w:rPr>
              <w:t>1</w:t>
            </w:r>
            <w:r w:rsidRPr="00E47FE5">
              <w:rPr>
                <w:rFonts w:ascii="Arial" w:hAnsi="Arial" w:cs="Arial"/>
                <w:sz w:val="20"/>
              </w:rPr>
              <w:t xml:space="preserve"> phút)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41 -</w:t>
            </w:r>
            <w:r w:rsidR="001647D5" w:rsidRPr="00E47FE5">
              <w:rPr>
                <w:rFonts w:ascii="Arial" w:hAnsi="Arial" w:cs="Arial"/>
                <w:sz w:val="20"/>
                <w:lang w:val="en-US"/>
              </w:rPr>
              <w:t xml:space="preserve"> </w:t>
            </w:r>
            <w:r w:rsidRPr="00E47FE5">
              <w:rPr>
                <w:rFonts w:ascii="Arial" w:hAnsi="Arial" w:cs="Arial"/>
                <w:sz w:val="20"/>
              </w:rPr>
              <w:t>45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6.4.</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 xml:space="preserve">Giai đoạn 4: </w:t>
            </w:r>
            <w:r w:rsidR="00145534" w:rsidRPr="00E47FE5">
              <w:rPr>
                <w:rFonts w:ascii="Arial" w:hAnsi="Arial" w:cs="Arial"/>
                <w:sz w:val="20"/>
              </w:rPr>
              <w:t>tổn thương</w:t>
            </w:r>
            <w:r w:rsidRPr="00E47FE5">
              <w:rPr>
                <w:rFonts w:ascii="Arial" w:hAnsi="Arial" w:cs="Arial"/>
                <w:sz w:val="20"/>
              </w:rPr>
              <w:t xml:space="preserve"> mức lọc </w:t>
            </w:r>
            <w:r w:rsidR="00145534" w:rsidRPr="00E47FE5">
              <w:rPr>
                <w:rFonts w:ascii="Arial" w:hAnsi="Arial" w:cs="Arial"/>
                <w:sz w:val="20"/>
              </w:rPr>
              <w:t>cầu thận</w:t>
            </w:r>
            <w:r w:rsidRPr="00E47FE5">
              <w:rPr>
                <w:rFonts w:ascii="Arial" w:hAnsi="Arial" w:cs="Arial"/>
                <w:sz w:val="20"/>
              </w:rPr>
              <w:t xml:space="preserve"> giảm mức độ nghiêm trọng (15 29m</w:t>
            </w:r>
            <w:r w:rsidR="00145534" w:rsidRPr="00E47FE5">
              <w:rPr>
                <w:rFonts w:ascii="Arial" w:hAnsi="Arial" w:cs="Arial"/>
                <w:sz w:val="20"/>
              </w:rPr>
              <w:t>l</w:t>
            </w:r>
            <w:r w:rsidRPr="00E47FE5">
              <w:rPr>
                <w:rFonts w:ascii="Arial" w:hAnsi="Arial" w:cs="Arial"/>
                <w:sz w:val="20"/>
              </w:rPr>
              <w:t>/</w:t>
            </w:r>
            <w:r w:rsidR="00145534" w:rsidRPr="00E47FE5">
              <w:rPr>
                <w:rFonts w:ascii="Arial" w:hAnsi="Arial" w:cs="Arial"/>
                <w:sz w:val="20"/>
              </w:rPr>
              <w:t>1</w:t>
            </w:r>
            <w:r w:rsidRPr="00E47FE5">
              <w:rPr>
                <w:rFonts w:ascii="Arial" w:hAnsi="Arial" w:cs="Arial"/>
                <w:sz w:val="20"/>
              </w:rPr>
              <w:t xml:space="preserve"> ph</w:t>
            </w:r>
            <w:r w:rsidR="00145534" w:rsidRPr="00E47FE5">
              <w:rPr>
                <w:rFonts w:ascii="Arial" w:hAnsi="Arial" w:cs="Arial"/>
                <w:sz w:val="20"/>
              </w:rPr>
              <w:t>út</w:t>
            </w:r>
            <w:r w:rsidRPr="00E47FE5">
              <w:rPr>
                <w:rFonts w:ascii="Arial" w:hAnsi="Arial" w:cs="Arial"/>
                <w:sz w:val="20"/>
              </w:rPr>
              <w:t>)</w:t>
            </w:r>
          </w:p>
        </w:tc>
        <w:tc>
          <w:tcPr>
            <w:tcW w:w="552" w:type="pct"/>
            <w:shd w:val="clear" w:color="auto" w:fill="auto"/>
          </w:tcPr>
          <w:p w:rsidR="005113EE" w:rsidRPr="00E47FE5" w:rsidRDefault="00261F70" w:rsidP="00511D56">
            <w:pPr>
              <w:spacing w:before="120"/>
              <w:jc w:val="center"/>
              <w:rPr>
                <w:rFonts w:ascii="Arial" w:hAnsi="Arial" w:cs="Arial"/>
                <w:sz w:val="20"/>
              </w:rPr>
            </w:pPr>
            <w:r w:rsidRPr="00E47FE5">
              <w:rPr>
                <w:rFonts w:ascii="Arial" w:hAnsi="Arial" w:cs="Arial"/>
                <w:sz w:val="20"/>
              </w:rPr>
              <w:t>6</w:t>
            </w:r>
            <w:r w:rsidR="005113EE" w:rsidRPr="00E47FE5">
              <w:rPr>
                <w:rFonts w:ascii="Arial" w:hAnsi="Arial" w:cs="Arial"/>
                <w:sz w:val="20"/>
              </w:rPr>
              <w:t>1 - 65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6.5.</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Giai đoạn 5: Ure máu cao mạn tính, bệnh thận giai đoạn cuối</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6.5.1.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Không lọc máu</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71 -</w:t>
            </w:r>
            <w:r w:rsidR="001647D5" w:rsidRPr="00E47FE5">
              <w:rPr>
                <w:rFonts w:ascii="Arial" w:hAnsi="Arial" w:cs="Arial"/>
                <w:sz w:val="20"/>
                <w:lang w:val="en-US"/>
              </w:rPr>
              <w:t xml:space="preserve"> </w:t>
            </w:r>
            <w:r w:rsidRPr="00E47FE5">
              <w:rPr>
                <w:rFonts w:ascii="Arial" w:hAnsi="Arial" w:cs="Arial"/>
                <w:sz w:val="20"/>
              </w:rPr>
              <w:t>75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6.5.2.</w:t>
            </w:r>
          </w:p>
        </w:tc>
        <w:tc>
          <w:tcPr>
            <w:tcW w:w="3867" w:type="pct"/>
            <w:shd w:val="clear" w:color="auto" w:fill="auto"/>
          </w:tcPr>
          <w:p w:rsidR="005113EE" w:rsidRPr="00E47FE5" w:rsidRDefault="00145534" w:rsidP="00511D56">
            <w:pPr>
              <w:spacing w:before="120"/>
              <w:rPr>
                <w:rFonts w:ascii="Arial" w:hAnsi="Arial" w:cs="Arial"/>
                <w:sz w:val="20"/>
              </w:rPr>
            </w:pPr>
            <w:r w:rsidRPr="00E47FE5">
              <w:rPr>
                <w:rFonts w:ascii="Arial" w:hAnsi="Arial" w:cs="Arial"/>
                <w:sz w:val="20"/>
              </w:rPr>
              <w:t>Có l</w:t>
            </w:r>
            <w:r w:rsidRPr="00E47FE5">
              <w:rPr>
                <w:rFonts w:ascii="Arial" w:hAnsi="Arial" w:cs="Arial"/>
                <w:sz w:val="20"/>
                <w:lang w:val="en-US"/>
              </w:rPr>
              <w:t>ọ</w:t>
            </w:r>
            <w:r w:rsidR="005113EE" w:rsidRPr="00E47FE5">
              <w:rPr>
                <w:rFonts w:ascii="Arial" w:hAnsi="Arial" w:cs="Arial"/>
                <w:sz w:val="20"/>
              </w:rPr>
              <w:t>c máu</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91</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7.</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Hội chứng thận hư</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7.1</w:t>
            </w:r>
          </w:p>
        </w:tc>
        <w:tc>
          <w:tcPr>
            <w:tcW w:w="3867" w:type="pct"/>
            <w:shd w:val="clear" w:color="auto" w:fill="auto"/>
          </w:tcPr>
          <w:p w:rsidR="005113EE" w:rsidRPr="00E47FE5" w:rsidRDefault="00E47FE5" w:rsidP="00511D56">
            <w:pPr>
              <w:spacing w:before="120"/>
              <w:rPr>
                <w:rFonts w:ascii="Arial" w:hAnsi="Arial" w:cs="Arial"/>
                <w:sz w:val="20"/>
              </w:rPr>
            </w:pPr>
            <w:r w:rsidRPr="00E47FE5">
              <w:rPr>
                <w:rFonts w:ascii="Arial" w:hAnsi="Arial" w:cs="Arial"/>
                <w:sz w:val="20"/>
              </w:rPr>
              <w:t>Điều</w:t>
            </w:r>
            <w:r w:rsidR="005113EE" w:rsidRPr="00E47FE5">
              <w:rPr>
                <w:rFonts w:ascii="Arial" w:hAnsi="Arial" w:cs="Arial"/>
                <w:sz w:val="20"/>
              </w:rPr>
              <w:t xml:space="preserve"> trị nộ</w:t>
            </w:r>
            <w:r w:rsidR="00145534" w:rsidRPr="00E47FE5">
              <w:rPr>
                <w:rFonts w:ascii="Arial" w:hAnsi="Arial" w:cs="Arial"/>
                <w:sz w:val="20"/>
              </w:rPr>
              <w:t>i khoa ổ</w:t>
            </w:r>
            <w:r w:rsidR="005113EE" w:rsidRPr="00E47FE5">
              <w:rPr>
                <w:rFonts w:ascii="Arial" w:hAnsi="Arial" w:cs="Arial"/>
                <w:sz w:val="20"/>
              </w:rPr>
              <w:t>n định</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7.2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Tái phát từ</w:t>
            </w:r>
            <w:r w:rsidR="00145534" w:rsidRPr="00E47FE5">
              <w:rPr>
                <w:rFonts w:ascii="Arial" w:hAnsi="Arial" w:cs="Arial"/>
                <w:sz w:val="20"/>
              </w:rPr>
              <w:t xml:space="preserve"> hai lầ</w:t>
            </w:r>
            <w:r w:rsidRPr="00E47FE5">
              <w:rPr>
                <w:rFonts w:ascii="Arial" w:hAnsi="Arial" w:cs="Arial"/>
                <w:sz w:val="20"/>
              </w:rPr>
              <w:t>n trong một năm trở lên chưa có bi</w:t>
            </w:r>
            <w:r w:rsidR="00145534" w:rsidRPr="00E47FE5">
              <w:rPr>
                <w:rFonts w:ascii="Arial" w:hAnsi="Arial" w:cs="Arial"/>
                <w:sz w:val="20"/>
              </w:rPr>
              <w:t>ế</w:t>
            </w:r>
            <w:r w:rsidRPr="00E47FE5">
              <w:rPr>
                <w:rFonts w:ascii="Arial" w:hAnsi="Arial" w:cs="Arial"/>
                <w:sz w:val="20"/>
              </w:rPr>
              <w:t>n chứng</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31 -</w:t>
            </w:r>
            <w:r w:rsidR="001647D5" w:rsidRPr="00E47FE5">
              <w:rPr>
                <w:rFonts w:ascii="Arial" w:hAnsi="Arial" w:cs="Arial"/>
                <w:sz w:val="20"/>
                <w:lang w:val="en-US"/>
              </w:rPr>
              <w:t xml:space="preserve"> </w:t>
            </w:r>
            <w:r w:rsidRPr="00E47FE5">
              <w:rPr>
                <w:rFonts w:ascii="Arial" w:hAnsi="Arial" w:cs="Arial"/>
                <w:sz w:val="20"/>
              </w:rPr>
              <w:t>35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7.3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Có biến chứng: T</w:t>
            </w:r>
            <w:r w:rsidR="00145534" w:rsidRPr="00E47FE5">
              <w:rPr>
                <w:rFonts w:ascii="Arial" w:hAnsi="Arial" w:cs="Arial"/>
                <w:sz w:val="20"/>
              </w:rPr>
              <w:t>ỷ</w:t>
            </w:r>
            <w:r w:rsidRPr="00E47FE5">
              <w:rPr>
                <w:rFonts w:ascii="Arial" w:hAnsi="Arial" w:cs="Arial"/>
                <w:sz w:val="20"/>
              </w:rPr>
              <w:t xml:space="preserve"> lệ </w:t>
            </w:r>
            <w:r w:rsidR="00E47FE5" w:rsidRPr="00E47FE5">
              <w:rPr>
                <w:rFonts w:ascii="Arial" w:hAnsi="Arial" w:cs="Arial"/>
                <w:sz w:val="20"/>
              </w:rPr>
              <w:t>Mục</w:t>
            </w:r>
            <w:r w:rsidRPr="00E47FE5">
              <w:rPr>
                <w:rFonts w:ascii="Arial" w:hAnsi="Arial" w:cs="Arial"/>
                <w:sz w:val="20"/>
              </w:rPr>
              <w:t xml:space="preserve"> 7.1; </w:t>
            </w:r>
            <w:r w:rsidR="00E47FE5" w:rsidRPr="00E47FE5">
              <w:rPr>
                <w:rFonts w:ascii="Arial" w:hAnsi="Arial" w:cs="Arial"/>
                <w:sz w:val="20"/>
              </w:rPr>
              <w:t>Mục</w:t>
            </w:r>
            <w:r w:rsidRPr="00E47FE5">
              <w:rPr>
                <w:rFonts w:ascii="Arial" w:hAnsi="Arial" w:cs="Arial"/>
                <w:sz w:val="20"/>
              </w:rPr>
              <w:t xml:space="preserve"> 7.2 cộng lùi tỷ lệ biến chứng tổn thương các cơ quan, bộ phận tương ứng </w:t>
            </w:r>
            <w:r w:rsidR="00145534" w:rsidRPr="00E47FE5">
              <w:rPr>
                <w:rFonts w:ascii="Arial" w:hAnsi="Arial" w:cs="Arial"/>
                <w:sz w:val="20"/>
              </w:rPr>
              <w:t>đ</w:t>
            </w:r>
            <w:r w:rsidRPr="00E47FE5">
              <w:rPr>
                <w:rFonts w:ascii="Arial" w:hAnsi="Arial" w:cs="Arial"/>
                <w:sz w:val="20"/>
              </w:rPr>
              <w:t>ược quy định tạ</w:t>
            </w:r>
            <w:r w:rsidR="00145534" w:rsidRPr="00E47FE5">
              <w:rPr>
                <w:rFonts w:ascii="Arial" w:hAnsi="Arial" w:cs="Arial"/>
                <w:sz w:val="20"/>
              </w:rPr>
              <w:t>i bả</w:t>
            </w:r>
            <w:r w:rsidRPr="00E47FE5">
              <w:rPr>
                <w:rFonts w:ascii="Arial" w:hAnsi="Arial" w:cs="Arial"/>
                <w:sz w:val="20"/>
              </w:rPr>
              <w:t>ng 2 của Thô</w:t>
            </w:r>
            <w:r w:rsidR="00145534" w:rsidRPr="00E47FE5">
              <w:rPr>
                <w:rFonts w:ascii="Arial" w:hAnsi="Arial" w:cs="Arial"/>
                <w:sz w:val="20"/>
              </w:rPr>
              <w:t xml:space="preserve">ng tư 28/2013/TTLB-BYT-BLĐTBXH, </w:t>
            </w:r>
            <w:r w:rsidRPr="00E47FE5">
              <w:rPr>
                <w:rFonts w:ascii="Arial" w:hAnsi="Arial" w:cs="Arial"/>
                <w:sz w:val="20"/>
              </w:rPr>
              <w:t>nếu không quy định khác tại thông tư này.</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8.</w:t>
            </w:r>
          </w:p>
        </w:tc>
        <w:tc>
          <w:tcPr>
            <w:tcW w:w="3867" w:type="pct"/>
            <w:shd w:val="clear" w:color="auto" w:fill="auto"/>
          </w:tcPr>
          <w:p w:rsidR="005113EE" w:rsidRPr="00E47FE5" w:rsidRDefault="00145534" w:rsidP="00511D56">
            <w:pPr>
              <w:spacing w:before="120"/>
              <w:rPr>
                <w:rFonts w:ascii="Arial" w:hAnsi="Arial" w:cs="Arial"/>
                <w:sz w:val="20"/>
              </w:rPr>
            </w:pPr>
            <w:r w:rsidRPr="00E47FE5">
              <w:rPr>
                <w:rFonts w:ascii="Arial" w:hAnsi="Arial" w:cs="Arial"/>
                <w:sz w:val="20"/>
              </w:rPr>
              <w:t>Viêm m</w:t>
            </w:r>
            <w:r w:rsidRPr="00E47FE5">
              <w:rPr>
                <w:rFonts w:ascii="Arial" w:hAnsi="Arial" w:cs="Arial"/>
                <w:sz w:val="20"/>
                <w:lang w:val="en-US"/>
              </w:rPr>
              <w:t>ũ</w:t>
            </w:r>
            <w:r w:rsidR="005113EE" w:rsidRPr="00E47FE5">
              <w:rPr>
                <w:rFonts w:ascii="Arial" w:hAnsi="Arial" w:cs="Arial"/>
                <w:sz w:val="20"/>
              </w:rPr>
              <w:t>i mạn tính</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8.1.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Viêm mũi chưa có thoái hóa hoặ</w:t>
            </w:r>
            <w:r w:rsidR="00145534" w:rsidRPr="00E47FE5">
              <w:rPr>
                <w:rFonts w:ascii="Arial" w:hAnsi="Arial" w:cs="Arial"/>
                <w:sz w:val="20"/>
              </w:rPr>
              <w:t>c quá phát cuố</w:t>
            </w:r>
            <w:r w:rsidRPr="00E47FE5">
              <w:rPr>
                <w:rFonts w:ascii="Arial" w:hAnsi="Arial" w:cs="Arial"/>
                <w:sz w:val="20"/>
              </w:rPr>
              <w:t>n</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1 -</w:t>
            </w:r>
            <w:r w:rsidR="001647D5" w:rsidRPr="00E47FE5">
              <w:rPr>
                <w:rFonts w:ascii="Arial" w:hAnsi="Arial" w:cs="Arial"/>
                <w:sz w:val="20"/>
                <w:lang w:val="en-US"/>
              </w:rPr>
              <w:t xml:space="preserve"> </w:t>
            </w:r>
            <w:r w:rsidRPr="00E47FE5">
              <w:rPr>
                <w:rFonts w:ascii="Arial" w:hAnsi="Arial" w:cs="Arial"/>
                <w:sz w:val="20"/>
              </w:rPr>
              <w:t>3</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8.2.</w:t>
            </w:r>
          </w:p>
        </w:tc>
        <w:tc>
          <w:tcPr>
            <w:tcW w:w="3867" w:type="pct"/>
            <w:shd w:val="clear" w:color="auto" w:fill="auto"/>
          </w:tcPr>
          <w:p w:rsidR="005113EE" w:rsidRPr="00E47FE5" w:rsidRDefault="00246E56" w:rsidP="00511D56">
            <w:pPr>
              <w:spacing w:before="120"/>
              <w:rPr>
                <w:rFonts w:ascii="Arial" w:hAnsi="Arial" w:cs="Arial"/>
                <w:sz w:val="20"/>
              </w:rPr>
            </w:pPr>
            <w:r w:rsidRPr="00E47FE5">
              <w:rPr>
                <w:rFonts w:ascii="Arial" w:hAnsi="Arial" w:cs="Arial"/>
                <w:sz w:val="20"/>
              </w:rPr>
              <w:t>Viêm mũi có quá phát cuố</w:t>
            </w:r>
            <w:r w:rsidR="005113EE" w:rsidRPr="00E47FE5">
              <w:rPr>
                <w:rFonts w:ascii="Arial" w:hAnsi="Arial" w:cs="Arial"/>
                <w:sz w:val="20"/>
              </w:rPr>
              <w:t>n hoặc thoái hóa cu</w:t>
            </w:r>
            <w:r w:rsidRPr="00E47FE5">
              <w:rPr>
                <w:rFonts w:ascii="Arial" w:hAnsi="Arial" w:cs="Arial"/>
                <w:sz w:val="20"/>
              </w:rPr>
              <w:t>ố</w:t>
            </w:r>
            <w:r w:rsidR="005113EE" w:rsidRPr="00E47FE5">
              <w:rPr>
                <w:rFonts w:ascii="Arial" w:hAnsi="Arial" w:cs="Arial"/>
                <w:sz w:val="20"/>
              </w:rPr>
              <w:t>n</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8.2.1.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Còn đáp ứng với thuốc co mạch</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8.2.2.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Lấp đường thở, đáp ứng kém với thuốc co mạch tại ch</w:t>
            </w:r>
            <w:r w:rsidR="00246E56" w:rsidRPr="00E47FE5">
              <w:rPr>
                <w:rFonts w:ascii="Arial" w:hAnsi="Arial" w:cs="Arial"/>
                <w:sz w:val="20"/>
              </w:rPr>
              <w:t>ỗ</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8.2.3.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Lấp đường thở, khôn</w:t>
            </w:r>
            <w:r w:rsidR="00246E56" w:rsidRPr="00E47FE5">
              <w:rPr>
                <w:rFonts w:ascii="Arial" w:hAnsi="Arial" w:cs="Arial"/>
                <w:sz w:val="20"/>
              </w:rPr>
              <w:t>g</w:t>
            </w:r>
            <w:r w:rsidRPr="00E47FE5">
              <w:rPr>
                <w:rFonts w:ascii="Arial" w:hAnsi="Arial" w:cs="Arial"/>
                <w:sz w:val="20"/>
              </w:rPr>
              <w:t xml:space="preserve"> đáp ứn</w:t>
            </w:r>
            <w:r w:rsidR="00246E56" w:rsidRPr="00E47FE5">
              <w:rPr>
                <w:rFonts w:ascii="Arial" w:hAnsi="Arial" w:cs="Arial"/>
                <w:sz w:val="20"/>
              </w:rPr>
              <w:t>g</w:t>
            </w:r>
            <w:r w:rsidRPr="00E47FE5">
              <w:rPr>
                <w:rFonts w:ascii="Arial" w:hAnsi="Arial" w:cs="Arial"/>
                <w:sz w:val="20"/>
              </w:rPr>
              <w:t xml:space="preserve"> với thuốc co mạch tại ch</w:t>
            </w:r>
            <w:r w:rsidR="00246E56" w:rsidRPr="00E47FE5">
              <w:rPr>
                <w:rFonts w:ascii="Arial" w:hAnsi="Arial" w:cs="Arial"/>
                <w:sz w:val="20"/>
              </w:rPr>
              <w:t>ỗ</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9.</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Rối loạn khứu giác (giảm khứu giác)</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9.1.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Rố</w:t>
            </w:r>
            <w:r w:rsidR="00246E56" w:rsidRPr="00E47FE5">
              <w:rPr>
                <w:rFonts w:ascii="Arial" w:hAnsi="Arial" w:cs="Arial"/>
                <w:sz w:val="20"/>
              </w:rPr>
              <w:t>i loạ</w:t>
            </w:r>
            <w:r w:rsidRPr="00E47FE5">
              <w:rPr>
                <w:rFonts w:ascii="Arial" w:hAnsi="Arial" w:cs="Arial"/>
                <w:sz w:val="20"/>
              </w:rPr>
              <w:t>n khứu giác 1 bên</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w:t>
            </w:r>
            <w:r w:rsidR="001647D5" w:rsidRPr="00E47FE5">
              <w:rPr>
                <w:rFonts w:ascii="Arial" w:hAnsi="Arial" w:cs="Arial"/>
                <w:sz w:val="20"/>
                <w:lang w:val="en-US"/>
              </w:rPr>
              <w:t xml:space="preserve"> </w:t>
            </w:r>
            <w:r w:rsidRPr="00E47FE5">
              <w:rPr>
                <w:rFonts w:ascii="Arial" w:hAnsi="Arial" w:cs="Arial"/>
                <w:sz w:val="20"/>
              </w:rPr>
              <w:t>- 10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9.2.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Rố</w:t>
            </w:r>
            <w:r w:rsidR="00246E56" w:rsidRPr="00E47FE5">
              <w:rPr>
                <w:rFonts w:ascii="Arial" w:hAnsi="Arial" w:cs="Arial"/>
                <w:sz w:val="20"/>
              </w:rPr>
              <w:t>i loạ</w:t>
            </w:r>
            <w:r w:rsidRPr="00E47FE5">
              <w:rPr>
                <w:rFonts w:ascii="Arial" w:hAnsi="Arial" w:cs="Arial"/>
                <w:sz w:val="20"/>
              </w:rPr>
              <w:t>n khứu giác 2 bên</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10.</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Mất kh</w:t>
            </w:r>
            <w:r w:rsidR="00246E56" w:rsidRPr="00E47FE5">
              <w:rPr>
                <w:rFonts w:ascii="Arial" w:hAnsi="Arial" w:cs="Arial"/>
                <w:sz w:val="20"/>
                <w:lang w:val="en-US"/>
              </w:rPr>
              <w:t>ứu</w:t>
            </w:r>
            <w:r w:rsidRPr="00E47FE5">
              <w:rPr>
                <w:rFonts w:ascii="Arial" w:hAnsi="Arial" w:cs="Arial"/>
                <w:sz w:val="20"/>
              </w:rPr>
              <w:t xml:space="preserve"> giác</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10.1.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Mất khứu giác 1 bên</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10.2.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Mất khứu giác 2 bên</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Tổn t</w:t>
            </w:r>
            <w:r w:rsidR="00246E56" w:rsidRPr="00E47FE5">
              <w:rPr>
                <w:rFonts w:ascii="Arial" w:hAnsi="Arial" w:cs="Arial"/>
                <w:sz w:val="20"/>
              </w:rPr>
              <w:t>h</w:t>
            </w:r>
            <w:r w:rsidRPr="00E47FE5">
              <w:rPr>
                <w:rFonts w:ascii="Arial" w:hAnsi="Arial" w:cs="Arial"/>
                <w:sz w:val="20"/>
              </w:rPr>
              <w:t>ươn</w:t>
            </w:r>
            <w:r w:rsidR="00246E56" w:rsidRPr="00E47FE5">
              <w:rPr>
                <w:rFonts w:ascii="Arial" w:hAnsi="Arial" w:cs="Arial"/>
                <w:sz w:val="20"/>
              </w:rPr>
              <w:t>g</w:t>
            </w:r>
            <w:r w:rsidRPr="00E47FE5">
              <w:rPr>
                <w:rFonts w:ascii="Arial" w:hAnsi="Arial" w:cs="Arial"/>
                <w:sz w:val="20"/>
              </w:rPr>
              <w:t xml:space="preserve"> da đ</w:t>
            </w:r>
            <w:r w:rsidR="00246E56" w:rsidRPr="00E47FE5">
              <w:rPr>
                <w:rFonts w:ascii="Arial" w:hAnsi="Arial" w:cs="Arial"/>
                <w:sz w:val="20"/>
              </w:rPr>
              <w:t>ể</w:t>
            </w:r>
            <w:r w:rsidRPr="00E47FE5">
              <w:rPr>
                <w:rFonts w:ascii="Arial" w:hAnsi="Arial" w:cs="Arial"/>
                <w:sz w:val="20"/>
              </w:rPr>
              <w:t xml:space="preserve"> l</w:t>
            </w:r>
            <w:r w:rsidR="00246E56" w:rsidRPr="00E47FE5">
              <w:rPr>
                <w:rFonts w:ascii="Arial" w:hAnsi="Arial" w:cs="Arial"/>
                <w:sz w:val="20"/>
              </w:rPr>
              <w:t>ạ</w:t>
            </w:r>
            <w:r w:rsidRPr="00E47FE5">
              <w:rPr>
                <w:rFonts w:ascii="Arial" w:hAnsi="Arial" w:cs="Arial"/>
                <w:sz w:val="20"/>
              </w:rPr>
              <w:t xml:space="preserve">i di chứng ảnh hưởng </w:t>
            </w:r>
            <w:r w:rsidR="00246E56" w:rsidRPr="00E47FE5">
              <w:rPr>
                <w:rFonts w:ascii="Arial" w:hAnsi="Arial" w:cs="Arial"/>
                <w:sz w:val="20"/>
              </w:rPr>
              <w:t>đến</w:t>
            </w:r>
            <w:r w:rsidRPr="00E47FE5">
              <w:rPr>
                <w:rFonts w:ascii="Arial" w:hAnsi="Arial" w:cs="Arial"/>
                <w:sz w:val="20"/>
              </w:rPr>
              <w:t xml:space="preserve"> chức năng da và th</w:t>
            </w:r>
            <w:r w:rsidR="00246E56" w:rsidRPr="00E47FE5">
              <w:rPr>
                <w:rFonts w:ascii="Arial" w:hAnsi="Arial" w:cs="Arial"/>
                <w:sz w:val="20"/>
              </w:rPr>
              <w:t>ẩ</w:t>
            </w:r>
            <w:r w:rsidRPr="00E47FE5">
              <w:rPr>
                <w:rFonts w:ascii="Arial" w:hAnsi="Arial" w:cs="Arial"/>
                <w:sz w:val="20"/>
              </w:rPr>
              <w:t>m mỹ</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T</w:t>
            </w:r>
            <w:r w:rsidR="00246E56" w:rsidRPr="00E47FE5">
              <w:rPr>
                <w:rFonts w:ascii="Arial" w:hAnsi="Arial" w:cs="Arial"/>
                <w:sz w:val="20"/>
              </w:rPr>
              <w:t>ổn thương dạng</w:t>
            </w:r>
            <w:r w:rsidRPr="00E47FE5">
              <w:rPr>
                <w:rFonts w:ascii="Arial" w:hAnsi="Arial" w:cs="Arial"/>
                <w:sz w:val="20"/>
              </w:rPr>
              <w:t xml:space="preserve"> dát thay đ</w:t>
            </w:r>
            <w:r w:rsidR="00246E56" w:rsidRPr="00E47FE5">
              <w:rPr>
                <w:rFonts w:ascii="Arial" w:hAnsi="Arial" w:cs="Arial"/>
                <w:sz w:val="20"/>
              </w:rPr>
              <w:t>ổ</w:t>
            </w:r>
            <w:r w:rsidRPr="00E47FE5">
              <w:rPr>
                <w:rFonts w:ascii="Arial" w:hAnsi="Arial" w:cs="Arial"/>
                <w:sz w:val="20"/>
              </w:rPr>
              <w:t>i mầu sắc da hoặc rối loạn s</w:t>
            </w:r>
            <w:r w:rsidR="00246E56" w:rsidRPr="00E47FE5">
              <w:rPr>
                <w:rFonts w:ascii="Arial" w:hAnsi="Arial" w:cs="Arial"/>
                <w:sz w:val="20"/>
              </w:rPr>
              <w:t>ắ</w:t>
            </w:r>
            <w:r w:rsidRPr="00E47FE5">
              <w:rPr>
                <w:rFonts w:ascii="Arial" w:hAnsi="Arial" w:cs="Arial"/>
                <w:sz w:val="20"/>
              </w:rPr>
              <w:t>c tố</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11.1.1</w:t>
            </w:r>
          </w:p>
        </w:tc>
        <w:tc>
          <w:tcPr>
            <w:tcW w:w="3867" w:type="pct"/>
            <w:shd w:val="clear" w:color="auto" w:fill="auto"/>
          </w:tcPr>
          <w:p w:rsidR="005113EE" w:rsidRPr="00E47FE5" w:rsidRDefault="005113EE" w:rsidP="00511D56">
            <w:pPr>
              <w:spacing w:before="120"/>
              <w:rPr>
                <w:rFonts w:ascii="Arial" w:hAnsi="Arial" w:cs="Arial"/>
                <w:sz w:val="20"/>
                <w:lang w:val="en-US"/>
              </w:rPr>
            </w:pPr>
            <w:r w:rsidRPr="00E47FE5">
              <w:rPr>
                <w:rFonts w:ascii="Arial" w:hAnsi="Arial" w:cs="Arial"/>
                <w:sz w:val="20"/>
              </w:rPr>
              <w:t>Vùng m</w:t>
            </w:r>
            <w:r w:rsidR="00246E56" w:rsidRPr="00E47FE5">
              <w:rPr>
                <w:rFonts w:ascii="Arial" w:hAnsi="Arial" w:cs="Arial"/>
                <w:sz w:val="20"/>
                <w:lang w:val="en-US"/>
              </w:rPr>
              <w:t>ặ</w:t>
            </w:r>
            <w:r w:rsidRPr="00E47FE5">
              <w:rPr>
                <w:rFonts w:ascii="Arial" w:hAnsi="Arial" w:cs="Arial"/>
                <w:sz w:val="20"/>
              </w:rPr>
              <w:t>t, c</w:t>
            </w:r>
            <w:r w:rsidR="00246E56" w:rsidRPr="00E47FE5">
              <w:rPr>
                <w:rFonts w:ascii="Arial" w:hAnsi="Arial" w:cs="Arial"/>
                <w:sz w:val="20"/>
                <w:lang w:val="en-US"/>
              </w:rPr>
              <w:t>ổ</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11.1.1.1.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dưới 0</w:t>
            </w:r>
            <w:r w:rsidR="00246E56" w:rsidRPr="00E47FE5">
              <w:rPr>
                <w:rFonts w:ascii="Arial" w:hAnsi="Arial" w:cs="Arial"/>
                <w:sz w:val="20"/>
              </w:rPr>
              <w:t>,</w:t>
            </w:r>
            <w:r w:rsidR="005113EE" w:rsidRPr="00E47FE5">
              <w:rPr>
                <w:rFonts w:ascii="Arial" w:hAnsi="Arial" w:cs="Arial"/>
                <w:sz w:val="20"/>
              </w:rPr>
              <w:t xml:space="preserve">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1 -</w:t>
            </w:r>
            <w:r w:rsidR="001647D5" w:rsidRPr="00E47FE5">
              <w:rPr>
                <w:rFonts w:ascii="Arial" w:hAnsi="Arial" w:cs="Arial"/>
                <w:sz w:val="20"/>
                <w:lang w:val="en-US"/>
              </w:rPr>
              <w:t xml:space="preserve"> </w:t>
            </w:r>
            <w:r w:rsidRPr="00E47FE5">
              <w:rPr>
                <w:rFonts w:ascii="Arial" w:hAnsi="Arial" w:cs="Arial"/>
                <w:sz w:val="20"/>
              </w:rPr>
              <w:t>2</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11.1.1.2.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từ 0,5% đến dưới 1% </w:t>
            </w:r>
            <w:r w:rsidRPr="00E47FE5">
              <w:rPr>
                <w:rFonts w:ascii="Arial" w:hAnsi="Arial" w:cs="Arial"/>
                <w:sz w:val="20"/>
              </w:rPr>
              <w:t>diện tích</w:t>
            </w:r>
            <w:r w:rsidR="005113EE" w:rsidRPr="00E47FE5">
              <w:rPr>
                <w:rFonts w:ascii="Arial" w:hAnsi="Arial" w:cs="Arial"/>
                <w:sz w:val="20"/>
              </w:rPr>
              <w:t xml:space="preserve"> 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4</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11.1.1.3.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w:t>
            </w:r>
            <w:r w:rsidR="00246E56" w:rsidRPr="00E47FE5">
              <w:rPr>
                <w:rFonts w:ascii="Arial" w:hAnsi="Arial" w:cs="Arial"/>
                <w:sz w:val="20"/>
              </w:rPr>
              <w:t xml:space="preserve"> 1% đế</w:t>
            </w:r>
            <w:r w:rsidR="005113EE" w:rsidRPr="00E47FE5">
              <w:rPr>
                <w:rFonts w:ascii="Arial" w:hAnsi="Arial" w:cs="Arial"/>
                <w:sz w:val="20"/>
              </w:rPr>
              <w:t xml:space="preserve">n dưới 1,5%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11.1.1.4.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tổn thương từ 1,5% đến 3% </w:t>
            </w:r>
            <w:r w:rsidRPr="00E47FE5">
              <w:rPr>
                <w:rFonts w:ascii="Arial" w:hAnsi="Arial" w:cs="Arial"/>
                <w:sz w:val="20"/>
              </w:rPr>
              <w:t>diện tích</w:t>
            </w:r>
            <w:r w:rsidR="005113EE" w:rsidRPr="00E47FE5">
              <w:rPr>
                <w:rFonts w:ascii="Arial" w:hAnsi="Arial" w:cs="Arial"/>
                <w:sz w:val="20"/>
              </w:rPr>
              <w:t xml:space="preserve"> cơ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- 15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11.1.1.5.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tổn thương từ trên 3% </w:t>
            </w:r>
            <w:r w:rsidRPr="00E47FE5">
              <w:rPr>
                <w:rFonts w:ascii="Arial" w:hAnsi="Arial" w:cs="Arial"/>
                <w:sz w:val="20"/>
              </w:rPr>
              <w:t>diện tích</w:t>
            </w:r>
            <w:r w:rsidR="005113EE" w:rsidRPr="00E47FE5">
              <w:rPr>
                <w:rFonts w:ascii="Arial" w:hAnsi="Arial" w:cs="Arial"/>
                <w:sz w:val="20"/>
              </w:rPr>
              <w:t xml:space="preserve"> 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Vùng lưng - ngực - bụng</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w:t>
            </w:r>
            <w:r w:rsidR="00246E56" w:rsidRPr="00E47FE5">
              <w:rPr>
                <w:rFonts w:ascii="Arial" w:hAnsi="Arial" w:cs="Arial"/>
                <w:sz w:val="20"/>
              </w:rPr>
              <w:t>i 0,</w:t>
            </w:r>
            <w:r w:rsidR="005113EE" w:rsidRPr="00E47FE5">
              <w:rPr>
                <w:rFonts w:ascii="Arial" w:hAnsi="Arial" w:cs="Arial"/>
                <w:sz w:val="20"/>
              </w:rPr>
              <w:t xml:space="preserve">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tổn thương từ 0</w:t>
            </w:r>
            <w:r w:rsidR="00246E56" w:rsidRPr="00E47FE5">
              <w:rPr>
                <w:rFonts w:ascii="Arial" w:hAnsi="Arial" w:cs="Arial"/>
                <w:sz w:val="20"/>
              </w:rPr>
              <w:t>,</w:t>
            </w:r>
            <w:r w:rsidR="005113EE" w:rsidRPr="00E47FE5">
              <w:rPr>
                <w:rFonts w:ascii="Arial" w:hAnsi="Arial" w:cs="Arial"/>
                <w:sz w:val="20"/>
              </w:rPr>
              <w:t xml:space="preserve">5% đến dưới 1% </w:t>
            </w:r>
            <w:r w:rsidRPr="00E47FE5">
              <w:rPr>
                <w:rFonts w:ascii="Arial" w:hAnsi="Arial" w:cs="Arial"/>
                <w:sz w:val="20"/>
              </w:rPr>
              <w:t>diện tích</w:t>
            </w:r>
            <w:r w:rsidR="005113EE" w:rsidRPr="00E47FE5">
              <w:rPr>
                <w:rFonts w:ascii="Arial" w:hAnsi="Arial" w:cs="Arial"/>
                <w:sz w:val="20"/>
              </w:rPr>
              <w:t xml:space="preserve"> cơ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4</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tổn thương từ 1% đ</w:t>
            </w:r>
            <w:r w:rsidR="00246E56" w:rsidRPr="00E47FE5">
              <w:rPr>
                <w:rFonts w:ascii="Arial" w:hAnsi="Arial" w:cs="Arial"/>
                <w:sz w:val="20"/>
              </w:rPr>
              <w:t>ế</w:t>
            </w:r>
            <w:r w:rsidR="005113EE" w:rsidRPr="00E47FE5">
              <w:rPr>
                <w:rFonts w:ascii="Arial" w:hAnsi="Arial" w:cs="Arial"/>
                <w:sz w:val="20"/>
              </w:rPr>
              <w:t xml:space="preserve">n 4%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tổn th</w:t>
            </w:r>
            <w:r w:rsidR="00246E56" w:rsidRPr="00E47FE5">
              <w:rPr>
                <w:rFonts w:ascii="Arial" w:hAnsi="Arial" w:cs="Arial"/>
                <w:sz w:val="20"/>
              </w:rPr>
              <w:t>ươ</w:t>
            </w:r>
            <w:r w:rsidR="005113EE" w:rsidRPr="00E47FE5">
              <w:rPr>
                <w:rFonts w:ascii="Arial" w:hAnsi="Arial" w:cs="Arial"/>
                <w:sz w:val="20"/>
              </w:rPr>
              <w:t xml:space="preserve">ng từ 5% đến 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w:t>
            </w:r>
            <w:r w:rsidR="00246E56" w:rsidRPr="00E47FE5">
              <w:rPr>
                <w:rFonts w:ascii="Arial" w:hAnsi="Arial" w:cs="Arial"/>
                <w:sz w:val="20"/>
              </w:rPr>
              <w:t>ổ</w:t>
            </w:r>
            <w:r w:rsidR="005113EE" w:rsidRPr="00E47FE5">
              <w:rPr>
                <w:rFonts w:ascii="Arial" w:hAnsi="Arial" w:cs="Arial"/>
                <w:sz w:val="20"/>
              </w:rPr>
              <w:t xml:space="preserve">n thương từ 9% đến 17% </w:t>
            </w:r>
            <w:r w:rsidRPr="00E47FE5">
              <w:rPr>
                <w:rFonts w:ascii="Arial" w:hAnsi="Arial" w:cs="Arial"/>
                <w:sz w:val="20"/>
              </w:rPr>
              <w:t>diện tích</w:t>
            </w:r>
            <w:r w:rsidR="005113EE" w:rsidRPr="00E47FE5">
              <w:rPr>
                <w:rFonts w:ascii="Arial" w:hAnsi="Arial" w:cs="Arial"/>
                <w:sz w:val="20"/>
              </w:rPr>
              <w:t xml:space="preserve"> cơ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11.1.2.6.</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w:t>
            </w:r>
            <w:r w:rsidR="00246E56" w:rsidRPr="00E47FE5">
              <w:rPr>
                <w:rFonts w:ascii="Arial" w:hAnsi="Arial" w:cs="Arial"/>
                <w:sz w:val="20"/>
              </w:rPr>
              <w:t>ổ</w:t>
            </w:r>
            <w:r w:rsidR="005113EE" w:rsidRPr="00E47FE5">
              <w:rPr>
                <w:rFonts w:ascii="Arial" w:hAnsi="Arial" w:cs="Arial"/>
                <w:sz w:val="20"/>
              </w:rPr>
              <w:t xml:space="preserve">n thương từ 18% đến 27% </w:t>
            </w:r>
            <w:r w:rsidRPr="00E47FE5">
              <w:rPr>
                <w:rFonts w:ascii="Arial" w:hAnsi="Arial" w:cs="Arial"/>
                <w:sz w:val="20"/>
              </w:rPr>
              <w:t>diện tích</w:t>
            </w:r>
            <w:r w:rsidR="005113EE" w:rsidRPr="00E47FE5">
              <w:rPr>
                <w:rFonts w:ascii="Arial" w:hAnsi="Arial" w:cs="Arial"/>
                <w:sz w:val="20"/>
              </w:rPr>
              <w:t xml:space="preserve"> 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11.1.2.7</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w:t>
            </w:r>
            <w:r w:rsidR="00246E56" w:rsidRPr="00E47FE5">
              <w:rPr>
                <w:rFonts w:ascii="Arial" w:hAnsi="Arial" w:cs="Arial"/>
                <w:sz w:val="20"/>
              </w:rPr>
              <w:t xml:space="preserve"> 28% đế</w:t>
            </w:r>
            <w:r w:rsidR="005113EE" w:rsidRPr="00E47FE5">
              <w:rPr>
                <w:rFonts w:ascii="Arial" w:hAnsi="Arial" w:cs="Arial"/>
                <w:sz w:val="20"/>
              </w:rPr>
              <w:t xml:space="preserve">n 36%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Chi trên hoặc chi dưới một bên</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11.1.3.1.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dưới 0</w:t>
            </w:r>
            <w:r w:rsidR="00246E56" w:rsidRPr="00E47FE5">
              <w:rPr>
                <w:rFonts w:ascii="Arial" w:hAnsi="Arial" w:cs="Arial"/>
                <w:sz w:val="20"/>
              </w:rPr>
              <w:t>,</w:t>
            </w:r>
            <w:r w:rsidR="005113EE" w:rsidRPr="00E47FE5">
              <w:rPr>
                <w:rFonts w:ascii="Arial" w:hAnsi="Arial" w:cs="Arial"/>
                <w:sz w:val="20"/>
              </w:rPr>
              <w:t xml:space="preserve">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1 -</w:t>
            </w:r>
            <w:r w:rsidR="001647D5" w:rsidRPr="00E47FE5">
              <w:rPr>
                <w:rFonts w:ascii="Arial" w:hAnsi="Arial" w:cs="Arial"/>
                <w:sz w:val="20"/>
                <w:lang w:val="en-US"/>
              </w:rPr>
              <w:t xml:space="preserve"> </w:t>
            </w:r>
            <w:r w:rsidRPr="00E47FE5">
              <w:rPr>
                <w:rFonts w:ascii="Arial" w:hAnsi="Arial" w:cs="Arial"/>
                <w:sz w:val="20"/>
              </w:rPr>
              <w:t>2</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11.1.3.2.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0</w:t>
            </w:r>
            <w:r w:rsidR="00246E56" w:rsidRPr="00E47FE5">
              <w:rPr>
                <w:rFonts w:ascii="Arial" w:hAnsi="Arial" w:cs="Arial"/>
                <w:sz w:val="20"/>
              </w:rPr>
              <w:t>,5% đế</w:t>
            </w:r>
            <w:r w:rsidR="005113EE" w:rsidRPr="00E47FE5">
              <w:rPr>
                <w:rFonts w:ascii="Arial" w:hAnsi="Arial" w:cs="Arial"/>
                <w:sz w:val="20"/>
              </w:rPr>
              <w:t xml:space="preserve">n dưới 1%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4</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11.1.3.3.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246E56" w:rsidRPr="00E47FE5">
              <w:rPr>
                <w:rFonts w:ascii="Arial" w:hAnsi="Arial" w:cs="Arial"/>
                <w:sz w:val="20"/>
              </w:rPr>
              <w:t xml:space="preserve"> tổ</w:t>
            </w:r>
            <w:r w:rsidR="005113EE" w:rsidRPr="00E47FE5">
              <w:rPr>
                <w:rFonts w:ascii="Arial" w:hAnsi="Arial" w:cs="Arial"/>
                <w:sz w:val="20"/>
              </w:rPr>
              <w:t>n thươn</w:t>
            </w:r>
            <w:r w:rsidR="00246E56" w:rsidRPr="00E47FE5">
              <w:rPr>
                <w:rFonts w:ascii="Arial" w:hAnsi="Arial" w:cs="Arial"/>
                <w:sz w:val="20"/>
              </w:rPr>
              <w:t>g</w:t>
            </w:r>
            <w:r w:rsidR="005113EE" w:rsidRPr="00E47FE5">
              <w:rPr>
                <w:rFonts w:ascii="Arial" w:hAnsi="Arial" w:cs="Arial"/>
                <w:sz w:val="20"/>
              </w:rPr>
              <w:t xml:space="preserve"> từ 1 % </w:t>
            </w:r>
            <w:r w:rsidR="00246E56" w:rsidRPr="00E47FE5">
              <w:rPr>
                <w:rFonts w:ascii="Arial" w:hAnsi="Arial" w:cs="Arial"/>
                <w:sz w:val="20"/>
              </w:rPr>
              <w:t>đến</w:t>
            </w:r>
            <w:r w:rsidR="005113EE" w:rsidRPr="00E47FE5">
              <w:rPr>
                <w:rFonts w:ascii="Arial" w:hAnsi="Arial" w:cs="Arial"/>
                <w:sz w:val="20"/>
              </w:rPr>
              <w:t xml:space="preserve"> 4%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11.1.3.4.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5% </w:t>
            </w:r>
            <w:r w:rsidR="00246E56" w:rsidRPr="00E47FE5">
              <w:rPr>
                <w:rFonts w:ascii="Arial" w:hAnsi="Arial" w:cs="Arial"/>
                <w:sz w:val="20"/>
              </w:rPr>
              <w:t>đến</w:t>
            </w:r>
            <w:r w:rsidR="005113EE" w:rsidRPr="00E47FE5">
              <w:rPr>
                <w:rFonts w:ascii="Arial" w:hAnsi="Arial" w:cs="Arial"/>
                <w:sz w:val="20"/>
              </w:rPr>
              <w:t xml:space="preserve"> 8% </w:t>
            </w:r>
            <w:r w:rsidRPr="00E47FE5">
              <w:rPr>
                <w:rFonts w:ascii="Arial" w:hAnsi="Arial" w:cs="Arial"/>
                <w:sz w:val="20"/>
              </w:rPr>
              <w:t>diện tích</w:t>
            </w:r>
            <w:r w:rsidR="00246E56" w:rsidRPr="00E47FE5">
              <w:rPr>
                <w:rFonts w:ascii="Arial" w:hAnsi="Arial" w:cs="Arial"/>
                <w:sz w:val="20"/>
              </w:rPr>
              <w:t xml:space="preserve"> cơ</w:t>
            </w:r>
            <w:r w:rsidR="005113EE" w:rsidRPr="00E47FE5">
              <w:rPr>
                <w:rFonts w:ascii="Arial" w:hAnsi="Arial" w:cs="Arial"/>
                <w:sz w:val="20"/>
              </w:rPr>
              <w:t xml:space="preserve">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11.1.3.5.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tổn thương từ 9% đến 18% </w:t>
            </w:r>
            <w:r w:rsidRPr="00E47FE5">
              <w:rPr>
                <w:rFonts w:ascii="Arial" w:hAnsi="Arial" w:cs="Arial"/>
                <w:sz w:val="20"/>
              </w:rPr>
              <w:t>diện tích</w:t>
            </w:r>
            <w:r w:rsidR="005113EE" w:rsidRPr="00E47FE5">
              <w:rPr>
                <w:rFonts w:ascii="Arial" w:hAnsi="Arial" w:cs="Arial"/>
                <w:sz w:val="20"/>
              </w:rPr>
              <w:t xml:space="preserve"> cơ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w:t>
            </w:r>
          </w:p>
        </w:tc>
        <w:tc>
          <w:tcPr>
            <w:tcW w:w="3867" w:type="pct"/>
            <w:shd w:val="clear" w:color="auto" w:fill="auto"/>
          </w:tcPr>
          <w:p w:rsidR="005113EE" w:rsidRPr="00E47FE5" w:rsidRDefault="00304CEE" w:rsidP="00511D56">
            <w:pPr>
              <w:spacing w:before="120"/>
              <w:rPr>
                <w:rFonts w:ascii="Arial" w:hAnsi="Arial" w:cs="Arial"/>
                <w:sz w:val="20"/>
              </w:rPr>
            </w:pPr>
            <w:r w:rsidRPr="00E47FE5">
              <w:rPr>
                <w:rFonts w:ascii="Arial" w:hAnsi="Arial" w:cs="Arial"/>
                <w:sz w:val="20"/>
              </w:rPr>
              <w:t>Tổn thương</w:t>
            </w:r>
            <w:r w:rsidR="005113EE" w:rsidRPr="00E47FE5">
              <w:rPr>
                <w:rFonts w:ascii="Arial" w:hAnsi="Arial" w:cs="Arial"/>
                <w:sz w:val="20"/>
              </w:rPr>
              <w:t xml:space="preserve"> da dạng bong vảy (khô hoặc mỡ), mụn nước, da dày lichen hóa</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11.2.1.</w:t>
            </w:r>
          </w:p>
        </w:tc>
        <w:tc>
          <w:tcPr>
            <w:tcW w:w="3867" w:type="pct"/>
            <w:shd w:val="clear" w:color="auto" w:fill="auto"/>
          </w:tcPr>
          <w:p w:rsidR="005113EE" w:rsidRPr="00E47FE5" w:rsidRDefault="005113EE" w:rsidP="00511D56">
            <w:pPr>
              <w:spacing w:before="120"/>
              <w:rPr>
                <w:rFonts w:ascii="Arial" w:hAnsi="Arial" w:cs="Arial"/>
                <w:sz w:val="20"/>
                <w:lang w:val="en-US"/>
              </w:rPr>
            </w:pPr>
            <w:r w:rsidRPr="00E47FE5">
              <w:rPr>
                <w:rFonts w:ascii="Arial" w:hAnsi="Arial" w:cs="Arial"/>
                <w:sz w:val="20"/>
              </w:rPr>
              <w:t>Vùng mặ</w:t>
            </w:r>
            <w:r w:rsidR="00246E56" w:rsidRPr="00E47FE5">
              <w:rPr>
                <w:rFonts w:ascii="Arial" w:hAnsi="Arial" w:cs="Arial"/>
                <w:sz w:val="20"/>
              </w:rPr>
              <w:t>t, c</w:t>
            </w:r>
            <w:r w:rsidR="00246E56" w:rsidRPr="00E47FE5">
              <w:rPr>
                <w:rFonts w:ascii="Arial" w:hAnsi="Arial" w:cs="Arial"/>
                <w:sz w:val="20"/>
                <w:lang w:val="en-US"/>
              </w:rPr>
              <w:t>ổ</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11.2.1.1.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dưới 0,5%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1 -</w:t>
            </w:r>
            <w:r w:rsidR="001647D5" w:rsidRPr="00E47FE5">
              <w:rPr>
                <w:rFonts w:ascii="Arial" w:hAnsi="Arial" w:cs="Arial"/>
                <w:sz w:val="20"/>
                <w:lang w:val="en-US"/>
              </w:rPr>
              <w:t xml:space="preserve"> </w:t>
            </w:r>
            <w:r w:rsidRPr="00E47FE5">
              <w:rPr>
                <w:rFonts w:ascii="Arial" w:hAnsi="Arial" w:cs="Arial"/>
                <w:sz w:val="20"/>
              </w:rPr>
              <w:t>3</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11.2.1.2.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w:t>
            </w:r>
            <w:r w:rsidR="00246E56" w:rsidRPr="00E47FE5">
              <w:rPr>
                <w:rFonts w:ascii="Arial" w:hAnsi="Arial" w:cs="Arial"/>
                <w:sz w:val="20"/>
              </w:rPr>
              <w:t>ổ</w:t>
            </w:r>
            <w:r w:rsidR="005113EE" w:rsidRPr="00E47FE5">
              <w:rPr>
                <w:rFonts w:ascii="Arial" w:hAnsi="Arial" w:cs="Arial"/>
                <w:sz w:val="20"/>
              </w:rPr>
              <w:t>n thương từ 0</w:t>
            </w:r>
            <w:r w:rsidR="00261F70" w:rsidRPr="00E47FE5">
              <w:rPr>
                <w:rFonts w:ascii="Arial" w:hAnsi="Arial" w:cs="Arial"/>
                <w:sz w:val="20"/>
              </w:rPr>
              <w:t>,</w:t>
            </w:r>
            <w:r w:rsidR="005113EE" w:rsidRPr="00E47FE5">
              <w:rPr>
                <w:rFonts w:ascii="Arial" w:hAnsi="Arial" w:cs="Arial"/>
                <w:sz w:val="20"/>
              </w:rPr>
              <w:t xml:space="preserve">5% đến dưới 1%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11.2.1.3.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 </w:t>
            </w:r>
            <w:r w:rsidR="00246E56" w:rsidRPr="00E47FE5">
              <w:rPr>
                <w:rFonts w:ascii="Arial" w:hAnsi="Arial" w:cs="Arial"/>
                <w:sz w:val="20"/>
              </w:rPr>
              <w:t>đến</w:t>
            </w:r>
            <w:r w:rsidR="005113EE" w:rsidRPr="00E47FE5">
              <w:rPr>
                <w:rFonts w:ascii="Arial" w:hAnsi="Arial" w:cs="Arial"/>
                <w:sz w:val="20"/>
              </w:rPr>
              <w:t xml:space="preserve"> dưới 1</w:t>
            </w:r>
            <w:r w:rsidR="00246E56" w:rsidRPr="00E47FE5">
              <w:rPr>
                <w:rFonts w:ascii="Arial" w:hAnsi="Arial" w:cs="Arial"/>
                <w:sz w:val="20"/>
              </w:rPr>
              <w:t>,</w:t>
            </w:r>
            <w:r w:rsidR="005113EE" w:rsidRPr="00E47FE5">
              <w:rPr>
                <w:rFonts w:ascii="Arial" w:hAnsi="Arial" w:cs="Arial"/>
                <w:sz w:val="20"/>
              </w:rPr>
              <w:t xml:space="preserve">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11.2.1.4.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1,5% </w:t>
            </w:r>
            <w:r w:rsidR="00246E56" w:rsidRPr="00E47FE5">
              <w:rPr>
                <w:rFonts w:ascii="Arial" w:hAnsi="Arial" w:cs="Arial"/>
                <w:sz w:val="20"/>
              </w:rPr>
              <w:t>đến</w:t>
            </w:r>
            <w:r w:rsidR="005113EE" w:rsidRPr="00E47FE5">
              <w:rPr>
                <w:rFonts w:ascii="Arial" w:hAnsi="Arial" w:cs="Arial"/>
                <w:sz w:val="20"/>
              </w:rPr>
              <w:t xml:space="preserve"> 3%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11.2.1.5.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trên 3%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Vùng lưng, ngực, bụng</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dưới 0</w:t>
            </w:r>
            <w:r w:rsidR="00261F70" w:rsidRPr="00E47FE5">
              <w:rPr>
                <w:rFonts w:ascii="Arial" w:hAnsi="Arial" w:cs="Arial"/>
                <w:sz w:val="20"/>
              </w:rPr>
              <w:t>,</w:t>
            </w:r>
            <w:r w:rsidR="005113EE" w:rsidRPr="00E47FE5">
              <w:rPr>
                <w:rFonts w:ascii="Arial" w:hAnsi="Arial" w:cs="Arial"/>
                <w:sz w:val="20"/>
              </w:rPr>
              <w:t xml:space="preserve">5% </w:t>
            </w:r>
            <w:r w:rsidRPr="00E47FE5">
              <w:rPr>
                <w:rFonts w:ascii="Arial" w:hAnsi="Arial" w:cs="Arial"/>
                <w:sz w:val="20"/>
              </w:rPr>
              <w:t>diện tích</w:t>
            </w:r>
            <w:r w:rsidR="00246E56" w:rsidRPr="00E47FE5">
              <w:rPr>
                <w:rFonts w:ascii="Arial" w:hAnsi="Arial" w:cs="Arial"/>
                <w:sz w:val="20"/>
              </w:rPr>
              <w:t xml:space="preserve"> cơ</w:t>
            </w:r>
            <w:r w:rsidR="005113EE" w:rsidRPr="00E47FE5">
              <w:rPr>
                <w:rFonts w:ascii="Arial" w:hAnsi="Arial" w:cs="Arial"/>
                <w:sz w:val="20"/>
              </w:rPr>
              <w:t xml:space="preserve">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1 -</w:t>
            </w:r>
            <w:r w:rsidR="001647D5" w:rsidRPr="00E47FE5">
              <w:rPr>
                <w:rFonts w:ascii="Arial" w:hAnsi="Arial" w:cs="Arial"/>
                <w:sz w:val="20"/>
                <w:lang w:val="en-US"/>
              </w:rPr>
              <w:t xml:space="preserve"> </w:t>
            </w:r>
            <w:r w:rsidRPr="00E47FE5">
              <w:rPr>
                <w:rFonts w:ascii="Arial" w:hAnsi="Arial" w:cs="Arial"/>
                <w:sz w:val="20"/>
              </w:rPr>
              <w:t>2</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t</w:t>
            </w:r>
            <w:r w:rsidR="00246E56" w:rsidRPr="00E47FE5">
              <w:rPr>
                <w:rFonts w:ascii="Arial" w:hAnsi="Arial" w:cs="Arial"/>
                <w:sz w:val="20"/>
              </w:rPr>
              <w:t>ổ</w:t>
            </w:r>
            <w:r w:rsidR="005113EE" w:rsidRPr="00E47FE5">
              <w:rPr>
                <w:rFonts w:ascii="Arial" w:hAnsi="Arial" w:cs="Arial"/>
                <w:sz w:val="20"/>
              </w:rPr>
              <w:t xml:space="preserve">n thương từ 0,5% đến dưới 1% </w:t>
            </w:r>
            <w:r w:rsidRPr="00E47FE5">
              <w:rPr>
                <w:rFonts w:ascii="Arial" w:hAnsi="Arial" w:cs="Arial"/>
                <w:sz w:val="20"/>
              </w:rPr>
              <w:t>diện tích</w:t>
            </w:r>
            <w:r w:rsidR="005113EE" w:rsidRPr="00E47FE5">
              <w:rPr>
                <w:rFonts w:ascii="Arial" w:hAnsi="Arial" w:cs="Arial"/>
                <w:sz w:val="20"/>
              </w:rPr>
              <w:t xml:space="preserve"> cơ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4</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1 % đến 4 %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5% </w:t>
            </w:r>
            <w:r w:rsidR="00246E56" w:rsidRPr="00E47FE5">
              <w:rPr>
                <w:rFonts w:ascii="Arial" w:hAnsi="Arial" w:cs="Arial"/>
                <w:sz w:val="20"/>
              </w:rPr>
              <w:t>đến</w:t>
            </w:r>
            <w:r w:rsidR="005113EE" w:rsidRPr="00E47FE5">
              <w:rPr>
                <w:rFonts w:ascii="Arial" w:hAnsi="Arial" w:cs="Arial"/>
                <w:sz w:val="20"/>
              </w:rPr>
              <w:t xml:space="preserve"> 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9% </w:t>
            </w:r>
            <w:r w:rsidR="00246E56" w:rsidRPr="00E47FE5">
              <w:rPr>
                <w:rFonts w:ascii="Arial" w:hAnsi="Arial" w:cs="Arial"/>
                <w:sz w:val="20"/>
              </w:rPr>
              <w:t>đến</w:t>
            </w:r>
            <w:r w:rsidR="005113EE" w:rsidRPr="00E47FE5">
              <w:rPr>
                <w:rFonts w:ascii="Arial" w:hAnsi="Arial" w:cs="Arial"/>
                <w:sz w:val="20"/>
              </w:rPr>
              <w:t xml:space="preserve"> 17% </w:t>
            </w:r>
            <w:r w:rsidRPr="00E47FE5">
              <w:rPr>
                <w:rFonts w:ascii="Arial" w:hAnsi="Arial" w:cs="Arial"/>
                <w:sz w:val="20"/>
              </w:rPr>
              <w:t>diện tích</w:t>
            </w:r>
            <w:r w:rsidR="00246E56" w:rsidRPr="00E47FE5">
              <w:rPr>
                <w:rFonts w:ascii="Arial" w:hAnsi="Arial" w:cs="Arial"/>
                <w:sz w:val="20"/>
              </w:rPr>
              <w:t xml:space="preserve"> 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11.2.2.6.</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18% </w:t>
            </w:r>
            <w:r w:rsidR="00246E56" w:rsidRPr="00E47FE5">
              <w:rPr>
                <w:rFonts w:ascii="Arial" w:hAnsi="Arial" w:cs="Arial"/>
                <w:sz w:val="20"/>
              </w:rPr>
              <w:t>đến</w:t>
            </w:r>
            <w:r w:rsidR="005113EE" w:rsidRPr="00E47FE5">
              <w:rPr>
                <w:rFonts w:ascii="Arial" w:hAnsi="Arial" w:cs="Arial"/>
                <w:sz w:val="20"/>
              </w:rPr>
              <w:t xml:space="preserve"> 27% </w:t>
            </w:r>
            <w:r w:rsidRPr="00E47FE5">
              <w:rPr>
                <w:rFonts w:ascii="Arial" w:hAnsi="Arial" w:cs="Arial"/>
                <w:sz w:val="20"/>
              </w:rPr>
              <w:t>diện tích</w:t>
            </w:r>
            <w:r w:rsidR="005113EE" w:rsidRPr="00E47FE5">
              <w:rPr>
                <w:rFonts w:ascii="Arial" w:hAnsi="Arial" w:cs="Arial"/>
                <w:sz w:val="20"/>
              </w:rPr>
              <w:t xml:space="preserve"> </w:t>
            </w:r>
            <w:r w:rsidR="00EE2E08"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11.2.2.7.</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28% </w:t>
            </w:r>
            <w:r w:rsidR="00246E56" w:rsidRPr="00E47FE5">
              <w:rPr>
                <w:rFonts w:ascii="Arial" w:hAnsi="Arial" w:cs="Arial"/>
                <w:sz w:val="20"/>
              </w:rPr>
              <w:t>đến</w:t>
            </w:r>
            <w:r w:rsidR="005113EE" w:rsidRPr="00E47FE5">
              <w:rPr>
                <w:rFonts w:ascii="Arial" w:hAnsi="Arial" w:cs="Arial"/>
                <w:sz w:val="20"/>
              </w:rPr>
              <w:t xml:space="preserve"> 36%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31 -</w:t>
            </w:r>
            <w:r w:rsidR="001647D5" w:rsidRPr="00E47FE5">
              <w:rPr>
                <w:rFonts w:ascii="Arial" w:hAnsi="Arial" w:cs="Arial"/>
                <w:sz w:val="20"/>
                <w:lang w:val="en-US"/>
              </w:rPr>
              <w:t xml:space="preserve"> </w:t>
            </w:r>
            <w:r w:rsidRPr="00E47FE5">
              <w:rPr>
                <w:rFonts w:ascii="Arial" w:hAnsi="Arial" w:cs="Arial"/>
                <w:sz w:val="20"/>
              </w:rPr>
              <w:t>35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11.2.3.</w:t>
            </w:r>
          </w:p>
        </w:tc>
        <w:tc>
          <w:tcPr>
            <w:tcW w:w="3867" w:type="pct"/>
            <w:shd w:val="clear" w:color="auto" w:fill="auto"/>
          </w:tcPr>
          <w:p w:rsidR="005113EE" w:rsidRPr="00E47FE5" w:rsidRDefault="000578ED" w:rsidP="00511D56">
            <w:pPr>
              <w:spacing w:before="120"/>
              <w:rPr>
                <w:rFonts w:ascii="Arial" w:hAnsi="Arial" w:cs="Arial"/>
                <w:sz w:val="20"/>
              </w:rPr>
            </w:pPr>
            <w:r w:rsidRPr="00E47FE5">
              <w:rPr>
                <w:rFonts w:ascii="Arial" w:hAnsi="Arial" w:cs="Arial"/>
                <w:sz w:val="20"/>
              </w:rPr>
              <w:t>Chi trên hoặ</w:t>
            </w:r>
            <w:r w:rsidR="005113EE" w:rsidRPr="00E47FE5">
              <w:rPr>
                <w:rFonts w:ascii="Arial" w:hAnsi="Arial" w:cs="Arial"/>
                <w:sz w:val="20"/>
              </w:rPr>
              <w:t>c chi dưới m</w:t>
            </w:r>
            <w:r w:rsidR="00246E56" w:rsidRPr="00E47FE5">
              <w:rPr>
                <w:rFonts w:ascii="Arial" w:hAnsi="Arial" w:cs="Arial"/>
                <w:sz w:val="20"/>
              </w:rPr>
              <w:t>ộ</w:t>
            </w:r>
            <w:r w:rsidR="005113EE" w:rsidRPr="00E47FE5">
              <w:rPr>
                <w:rFonts w:ascii="Arial" w:hAnsi="Arial" w:cs="Arial"/>
                <w:sz w:val="20"/>
              </w:rPr>
              <w:t>t bên</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11.2.3.1.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dưới 0,5%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1 -</w:t>
            </w:r>
            <w:r w:rsidR="001647D5" w:rsidRPr="00E47FE5">
              <w:rPr>
                <w:rFonts w:ascii="Arial" w:hAnsi="Arial" w:cs="Arial"/>
                <w:sz w:val="20"/>
                <w:lang w:val="en-US"/>
              </w:rPr>
              <w:t xml:space="preserve"> </w:t>
            </w:r>
            <w:r w:rsidRPr="00E47FE5">
              <w:rPr>
                <w:rFonts w:ascii="Arial" w:hAnsi="Arial" w:cs="Arial"/>
                <w:sz w:val="20"/>
              </w:rPr>
              <w:t>3</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11.2.3.2.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0,5% </w:t>
            </w:r>
            <w:r w:rsidR="00246E56" w:rsidRPr="00E47FE5">
              <w:rPr>
                <w:rFonts w:ascii="Arial" w:hAnsi="Arial" w:cs="Arial"/>
                <w:sz w:val="20"/>
              </w:rPr>
              <w:t>đến</w:t>
            </w:r>
            <w:r w:rsidR="005113EE" w:rsidRPr="00E47FE5">
              <w:rPr>
                <w:rFonts w:ascii="Arial" w:hAnsi="Arial" w:cs="Arial"/>
                <w:sz w:val="20"/>
              </w:rPr>
              <w:t xml:space="preserve"> dưới 1%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11.2.3.3.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1 % </w:t>
            </w:r>
            <w:r w:rsidR="00246E56" w:rsidRPr="00E47FE5">
              <w:rPr>
                <w:rFonts w:ascii="Arial" w:hAnsi="Arial" w:cs="Arial"/>
                <w:sz w:val="20"/>
              </w:rPr>
              <w:t>đến</w:t>
            </w:r>
            <w:r w:rsidR="005113EE" w:rsidRPr="00E47FE5">
              <w:rPr>
                <w:rFonts w:ascii="Arial" w:hAnsi="Arial" w:cs="Arial"/>
                <w:sz w:val="20"/>
              </w:rPr>
              <w:t xml:space="preserve"> 4% </w:t>
            </w:r>
            <w:r w:rsidRPr="00E47FE5">
              <w:rPr>
                <w:rFonts w:ascii="Arial" w:hAnsi="Arial" w:cs="Arial"/>
                <w:sz w:val="20"/>
              </w:rPr>
              <w:t>diện tích</w:t>
            </w:r>
            <w:r w:rsidR="005113EE" w:rsidRPr="00E47FE5">
              <w:rPr>
                <w:rFonts w:ascii="Arial" w:hAnsi="Arial" w:cs="Arial"/>
                <w:sz w:val="20"/>
              </w:rPr>
              <w:t xml:space="preserve"> c</w:t>
            </w:r>
            <w:r w:rsidR="00246E56" w:rsidRPr="00E47FE5">
              <w:rPr>
                <w:rFonts w:ascii="Arial" w:hAnsi="Arial" w:cs="Arial"/>
                <w:sz w:val="20"/>
              </w:rPr>
              <w:t>ơ</w:t>
            </w:r>
            <w:r w:rsidR="005113EE" w:rsidRPr="00E47FE5">
              <w:rPr>
                <w:rFonts w:ascii="Arial" w:hAnsi="Arial" w:cs="Arial"/>
                <w:sz w:val="20"/>
              </w:rPr>
              <w:t xml:space="preserve">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11.2.3.4.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5% </w:t>
            </w:r>
            <w:r w:rsidR="00246E56" w:rsidRPr="00E47FE5">
              <w:rPr>
                <w:rFonts w:ascii="Arial" w:hAnsi="Arial" w:cs="Arial"/>
                <w:sz w:val="20"/>
              </w:rPr>
              <w:t>đến</w:t>
            </w:r>
            <w:r w:rsidR="005113EE" w:rsidRPr="00E47FE5">
              <w:rPr>
                <w:rFonts w:ascii="Arial" w:hAnsi="Arial" w:cs="Arial"/>
                <w:sz w:val="20"/>
              </w:rPr>
              <w:t xml:space="preserve"> 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11.2.3.5.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9% </w:t>
            </w:r>
            <w:r w:rsidR="00246E56" w:rsidRPr="00E47FE5">
              <w:rPr>
                <w:rFonts w:ascii="Arial" w:hAnsi="Arial" w:cs="Arial"/>
                <w:sz w:val="20"/>
              </w:rPr>
              <w:t>đến</w:t>
            </w:r>
            <w:r w:rsidR="005113EE" w:rsidRPr="00E47FE5">
              <w:rPr>
                <w:rFonts w:ascii="Arial" w:hAnsi="Arial" w:cs="Arial"/>
                <w:sz w:val="20"/>
              </w:rPr>
              <w:t xml:space="preserve"> 18%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w:t>
            </w:r>
          </w:p>
        </w:tc>
        <w:tc>
          <w:tcPr>
            <w:tcW w:w="3867" w:type="pct"/>
            <w:shd w:val="clear" w:color="auto" w:fill="auto"/>
          </w:tcPr>
          <w:p w:rsidR="005113EE" w:rsidRPr="00E47FE5" w:rsidRDefault="00145534" w:rsidP="00511D56">
            <w:pPr>
              <w:spacing w:before="120"/>
              <w:rPr>
                <w:rFonts w:ascii="Arial" w:hAnsi="Arial" w:cs="Arial"/>
                <w:sz w:val="20"/>
              </w:rPr>
            </w:pPr>
            <w:r w:rsidRPr="00E47FE5">
              <w:rPr>
                <w:rFonts w:ascii="Arial" w:hAnsi="Arial" w:cs="Arial"/>
                <w:sz w:val="20"/>
              </w:rPr>
              <w:t>Tổn thương</w:t>
            </w:r>
            <w:r w:rsidR="005113EE" w:rsidRPr="00E47FE5">
              <w:rPr>
                <w:rFonts w:ascii="Arial" w:hAnsi="Arial" w:cs="Arial"/>
                <w:sz w:val="20"/>
              </w:rPr>
              <w:t xml:space="preserve"> da dạn</w:t>
            </w:r>
            <w:r w:rsidR="00246E56" w:rsidRPr="00E47FE5">
              <w:rPr>
                <w:rFonts w:ascii="Arial" w:hAnsi="Arial" w:cs="Arial"/>
                <w:sz w:val="20"/>
              </w:rPr>
              <w:t>g</w:t>
            </w:r>
            <w:r w:rsidR="005113EE" w:rsidRPr="00E47FE5">
              <w:rPr>
                <w:rFonts w:ascii="Arial" w:hAnsi="Arial" w:cs="Arial"/>
                <w:sz w:val="20"/>
              </w:rPr>
              <w:t xml:space="preserve"> dày sừng, teo da, sân</w:t>
            </w:r>
            <w:r w:rsidR="007F483E" w:rsidRPr="00E47FE5">
              <w:rPr>
                <w:rFonts w:ascii="Arial" w:hAnsi="Arial" w:cs="Arial"/>
                <w:sz w:val="20"/>
              </w:rPr>
              <w:t>,</w:t>
            </w:r>
            <w:r w:rsidR="005113EE" w:rsidRPr="00E47FE5">
              <w:rPr>
                <w:rFonts w:ascii="Arial" w:hAnsi="Arial" w:cs="Arial"/>
                <w:sz w:val="20"/>
              </w:rPr>
              <w:t xml:space="preserve"> nút, c</w:t>
            </w:r>
            <w:r w:rsidR="007F483E" w:rsidRPr="00E47FE5">
              <w:rPr>
                <w:rFonts w:ascii="Arial" w:hAnsi="Arial" w:cs="Arial"/>
                <w:sz w:val="20"/>
              </w:rPr>
              <w:t>ủ</w:t>
            </w:r>
            <w:r w:rsidR="005113EE" w:rsidRPr="00E47FE5">
              <w:rPr>
                <w:rFonts w:ascii="Arial" w:hAnsi="Arial" w:cs="Arial"/>
                <w:sz w:val="20"/>
              </w:rPr>
              <w:t>, cục, sùi</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11.3.1.</w:t>
            </w:r>
          </w:p>
        </w:tc>
        <w:tc>
          <w:tcPr>
            <w:tcW w:w="3867" w:type="pct"/>
            <w:shd w:val="clear" w:color="auto" w:fill="auto"/>
          </w:tcPr>
          <w:p w:rsidR="005113EE" w:rsidRPr="00E47FE5" w:rsidRDefault="005113EE" w:rsidP="00511D56">
            <w:pPr>
              <w:spacing w:before="120"/>
              <w:rPr>
                <w:rFonts w:ascii="Arial" w:hAnsi="Arial" w:cs="Arial"/>
                <w:sz w:val="20"/>
                <w:lang w:val="en-US"/>
              </w:rPr>
            </w:pPr>
            <w:r w:rsidRPr="00E47FE5">
              <w:rPr>
                <w:rFonts w:ascii="Arial" w:hAnsi="Arial" w:cs="Arial"/>
                <w:sz w:val="20"/>
              </w:rPr>
              <w:t>Vùng mặ</w:t>
            </w:r>
            <w:r w:rsidR="00246E56" w:rsidRPr="00E47FE5">
              <w:rPr>
                <w:rFonts w:ascii="Arial" w:hAnsi="Arial" w:cs="Arial"/>
                <w:sz w:val="20"/>
              </w:rPr>
              <w:t>t, c</w:t>
            </w:r>
            <w:r w:rsidR="00246E56" w:rsidRPr="00E47FE5">
              <w:rPr>
                <w:rFonts w:ascii="Arial" w:hAnsi="Arial" w:cs="Arial"/>
                <w:sz w:val="20"/>
                <w:lang w:val="en-US"/>
              </w:rPr>
              <w:t>ổ</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11.3.1.1.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dưới 0,5%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11.3.1.2.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0,5% </w:t>
            </w:r>
            <w:r w:rsidR="00246E56" w:rsidRPr="00E47FE5">
              <w:rPr>
                <w:rFonts w:ascii="Arial" w:hAnsi="Arial" w:cs="Arial"/>
                <w:sz w:val="20"/>
              </w:rPr>
              <w:t>đến</w:t>
            </w:r>
            <w:r w:rsidR="005113EE" w:rsidRPr="00E47FE5">
              <w:rPr>
                <w:rFonts w:ascii="Arial" w:hAnsi="Arial" w:cs="Arial"/>
                <w:sz w:val="20"/>
              </w:rPr>
              <w:t xml:space="preserve"> dưới 1 %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w:t>
            </w:r>
            <w:r w:rsidR="001647D5" w:rsidRPr="00E47FE5">
              <w:rPr>
                <w:rFonts w:ascii="Arial" w:hAnsi="Arial" w:cs="Arial"/>
                <w:sz w:val="20"/>
                <w:lang w:val="en-US"/>
              </w:rPr>
              <w:t xml:space="preserve"> </w:t>
            </w:r>
            <w:r w:rsidRPr="00E47FE5">
              <w:rPr>
                <w:rFonts w:ascii="Arial" w:hAnsi="Arial" w:cs="Arial"/>
                <w:sz w:val="20"/>
              </w:rPr>
              <w:t>- 15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11.3.1.3.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1 % </w:t>
            </w:r>
            <w:r w:rsidR="00246E56" w:rsidRPr="00E47FE5">
              <w:rPr>
                <w:rFonts w:ascii="Arial" w:hAnsi="Arial" w:cs="Arial"/>
                <w:sz w:val="20"/>
              </w:rPr>
              <w:t>đến</w:t>
            </w:r>
            <w:r w:rsidR="005113EE" w:rsidRPr="00E47FE5">
              <w:rPr>
                <w:rFonts w:ascii="Arial" w:hAnsi="Arial" w:cs="Arial"/>
                <w:sz w:val="20"/>
              </w:rPr>
              <w:t xml:space="preserve"> dưới 1,5%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11.3.1.4.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1,5% </w:t>
            </w:r>
            <w:r w:rsidR="00246E56" w:rsidRPr="00E47FE5">
              <w:rPr>
                <w:rFonts w:ascii="Arial" w:hAnsi="Arial" w:cs="Arial"/>
                <w:sz w:val="20"/>
              </w:rPr>
              <w:t>đến</w:t>
            </w:r>
            <w:r w:rsidR="005113EE" w:rsidRPr="00E47FE5">
              <w:rPr>
                <w:rFonts w:ascii="Arial" w:hAnsi="Arial" w:cs="Arial"/>
                <w:sz w:val="20"/>
              </w:rPr>
              <w:t xml:space="preserve"> dưới 3%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11.3.1.5.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3%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r w:rsidR="005113EE" w:rsidRPr="00E47FE5">
              <w:rPr>
                <w:rFonts w:ascii="Arial" w:hAnsi="Arial" w:cs="Arial"/>
                <w:sz w:val="20"/>
              </w:rPr>
              <w:t xml:space="preserve"> tr</w:t>
            </w:r>
            <w:r w:rsidR="00246E56" w:rsidRPr="00E47FE5">
              <w:rPr>
                <w:rFonts w:ascii="Arial" w:hAnsi="Arial" w:cs="Arial"/>
                <w:sz w:val="20"/>
              </w:rPr>
              <w:t>ở</w:t>
            </w:r>
            <w:r w:rsidR="005113EE" w:rsidRPr="00E47FE5">
              <w:rPr>
                <w:rFonts w:ascii="Arial" w:hAnsi="Arial" w:cs="Arial"/>
                <w:sz w:val="20"/>
              </w:rPr>
              <w:t xml:space="preserve"> lên</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Vùng lưng, ngực, bụng</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dưới 0,5%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0,5% </w:t>
            </w:r>
            <w:r w:rsidR="00246E56" w:rsidRPr="00E47FE5">
              <w:rPr>
                <w:rFonts w:ascii="Arial" w:hAnsi="Arial" w:cs="Arial"/>
                <w:sz w:val="20"/>
              </w:rPr>
              <w:t>đến</w:t>
            </w:r>
            <w:r w:rsidR="005113EE" w:rsidRPr="00E47FE5">
              <w:rPr>
                <w:rFonts w:ascii="Arial" w:hAnsi="Arial" w:cs="Arial"/>
                <w:sz w:val="20"/>
              </w:rPr>
              <w:t xml:space="preserve"> dưới 1%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w:t>
            </w:r>
            <w:r w:rsidR="00246E56" w:rsidRPr="00E47FE5">
              <w:rPr>
                <w:rFonts w:ascii="Arial" w:hAnsi="Arial" w:cs="Arial"/>
                <w:sz w:val="20"/>
              </w:rPr>
              <w:t xml:space="preserve"> 1 % đến</w:t>
            </w:r>
            <w:r w:rsidR="005113EE" w:rsidRPr="00E47FE5">
              <w:rPr>
                <w:rFonts w:ascii="Arial" w:hAnsi="Arial" w:cs="Arial"/>
                <w:sz w:val="20"/>
              </w:rPr>
              <w:t xml:space="preserve"> 4 % </w:t>
            </w:r>
            <w:r w:rsidRPr="00E47FE5">
              <w:rPr>
                <w:rFonts w:ascii="Arial" w:hAnsi="Arial" w:cs="Arial"/>
                <w:sz w:val="20"/>
              </w:rPr>
              <w:t>diện tích</w:t>
            </w:r>
            <w:r w:rsidR="00246E56" w:rsidRPr="00E47FE5">
              <w:rPr>
                <w:rFonts w:ascii="Arial" w:hAnsi="Arial" w:cs="Arial"/>
                <w:sz w:val="20"/>
              </w:rPr>
              <w:t xml:space="preserve"> 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w:t>
            </w:r>
            <w:r w:rsidR="00246E56" w:rsidRPr="00E47FE5">
              <w:rPr>
                <w:rFonts w:ascii="Arial" w:hAnsi="Arial" w:cs="Arial"/>
                <w:sz w:val="20"/>
              </w:rPr>
              <w:t xml:space="preserve"> 5% đế</w:t>
            </w:r>
            <w:r w:rsidR="005113EE" w:rsidRPr="00E47FE5">
              <w:rPr>
                <w:rFonts w:ascii="Arial" w:hAnsi="Arial" w:cs="Arial"/>
                <w:sz w:val="20"/>
              </w:rPr>
              <w:t xml:space="preserve">n 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chi</w:t>
            </w:r>
            <w:r w:rsidR="00246E56" w:rsidRPr="00E47FE5">
              <w:rPr>
                <w:rFonts w:ascii="Arial" w:hAnsi="Arial" w:cs="Arial"/>
                <w:sz w:val="20"/>
              </w:rPr>
              <w:t>ế</w:t>
            </w:r>
            <w:r w:rsidR="005113EE" w:rsidRPr="00E47FE5">
              <w:rPr>
                <w:rFonts w:ascii="Arial" w:hAnsi="Arial" w:cs="Arial"/>
                <w:sz w:val="20"/>
              </w:rPr>
              <w:t xml:space="preserve">m từ 9% </w:t>
            </w:r>
            <w:r w:rsidR="00246E56" w:rsidRPr="00E47FE5">
              <w:rPr>
                <w:rFonts w:ascii="Arial" w:hAnsi="Arial" w:cs="Arial"/>
                <w:sz w:val="20"/>
              </w:rPr>
              <w:t>đến</w:t>
            </w:r>
            <w:r w:rsidR="005113EE" w:rsidRPr="00E47FE5">
              <w:rPr>
                <w:rFonts w:ascii="Arial" w:hAnsi="Arial" w:cs="Arial"/>
                <w:sz w:val="20"/>
              </w:rPr>
              <w:t xml:space="preserve"> 17%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11.3.2.6.</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chi</w:t>
            </w:r>
            <w:r w:rsidR="00246E56" w:rsidRPr="00E47FE5">
              <w:rPr>
                <w:rFonts w:ascii="Arial" w:hAnsi="Arial" w:cs="Arial"/>
                <w:sz w:val="20"/>
              </w:rPr>
              <w:t>ế</w:t>
            </w:r>
            <w:r w:rsidR="005113EE" w:rsidRPr="00E47FE5">
              <w:rPr>
                <w:rFonts w:ascii="Arial" w:hAnsi="Arial" w:cs="Arial"/>
                <w:sz w:val="20"/>
              </w:rPr>
              <w:t xml:space="preserve">m từ 18% </w:t>
            </w:r>
            <w:r w:rsidR="00246E56" w:rsidRPr="00E47FE5">
              <w:rPr>
                <w:rFonts w:ascii="Arial" w:hAnsi="Arial" w:cs="Arial"/>
                <w:sz w:val="20"/>
              </w:rPr>
              <w:t>đến</w:t>
            </w:r>
            <w:r w:rsidR="005113EE" w:rsidRPr="00E47FE5">
              <w:rPr>
                <w:rFonts w:ascii="Arial" w:hAnsi="Arial" w:cs="Arial"/>
                <w:sz w:val="20"/>
              </w:rPr>
              <w:t xml:space="preserve"> 36%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31</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Chi trên hoặc chi dưới một bên</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11.3.3.1</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dưới 0,5%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5</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9</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11.3.3.2.</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0,5% </w:t>
            </w:r>
            <w:r w:rsidR="00246E56" w:rsidRPr="00E47FE5">
              <w:rPr>
                <w:rFonts w:ascii="Arial" w:hAnsi="Arial" w:cs="Arial"/>
                <w:sz w:val="20"/>
              </w:rPr>
              <w:t>đến</w:t>
            </w:r>
            <w:r w:rsidR="005113EE" w:rsidRPr="00E47FE5">
              <w:rPr>
                <w:rFonts w:ascii="Arial" w:hAnsi="Arial" w:cs="Arial"/>
                <w:sz w:val="20"/>
              </w:rPr>
              <w:t xml:space="preserve"> dưới 1%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11 - 15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11.3.3.3.</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1 % </w:t>
            </w:r>
            <w:r w:rsidR="00246E56" w:rsidRPr="00E47FE5">
              <w:rPr>
                <w:rFonts w:ascii="Arial" w:hAnsi="Arial" w:cs="Arial"/>
                <w:sz w:val="20"/>
              </w:rPr>
              <w:t>đến</w:t>
            </w:r>
            <w:r w:rsidR="005113EE" w:rsidRPr="00E47FE5">
              <w:rPr>
                <w:rFonts w:ascii="Arial" w:hAnsi="Arial" w:cs="Arial"/>
                <w:sz w:val="20"/>
              </w:rPr>
              <w:t xml:space="preserve"> 4% </w:t>
            </w:r>
            <w:r w:rsidRPr="00E47FE5">
              <w:rPr>
                <w:rFonts w:ascii="Arial" w:hAnsi="Arial" w:cs="Arial"/>
                <w:sz w:val="20"/>
              </w:rPr>
              <w:t>diện tích</w:t>
            </w:r>
            <w:r w:rsidR="005113EE" w:rsidRPr="00E47FE5">
              <w:rPr>
                <w:rFonts w:ascii="Arial" w:hAnsi="Arial" w:cs="Arial"/>
                <w:sz w:val="20"/>
              </w:rPr>
              <w:t xml:space="preserve"> c</w:t>
            </w:r>
            <w:r w:rsidR="00246E56" w:rsidRPr="00E47FE5">
              <w:rPr>
                <w:rFonts w:ascii="Arial" w:hAnsi="Arial" w:cs="Arial"/>
                <w:sz w:val="20"/>
              </w:rPr>
              <w:t>ơ</w:t>
            </w:r>
            <w:r w:rsidR="005113EE" w:rsidRPr="00E47FE5">
              <w:rPr>
                <w:rFonts w:ascii="Arial" w:hAnsi="Arial" w:cs="Arial"/>
                <w:sz w:val="20"/>
              </w:rPr>
              <w:t xml:space="preserve"> th</w:t>
            </w:r>
            <w:r w:rsidR="00246E56" w:rsidRPr="00E47FE5">
              <w:rPr>
                <w:rFonts w:ascii="Arial" w:hAnsi="Arial" w:cs="Arial"/>
                <w:sz w:val="20"/>
              </w:rPr>
              <w:t>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11.3.3.4.</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5% </w:t>
            </w:r>
            <w:r w:rsidR="00246E56" w:rsidRPr="00E47FE5">
              <w:rPr>
                <w:rFonts w:ascii="Arial" w:hAnsi="Arial" w:cs="Arial"/>
                <w:sz w:val="20"/>
              </w:rPr>
              <w:t>đến</w:t>
            </w:r>
            <w:r w:rsidR="005113EE" w:rsidRPr="00E47FE5">
              <w:rPr>
                <w:rFonts w:ascii="Arial" w:hAnsi="Arial" w:cs="Arial"/>
                <w:sz w:val="20"/>
              </w:rPr>
              <w:t xml:space="preserve"> 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647D5"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11.3.3.5.</w:t>
            </w:r>
          </w:p>
        </w:tc>
        <w:tc>
          <w:tcPr>
            <w:tcW w:w="3867" w:type="pct"/>
            <w:shd w:val="clear" w:color="auto" w:fill="auto"/>
          </w:tcPr>
          <w:p w:rsidR="005113EE" w:rsidRPr="00E47FE5" w:rsidRDefault="0032064D" w:rsidP="00511D56">
            <w:pPr>
              <w:spacing w:before="120"/>
              <w:rPr>
                <w:rFonts w:ascii="Arial" w:hAnsi="Arial" w:cs="Arial"/>
                <w:sz w:val="20"/>
              </w:rPr>
            </w:pP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tổn thương</w:t>
            </w:r>
            <w:r w:rsidR="005113EE" w:rsidRPr="00E47FE5">
              <w:rPr>
                <w:rFonts w:ascii="Arial" w:hAnsi="Arial" w:cs="Arial"/>
                <w:sz w:val="20"/>
              </w:rPr>
              <w:t xml:space="preserve"> từ 9% </w:t>
            </w:r>
            <w:r w:rsidR="00246E56" w:rsidRPr="00E47FE5">
              <w:rPr>
                <w:rFonts w:ascii="Arial" w:hAnsi="Arial" w:cs="Arial"/>
                <w:sz w:val="20"/>
              </w:rPr>
              <w:t>đến</w:t>
            </w:r>
            <w:r w:rsidR="005113EE" w:rsidRPr="00E47FE5">
              <w:rPr>
                <w:rFonts w:ascii="Arial" w:hAnsi="Arial" w:cs="Arial"/>
                <w:sz w:val="20"/>
              </w:rPr>
              <w:t xml:space="preserve"> 18% </w:t>
            </w:r>
            <w:r w:rsidRPr="00E47FE5">
              <w:rPr>
                <w:rFonts w:ascii="Arial" w:hAnsi="Arial" w:cs="Arial"/>
                <w:sz w:val="20"/>
              </w:rPr>
              <w:t>diện tích</w:t>
            </w:r>
            <w:r w:rsidR="005113EE" w:rsidRPr="00E47FE5">
              <w:rPr>
                <w:rFonts w:ascii="Arial" w:hAnsi="Arial" w:cs="Arial"/>
                <w:sz w:val="20"/>
              </w:rPr>
              <w:t xml:space="preserve"> </w:t>
            </w:r>
            <w:r w:rsidR="00145534" w:rsidRPr="00E47FE5">
              <w:rPr>
                <w:rFonts w:ascii="Arial" w:hAnsi="Arial" w:cs="Arial"/>
                <w:sz w:val="20"/>
              </w:rPr>
              <w:t>cơ thể</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647D5" w:rsidRPr="00E47FE5">
              <w:rPr>
                <w:rFonts w:ascii="Arial" w:hAnsi="Arial" w:cs="Arial"/>
                <w:sz w:val="20"/>
                <w:lang w:val="en-US"/>
              </w:rPr>
              <w:t xml:space="preserve"> </w:t>
            </w:r>
            <w:r w:rsidRPr="00E47FE5">
              <w:rPr>
                <w:rFonts w:ascii="Arial" w:hAnsi="Arial" w:cs="Arial"/>
                <w:sz w:val="20"/>
              </w:rPr>
              <w:t>-</w:t>
            </w:r>
            <w:r w:rsidR="001647D5"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p>
        </w:tc>
        <w:tc>
          <w:tcPr>
            <w:tcW w:w="3867" w:type="pct"/>
            <w:shd w:val="clear" w:color="auto" w:fill="auto"/>
          </w:tcPr>
          <w:p w:rsidR="005113EE" w:rsidRPr="00E47FE5" w:rsidRDefault="00246E56" w:rsidP="00511D56">
            <w:pPr>
              <w:spacing w:before="120"/>
              <w:rPr>
                <w:rFonts w:ascii="Arial" w:hAnsi="Arial" w:cs="Arial"/>
                <w:sz w:val="20"/>
              </w:rPr>
            </w:pPr>
            <w:r w:rsidRPr="00E47FE5">
              <w:rPr>
                <w:rFonts w:ascii="Arial" w:hAnsi="Arial" w:cs="Arial"/>
                <w:sz w:val="20"/>
              </w:rPr>
              <w:t xml:space="preserve">- </w:t>
            </w:r>
            <w:r w:rsidR="005113EE" w:rsidRPr="00E47FE5">
              <w:rPr>
                <w:rFonts w:ascii="Arial" w:hAnsi="Arial" w:cs="Arial"/>
                <w:sz w:val="20"/>
              </w:rPr>
              <w:t xml:space="preserve">Nếu </w:t>
            </w:r>
            <w:r w:rsidR="0032064D" w:rsidRPr="00E47FE5">
              <w:rPr>
                <w:rFonts w:ascii="Arial" w:hAnsi="Arial" w:cs="Arial"/>
                <w:sz w:val="20"/>
              </w:rPr>
              <w:t>diện tích</w:t>
            </w:r>
            <w:r w:rsidR="005113EE" w:rsidRPr="00E47FE5">
              <w:rPr>
                <w:rFonts w:ascii="Arial" w:hAnsi="Arial" w:cs="Arial"/>
                <w:sz w:val="20"/>
              </w:rPr>
              <w:t xml:space="preserve"> da bị tổn thương chiếm từ 20 % </w:t>
            </w:r>
            <w:r w:rsidR="0032064D" w:rsidRPr="00E47FE5">
              <w:rPr>
                <w:rFonts w:ascii="Arial" w:hAnsi="Arial" w:cs="Arial"/>
                <w:sz w:val="20"/>
              </w:rPr>
              <w:t>diện tích</w:t>
            </w:r>
            <w:r w:rsidR="005113EE" w:rsidRPr="00E47FE5">
              <w:rPr>
                <w:rFonts w:ascii="Arial" w:hAnsi="Arial" w:cs="Arial"/>
                <w:sz w:val="20"/>
              </w:rPr>
              <w:t xml:space="preserve"> </w:t>
            </w:r>
            <w:r w:rsidR="00DA4E4C" w:rsidRPr="00E47FE5">
              <w:rPr>
                <w:rFonts w:ascii="Arial" w:hAnsi="Arial" w:cs="Arial"/>
                <w:sz w:val="20"/>
              </w:rPr>
              <w:t>cơ thể</w:t>
            </w:r>
            <w:r w:rsidR="005113EE" w:rsidRPr="00E47FE5">
              <w:rPr>
                <w:rFonts w:ascii="Arial" w:hAnsi="Arial" w:cs="Arial"/>
                <w:sz w:val="20"/>
              </w:rPr>
              <w:t xml:space="preserve"> trở</w:t>
            </w:r>
            <w:r w:rsidRPr="00E47FE5">
              <w:rPr>
                <w:rFonts w:ascii="Arial" w:hAnsi="Arial" w:cs="Arial"/>
                <w:sz w:val="20"/>
              </w:rPr>
              <w:t xml:space="preserve"> lên ả</w:t>
            </w:r>
            <w:r w:rsidR="005113EE" w:rsidRPr="00E47FE5">
              <w:rPr>
                <w:rFonts w:ascii="Arial" w:hAnsi="Arial" w:cs="Arial"/>
                <w:sz w:val="20"/>
              </w:rPr>
              <w:t>nh h</w:t>
            </w:r>
            <w:r w:rsidRPr="00E47FE5">
              <w:rPr>
                <w:rFonts w:ascii="Arial" w:hAnsi="Arial" w:cs="Arial"/>
                <w:sz w:val="20"/>
              </w:rPr>
              <w:t>ưở</w:t>
            </w:r>
            <w:r w:rsidR="005113EE" w:rsidRPr="00E47FE5">
              <w:rPr>
                <w:rFonts w:ascii="Arial" w:hAnsi="Arial" w:cs="Arial"/>
                <w:sz w:val="20"/>
              </w:rPr>
              <w:t xml:space="preserve">ng </w:t>
            </w:r>
            <w:r w:rsidR="003314B6">
              <w:rPr>
                <w:rFonts w:ascii="Arial" w:hAnsi="Arial" w:cs="Arial"/>
                <w:sz w:val="20"/>
              </w:rPr>
              <w:t xml:space="preserve">điều tiết </w:t>
            </w:r>
            <w:r w:rsidRPr="00E47FE5">
              <w:rPr>
                <w:rFonts w:ascii="Arial" w:hAnsi="Arial" w:cs="Arial"/>
                <w:sz w:val="20"/>
              </w:rPr>
              <w:t>đ</w:t>
            </w:r>
            <w:r w:rsidR="005113EE" w:rsidRPr="00E47FE5">
              <w:rPr>
                <w:rFonts w:ascii="Arial" w:hAnsi="Arial" w:cs="Arial"/>
                <w:sz w:val="20"/>
              </w:rPr>
              <w:t>ược cộng thêm (cộng lùi) 10%.</w:t>
            </w:r>
          </w:p>
          <w:p w:rsidR="005113EE" w:rsidRPr="00E47FE5" w:rsidRDefault="00246E56" w:rsidP="00511D56">
            <w:pPr>
              <w:spacing w:before="120"/>
              <w:rPr>
                <w:rFonts w:ascii="Arial" w:hAnsi="Arial" w:cs="Arial"/>
                <w:sz w:val="20"/>
              </w:rPr>
            </w:pPr>
            <w:r w:rsidRPr="00E47FE5">
              <w:rPr>
                <w:rFonts w:ascii="Arial" w:hAnsi="Arial" w:cs="Arial"/>
                <w:sz w:val="20"/>
              </w:rPr>
              <w:t xml:space="preserve">- </w:t>
            </w:r>
            <w:r w:rsidR="005113EE" w:rsidRPr="00E47FE5">
              <w:rPr>
                <w:rFonts w:ascii="Arial" w:hAnsi="Arial" w:cs="Arial"/>
                <w:sz w:val="20"/>
              </w:rPr>
              <w:t xml:space="preserve">Nếu nhiều loại tổn thương da (trong </w:t>
            </w:r>
            <w:r w:rsidR="00E47FE5" w:rsidRPr="00E47FE5">
              <w:rPr>
                <w:rFonts w:ascii="Arial" w:hAnsi="Arial" w:cs="Arial"/>
                <w:sz w:val="20"/>
              </w:rPr>
              <w:t>Mục</w:t>
            </w:r>
            <w:r w:rsidR="005113EE" w:rsidRPr="00E47FE5">
              <w:rPr>
                <w:rFonts w:ascii="Arial" w:hAnsi="Arial" w:cs="Arial"/>
                <w:sz w:val="20"/>
              </w:rPr>
              <w:t xml:space="preserve"> 11.1; 11.2; 11.3. nêu trên) trên cùng một vị trí th</w:t>
            </w:r>
            <w:r w:rsidRPr="00E47FE5">
              <w:rPr>
                <w:rFonts w:ascii="Arial" w:hAnsi="Arial" w:cs="Arial"/>
                <w:sz w:val="20"/>
              </w:rPr>
              <w:t>ì</w:t>
            </w:r>
            <w:r w:rsidR="005113EE" w:rsidRPr="00E47FE5">
              <w:rPr>
                <w:rFonts w:ascii="Arial" w:hAnsi="Arial" w:cs="Arial"/>
                <w:sz w:val="20"/>
              </w:rPr>
              <w:t xml:space="preserve"> áp dụng tỷ lệ của loại tổn thương có tỷ l</w:t>
            </w:r>
            <w:r w:rsidR="006E580B" w:rsidRPr="00E47FE5">
              <w:rPr>
                <w:rFonts w:ascii="Arial" w:hAnsi="Arial" w:cs="Arial"/>
                <w:sz w:val="20"/>
              </w:rPr>
              <w:t>ệ</w:t>
            </w:r>
            <w:r w:rsidR="005113EE" w:rsidRPr="00E47FE5">
              <w:rPr>
                <w:rFonts w:ascii="Arial" w:hAnsi="Arial" w:cs="Arial"/>
                <w:sz w:val="20"/>
              </w:rPr>
              <w:t xml:space="preserve"> tổn </w:t>
            </w:r>
            <w:r w:rsidRPr="00E47FE5">
              <w:rPr>
                <w:rFonts w:ascii="Arial" w:hAnsi="Arial" w:cs="Arial"/>
                <w:sz w:val="20"/>
              </w:rPr>
              <w:t>t</w:t>
            </w:r>
            <w:r w:rsidR="005113EE" w:rsidRPr="00E47FE5">
              <w:rPr>
                <w:rFonts w:ascii="Arial" w:hAnsi="Arial" w:cs="Arial"/>
                <w:sz w:val="20"/>
              </w:rPr>
              <w:t>h</w:t>
            </w:r>
            <w:r w:rsidRPr="00E47FE5">
              <w:rPr>
                <w:rFonts w:ascii="Arial" w:hAnsi="Arial" w:cs="Arial"/>
                <w:sz w:val="20"/>
              </w:rPr>
              <w:t>ươ</w:t>
            </w:r>
            <w:r w:rsidR="005113EE" w:rsidRPr="00E47FE5">
              <w:rPr>
                <w:rFonts w:ascii="Arial" w:hAnsi="Arial" w:cs="Arial"/>
                <w:sz w:val="20"/>
              </w:rPr>
              <w:t>ng c</w:t>
            </w:r>
            <w:r w:rsidRPr="00E47FE5">
              <w:rPr>
                <w:rFonts w:ascii="Arial" w:hAnsi="Arial" w:cs="Arial"/>
                <w:sz w:val="20"/>
              </w:rPr>
              <w:t>ơ</w:t>
            </w:r>
            <w:r w:rsidR="005113EE" w:rsidRPr="00E47FE5">
              <w:rPr>
                <w:rFonts w:ascii="Arial" w:hAnsi="Arial" w:cs="Arial"/>
                <w:sz w:val="20"/>
              </w:rPr>
              <w:t xml:space="preserve"> </w:t>
            </w:r>
            <w:r w:rsidRPr="00E47FE5">
              <w:rPr>
                <w:rFonts w:ascii="Arial" w:hAnsi="Arial" w:cs="Arial"/>
                <w:sz w:val="20"/>
              </w:rPr>
              <w:t>t</w:t>
            </w:r>
            <w:r w:rsidR="005113EE" w:rsidRPr="00E47FE5">
              <w:rPr>
                <w:rFonts w:ascii="Arial" w:hAnsi="Arial" w:cs="Arial"/>
                <w:sz w:val="20"/>
              </w:rPr>
              <w:t>hể cao nhất.</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w:t>
            </w:r>
            <w:r w:rsidR="00246E56" w:rsidRPr="00E47FE5">
              <w:rPr>
                <w:rFonts w:ascii="Arial" w:hAnsi="Arial" w:cs="Arial"/>
                <w:sz w:val="20"/>
                <w:lang w:val="en-US"/>
              </w:rPr>
              <w:t>ắ</w:t>
            </w:r>
            <w:r w:rsidRPr="00E47FE5">
              <w:rPr>
                <w:rFonts w:ascii="Arial" w:hAnsi="Arial" w:cs="Arial"/>
                <w:sz w:val="20"/>
              </w:rPr>
              <w:t>t</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Tổn thương thủy tinh thể: Áp dụng tỷ lệ tổn thương quy định tại Phụ lục 23 của Thông tư này</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Thị trườ</w:t>
            </w:r>
            <w:r w:rsidR="00246E56" w:rsidRPr="00E47FE5">
              <w:rPr>
                <w:rFonts w:ascii="Arial" w:hAnsi="Arial" w:cs="Arial"/>
                <w:sz w:val="20"/>
              </w:rPr>
              <w:t>ng mắ</w:t>
            </w:r>
            <w:r w:rsidRPr="00E47FE5">
              <w:rPr>
                <w:rFonts w:ascii="Arial" w:hAnsi="Arial" w:cs="Arial"/>
                <w:sz w:val="20"/>
              </w:rPr>
              <w:t>t thu hẹp</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Thị trường còn</w:t>
            </w:r>
            <w:r w:rsidR="003314B6">
              <w:rPr>
                <w:rFonts w:ascii="Arial" w:hAnsi="Arial" w:cs="Arial"/>
                <w:sz w:val="20"/>
              </w:rPr>
              <w:t xml:space="preserve"> khoảng </w:t>
            </w:r>
            <w:r w:rsidR="00246E56" w:rsidRPr="00E47FE5">
              <w:rPr>
                <w:rFonts w:ascii="Arial" w:hAnsi="Arial" w:cs="Arial"/>
                <w:sz w:val="20"/>
              </w:rPr>
              <w:t xml:space="preserve">30° xung </w:t>
            </w:r>
            <w:r w:rsidR="003314B6">
              <w:rPr>
                <w:rFonts w:ascii="Arial" w:hAnsi="Arial" w:cs="Arial"/>
                <w:sz w:val="20"/>
              </w:rPr>
              <w:t xml:space="preserve">quanh điểm </w:t>
            </w:r>
            <w:r w:rsidRPr="00E47FE5">
              <w:rPr>
                <w:rFonts w:ascii="Arial" w:hAnsi="Arial" w:cs="Arial"/>
                <w:sz w:val="20"/>
              </w:rPr>
              <w:t>c</w:t>
            </w:r>
            <w:r w:rsidR="00246E56" w:rsidRPr="00E47FE5">
              <w:rPr>
                <w:rFonts w:ascii="Arial" w:hAnsi="Arial" w:cs="Arial"/>
                <w:sz w:val="20"/>
              </w:rPr>
              <w:t>ố</w:t>
            </w:r>
            <w:r w:rsidRPr="00E47FE5">
              <w:rPr>
                <w:rFonts w:ascii="Arial" w:hAnsi="Arial" w:cs="Arial"/>
                <w:sz w:val="20"/>
              </w:rPr>
              <w:t xml:space="preserve"> định</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12.2.1.1.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Một bên m</w:t>
            </w:r>
            <w:r w:rsidR="00246E56" w:rsidRPr="00E47FE5">
              <w:rPr>
                <w:rFonts w:ascii="Arial" w:hAnsi="Arial" w:cs="Arial"/>
                <w:sz w:val="20"/>
                <w:lang w:val="en-US"/>
              </w:rPr>
              <w:t>ắ</w:t>
            </w:r>
            <w:r w:rsidRPr="00E47FE5">
              <w:rPr>
                <w:rFonts w:ascii="Arial" w:hAnsi="Arial" w:cs="Arial"/>
                <w:sz w:val="20"/>
              </w:rPr>
              <w:t>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10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12.2.1.2.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H</w:t>
            </w:r>
            <w:r w:rsidR="00246E56" w:rsidRPr="00E47FE5">
              <w:rPr>
                <w:rFonts w:ascii="Arial" w:hAnsi="Arial" w:cs="Arial"/>
                <w:sz w:val="20"/>
              </w:rPr>
              <w:t>ai bên m</w:t>
            </w:r>
            <w:r w:rsidR="00246E56" w:rsidRPr="00E47FE5">
              <w:rPr>
                <w:rFonts w:ascii="Arial" w:hAnsi="Arial" w:cs="Arial"/>
                <w:sz w:val="20"/>
                <w:lang w:val="en-US"/>
              </w:rPr>
              <w:t>ắ</w:t>
            </w:r>
            <w:r w:rsidRPr="00E47FE5">
              <w:rPr>
                <w:rFonts w:ascii="Arial" w:hAnsi="Arial" w:cs="Arial"/>
                <w:sz w:val="20"/>
              </w:rPr>
              <w:t>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 xml:space="preserve">Thị trường còn </w:t>
            </w:r>
            <w:r w:rsidR="003314B6">
              <w:rPr>
                <w:rFonts w:ascii="Arial" w:hAnsi="Arial" w:cs="Arial"/>
                <w:sz w:val="20"/>
              </w:rPr>
              <w:t xml:space="preserve">khoảng 10° xung quanh điểm cố </w:t>
            </w:r>
            <w:r w:rsidRPr="00E47FE5">
              <w:rPr>
                <w:rFonts w:ascii="Arial" w:hAnsi="Arial" w:cs="Arial"/>
                <w:sz w:val="20"/>
              </w:rPr>
              <w:t>định</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12.2.2.1.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Một bên m</w:t>
            </w:r>
            <w:r w:rsidR="00246E56" w:rsidRPr="00E47FE5">
              <w:rPr>
                <w:rFonts w:ascii="Arial" w:hAnsi="Arial" w:cs="Arial"/>
                <w:sz w:val="20"/>
                <w:lang w:val="en-US"/>
              </w:rPr>
              <w:t>ắ</w:t>
            </w:r>
            <w:r w:rsidRPr="00E47FE5">
              <w:rPr>
                <w:rFonts w:ascii="Arial" w:hAnsi="Arial" w:cs="Arial"/>
                <w:sz w:val="20"/>
              </w:rPr>
              <w:t>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45534"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12.2.2.2.</w:t>
            </w:r>
          </w:p>
        </w:tc>
        <w:tc>
          <w:tcPr>
            <w:tcW w:w="3867" w:type="pct"/>
            <w:shd w:val="clear" w:color="auto" w:fill="auto"/>
          </w:tcPr>
          <w:p w:rsidR="005113EE" w:rsidRPr="00E47FE5" w:rsidRDefault="00246E56" w:rsidP="00511D56">
            <w:pPr>
              <w:spacing w:before="120"/>
              <w:rPr>
                <w:rFonts w:ascii="Arial" w:hAnsi="Arial" w:cs="Arial"/>
                <w:sz w:val="20"/>
              </w:rPr>
            </w:pPr>
            <w:r w:rsidRPr="00E47FE5">
              <w:rPr>
                <w:rFonts w:ascii="Arial" w:hAnsi="Arial" w:cs="Arial"/>
                <w:sz w:val="20"/>
              </w:rPr>
              <w:t>Hai b</w:t>
            </w:r>
            <w:r w:rsidRPr="00E47FE5">
              <w:rPr>
                <w:rFonts w:ascii="Arial" w:hAnsi="Arial" w:cs="Arial"/>
                <w:sz w:val="20"/>
                <w:lang w:val="en-US"/>
              </w:rPr>
              <w:t>ê</w:t>
            </w:r>
            <w:r w:rsidR="005113EE" w:rsidRPr="00E47FE5">
              <w:rPr>
                <w:rFonts w:ascii="Arial" w:hAnsi="Arial" w:cs="Arial"/>
                <w:sz w:val="20"/>
              </w:rPr>
              <w:t>n m</w:t>
            </w:r>
            <w:r w:rsidRPr="00E47FE5">
              <w:rPr>
                <w:rFonts w:ascii="Arial" w:hAnsi="Arial" w:cs="Arial"/>
                <w:sz w:val="20"/>
                <w:lang w:val="en-US"/>
              </w:rPr>
              <w:t>ắ</w:t>
            </w:r>
            <w:r w:rsidR="005113EE" w:rsidRPr="00E47FE5">
              <w:rPr>
                <w:rFonts w:ascii="Arial" w:hAnsi="Arial" w:cs="Arial"/>
                <w:sz w:val="20"/>
              </w:rPr>
              <w:t>t</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61 -</w:t>
            </w:r>
            <w:r w:rsidR="00145534" w:rsidRPr="00E47FE5">
              <w:rPr>
                <w:rFonts w:ascii="Arial" w:hAnsi="Arial" w:cs="Arial"/>
                <w:sz w:val="20"/>
                <w:lang w:val="en-US"/>
              </w:rPr>
              <w:t xml:space="preserve"> </w:t>
            </w:r>
            <w:r w:rsidRPr="00E47FE5">
              <w:rPr>
                <w:rFonts w:ascii="Arial" w:hAnsi="Arial" w:cs="Arial"/>
                <w:sz w:val="20"/>
              </w:rPr>
              <w:t>65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w:t>
            </w:r>
          </w:p>
        </w:tc>
        <w:tc>
          <w:tcPr>
            <w:tcW w:w="3867" w:type="pct"/>
            <w:shd w:val="clear" w:color="auto" w:fill="auto"/>
          </w:tcPr>
          <w:p w:rsidR="005113EE" w:rsidRPr="00E47FE5" w:rsidRDefault="00246E56" w:rsidP="00511D56">
            <w:pPr>
              <w:spacing w:before="120"/>
              <w:rPr>
                <w:rFonts w:ascii="Arial" w:hAnsi="Arial" w:cs="Arial"/>
                <w:sz w:val="20"/>
              </w:rPr>
            </w:pPr>
            <w:r w:rsidRPr="00E47FE5">
              <w:rPr>
                <w:rFonts w:ascii="Arial" w:hAnsi="Arial" w:cs="Arial"/>
                <w:sz w:val="20"/>
              </w:rPr>
              <w:t>Nghe kém hai tai do nhi</w:t>
            </w:r>
            <w:r w:rsidRPr="00E47FE5">
              <w:rPr>
                <w:rFonts w:ascii="Arial" w:hAnsi="Arial" w:cs="Arial"/>
                <w:sz w:val="20"/>
                <w:lang w:val="en-US"/>
              </w:rPr>
              <w:t>ễ</w:t>
            </w:r>
            <w:r w:rsidR="005113EE" w:rsidRPr="00E47FE5">
              <w:rPr>
                <w:rFonts w:ascii="Arial" w:hAnsi="Arial" w:cs="Arial"/>
                <w:sz w:val="20"/>
              </w:rPr>
              <w:t>m độc</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nhẹ hai tai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6</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10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nhẹ một tai, trung bình một tai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16</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20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13.3.</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nhẹ một tai, nặng một tai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13.4.</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nhẹ mộ</w:t>
            </w:r>
            <w:r w:rsidR="00BF3200" w:rsidRPr="00E47FE5">
              <w:rPr>
                <w:rFonts w:ascii="Arial" w:hAnsi="Arial" w:cs="Arial"/>
                <w:sz w:val="20"/>
              </w:rPr>
              <w:t>t tai,</w:t>
            </w:r>
            <w:r w:rsidRPr="00E47FE5">
              <w:rPr>
                <w:rFonts w:ascii="Arial" w:hAnsi="Arial" w:cs="Arial"/>
                <w:sz w:val="20"/>
              </w:rPr>
              <w:t xml:space="preserve"> quá nặng một tai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26 - 30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13.5.</w:t>
            </w:r>
          </w:p>
        </w:tc>
        <w:tc>
          <w:tcPr>
            <w:tcW w:w="3867" w:type="pct"/>
            <w:shd w:val="clear" w:color="auto" w:fill="auto"/>
          </w:tcPr>
          <w:p w:rsidR="005113EE" w:rsidRPr="00E47FE5" w:rsidRDefault="00BF3200" w:rsidP="00511D56">
            <w:pPr>
              <w:spacing w:before="120"/>
              <w:rPr>
                <w:rFonts w:ascii="Arial" w:hAnsi="Arial" w:cs="Arial"/>
                <w:sz w:val="20"/>
              </w:rPr>
            </w:pPr>
            <w:r w:rsidRPr="00E47FE5">
              <w:rPr>
                <w:rFonts w:ascii="Arial" w:hAnsi="Arial" w:cs="Arial"/>
                <w:sz w:val="20"/>
              </w:rPr>
              <w:t xml:space="preserve">Nghe kém </w:t>
            </w:r>
            <w:r w:rsidRPr="00E47FE5">
              <w:rPr>
                <w:rFonts w:ascii="Arial" w:hAnsi="Arial" w:cs="Arial"/>
                <w:sz w:val="20"/>
                <w:lang w:val="en-US"/>
              </w:rPr>
              <w:t>t</w:t>
            </w:r>
            <w:r w:rsidR="005113EE" w:rsidRPr="00E47FE5">
              <w:rPr>
                <w:rFonts w:ascii="Arial" w:hAnsi="Arial" w:cs="Arial"/>
                <w:sz w:val="20"/>
              </w:rPr>
              <w:t>rung bình hai tai</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13.5.1.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21 -</w:t>
            </w:r>
            <w:r w:rsidR="00145534" w:rsidRPr="00E47FE5">
              <w:rPr>
                <w:rFonts w:ascii="Arial" w:hAnsi="Arial" w:cs="Arial"/>
                <w:sz w:val="20"/>
                <w:lang w:val="en-US"/>
              </w:rPr>
              <w:t xml:space="preserve"> </w:t>
            </w:r>
            <w:r w:rsidRPr="00E47FE5">
              <w:rPr>
                <w:rFonts w:ascii="Arial" w:hAnsi="Arial" w:cs="Arial"/>
                <w:sz w:val="20"/>
              </w:rPr>
              <w:t>25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13.5.2.</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II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26</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30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13.6.</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trung bình một tai, nghe kém nặng một tai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31</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35</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13.7.</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trung bình một tai, nghe kém rất nặng 1 tai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36 - 40</w:t>
            </w: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13.8.</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Nghe kém nặng hai tai</w:t>
            </w:r>
          </w:p>
        </w:tc>
        <w:tc>
          <w:tcPr>
            <w:tcW w:w="552" w:type="pct"/>
            <w:shd w:val="clear" w:color="auto" w:fill="auto"/>
          </w:tcPr>
          <w:p w:rsidR="005113EE" w:rsidRPr="00E47FE5" w:rsidRDefault="005113EE" w:rsidP="00511D56">
            <w:pPr>
              <w:spacing w:before="120"/>
              <w:jc w:val="center"/>
              <w:rPr>
                <w:rFonts w:ascii="Arial" w:hAnsi="Arial" w:cs="Arial"/>
                <w:sz w:val="20"/>
              </w:rPr>
            </w:pPr>
          </w:p>
        </w:tc>
      </w:tr>
      <w:tr w:rsidR="005113EE" w:rsidRPr="00E47FE5">
        <w:tc>
          <w:tcPr>
            <w:tcW w:w="581"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13.8.1.</w:t>
            </w:r>
          </w:p>
        </w:tc>
        <w:tc>
          <w:tcPr>
            <w:tcW w:w="3867" w:type="pct"/>
            <w:shd w:val="clear" w:color="auto" w:fill="auto"/>
          </w:tcPr>
          <w:p w:rsidR="005113EE" w:rsidRPr="00E47FE5" w:rsidRDefault="005113EE" w:rsidP="00511D56">
            <w:pPr>
              <w:spacing w:before="120"/>
              <w:rPr>
                <w:rFonts w:ascii="Arial" w:hAnsi="Arial" w:cs="Arial"/>
                <w:sz w:val="20"/>
              </w:rPr>
            </w:pPr>
            <w:r w:rsidRPr="00E47FE5">
              <w:rPr>
                <w:rFonts w:ascii="Arial" w:hAnsi="Arial" w:cs="Arial"/>
                <w:sz w:val="20"/>
              </w:rPr>
              <w:t>Mức độ I</w:t>
            </w:r>
          </w:p>
        </w:tc>
        <w:tc>
          <w:tcPr>
            <w:tcW w:w="552" w:type="pct"/>
            <w:shd w:val="clear" w:color="auto" w:fill="auto"/>
          </w:tcPr>
          <w:p w:rsidR="005113EE" w:rsidRPr="00E47FE5" w:rsidRDefault="005113EE" w:rsidP="00511D56">
            <w:pPr>
              <w:spacing w:before="120"/>
              <w:jc w:val="center"/>
              <w:rPr>
                <w:rFonts w:ascii="Arial" w:hAnsi="Arial" w:cs="Arial"/>
                <w:sz w:val="20"/>
              </w:rPr>
            </w:pPr>
            <w:r w:rsidRPr="00E47FE5">
              <w:rPr>
                <w:rFonts w:ascii="Arial" w:hAnsi="Arial" w:cs="Arial"/>
                <w:sz w:val="20"/>
              </w:rPr>
              <w:t>41 -</w:t>
            </w:r>
            <w:r w:rsidR="00145534" w:rsidRPr="00E47FE5">
              <w:rPr>
                <w:rFonts w:ascii="Arial" w:hAnsi="Arial" w:cs="Arial"/>
                <w:sz w:val="20"/>
                <w:lang w:val="en-US"/>
              </w:rPr>
              <w:t xml:space="preserve"> </w:t>
            </w:r>
            <w:r w:rsidRPr="00E47FE5">
              <w:rPr>
                <w:rFonts w:ascii="Arial" w:hAnsi="Arial" w:cs="Arial"/>
                <w:sz w:val="20"/>
              </w:rPr>
              <w:t>45</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13.8.2.</w:t>
            </w:r>
          </w:p>
        </w:tc>
        <w:tc>
          <w:tcPr>
            <w:tcW w:w="3867"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Mức độ II</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46</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50</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13.9.</w:t>
            </w:r>
          </w:p>
        </w:tc>
        <w:tc>
          <w:tcPr>
            <w:tcW w:w="3867"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Nghe kém nặng một tai, nghe quá nặng một tai</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51 -</w:t>
            </w:r>
            <w:r w:rsidR="00145534" w:rsidRPr="00E47FE5">
              <w:rPr>
                <w:rFonts w:ascii="Arial" w:hAnsi="Arial" w:cs="Arial"/>
                <w:sz w:val="20"/>
                <w:lang w:val="en-US"/>
              </w:rPr>
              <w:t xml:space="preserve"> </w:t>
            </w:r>
            <w:r w:rsidRPr="00E47FE5">
              <w:rPr>
                <w:rFonts w:ascii="Arial" w:hAnsi="Arial" w:cs="Arial"/>
                <w:sz w:val="20"/>
              </w:rPr>
              <w:t>55</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13.10.</w:t>
            </w:r>
          </w:p>
        </w:tc>
        <w:tc>
          <w:tcPr>
            <w:tcW w:w="3867"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Nghe kém quá nặng hai tai</w:t>
            </w:r>
          </w:p>
        </w:tc>
        <w:tc>
          <w:tcPr>
            <w:tcW w:w="552" w:type="pct"/>
            <w:shd w:val="clear" w:color="auto" w:fill="auto"/>
          </w:tcPr>
          <w:p w:rsidR="00BE462A" w:rsidRPr="00E47FE5" w:rsidRDefault="00BE462A" w:rsidP="00511D56">
            <w:pPr>
              <w:spacing w:before="120"/>
              <w:jc w:val="center"/>
              <w:rPr>
                <w:rFonts w:ascii="Arial" w:hAnsi="Arial" w:cs="Arial"/>
                <w:sz w:val="20"/>
              </w:rPr>
            </w:pP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13.10.1.</w:t>
            </w:r>
          </w:p>
        </w:tc>
        <w:tc>
          <w:tcPr>
            <w:tcW w:w="3867"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Mức độ I</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61 -</w:t>
            </w:r>
            <w:r w:rsidR="00145534" w:rsidRPr="00E47FE5">
              <w:rPr>
                <w:rFonts w:ascii="Arial" w:hAnsi="Arial" w:cs="Arial"/>
                <w:sz w:val="20"/>
                <w:lang w:val="en-US"/>
              </w:rPr>
              <w:t xml:space="preserve"> </w:t>
            </w:r>
            <w:r w:rsidRPr="00E47FE5">
              <w:rPr>
                <w:rFonts w:ascii="Arial" w:hAnsi="Arial" w:cs="Arial"/>
                <w:sz w:val="20"/>
              </w:rPr>
              <w:t>65</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13.10.2.</w:t>
            </w:r>
          </w:p>
        </w:tc>
        <w:tc>
          <w:tcPr>
            <w:tcW w:w="3867" w:type="pct"/>
            <w:shd w:val="clear" w:color="auto" w:fill="auto"/>
          </w:tcPr>
          <w:p w:rsidR="00BE462A" w:rsidRPr="00E47FE5" w:rsidRDefault="00BE462A" w:rsidP="00511D56">
            <w:pPr>
              <w:spacing w:before="120"/>
              <w:rPr>
                <w:rFonts w:ascii="Arial" w:hAnsi="Arial" w:cs="Arial"/>
                <w:sz w:val="20"/>
                <w:lang w:val="en-US"/>
              </w:rPr>
            </w:pPr>
            <w:r w:rsidRPr="00E47FE5">
              <w:rPr>
                <w:rFonts w:ascii="Arial" w:hAnsi="Arial" w:cs="Arial"/>
                <w:sz w:val="20"/>
              </w:rPr>
              <w:t xml:space="preserve">Mức độ </w:t>
            </w:r>
            <w:r w:rsidR="00BF3200" w:rsidRPr="00E47FE5">
              <w:rPr>
                <w:rFonts w:ascii="Arial" w:hAnsi="Arial" w:cs="Arial"/>
                <w:sz w:val="20"/>
                <w:lang w:val="en-US"/>
              </w:rPr>
              <w:t>II</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71</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14.</w:t>
            </w:r>
          </w:p>
        </w:tc>
        <w:tc>
          <w:tcPr>
            <w:tcW w:w="3867"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Tâm căn suy nhược</w:t>
            </w:r>
          </w:p>
        </w:tc>
        <w:tc>
          <w:tcPr>
            <w:tcW w:w="552" w:type="pct"/>
            <w:shd w:val="clear" w:color="auto" w:fill="auto"/>
          </w:tcPr>
          <w:p w:rsidR="00BE462A" w:rsidRPr="00E47FE5" w:rsidRDefault="00BE462A" w:rsidP="00511D56">
            <w:pPr>
              <w:spacing w:before="120"/>
              <w:jc w:val="center"/>
              <w:rPr>
                <w:rFonts w:ascii="Arial" w:hAnsi="Arial" w:cs="Arial"/>
                <w:sz w:val="20"/>
              </w:rPr>
            </w:pP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14.1.</w:t>
            </w:r>
          </w:p>
        </w:tc>
        <w:tc>
          <w:tcPr>
            <w:tcW w:w="3867" w:type="pct"/>
            <w:shd w:val="clear" w:color="auto" w:fill="auto"/>
          </w:tcPr>
          <w:p w:rsidR="00BE462A" w:rsidRPr="00E47FE5" w:rsidRDefault="00E47FE5" w:rsidP="00511D56">
            <w:pPr>
              <w:spacing w:before="120"/>
              <w:rPr>
                <w:rFonts w:ascii="Arial" w:hAnsi="Arial" w:cs="Arial"/>
                <w:sz w:val="20"/>
              </w:rPr>
            </w:pPr>
            <w:r w:rsidRPr="00E47FE5">
              <w:rPr>
                <w:rFonts w:ascii="Arial" w:hAnsi="Arial" w:cs="Arial"/>
                <w:sz w:val="20"/>
              </w:rPr>
              <w:t>Điều</w:t>
            </w:r>
            <w:r w:rsidR="00BE462A" w:rsidRPr="00E47FE5">
              <w:rPr>
                <w:rFonts w:ascii="Arial" w:hAnsi="Arial" w:cs="Arial"/>
                <w:sz w:val="20"/>
              </w:rPr>
              <w:t xml:space="preserve"> trị khỏi</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0</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14.2.</w:t>
            </w:r>
          </w:p>
        </w:tc>
        <w:tc>
          <w:tcPr>
            <w:tcW w:w="3867" w:type="pct"/>
            <w:shd w:val="clear" w:color="auto" w:fill="auto"/>
          </w:tcPr>
          <w:p w:rsidR="00BE462A" w:rsidRPr="00E47FE5" w:rsidRDefault="00E47FE5" w:rsidP="00511D56">
            <w:pPr>
              <w:spacing w:before="120"/>
              <w:rPr>
                <w:rFonts w:ascii="Arial" w:hAnsi="Arial" w:cs="Arial"/>
                <w:sz w:val="20"/>
              </w:rPr>
            </w:pPr>
            <w:r w:rsidRPr="00E47FE5">
              <w:rPr>
                <w:rFonts w:ascii="Arial" w:hAnsi="Arial" w:cs="Arial"/>
                <w:sz w:val="20"/>
              </w:rPr>
              <w:t>Điều</w:t>
            </w:r>
            <w:r w:rsidR="00BE462A" w:rsidRPr="00E47FE5">
              <w:rPr>
                <w:rFonts w:ascii="Arial" w:hAnsi="Arial" w:cs="Arial"/>
                <w:sz w:val="20"/>
              </w:rPr>
              <w:t xml:space="preserve"> trị </w:t>
            </w:r>
            <w:r w:rsidR="00BF3200" w:rsidRPr="00E47FE5">
              <w:rPr>
                <w:rFonts w:ascii="Arial" w:hAnsi="Arial" w:cs="Arial"/>
                <w:sz w:val="20"/>
                <w:lang w:val="en-US"/>
              </w:rPr>
              <w:t>ổ</w:t>
            </w:r>
            <w:r w:rsidR="00BE462A" w:rsidRPr="00E47FE5">
              <w:rPr>
                <w:rFonts w:ascii="Arial" w:hAnsi="Arial" w:cs="Arial"/>
                <w:sz w:val="20"/>
              </w:rPr>
              <w:t>n định</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6</w:t>
            </w:r>
            <w:r w:rsidR="00145534" w:rsidRPr="00E47FE5">
              <w:rPr>
                <w:rFonts w:ascii="Arial" w:hAnsi="Arial" w:cs="Arial"/>
                <w:sz w:val="20"/>
                <w:lang w:val="en-US"/>
              </w:rPr>
              <w:t xml:space="preserve"> </w:t>
            </w:r>
            <w:r w:rsidRPr="00E47FE5">
              <w:rPr>
                <w:rFonts w:ascii="Arial" w:hAnsi="Arial" w:cs="Arial"/>
                <w:sz w:val="20"/>
              </w:rPr>
              <w:t>-</w:t>
            </w:r>
            <w:r w:rsidR="00145534" w:rsidRPr="00E47FE5">
              <w:rPr>
                <w:rFonts w:ascii="Arial" w:hAnsi="Arial" w:cs="Arial"/>
                <w:sz w:val="20"/>
                <w:lang w:val="en-US"/>
              </w:rPr>
              <w:t xml:space="preserve"> </w:t>
            </w:r>
            <w:r w:rsidRPr="00E47FE5">
              <w:rPr>
                <w:rFonts w:ascii="Arial" w:hAnsi="Arial" w:cs="Arial"/>
                <w:sz w:val="20"/>
              </w:rPr>
              <w:t>10</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14.3.</w:t>
            </w:r>
          </w:p>
        </w:tc>
        <w:tc>
          <w:tcPr>
            <w:tcW w:w="3867" w:type="pct"/>
            <w:shd w:val="clear" w:color="auto" w:fill="auto"/>
          </w:tcPr>
          <w:p w:rsidR="00BE462A" w:rsidRPr="00E47FE5" w:rsidRDefault="00E47FE5" w:rsidP="00511D56">
            <w:pPr>
              <w:spacing w:before="120"/>
              <w:rPr>
                <w:rFonts w:ascii="Arial" w:hAnsi="Arial" w:cs="Arial"/>
                <w:sz w:val="20"/>
              </w:rPr>
            </w:pPr>
            <w:r w:rsidRPr="00E47FE5">
              <w:rPr>
                <w:rFonts w:ascii="Arial" w:hAnsi="Arial" w:cs="Arial"/>
                <w:sz w:val="20"/>
              </w:rPr>
              <w:t>Điều</w:t>
            </w:r>
            <w:r w:rsidR="00BE462A" w:rsidRPr="00E47FE5">
              <w:rPr>
                <w:rFonts w:ascii="Arial" w:hAnsi="Arial" w:cs="Arial"/>
                <w:sz w:val="20"/>
              </w:rPr>
              <w:t xml:space="preserve"> trị không </w:t>
            </w:r>
            <w:r w:rsidR="00BF3200" w:rsidRPr="00E47FE5">
              <w:rPr>
                <w:rFonts w:ascii="Arial" w:hAnsi="Arial" w:cs="Arial"/>
                <w:sz w:val="20"/>
              </w:rPr>
              <w:t>ổ</w:t>
            </w:r>
            <w:r w:rsidR="00BE462A" w:rsidRPr="00E47FE5">
              <w:rPr>
                <w:rFonts w:ascii="Arial" w:hAnsi="Arial" w:cs="Arial"/>
                <w:sz w:val="20"/>
              </w:rPr>
              <w:t>n định</w:t>
            </w:r>
          </w:p>
        </w:tc>
        <w:tc>
          <w:tcPr>
            <w:tcW w:w="552" w:type="pct"/>
            <w:shd w:val="clear" w:color="auto" w:fill="auto"/>
          </w:tcPr>
          <w:p w:rsidR="00BE462A" w:rsidRPr="00E47FE5" w:rsidRDefault="00BE462A" w:rsidP="00511D56">
            <w:pPr>
              <w:spacing w:before="120"/>
              <w:jc w:val="center"/>
              <w:rPr>
                <w:rFonts w:ascii="Arial" w:hAnsi="Arial" w:cs="Arial"/>
                <w:sz w:val="20"/>
              </w:rPr>
            </w:pPr>
            <w:r w:rsidRPr="00E47FE5">
              <w:rPr>
                <w:rFonts w:ascii="Arial" w:hAnsi="Arial" w:cs="Arial"/>
                <w:sz w:val="20"/>
              </w:rPr>
              <w:t>21 -</w:t>
            </w:r>
            <w:r w:rsidR="00145534" w:rsidRPr="00E47FE5">
              <w:rPr>
                <w:rFonts w:ascii="Arial" w:hAnsi="Arial" w:cs="Arial"/>
                <w:sz w:val="20"/>
                <w:lang w:val="en-US"/>
              </w:rPr>
              <w:t xml:space="preserve"> </w:t>
            </w:r>
            <w:r w:rsidRPr="00E47FE5">
              <w:rPr>
                <w:rFonts w:ascii="Arial" w:hAnsi="Arial" w:cs="Arial"/>
                <w:sz w:val="20"/>
              </w:rPr>
              <w:t>25</w:t>
            </w: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15.</w:t>
            </w:r>
          </w:p>
        </w:tc>
        <w:tc>
          <w:tcPr>
            <w:tcW w:w="3867" w:type="pct"/>
            <w:shd w:val="clear" w:color="auto" w:fill="auto"/>
          </w:tcPr>
          <w:p w:rsidR="00BE462A" w:rsidRPr="00E47FE5" w:rsidRDefault="00145534" w:rsidP="00511D56">
            <w:pPr>
              <w:spacing w:before="120"/>
              <w:rPr>
                <w:rFonts w:ascii="Arial" w:hAnsi="Arial" w:cs="Arial"/>
                <w:sz w:val="20"/>
              </w:rPr>
            </w:pPr>
            <w:r w:rsidRPr="00E47FE5">
              <w:rPr>
                <w:rFonts w:ascii="Arial" w:hAnsi="Arial" w:cs="Arial"/>
                <w:sz w:val="20"/>
              </w:rPr>
              <w:t>Tổn thương</w:t>
            </w:r>
            <w:r w:rsidR="00BE462A" w:rsidRPr="00E47FE5">
              <w:rPr>
                <w:rFonts w:ascii="Arial" w:hAnsi="Arial" w:cs="Arial"/>
                <w:sz w:val="20"/>
              </w:rPr>
              <w:t xml:space="preserve"> th</w:t>
            </w:r>
            <w:r w:rsidR="00BF3200" w:rsidRPr="00E47FE5">
              <w:rPr>
                <w:rFonts w:ascii="Arial" w:hAnsi="Arial" w:cs="Arial"/>
                <w:sz w:val="20"/>
              </w:rPr>
              <w:t>ầ</w:t>
            </w:r>
            <w:r w:rsidR="00BE462A" w:rsidRPr="00E47FE5">
              <w:rPr>
                <w:rFonts w:ascii="Arial" w:hAnsi="Arial" w:cs="Arial"/>
                <w:sz w:val="20"/>
              </w:rPr>
              <w:t>n kinh ngoạ</w:t>
            </w:r>
            <w:r w:rsidR="00BF3200" w:rsidRPr="00E47FE5">
              <w:rPr>
                <w:rFonts w:ascii="Arial" w:hAnsi="Arial" w:cs="Arial"/>
                <w:sz w:val="20"/>
              </w:rPr>
              <w:t>i biên do nhiễ</w:t>
            </w:r>
            <w:r w:rsidR="00BE462A" w:rsidRPr="00E47FE5">
              <w:rPr>
                <w:rFonts w:ascii="Arial" w:hAnsi="Arial" w:cs="Arial"/>
                <w:sz w:val="20"/>
              </w:rPr>
              <w:t>m độc thủy ngân áp dụng tỷ lệ tổn thương tương ứng được quy định tại B</w:t>
            </w:r>
            <w:r w:rsidR="00BF3200" w:rsidRPr="00E47FE5">
              <w:rPr>
                <w:rFonts w:ascii="Arial" w:hAnsi="Arial" w:cs="Arial"/>
                <w:sz w:val="20"/>
              </w:rPr>
              <w:t>ả</w:t>
            </w:r>
            <w:r w:rsidR="00BE462A" w:rsidRPr="00E47FE5">
              <w:rPr>
                <w:rFonts w:ascii="Arial" w:hAnsi="Arial" w:cs="Arial"/>
                <w:sz w:val="20"/>
              </w:rPr>
              <w:t>ng 2 của Thông tư 28/2013/TTLB-BYT-BLĐTBXH.</w:t>
            </w:r>
          </w:p>
        </w:tc>
        <w:tc>
          <w:tcPr>
            <w:tcW w:w="552" w:type="pct"/>
            <w:shd w:val="clear" w:color="auto" w:fill="auto"/>
          </w:tcPr>
          <w:p w:rsidR="00BE462A" w:rsidRPr="00E47FE5" w:rsidRDefault="00BE462A" w:rsidP="00511D56">
            <w:pPr>
              <w:spacing w:before="120"/>
              <w:jc w:val="center"/>
              <w:rPr>
                <w:rFonts w:ascii="Arial" w:hAnsi="Arial" w:cs="Arial"/>
                <w:sz w:val="20"/>
              </w:rPr>
            </w:pPr>
          </w:p>
        </w:tc>
      </w:tr>
      <w:tr w:rsidR="00BE462A" w:rsidRPr="00E47FE5">
        <w:tc>
          <w:tcPr>
            <w:tcW w:w="581"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16.</w:t>
            </w:r>
          </w:p>
        </w:tc>
        <w:tc>
          <w:tcPr>
            <w:tcW w:w="3867" w:type="pct"/>
            <w:shd w:val="clear" w:color="auto" w:fill="auto"/>
          </w:tcPr>
          <w:p w:rsidR="00BE462A" w:rsidRPr="00E47FE5" w:rsidRDefault="00BE462A" w:rsidP="00511D56">
            <w:pPr>
              <w:spacing w:before="120"/>
              <w:rPr>
                <w:rFonts w:ascii="Arial" w:hAnsi="Arial" w:cs="Arial"/>
                <w:sz w:val="20"/>
              </w:rPr>
            </w:pPr>
            <w:r w:rsidRPr="00E47FE5">
              <w:rPr>
                <w:rFonts w:ascii="Arial" w:hAnsi="Arial" w:cs="Arial"/>
                <w:sz w:val="20"/>
              </w:rPr>
              <w:t>Các bi</w:t>
            </w:r>
            <w:r w:rsidR="00BF3200" w:rsidRPr="00E47FE5">
              <w:rPr>
                <w:rFonts w:ascii="Arial" w:hAnsi="Arial" w:cs="Arial"/>
                <w:sz w:val="20"/>
              </w:rPr>
              <w:t>ế</w:t>
            </w:r>
            <w:r w:rsidRPr="00E47FE5">
              <w:rPr>
                <w:rFonts w:ascii="Arial" w:hAnsi="Arial" w:cs="Arial"/>
                <w:sz w:val="20"/>
              </w:rPr>
              <w:t>n chứng (di chứng) khác do nhi</w:t>
            </w:r>
            <w:r w:rsidR="00BF3200" w:rsidRPr="00E47FE5">
              <w:rPr>
                <w:rFonts w:ascii="Arial" w:hAnsi="Arial" w:cs="Arial"/>
                <w:sz w:val="20"/>
              </w:rPr>
              <w:t>ễ</w:t>
            </w:r>
            <w:r w:rsidRPr="00E47FE5">
              <w:rPr>
                <w:rFonts w:ascii="Arial" w:hAnsi="Arial" w:cs="Arial"/>
                <w:sz w:val="20"/>
              </w:rPr>
              <w:t>m độc thủy ngân</w:t>
            </w:r>
            <w:r w:rsidR="00145534" w:rsidRPr="00E47FE5">
              <w:rPr>
                <w:rFonts w:ascii="Arial" w:hAnsi="Arial" w:cs="Arial"/>
                <w:sz w:val="20"/>
              </w:rPr>
              <w:t xml:space="preserve"> ở </w:t>
            </w:r>
            <w:r w:rsidRPr="00E47FE5">
              <w:rPr>
                <w:rFonts w:ascii="Arial" w:hAnsi="Arial" w:cs="Arial"/>
                <w:sz w:val="20"/>
              </w:rPr>
              <w:t>các cơ quan, bộ phận áp dụng tỷ lệ tổn thương được quy định tại B</w:t>
            </w:r>
            <w:r w:rsidR="00363BB0" w:rsidRPr="00E47FE5">
              <w:rPr>
                <w:rFonts w:ascii="Arial" w:hAnsi="Arial" w:cs="Arial"/>
                <w:sz w:val="20"/>
              </w:rPr>
              <w:t>ả</w:t>
            </w:r>
            <w:r w:rsidRPr="00E47FE5">
              <w:rPr>
                <w:rFonts w:ascii="Arial" w:hAnsi="Arial" w:cs="Arial"/>
                <w:sz w:val="20"/>
              </w:rPr>
              <w:t>ng 2 Thông tư 28/2013/TTLB-BYT-BLĐTBXH.</w:t>
            </w:r>
          </w:p>
        </w:tc>
        <w:tc>
          <w:tcPr>
            <w:tcW w:w="552" w:type="pct"/>
            <w:shd w:val="clear" w:color="auto" w:fill="auto"/>
          </w:tcPr>
          <w:p w:rsidR="00BE462A" w:rsidRPr="00E47FE5" w:rsidRDefault="00BE462A" w:rsidP="00511D56">
            <w:pPr>
              <w:spacing w:before="120"/>
              <w:jc w:val="center"/>
              <w:rPr>
                <w:rFonts w:ascii="Arial" w:hAnsi="Arial" w:cs="Arial"/>
                <w:sz w:val="20"/>
              </w:rPr>
            </w:pPr>
          </w:p>
        </w:tc>
      </w:tr>
    </w:tbl>
    <w:p w:rsidR="005113EE" w:rsidRPr="00E47FE5" w:rsidRDefault="005113EE" w:rsidP="00511D56">
      <w:pPr>
        <w:spacing w:before="120"/>
        <w:rPr>
          <w:rFonts w:ascii="Arial" w:hAnsi="Arial" w:cs="Arial"/>
          <w:sz w:val="20"/>
        </w:rPr>
      </w:pPr>
    </w:p>
    <w:p w:rsidR="006A06B6" w:rsidRPr="00E47FE5" w:rsidRDefault="0054435B" w:rsidP="00511D56">
      <w:pPr>
        <w:spacing w:before="120"/>
        <w:jc w:val="center"/>
        <w:rPr>
          <w:rFonts w:ascii="Arial" w:hAnsi="Arial" w:cs="Arial"/>
          <w:b/>
        </w:rPr>
      </w:pPr>
      <w:bookmarkStart w:id="31" w:name="chuong_pl_11"/>
      <w:r w:rsidRPr="00E47FE5">
        <w:rPr>
          <w:rFonts w:ascii="Arial" w:hAnsi="Arial" w:cs="Arial"/>
          <w:b/>
        </w:rPr>
        <w:t>PHỤ LỤC 11</w:t>
      </w:r>
      <w:bookmarkEnd w:id="31"/>
    </w:p>
    <w:p w:rsidR="006A06B6" w:rsidRPr="00E47FE5" w:rsidRDefault="00C30C7F" w:rsidP="00511D56">
      <w:pPr>
        <w:spacing w:before="120"/>
        <w:jc w:val="center"/>
        <w:rPr>
          <w:rFonts w:ascii="Arial" w:hAnsi="Arial" w:cs="Arial"/>
          <w:sz w:val="20"/>
        </w:rPr>
      </w:pPr>
      <w:bookmarkStart w:id="32" w:name="chuong_pl_11_name"/>
      <w:r w:rsidRPr="00C30C7F">
        <w:rPr>
          <w:rFonts w:ascii="Arial" w:hAnsi="Arial" w:cs="Arial"/>
          <w:sz w:val="20"/>
        </w:rPr>
        <w:t>HƯỚNG DẪN CHẨN ĐOÁN, GIÁM ĐỊNH SUY GIẢM KHẢ NĂNG LAO ĐỘNG DO BỆNH NHIỄM ĐỘC MANGAN NGHỀ NGHIỆP</w:t>
      </w:r>
      <w:bookmarkEnd w:id="32"/>
      <w:r w:rsidR="00E77EAD" w:rsidRPr="00E47FE5">
        <w:rPr>
          <w:rFonts w:ascii="Arial" w:hAnsi="Arial" w:cs="Arial"/>
          <w:sz w:val="20"/>
        </w:rPr>
        <w:br/>
      </w:r>
      <w:r w:rsidR="006A06B6" w:rsidRPr="00E47FE5">
        <w:rPr>
          <w:rFonts w:ascii="Arial" w:hAnsi="Arial" w:cs="Arial"/>
          <w:i/>
          <w:sz w:val="20"/>
        </w:rPr>
        <w:t>(Ban hành kèm theo Thông tư</w:t>
      </w:r>
      <w:r w:rsidR="00822184" w:rsidRPr="00E47FE5">
        <w:rPr>
          <w:rFonts w:ascii="Arial" w:hAnsi="Arial" w:cs="Arial"/>
          <w:i/>
          <w:sz w:val="20"/>
        </w:rPr>
        <w:t xml:space="preserve"> </w:t>
      </w:r>
      <w:r w:rsidR="006A06B6" w:rsidRPr="00E47FE5">
        <w:rPr>
          <w:rFonts w:ascii="Arial" w:hAnsi="Arial" w:cs="Arial"/>
          <w:i/>
          <w:sz w:val="20"/>
        </w:rPr>
        <w:t>số</w:t>
      </w:r>
      <w:r w:rsidR="00822184" w:rsidRPr="00E47FE5">
        <w:rPr>
          <w:rFonts w:ascii="Arial" w:hAnsi="Arial" w:cs="Arial"/>
          <w:i/>
          <w:sz w:val="20"/>
        </w:rPr>
        <w:t xml:space="preserve"> 15</w:t>
      </w:r>
      <w:r w:rsidR="006A06B6" w:rsidRPr="00E47FE5">
        <w:rPr>
          <w:rFonts w:ascii="Arial" w:hAnsi="Arial" w:cs="Arial"/>
          <w:i/>
          <w:sz w:val="20"/>
        </w:rPr>
        <w:t>/2016/TT-BYT</w:t>
      </w:r>
      <w:r w:rsidR="00822184" w:rsidRPr="00E47FE5">
        <w:rPr>
          <w:rFonts w:ascii="Arial" w:hAnsi="Arial" w:cs="Arial"/>
          <w:i/>
          <w:sz w:val="20"/>
        </w:rPr>
        <w:t xml:space="preserve"> </w:t>
      </w:r>
      <w:r w:rsidR="006A06B6" w:rsidRPr="00E47FE5">
        <w:rPr>
          <w:rFonts w:ascii="Arial" w:hAnsi="Arial" w:cs="Arial"/>
          <w:i/>
          <w:sz w:val="20"/>
        </w:rPr>
        <w:t>ngày</w:t>
      </w:r>
      <w:r w:rsidR="00822184" w:rsidRPr="00E47FE5">
        <w:rPr>
          <w:rFonts w:ascii="Arial" w:hAnsi="Arial" w:cs="Arial"/>
          <w:i/>
          <w:sz w:val="20"/>
        </w:rPr>
        <w:t xml:space="preserve"> 15 t</w:t>
      </w:r>
      <w:r w:rsidR="006A06B6" w:rsidRPr="00E47FE5">
        <w:rPr>
          <w:rFonts w:ascii="Arial" w:hAnsi="Arial" w:cs="Arial"/>
          <w:i/>
          <w:sz w:val="20"/>
        </w:rPr>
        <w:t>háng</w:t>
      </w:r>
      <w:r w:rsidR="00822184" w:rsidRPr="00E47FE5">
        <w:rPr>
          <w:rFonts w:ascii="Arial" w:hAnsi="Arial" w:cs="Arial"/>
          <w:i/>
          <w:sz w:val="20"/>
        </w:rPr>
        <w:t xml:space="preserve"> 5 </w:t>
      </w:r>
      <w:r w:rsidR="006A06B6" w:rsidRPr="00E47FE5">
        <w:rPr>
          <w:rFonts w:ascii="Arial" w:hAnsi="Arial" w:cs="Arial"/>
          <w:i/>
          <w:sz w:val="20"/>
        </w:rPr>
        <w:t xml:space="preserve">năm 2016 </w:t>
      </w:r>
      <w:r w:rsidR="00555C6D" w:rsidRPr="00E47FE5">
        <w:rPr>
          <w:rFonts w:ascii="Arial" w:hAnsi="Arial" w:cs="Arial"/>
          <w:i/>
          <w:sz w:val="20"/>
        </w:rPr>
        <w:t>của</w:t>
      </w:r>
      <w:r w:rsidR="006A06B6" w:rsidRPr="00E47FE5">
        <w:rPr>
          <w:rFonts w:ascii="Arial" w:hAnsi="Arial" w:cs="Arial"/>
          <w:i/>
          <w:sz w:val="20"/>
        </w:rPr>
        <w:t xml:space="preserve"> Bộ trưởng Bộ Y</w:t>
      </w:r>
      <w:r w:rsidR="00822184" w:rsidRPr="00E47FE5">
        <w:rPr>
          <w:rFonts w:ascii="Arial" w:hAnsi="Arial" w:cs="Arial"/>
          <w:i/>
          <w:sz w:val="20"/>
        </w:rPr>
        <w:t xml:space="preserve"> </w:t>
      </w:r>
      <w:r w:rsidR="006A06B6" w:rsidRPr="00E47FE5">
        <w:rPr>
          <w:rFonts w:ascii="Arial" w:hAnsi="Arial" w:cs="Arial"/>
          <w:i/>
          <w:sz w:val="20"/>
        </w:rPr>
        <w:t>tế)</w:t>
      </w:r>
    </w:p>
    <w:p w:rsidR="006A06B6" w:rsidRPr="00E47FE5" w:rsidRDefault="00822184" w:rsidP="00511D56">
      <w:pPr>
        <w:spacing w:before="120"/>
        <w:rPr>
          <w:rFonts w:ascii="Arial" w:hAnsi="Arial" w:cs="Arial"/>
          <w:b/>
          <w:sz w:val="20"/>
        </w:rPr>
      </w:pPr>
      <w:r w:rsidRPr="00E47FE5">
        <w:rPr>
          <w:rFonts w:ascii="Arial" w:hAnsi="Arial" w:cs="Arial"/>
          <w:b/>
          <w:sz w:val="20"/>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nhiễm độc mangan nghề nghiệp là bệnh nhiễm độc do tiếp xúc với mangan và hợp chất mangan trong quá trình lao động.</w:t>
      </w:r>
    </w:p>
    <w:p w:rsidR="006A06B6" w:rsidRPr="00E47FE5" w:rsidRDefault="00E13B93" w:rsidP="00511D56">
      <w:pPr>
        <w:spacing w:before="120"/>
        <w:rPr>
          <w:rFonts w:ascii="Arial" w:hAnsi="Arial" w:cs="Arial"/>
          <w:b/>
          <w:sz w:val="20"/>
        </w:rPr>
      </w:pPr>
      <w:r w:rsidRPr="00E47FE5">
        <w:rPr>
          <w:rFonts w:ascii="Arial" w:hAnsi="Arial" w:cs="Arial"/>
          <w:b/>
          <w:sz w:val="20"/>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Mangan và hợp chất mangan trong môi trường lao động.</w:t>
      </w:r>
    </w:p>
    <w:p w:rsidR="006A06B6" w:rsidRPr="00E47FE5" w:rsidRDefault="00E13B93" w:rsidP="00511D56">
      <w:pPr>
        <w:spacing w:before="120"/>
        <w:rPr>
          <w:rFonts w:ascii="Arial" w:hAnsi="Arial" w:cs="Arial"/>
          <w:b/>
          <w:sz w:val="20"/>
        </w:rPr>
      </w:pPr>
      <w:r w:rsidRPr="00E47FE5">
        <w:rPr>
          <w:rFonts w:ascii="Arial" w:hAnsi="Arial" w:cs="Arial"/>
          <w:b/>
          <w:sz w:val="20"/>
        </w:rPr>
        <w:t xml:space="preserve">3. </w:t>
      </w:r>
      <w:r w:rsidR="006A06B6" w:rsidRPr="00E47FE5">
        <w:rPr>
          <w:rFonts w:ascii="Arial" w:hAnsi="Arial" w:cs="Arial"/>
          <w:b/>
          <w:sz w:val="20"/>
        </w:rPr>
        <w:t>Nghề, công việc thườ</w:t>
      </w:r>
      <w:r w:rsidRPr="00E47FE5">
        <w:rPr>
          <w:rFonts w:ascii="Arial" w:hAnsi="Arial" w:cs="Arial"/>
          <w:b/>
          <w:sz w:val="20"/>
        </w:rPr>
        <w:t>ng g</w:t>
      </w:r>
      <w:r w:rsidR="006A06B6" w:rsidRPr="00E47FE5">
        <w:rPr>
          <w:rFonts w:ascii="Arial" w:hAnsi="Arial" w:cs="Arial"/>
          <w:b/>
          <w:sz w:val="20"/>
        </w:rPr>
        <w:t>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Khai thác quặng, tán, nghiền, sàng, đóng bao và trộn khô bioxyt mangan (Mn</w:t>
      </w:r>
      <w:r w:rsidR="00E13B93" w:rsidRPr="00E47FE5">
        <w:rPr>
          <w:rFonts w:ascii="Arial" w:hAnsi="Arial" w:cs="Arial"/>
          <w:sz w:val="20"/>
        </w:rPr>
        <w:t>O</w:t>
      </w:r>
      <w:r w:rsidR="006A06B6" w:rsidRPr="00E47FE5">
        <w:rPr>
          <w:rFonts w:ascii="Arial" w:hAnsi="Arial" w:cs="Arial"/>
          <w:sz w:val="20"/>
        </w:rPr>
        <w:t>2)</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sử dụng ắc quy khô, que hàn;</w:t>
      </w:r>
    </w:p>
    <w:p w:rsidR="006A06B6" w:rsidRPr="00E47FE5" w:rsidRDefault="00E13B93"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Sản xuất dược phẩm, chế biến thức ăn chăn nuôi, phân bón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Công nghiệp hóa học;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Chế tạo th</w:t>
      </w:r>
      <w:r w:rsidR="00555C6D" w:rsidRPr="00E47FE5">
        <w:rPr>
          <w:rFonts w:ascii="Arial" w:hAnsi="Arial" w:cs="Arial"/>
          <w:sz w:val="20"/>
        </w:rPr>
        <w:t>ủy</w:t>
      </w:r>
      <w:r w:rsidR="006A06B6" w:rsidRPr="00E47FE5">
        <w:rPr>
          <w:rFonts w:ascii="Arial" w:hAnsi="Arial" w:cs="Arial"/>
          <w:sz w:val="20"/>
        </w:rPr>
        <w:t xml:space="preserve"> tinh, thuốc màu;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Luyện thép;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khác có tiếp xúc với mangan và hợp chất mangan.</w:t>
      </w:r>
    </w:p>
    <w:p w:rsidR="006A06B6" w:rsidRPr="00E47FE5" w:rsidRDefault="00E13B93" w:rsidP="00511D56">
      <w:pPr>
        <w:spacing w:before="120"/>
        <w:rPr>
          <w:rFonts w:ascii="Arial" w:hAnsi="Arial" w:cs="Arial"/>
          <w:b/>
          <w:sz w:val="20"/>
        </w:rPr>
      </w:pPr>
      <w:r w:rsidRPr="00E47FE5">
        <w:rPr>
          <w:rFonts w:ascii="Arial" w:hAnsi="Arial" w:cs="Arial"/>
          <w:b/>
          <w:sz w:val="20"/>
        </w:rPr>
        <w:t xml:space="preserve">4. </w:t>
      </w:r>
      <w:r w:rsidR="006A06B6" w:rsidRPr="00E47FE5">
        <w:rPr>
          <w:rFonts w:ascii="Arial" w:hAnsi="Arial" w:cs="Arial"/>
          <w:b/>
          <w:sz w:val="20"/>
        </w:rPr>
        <w:t>Gi</w:t>
      </w:r>
      <w:r w:rsidRPr="00E47FE5">
        <w:rPr>
          <w:rFonts w:ascii="Arial" w:hAnsi="Arial" w:cs="Arial"/>
          <w:b/>
          <w:sz w:val="20"/>
        </w:rPr>
        <w:t>ớ</w:t>
      </w:r>
      <w:r w:rsidR="006A06B6" w:rsidRPr="00E47FE5">
        <w:rPr>
          <w:rFonts w:ascii="Arial" w:hAnsi="Arial" w:cs="Arial"/>
          <w:b/>
          <w:sz w:val="20"/>
        </w:rPr>
        <w:t xml:space="preserve">i hạn tiếp xúc </w:t>
      </w:r>
      <w:r w:rsidR="00E72327" w:rsidRPr="00E47FE5">
        <w:rPr>
          <w:rFonts w:ascii="Arial" w:hAnsi="Arial" w:cs="Arial"/>
          <w:b/>
          <w:sz w:val="20"/>
        </w:rPr>
        <w:t>tối thiểu</w:t>
      </w:r>
    </w:p>
    <w:p w:rsidR="006A06B6" w:rsidRPr="00E47FE5" w:rsidRDefault="005C3C49" w:rsidP="00511D56">
      <w:pPr>
        <w:spacing w:before="120"/>
        <w:rPr>
          <w:rFonts w:ascii="Arial" w:hAnsi="Arial" w:cs="Arial"/>
          <w:sz w:val="20"/>
        </w:rPr>
      </w:pPr>
      <w:r w:rsidRPr="00E47FE5">
        <w:rPr>
          <w:rFonts w:ascii="Arial" w:hAnsi="Arial" w:cs="Arial"/>
          <w:b/>
          <w:sz w:val="20"/>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mangan vượt quá giới hạn tiếp xúc ng</w:t>
      </w:r>
      <w:r w:rsidR="00D231AF" w:rsidRPr="00E47FE5">
        <w:rPr>
          <w:rFonts w:ascii="Arial" w:hAnsi="Arial" w:cs="Arial"/>
          <w:sz w:val="20"/>
        </w:rPr>
        <w:t>ắ</w:t>
      </w:r>
      <w:r w:rsidR="006A06B6" w:rsidRPr="00E47FE5">
        <w:rPr>
          <w:rFonts w:ascii="Arial" w:hAnsi="Arial" w:cs="Arial"/>
          <w:sz w:val="20"/>
        </w:rPr>
        <w:t>n cho phép theo quy chu</w:t>
      </w:r>
      <w:r w:rsidR="00D231AF" w:rsidRPr="00E47FE5">
        <w:rPr>
          <w:rFonts w:ascii="Arial" w:hAnsi="Arial" w:cs="Arial"/>
          <w:sz w:val="20"/>
        </w:rPr>
        <w:t>ẩ</w:t>
      </w:r>
      <w:r w:rsidR="006A06B6" w:rsidRPr="00E47FE5">
        <w:rPr>
          <w:rFonts w:ascii="Arial" w:hAnsi="Arial" w:cs="Arial"/>
          <w:sz w:val="20"/>
        </w:rPr>
        <w:t>n, tiêu chu</w:t>
      </w:r>
      <w:r w:rsidR="00D231AF" w:rsidRPr="00E47FE5">
        <w:rPr>
          <w:rFonts w:ascii="Arial" w:hAnsi="Arial" w:cs="Arial"/>
          <w:sz w:val="20"/>
        </w:rPr>
        <w:t>ẩ</w:t>
      </w:r>
      <w:r w:rsidR="006A06B6" w:rsidRPr="00E47FE5">
        <w:rPr>
          <w:rFonts w:ascii="Arial" w:hAnsi="Arial" w:cs="Arial"/>
          <w:sz w:val="20"/>
        </w:rPr>
        <w:t>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tiếp xúc với yếu t</w:t>
      </w:r>
      <w:r w:rsidR="00D231AF" w:rsidRPr="00E47FE5">
        <w:rPr>
          <w:rFonts w:ascii="Arial" w:hAnsi="Arial" w:cs="Arial"/>
          <w:sz w:val="20"/>
        </w:rPr>
        <w:t>ố</w:t>
      </w:r>
      <w:r w:rsidR="006A06B6" w:rsidRPr="00E47FE5">
        <w:rPr>
          <w:rFonts w:ascii="Arial" w:hAnsi="Arial" w:cs="Arial"/>
          <w:sz w:val="20"/>
        </w:rPr>
        <w:t xml:space="preserve"> có hại gây bệnh nghề nghiệp cấp tính theo quy định hiện hành.</w:t>
      </w:r>
    </w:p>
    <w:p w:rsidR="006A06B6" w:rsidRPr="00E47FE5" w:rsidRDefault="00D231AF" w:rsidP="00511D56">
      <w:pPr>
        <w:spacing w:before="120"/>
        <w:rPr>
          <w:rFonts w:ascii="Arial" w:hAnsi="Arial" w:cs="Arial"/>
          <w:b/>
          <w:sz w:val="20"/>
        </w:rPr>
      </w:pPr>
      <w:r w:rsidRPr="00E47FE5">
        <w:rPr>
          <w:rFonts w:ascii="Arial" w:hAnsi="Arial" w:cs="Arial"/>
          <w:b/>
          <w:sz w:val="20"/>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mangan trong quá trình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mangan vượt quá giới hạn tiếp xúc ca làm việc cho phép theo quy chu</w:t>
      </w:r>
      <w:r w:rsidR="00D231AF" w:rsidRPr="00E47FE5">
        <w:rPr>
          <w:rFonts w:ascii="Arial" w:hAnsi="Arial" w:cs="Arial"/>
          <w:sz w:val="20"/>
        </w:rPr>
        <w:t>ẩ</w:t>
      </w:r>
      <w:r w:rsidR="006A06B6" w:rsidRPr="00E47FE5">
        <w:rPr>
          <w:rFonts w:ascii="Arial" w:hAnsi="Arial" w:cs="Arial"/>
          <w:sz w:val="20"/>
        </w:rPr>
        <w:t>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Mangan niệu &gt; 8 </w:t>
      </w:r>
      <w:r w:rsidR="00DB7F3D" w:rsidRPr="00E47FE5">
        <w:rPr>
          <w:rFonts w:ascii="Arial" w:hAnsi="Arial" w:cs="Arial"/>
          <w:sz w:val="20"/>
        </w:rPr>
        <w:t>µ</w:t>
      </w:r>
      <w:r w:rsidR="006A06B6" w:rsidRPr="00E47FE5">
        <w:rPr>
          <w:rFonts w:ascii="Arial" w:hAnsi="Arial" w:cs="Arial"/>
          <w:sz w:val="20"/>
        </w:rPr>
        <w:t>g/L.</w:t>
      </w:r>
    </w:p>
    <w:p w:rsidR="006A06B6" w:rsidRPr="00E47FE5" w:rsidRDefault="00D231AF" w:rsidP="00511D56">
      <w:pPr>
        <w:spacing w:before="120"/>
        <w:rPr>
          <w:rFonts w:ascii="Arial" w:hAnsi="Arial" w:cs="Arial"/>
          <w:b/>
          <w:sz w:val="20"/>
        </w:rPr>
      </w:pPr>
      <w:r w:rsidRPr="00E47FE5">
        <w:rPr>
          <w:rFonts w:ascii="Arial" w:hAnsi="Arial" w:cs="Arial"/>
          <w:b/>
          <w:sz w:val="20"/>
        </w:rPr>
        <w:t xml:space="preserve">5. </w:t>
      </w:r>
      <w:r w:rsidR="006A06B6" w:rsidRPr="00E47FE5">
        <w:rPr>
          <w:rFonts w:ascii="Arial" w:hAnsi="Arial" w:cs="Arial"/>
          <w:b/>
          <w:sz w:val="20"/>
        </w:rPr>
        <w:t>Thời gian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2 phút;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 2 tháng.</w:t>
      </w:r>
    </w:p>
    <w:p w:rsidR="006A06B6" w:rsidRPr="00E47FE5" w:rsidRDefault="00D231AF" w:rsidP="00511D56">
      <w:pPr>
        <w:spacing w:before="120"/>
        <w:rPr>
          <w:rFonts w:ascii="Arial" w:hAnsi="Arial" w:cs="Arial"/>
          <w:b/>
          <w:sz w:val="20"/>
        </w:rPr>
      </w:pPr>
      <w:r w:rsidRPr="00E47FE5">
        <w:rPr>
          <w:rFonts w:ascii="Arial" w:hAnsi="Arial" w:cs="Arial"/>
          <w:b/>
          <w:sz w:val="20"/>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48 giờ</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 20 năm.</w:t>
      </w:r>
    </w:p>
    <w:p w:rsidR="006A06B6" w:rsidRPr="00E47FE5" w:rsidRDefault="00A12C77" w:rsidP="00511D56">
      <w:pPr>
        <w:spacing w:before="120"/>
        <w:rPr>
          <w:rFonts w:ascii="Arial" w:hAnsi="Arial" w:cs="Arial"/>
          <w:b/>
          <w:sz w:val="20"/>
        </w:rPr>
      </w:pPr>
      <w:r w:rsidRPr="00E47FE5">
        <w:rPr>
          <w:rFonts w:ascii="Arial" w:hAnsi="Arial" w:cs="Arial"/>
          <w:b/>
          <w:sz w:val="20"/>
        </w:rPr>
        <w:t xml:space="preserve">7. </w:t>
      </w:r>
      <w:r w:rsidR="006A06B6" w:rsidRPr="00E47FE5">
        <w:rPr>
          <w:rFonts w:ascii="Arial" w:hAnsi="Arial" w:cs="Arial"/>
          <w:b/>
          <w:sz w:val="20"/>
        </w:rPr>
        <w:t>Chẩn đoán</w:t>
      </w:r>
    </w:p>
    <w:p w:rsidR="006A06B6" w:rsidRPr="00E47FE5" w:rsidRDefault="00A12C77" w:rsidP="00511D56">
      <w:pPr>
        <w:spacing w:before="120"/>
        <w:rPr>
          <w:rFonts w:ascii="Arial" w:hAnsi="Arial" w:cs="Arial"/>
          <w:b/>
          <w:sz w:val="20"/>
        </w:rPr>
      </w:pPr>
      <w:r w:rsidRPr="00E47FE5">
        <w:rPr>
          <w:rFonts w:ascii="Arial" w:hAnsi="Arial" w:cs="Arial"/>
          <w:b/>
          <w:sz w:val="20"/>
        </w:rPr>
        <w:t xml:space="preserve">7.1. </w:t>
      </w:r>
      <w:r w:rsidR="006A06B6" w:rsidRPr="00E47FE5">
        <w:rPr>
          <w:rFonts w:ascii="Arial" w:hAnsi="Arial" w:cs="Arial"/>
          <w:b/>
          <w:sz w:val="20"/>
        </w:rPr>
        <w:t>Lâm sàng</w:t>
      </w:r>
    </w:p>
    <w:p w:rsidR="00A12C77" w:rsidRPr="00E47FE5" w:rsidRDefault="00A12C77" w:rsidP="00511D56">
      <w:pPr>
        <w:spacing w:before="120"/>
        <w:rPr>
          <w:rFonts w:ascii="Arial" w:hAnsi="Arial" w:cs="Arial"/>
          <w:sz w:val="20"/>
        </w:rPr>
      </w:pPr>
      <w:r w:rsidRPr="00E47FE5">
        <w:rPr>
          <w:rFonts w:ascii="Arial" w:hAnsi="Arial" w:cs="Arial"/>
          <w:sz w:val="20"/>
        </w:rPr>
        <w:t xml:space="preserve">7.1.1. </w:t>
      </w:r>
      <w:r w:rsidR="006A06B6" w:rsidRPr="00E47FE5">
        <w:rPr>
          <w:rFonts w:ascii="Arial" w:hAnsi="Arial" w:cs="Arial"/>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Kích thích niêm mạc, mắt, da khi tiếp xúc ở nồng độ cao;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Kích thích, gây viêm đường hô hấp: ho, viêm phế quản, viêm ph</w:t>
      </w:r>
      <w:r w:rsidR="00A1763F" w:rsidRPr="00E47FE5">
        <w:rPr>
          <w:rFonts w:ascii="Arial" w:hAnsi="Arial" w:cs="Arial"/>
          <w:sz w:val="20"/>
        </w:rPr>
        <w:t>ổ</w:t>
      </w:r>
      <w:r w:rsidR="006A06B6" w:rsidRPr="00E47FE5">
        <w:rPr>
          <w:rFonts w:ascii="Arial" w:hAnsi="Arial" w:cs="Arial"/>
          <w:sz w:val="20"/>
        </w:rPr>
        <w:t xml:space="preserve">i </w:t>
      </w:r>
      <w:r w:rsidR="00A1763F" w:rsidRPr="00E47FE5">
        <w:rPr>
          <w:rFonts w:ascii="Arial" w:hAnsi="Arial" w:cs="Arial"/>
          <w:sz w:val="20"/>
        </w:rPr>
        <w:t>và</w:t>
      </w:r>
      <w:r w:rsidR="00B53EF8" w:rsidRPr="00E47FE5">
        <w:rPr>
          <w:rFonts w:ascii="Arial" w:hAnsi="Arial" w:cs="Arial"/>
          <w:sz w:val="20"/>
        </w:rPr>
        <w:t xml:space="preserve"> </w:t>
      </w:r>
      <w:r w:rsidR="006A06B6" w:rsidRPr="00E47FE5">
        <w:rPr>
          <w:rFonts w:ascii="Arial" w:hAnsi="Arial" w:cs="Arial"/>
          <w:sz w:val="20"/>
        </w:rPr>
        <w:t>giảm chức năng hô h</w:t>
      </w:r>
      <w:r w:rsidR="00A1763F" w:rsidRPr="00E47FE5">
        <w:rPr>
          <w:rFonts w:ascii="Arial" w:hAnsi="Arial" w:cs="Arial"/>
          <w:sz w:val="20"/>
        </w:rPr>
        <w:t>ấ</w:t>
      </w:r>
      <w:r w:rsidR="006A06B6" w:rsidRPr="00E47FE5">
        <w:rPr>
          <w:rFonts w:ascii="Arial" w:hAnsi="Arial" w:cs="Arial"/>
          <w:sz w:val="20"/>
        </w:rPr>
        <w:t>p.</w:t>
      </w:r>
    </w:p>
    <w:p w:rsidR="006A06B6" w:rsidRPr="00E47FE5" w:rsidRDefault="00A1763F" w:rsidP="00511D56">
      <w:pPr>
        <w:spacing w:before="120"/>
        <w:rPr>
          <w:rFonts w:ascii="Arial" w:hAnsi="Arial" w:cs="Arial"/>
          <w:sz w:val="20"/>
        </w:rPr>
      </w:pPr>
      <w:r w:rsidRPr="00E47FE5">
        <w:rPr>
          <w:rFonts w:ascii="Arial" w:hAnsi="Arial" w:cs="Arial"/>
          <w:sz w:val="20"/>
        </w:rPr>
        <w:t xml:space="preserve">7.1.2.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trung ương: Bệnh lý não là hội chứng Parkinson do nhi</w:t>
      </w:r>
      <w:r w:rsidR="00A1763F" w:rsidRPr="00E47FE5">
        <w:rPr>
          <w:rFonts w:ascii="Arial" w:hAnsi="Arial" w:cs="Arial"/>
          <w:sz w:val="20"/>
        </w:rPr>
        <w:t>ễ</w:t>
      </w:r>
      <w:r w:rsidR="006A06B6" w:rsidRPr="00E47FE5">
        <w:rPr>
          <w:rFonts w:ascii="Arial" w:hAnsi="Arial" w:cs="Arial"/>
          <w:sz w:val="20"/>
        </w:rPr>
        <w:t>m độc mangan với các biểu hiện tâm th</w:t>
      </w:r>
      <w:r w:rsidR="00A1763F" w:rsidRPr="00E47FE5">
        <w:rPr>
          <w:rFonts w:ascii="Arial" w:hAnsi="Arial" w:cs="Arial"/>
          <w:sz w:val="20"/>
        </w:rPr>
        <w:t>ầ</w:t>
      </w:r>
      <w:r w:rsidR="006A06B6" w:rsidRPr="00E47FE5">
        <w:rPr>
          <w:rFonts w:ascii="Arial" w:hAnsi="Arial" w:cs="Arial"/>
          <w:sz w:val="20"/>
        </w:rPr>
        <w:t>n kinh. Triệu chứng sớm và kín đáo ch</w:t>
      </w:r>
      <w:r w:rsidR="00A1763F" w:rsidRPr="00E47FE5">
        <w:rPr>
          <w:rFonts w:ascii="Arial" w:hAnsi="Arial" w:cs="Arial"/>
          <w:sz w:val="20"/>
        </w:rPr>
        <w:t>ủ</w:t>
      </w:r>
      <w:r w:rsidR="006A06B6" w:rsidRPr="00E47FE5">
        <w:rPr>
          <w:rFonts w:ascii="Arial" w:hAnsi="Arial" w:cs="Arial"/>
          <w:sz w:val="20"/>
        </w:rPr>
        <w:t xml:space="preserve"> y</w:t>
      </w:r>
      <w:r w:rsidR="00A1763F" w:rsidRPr="00E47FE5">
        <w:rPr>
          <w:rFonts w:ascii="Arial" w:hAnsi="Arial" w:cs="Arial"/>
          <w:sz w:val="20"/>
        </w:rPr>
        <w:t>ế</w:t>
      </w:r>
      <w:r w:rsidR="006A06B6" w:rsidRPr="00E47FE5">
        <w:rPr>
          <w:rFonts w:ascii="Arial" w:hAnsi="Arial" w:cs="Arial"/>
          <w:sz w:val="20"/>
        </w:rPr>
        <w:t>u v</w:t>
      </w:r>
      <w:r w:rsidR="00A1763F" w:rsidRPr="00E47FE5">
        <w:rPr>
          <w:rFonts w:ascii="Arial" w:hAnsi="Arial" w:cs="Arial"/>
          <w:sz w:val="20"/>
        </w:rPr>
        <w:t>ề</w:t>
      </w:r>
      <w:r w:rsidR="006A06B6" w:rsidRPr="00E47FE5">
        <w:rPr>
          <w:rFonts w:ascii="Arial" w:hAnsi="Arial" w:cs="Arial"/>
          <w:sz w:val="20"/>
        </w:rPr>
        <w:t xml:space="preserve"> vận động hoặc đôi khi giảm nhận thức;</w:t>
      </w:r>
    </w:p>
    <w:p w:rsidR="006A06B6" w:rsidRPr="00E47FE5" w:rsidRDefault="006A06B6" w:rsidP="00511D56">
      <w:pPr>
        <w:spacing w:before="120"/>
        <w:rPr>
          <w:rFonts w:ascii="Arial" w:hAnsi="Arial" w:cs="Arial"/>
          <w:sz w:val="20"/>
        </w:rPr>
      </w:pPr>
      <w:r w:rsidRPr="00E47FE5">
        <w:rPr>
          <w:rFonts w:ascii="Arial" w:hAnsi="Arial" w:cs="Arial"/>
          <w:sz w:val="20"/>
        </w:rPr>
        <w:t>Nhi</w:t>
      </w:r>
      <w:r w:rsidR="00A1763F" w:rsidRPr="00E47FE5">
        <w:rPr>
          <w:rFonts w:ascii="Arial" w:hAnsi="Arial" w:cs="Arial"/>
          <w:sz w:val="20"/>
        </w:rPr>
        <w:t>ễ</w:t>
      </w:r>
      <w:r w:rsidRPr="00E47FE5">
        <w:rPr>
          <w:rFonts w:ascii="Arial" w:hAnsi="Arial" w:cs="Arial"/>
          <w:sz w:val="20"/>
        </w:rPr>
        <w:t>m độc mangan tiến triển qua các giai đoạn:</w:t>
      </w:r>
    </w:p>
    <w:p w:rsidR="006A06B6" w:rsidRPr="00E47FE5" w:rsidRDefault="006A06B6" w:rsidP="00511D56">
      <w:pPr>
        <w:spacing w:before="120"/>
        <w:rPr>
          <w:rFonts w:ascii="Arial" w:hAnsi="Arial" w:cs="Arial"/>
          <w:sz w:val="20"/>
        </w:rPr>
      </w:pPr>
      <w:r w:rsidRPr="00E47FE5">
        <w:rPr>
          <w:rFonts w:ascii="Arial" w:hAnsi="Arial" w:cs="Arial"/>
          <w:sz w:val="20"/>
        </w:rPr>
        <w:t>+ Giai đoạn I: khó chịu, suy nhược, chán ăn, nhức đầu, cả</w:t>
      </w:r>
      <w:r w:rsidR="00A1763F" w:rsidRPr="00E47FE5">
        <w:rPr>
          <w:rFonts w:ascii="Arial" w:hAnsi="Arial" w:cs="Arial"/>
          <w:sz w:val="20"/>
        </w:rPr>
        <w:t>m xúc để</w:t>
      </w:r>
      <w:r w:rsidRPr="00E47FE5">
        <w:rPr>
          <w:rFonts w:ascii="Arial" w:hAnsi="Arial" w:cs="Arial"/>
          <w:sz w:val="20"/>
        </w:rPr>
        <w:t xml:space="preserve"> thay đổi, vô cảm, giảm ham muốn tình dục, yếu c</w:t>
      </w:r>
      <w:r w:rsidR="00A1763F" w:rsidRPr="00E47FE5">
        <w:rPr>
          <w:rFonts w:ascii="Arial" w:hAnsi="Arial" w:cs="Arial"/>
          <w:sz w:val="20"/>
        </w:rPr>
        <w:t>ơ</w:t>
      </w:r>
      <w:r w:rsidRPr="00E47FE5">
        <w:rPr>
          <w:rFonts w:ascii="Arial" w:hAnsi="Arial" w:cs="Arial"/>
          <w:sz w:val="20"/>
        </w:rPr>
        <w:t>, ngủ lịm;</w:t>
      </w:r>
    </w:p>
    <w:p w:rsidR="006A06B6" w:rsidRPr="00E47FE5" w:rsidRDefault="006A06B6" w:rsidP="00511D56">
      <w:pPr>
        <w:spacing w:before="120"/>
        <w:rPr>
          <w:rFonts w:ascii="Arial" w:hAnsi="Arial" w:cs="Arial"/>
          <w:sz w:val="20"/>
        </w:rPr>
      </w:pPr>
      <w:r w:rsidRPr="00E47FE5">
        <w:rPr>
          <w:rFonts w:ascii="Arial" w:hAnsi="Arial" w:cs="Arial"/>
          <w:sz w:val="20"/>
        </w:rPr>
        <w:t>+ Giai đoạn II: Suy giảm trí nhớ, giảm khả</w:t>
      </w:r>
      <w:r w:rsidR="00A1763F" w:rsidRPr="00E47FE5">
        <w:rPr>
          <w:rFonts w:ascii="Arial" w:hAnsi="Arial" w:cs="Arial"/>
          <w:sz w:val="20"/>
        </w:rPr>
        <w:t xml:space="preserve"> năng phân tích, lo lắ</w:t>
      </w:r>
      <w:r w:rsidRPr="00E47FE5">
        <w:rPr>
          <w:rFonts w:ascii="Arial" w:hAnsi="Arial" w:cs="Arial"/>
          <w:sz w:val="20"/>
        </w:rPr>
        <w:t>ng, đôi khi có biểu hiện loạn thần như ảo giác;</w:t>
      </w:r>
    </w:p>
    <w:p w:rsidR="006A06B6" w:rsidRPr="00E47FE5" w:rsidRDefault="006A06B6" w:rsidP="00511D56">
      <w:pPr>
        <w:spacing w:before="120"/>
        <w:rPr>
          <w:rFonts w:ascii="Arial" w:hAnsi="Arial" w:cs="Arial"/>
          <w:sz w:val="20"/>
        </w:rPr>
      </w:pPr>
      <w:r w:rsidRPr="00E47FE5">
        <w:rPr>
          <w:rFonts w:ascii="Arial" w:hAnsi="Arial" w:cs="Arial"/>
          <w:sz w:val="20"/>
        </w:rPr>
        <w:t>+ Giai đoạn III: Giảm vận động dần dần, rối loạn cận ngôn (nói lắp), rối loạn trương lực cơ tứ chi đối xứng, dáng đi vụng về, ngượng ngập, tư thế không ổn định, liệt, cứng cơ, nét mặt kiểu mặt tượng, run tăng khi tập trung, rối loạn phối h</w:t>
      </w:r>
      <w:r w:rsidR="00A1763F" w:rsidRPr="00E47FE5">
        <w:rPr>
          <w:rFonts w:ascii="Arial" w:hAnsi="Arial" w:cs="Arial"/>
          <w:sz w:val="20"/>
        </w:rPr>
        <w:t>ợ</w:t>
      </w:r>
      <w:r w:rsidRPr="00E47FE5">
        <w:rPr>
          <w:rFonts w:ascii="Arial" w:hAnsi="Arial" w:cs="Arial"/>
          <w:sz w:val="20"/>
        </w:rPr>
        <w:t>p vận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w:t>
      </w:r>
      <w:r w:rsidR="00A1763F" w:rsidRPr="00E47FE5">
        <w:rPr>
          <w:rFonts w:ascii="Arial" w:hAnsi="Arial" w:cs="Arial"/>
          <w:sz w:val="20"/>
        </w:rPr>
        <w:t>ô</w:t>
      </w:r>
      <w:r w:rsidR="006A06B6" w:rsidRPr="00E47FE5">
        <w:rPr>
          <w:rFonts w:ascii="Arial" w:hAnsi="Arial" w:cs="Arial"/>
          <w:sz w:val="20"/>
        </w:rPr>
        <w:t xml:space="preserve"> hấp</w:t>
      </w:r>
      <w:r w:rsidR="00A1763F" w:rsidRPr="00E47FE5">
        <w:rPr>
          <w:rFonts w:ascii="Arial" w:hAnsi="Arial" w:cs="Arial"/>
          <w:sz w:val="20"/>
        </w:rPr>
        <w:t>:</w:t>
      </w:r>
      <w:r w:rsidR="006A06B6" w:rsidRPr="00E47FE5">
        <w:rPr>
          <w:rFonts w:ascii="Arial" w:hAnsi="Arial" w:cs="Arial"/>
          <w:sz w:val="20"/>
        </w:rPr>
        <w:t xml:space="preserve"> Tương tự như nhiễm độc cấp tính.</w:t>
      </w:r>
    </w:p>
    <w:p w:rsidR="006A06B6" w:rsidRPr="00E47FE5" w:rsidRDefault="00A1763F" w:rsidP="00511D56">
      <w:pPr>
        <w:spacing w:before="120"/>
        <w:rPr>
          <w:rFonts w:ascii="Arial" w:hAnsi="Arial" w:cs="Arial"/>
          <w:b/>
          <w:sz w:val="20"/>
        </w:rPr>
      </w:pPr>
      <w:r w:rsidRPr="00E47FE5">
        <w:rPr>
          <w:rFonts w:ascii="Arial" w:hAnsi="Arial" w:cs="Arial"/>
          <w:b/>
          <w:sz w:val="20"/>
        </w:rPr>
        <w:t xml:space="preserve">7.2. </w:t>
      </w:r>
      <w:r w:rsidR="006A06B6" w:rsidRPr="00E47FE5">
        <w:rPr>
          <w:rFonts w:ascii="Arial" w:hAnsi="Arial" w:cs="Arial"/>
          <w:b/>
          <w:sz w:val="20"/>
        </w:rPr>
        <w:t>Cận lâm sàng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A1763F" w:rsidRPr="00E47FE5">
        <w:rPr>
          <w:rFonts w:ascii="Arial" w:hAnsi="Arial" w:cs="Arial"/>
          <w:sz w:val="20"/>
        </w:rPr>
        <w:t>Mangan máu &gt; 36</w:t>
      </w:r>
      <w:r w:rsidR="00DB7F3D" w:rsidRPr="00E47FE5">
        <w:rPr>
          <w:rFonts w:ascii="Arial" w:hAnsi="Arial" w:cs="Arial"/>
          <w:sz w:val="20"/>
        </w:rPr>
        <w:t>µ</w:t>
      </w:r>
      <w:r w:rsidR="006A06B6" w:rsidRPr="00E47FE5">
        <w:rPr>
          <w:rFonts w:ascii="Arial" w:hAnsi="Arial" w:cs="Arial"/>
          <w:sz w:val="20"/>
        </w:rPr>
        <w:t>g/L;</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Thử nghiệm trí nhớ ngắn hạn: giảm;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Thử nghiệm run tay: tăng;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Thử nghiệm thời gian phản xạ đơn giản thị vận động: kéo dài.</w:t>
      </w:r>
    </w:p>
    <w:p w:rsidR="006A06B6" w:rsidRPr="00E47FE5" w:rsidRDefault="00A1763F" w:rsidP="00511D56">
      <w:pPr>
        <w:spacing w:before="120"/>
        <w:rPr>
          <w:rFonts w:ascii="Arial" w:hAnsi="Arial" w:cs="Arial"/>
          <w:b/>
          <w:sz w:val="20"/>
        </w:rPr>
      </w:pPr>
      <w:r w:rsidRPr="00E47FE5">
        <w:rPr>
          <w:rFonts w:ascii="Arial" w:hAnsi="Arial" w:cs="Arial"/>
          <w:b/>
          <w:sz w:val="20"/>
        </w:rPr>
        <w:t xml:space="preserve">8. </w:t>
      </w:r>
      <w:r w:rsidR="006A06B6" w:rsidRPr="00E47FE5">
        <w:rPr>
          <w:rFonts w:ascii="Arial" w:hAnsi="Arial" w:cs="Arial"/>
          <w:b/>
          <w:sz w:val="20"/>
        </w:rPr>
        <w:t>Chẩn đoán phân biệt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Parkinson;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mangan không phải do nguyên nhân nghề nghiệp.</w:t>
      </w:r>
    </w:p>
    <w:p w:rsidR="006A06B6" w:rsidRPr="00E47FE5" w:rsidRDefault="00AE341A"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H</w:t>
      </w:r>
      <w:r w:rsidRPr="00E47FE5">
        <w:rPr>
          <w:rFonts w:ascii="Arial" w:hAnsi="Arial" w:cs="Arial"/>
          <w:b/>
          <w:sz w:val="20"/>
          <w:lang w:val="en-US"/>
        </w:rPr>
        <w:t>ướ</w:t>
      </w:r>
      <w:r w:rsidR="006A06B6" w:rsidRPr="00E47FE5">
        <w:rPr>
          <w:rFonts w:ascii="Arial" w:hAnsi="Arial" w:cs="Arial"/>
          <w:b/>
          <w:sz w:val="20"/>
        </w:rPr>
        <w:t>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3"/>
        <w:gridCol w:w="6931"/>
        <w:gridCol w:w="1283"/>
      </w:tblGrid>
      <w:tr w:rsidR="006A06B6" w:rsidRPr="00E47FE5">
        <w:tc>
          <w:tcPr>
            <w:tcW w:w="475"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818"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707"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r w:rsidR="00DC6FFE" w:rsidRPr="00E47FE5">
              <w:rPr>
                <w:rFonts w:ascii="Arial" w:hAnsi="Arial" w:cs="Arial"/>
                <w:b/>
                <w:sz w:val="20"/>
                <w:lang w:val="en-US"/>
              </w:rPr>
              <w:t>%</w:t>
            </w:r>
            <w:r w:rsidRPr="00E47FE5">
              <w:rPr>
                <w:rFonts w:ascii="Arial" w:hAnsi="Arial" w:cs="Arial"/>
                <w:b/>
                <w:sz w:val="20"/>
              </w:rPr>
              <w:t>)</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Bệnh Parkinson</w:t>
            </w:r>
          </w:p>
        </w:tc>
        <w:tc>
          <w:tcPr>
            <w:tcW w:w="7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818" w:type="pct"/>
            <w:shd w:val="clear" w:color="auto" w:fill="auto"/>
          </w:tcPr>
          <w:p w:rsidR="006A06B6" w:rsidRPr="00E47FE5" w:rsidRDefault="00C17C27" w:rsidP="00511D56">
            <w:pPr>
              <w:spacing w:before="120"/>
              <w:rPr>
                <w:rFonts w:ascii="Arial" w:hAnsi="Arial" w:cs="Arial"/>
                <w:sz w:val="20"/>
                <w:lang w:val="en-US"/>
              </w:rPr>
            </w:pPr>
            <w:r w:rsidRPr="00E47FE5">
              <w:rPr>
                <w:rFonts w:ascii="Arial" w:hAnsi="Arial" w:cs="Arial"/>
                <w:sz w:val="20"/>
              </w:rPr>
              <w:t>Mức độ</w:t>
            </w:r>
            <w:r w:rsidR="006A06B6" w:rsidRPr="00E47FE5">
              <w:rPr>
                <w:rFonts w:ascii="Arial" w:hAnsi="Arial" w:cs="Arial"/>
                <w:sz w:val="20"/>
              </w:rPr>
              <w:t xml:space="preserve"> nh</w:t>
            </w:r>
            <w:r w:rsidR="004453C2" w:rsidRPr="00E47FE5">
              <w:rPr>
                <w:rFonts w:ascii="Arial" w:hAnsi="Arial" w:cs="Arial"/>
                <w:sz w:val="20"/>
                <w:lang w:val="en-US"/>
              </w:rPr>
              <w:t>ẹ</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F41352" w:rsidRPr="00E47FE5">
              <w:rPr>
                <w:rFonts w:ascii="Arial" w:hAnsi="Arial" w:cs="Arial"/>
                <w:sz w:val="20"/>
                <w:lang w:val="en-US"/>
              </w:rPr>
              <w:t xml:space="preserve"> </w:t>
            </w:r>
            <w:r w:rsidRPr="00E47FE5">
              <w:rPr>
                <w:rFonts w:ascii="Arial" w:hAnsi="Arial" w:cs="Arial"/>
                <w:sz w:val="20"/>
              </w:rPr>
              <w:t>-</w:t>
            </w:r>
            <w:r w:rsidR="00F41352" w:rsidRPr="00E47FE5">
              <w:rPr>
                <w:rFonts w:ascii="Arial" w:hAnsi="Arial" w:cs="Arial"/>
                <w:sz w:val="20"/>
                <w:lang w:val="en-US"/>
              </w:rPr>
              <w:t xml:space="preserve"> </w:t>
            </w:r>
            <w:r w:rsidRPr="00E47FE5">
              <w:rPr>
                <w:rFonts w:ascii="Arial" w:hAnsi="Arial" w:cs="Arial"/>
                <w:sz w:val="20"/>
              </w:rPr>
              <w:t>30</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818"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vừa</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61 -</w:t>
            </w:r>
            <w:r w:rsidR="00F41352" w:rsidRPr="00E47FE5">
              <w:rPr>
                <w:rFonts w:ascii="Arial" w:hAnsi="Arial" w:cs="Arial"/>
                <w:sz w:val="20"/>
                <w:lang w:val="en-US"/>
              </w:rPr>
              <w:t xml:space="preserve"> </w:t>
            </w:r>
            <w:r w:rsidRPr="00E47FE5">
              <w:rPr>
                <w:rFonts w:ascii="Arial" w:hAnsi="Arial" w:cs="Arial"/>
                <w:sz w:val="20"/>
              </w:rPr>
              <w:t>65</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nặng</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81 - 85</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Mức độ </w:t>
            </w:r>
            <w:r w:rsidR="00AA60D5" w:rsidRPr="00E47FE5">
              <w:rPr>
                <w:rFonts w:ascii="Arial" w:hAnsi="Arial" w:cs="Arial"/>
                <w:sz w:val="20"/>
              </w:rPr>
              <w:t>rất</w:t>
            </w:r>
            <w:r w:rsidRPr="00E47FE5">
              <w:rPr>
                <w:rFonts w:ascii="Arial" w:hAnsi="Arial" w:cs="Arial"/>
                <w:sz w:val="20"/>
              </w:rPr>
              <w:t xml:space="preserve"> nặng</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91 - 95</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Bệnh viêm ph</w:t>
            </w:r>
            <w:r w:rsidR="004453C2" w:rsidRPr="00E47FE5">
              <w:rPr>
                <w:rFonts w:ascii="Arial" w:hAnsi="Arial" w:cs="Arial"/>
                <w:sz w:val="20"/>
              </w:rPr>
              <w:t>ế</w:t>
            </w:r>
            <w:r w:rsidRPr="00E47FE5">
              <w:rPr>
                <w:rFonts w:ascii="Arial" w:hAnsi="Arial" w:cs="Arial"/>
                <w:sz w:val="20"/>
              </w:rPr>
              <w:t xml:space="preserve"> quả</w:t>
            </w:r>
            <w:r w:rsidR="004453C2" w:rsidRPr="00E47FE5">
              <w:rPr>
                <w:rFonts w:ascii="Arial" w:hAnsi="Arial" w:cs="Arial"/>
                <w:sz w:val="20"/>
              </w:rPr>
              <w:t>n, viêm phổ</w:t>
            </w:r>
            <w:r w:rsidRPr="00E47FE5">
              <w:rPr>
                <w:rFonts w:ascii="Arial" w:hAnsi="Arial" w:cs="Arial"/>
                <w:sz w:val="20"/>
              </w:rPr>
              <w:t>i mạn tí</w:t>
            </w:r>
            <w:r w:rsidR="004453C2" w:rsidRPr="00E47FE5">
              <w:rPr>
                <w:rFonts w:ascii="Arial" w:hAnsi="Arial" w:cs="Arial"/>
                <w:sz w:val="20"/>
              </w:rPr>
              <w:t>nh, chưa có rố</w:t>
            </w:r>
            <w:r w:rsidRPr="00E47FE5">
              <w:rPr>
                <w:rFonts w:ascii="Arial" w:hAnsi="Arial" w:cs="Arial"/>
                <w:sz w:val="20"/>
              </w:rPr>
              <w:t>i loạn chức năng hô hấp</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15</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Ghi chú: </w:t>
            </w:r>
            <w:r w:rsidR="00145534" w:rsidRPr="00E47FE5">
              <w:rPr>
                <w:rFonts w:ascii="Arial" w:hAnsi="Arial" w:cs="Arial"/>
                <w:sz w:val="20"/>
              </w:rPr>
              <w:t>Tổn thương</w:t>
            </w:r>
            <w:r w:rsidRPr="00E47FE5">
              <w:rPr>
                <w:rFonts w:ascii="Arial" w:hAnsi="Arial" w:cs="Arial"/>
                <w:sz w:val="20"/>
              </w:rPr>
              <w:t xml:space="preserve"> tại </w:t>
            </w:r>
            <w:r w:rsidR="00E47FE5" w:rsidRPr="00E47FE5">
              <w:rPr>
                <w:rFonts w:ascii="Arial" w:hAnsi="Arial" w:cs="Arial"/>
                <w:sz w:val="20"/>
              </w:rPr>
              <w:t>Mục</w:t>
            </w:r>
            <w:r w:rsidR="004453C2" w:rsidRPr="00E47FE5">
              <w:rPr>
                <w:rFonts w:ascii="Arial" w:hAnsi="Arial" w:cs="Arial"/>
                <w:sz w:val="20"/>
              </w:rPr>
              <w:t xml:space="preserve"> 2 nếu có biế</w:t>
            </w:r>
            <w:r w:rsidRPr="00E47FE5">
              <w:rPr>
                <w:rFonts w:ascii="Arial" w:hAnsi="Arial" w:cs="Arial"/>
                <w:sz w:val="20"/>
              </w:rPr>
              <w:t>n chứng thì th</w:t>
            </w:r>
            <w:r w:rsidR="004453C2" w:rsidRPr="00E47FE5">
              <w:rPr>
                <w:rFonts w:ascii="Arial" w:hAnsi="Arial" w:cs="Arial"/>
                <w:sz w:val="20"/>
              </w:rPr>
              <w:t>ì</w:t>
            </w:r>
            <w:r w:rsidRPr="00E47FE5">
              <w:rPr>
                <w:rFonts w:ascii="Arial" w:hAnsi="Arial" w:cs="Arial"/>
                <w:sz w:val="20"/>
              </w:rPr>
              <w:t xml:space="preserve"> tỷ lệ t</w:t>
            </w:r>
            <w:r w:rsidR="004453C2" w:rsidRPr="00E47FE5">
              <w:rPr>
                <w:rFonts w:ascii="Arial" w:hAnsi="Arial" w:cs="Arial"/>
                <w:sz w:val="20"/>
              </w:rPr>
              <w:t>ổ</w:t>
            </w:r>
            <w:r w:rsidRPr="00E47FE5">
              <w:rPr>
                <w:rFonts w:ascii="Arial" w:hAnsi="Arial" w:cs="Arial"/>
                <w:sz w:val="20"/>
              </w:rPr>
              <w:t>n th</w:t>
            </w:r>
            <w:r w:rsidR="00555C6D" w:rsidRPr="00E47FE5">
              <w:rPr>
                <w:rFonts w:ascii="Arial" w:hAnsi="Arial" w:cs="Arial"/>
                <w:sz w:val="20"/>
              </w:rPr>
              <w:t>ươ</w:t>
            </w:r>
            <w:r w:rsidRPr="00E47FE5">
              <w:rPr>
                <w:rFonts w:ascii="Arial" w:hAnsi="Arial" w:cs="Arial"/>
                <w:sz w:val="20"/>
              </w:rPr>
              <w:t>n</w:t>
            </w:r>
            <w:r w:rsidR="004453C2" w:rsidRPr="00E47FE5">
              <w:rPr>
                <w:rFonts w:ascii="Arial" w:hAnsi="Arial" w:cs="Arial"/>
                <w:sz w:val="20"/>
              </w:rPr>
              <w:t>g</w:t>
            </w:r>
            <w:r w:rsidRPr="00E47FE5">
              <w:rPr>
                <w:rFonts w:ascii="Arial" w:hAnsi="Arial" w:cs="Arial"/>
                <w:sz w:val="20"/>
              </w:rPr>
              <w:t xml:space="preserve"> được cộng lùi với tỷ lệ tương ứng quy định ở </w:t>
            </w:r>
            <w:r w:rsidR="00E47FE5" w:rsidRPr="00E47FE5">
              <w:rPr>
                <w:rFonts w:ascii="Arial" w:hAnsi="Arial" w:cs="Arial"/>
                <w:sz w:val="20"/>
              </w:rPr>
              <w:t>Mục</w:t>
            </w:r>
            <w:r w:rsidRPr="00E47FE5">
              <w:rPr>
                <w:rFonts w:ascii="Arial" w:hAnsi="Arial" w:cs="Arial"/>
                <w:sz w:val="20"/>
              </w:rPr>
              <w:t xml:space="preserve"> 3; </w:t>
            </w:r>
            <w:r w:rsidR="00E47FE5" w:rsidRPr="00E47FE5">
              <w:rPr>
                <w:rFonts w:ascii="Arial" w:hAnsi="Arial" w:cs="Arial"/>
                <w:sz w:val="20"/>
              </w:rPr>
              <w:t>Mục</w:t>
            </w:r>
            <w:r w:rsidRPr="00E47FE5">
              <w:rPr>
                <w:rFonts w:ascii="Arial" w:hAnsi="Arial" w:cs="Arial"/>
                <w:sz w:val="20"/>
              </w:rPr>
              <w:t xml:space="preserve"> 4.</w:t>
            </w:r>
          </w:p>
        </w:tc>
        <w:tc>
          <w:tcPr>
            <w:tcW w:w="7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3</w:t>
            </w:r>
            <w:r w:rsidR="003314B6">
              <w:rPr>
                <w:rFonts w:ascii="Arial" w:hAnsi="Arial" w:cs="Arial"/>
                <w:sz w:val="20"/>
                <w:lang w:val="en-US"/>
              </w:rPr>
              <w:t>.</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4453C2" w:rsidRPr="00E47FE5">
              <w:rPr>
                <w:rFonts w:ascii="Arial" w:hAnsi="Arial" w:cs="Arial"/>
                <w:sz w:val="20"/>
              </w:rPr>
              <w:t>ố</w:t>
            </w:r>
            <w:r w:rsidRPr="00E47FE5">
              <w:rPr>
                <w:rFonts w:ascii="Arial" w:hAnsi="Arial" w:cs="Arial"/>
                <w:sz w:val="20"/>
              </w:rPr>
              <w:t>i loạn thông khí ph</w:t>
            </w:r>
            <w:r w:rsidR="004453C2" w:rsidRPr="00E47FE5">
              <w:rPr>
                <w:rFonts w:ascii="Arial" w:hAnsi="Arial" w:cs="Arial"/>
                <w:sz w:val="20"/>
              </w:rPr>
              <w:t>ổ</w:t>
            </w:r>
            <w:r w:rsidRPr="00E47FE5">
              <w:rPr>
                <w:rFonts w:ascii="Arial" w:hAnsi="Arial" w:cs="Arial"/>
                <w:sz w:val="20"/>
              </w:rPr>
              <w:t>i</w:t>
            </w:r>
          </w:p>
        </w:tc>
        <w:tc>
          <w:tcPr>
            <w:tcW w:w="7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818" w:type="pct"/>
            <w:shd w:val="clear" w:color="auto" w:fill="auto"/>
          </w:tcPr>
          <w:p w:rsidR="006A06B6" w:rsidRPr="00E47FE5" w:rsidRDefault="00C17C27" w:rsidP="00511D56">
            <w:pPr>
              <w:spacing w:before="120"/>
              <w:rPr>
                <w:rFonts w:ascii="Arial" w:hAnsi="Arial" w:cs="Arial"/>
                <w:sz w:val="20"/>
                <w:lang w:val="en-US"/>
              </w:rPr>
            </w:pPr>
            <w:r w:rsidRPr="00E47FE5">
              <w:rPr>
                <w:rFonts w:ascii="Arial" w:hAnsi="Arial" w:cs="Arial"/>
                <w:sz w:val="20"/>
              </w:rPr>
              <w:t>Mức độ</w:t>
            </w:r>
            <w:r w:rsidR="006A06B6" w:rsidRPr="00E47FE5">
              <w:rPr>
                <w:rFonts w:ascii="Arial" w:hAnsi="Arial" w:cs="Arial"/>
                <w:sz w:val="20"/>
              </w:rPr>
              <w:t xml:space="preserve"> nh</w:t>
            </w:r>
            <w:r w:rsidR="004453C2" w:rsidRPr="00E47FE5">
              <w:rPr>
                <w:rFonts w:ascii="Arial" w:hAnsi="Arial" w:cs="Arial"/>
                <w:sz w:val="20"/>
                <w:lang w:val="en-US"/>
              </w:rPr>
              <w:t>ẹ</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F41352" w:rsidRPr="00E47FE5">
              <w:rPr>
                <w:rFonts w:ascii="Arial" w:hAnsi="Arial" w:cs="Arial"/>
                <w:sz w:val="20"/>
                <w:lang w:val="en-US"/>
              </w:rPr>
              <w:t xml:space="preserve"> </w:t>
            </w:r>
            <w:r w:rsidRPr="00E47FE5">
              <w:rPr>
                <w:rFonts w:ascii="Arial" w:hAnsi="Arial" w:cs="Arial"/>
                <w:sz w:val="20"/>
              </w:rPr>
              <w:t>-</w:t>
            </w:r>
            <w:r w:rsidR="00F41352" w:rsidRPr="00E47FE5">
              <w:rPr>
                <w:rFonts w:ascii="Arial" w:hAnsi="Arial" w:cs="Arial"/>
                <w:sz w:val="20"/>
                <w:lang w:val="en-US"/>
              </w:rPr>
              <w:t xml:space="preserve"> </w:t>
            </w:r>
            <w:r w:rsidRPr="00E47FE5">
              <w:rPr>
                <w:rFonts w:ascii="Arial" w:hAnsi="Arial" w:cs="Arial"/>
                <w:sz w:val="20"/>
              </w:rPr>
              <w:t>15</w:t>
            </w:r>
          </w:p>
        </w:tc>
      </w:tr>
      <w:tr w:rsidR="006A06B6" w:rsidRPr="00E47FE5">
        <w:tc>
          <w:tcPr>
            <w:tcW w:w="47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trung bình</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F41352" w:rsidRPr="00E47FE5">
              <w:rPr>
                <w:rFonts w:ascii="Arial" w:hAnsi="Arial" w:cs="Arial"/>
                <w:sz w:val="20"/>
                <w:lang w:val="en-US"/>
              </w:rPr>
              <w:t xml:space="preserve"> </w:t>
            </w:r>
            <w:r w:rsidRPr="00E47FE5">
              <w:rPr>
                <w:rFonts w:ascii="Arial" w:hAnsi="Arial" w:cs="Arial"/>
                <w:sz w:val="20"/>
              </w:rPr>
              <w:t>-</w:t>
            </w:r>
            <w:r w:rsidR="00F41352" w:rsidRPr="00E47FE5">
              <w:rPr>
                <w:rFonts w:ascii="Arial" w:hAnsi="Arial" w:cs="Arial"/>
                <w:sz w:val="20"/>
                <w:lang w:val="en-US"/>
              </w:rPr>
              <w:t xml:space="preserve"> </w:t>
            </w:r>
            <w:r w:rsidRPr="00E47FE5">
              <w:rPr>
                <w:rFonts w:ascii="Arial" w:hAnsi="Arial" w:cs="Arial"/>
                <w:sz w:val="20"/>
              </w:rPr>
              <w:t>20</w:t>
            </w: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3.3</w:t>
            </w:r>
            <w:r w:rsidR="003314B6">
              <w:rPr>
                <w:rFonts w:ascii="Arial" w:hAnsi="Arial" w:cs="Arial"/>
                <w:sz w:val="20"/>
                <w:lang w:val="en-US"/>
              </w:rPr>
              <w:t>.</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nặng</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F41352" w:rsidRPr="00E47FE5">
              <w:rPr>
                <w:rFonts w:ascii="Arial" w:hAnsi="Arial" w:cs="Arial"/>
                <w:sz w:val="20"/>
                <w:lang w:val="en-US"/>
              </w:rPr>
              <w:t xml:space="preserve"> </w:t>
            </w:r>
            <w:r w:rsidRPr="00E47FE5">
              <w:rPr>
                <w:rFonts w:ascii="Arial" w:hAnsi="Arial" w:cs="Arial"/>
                <w:sz w:val="20"/>
              </w:rPr>
              <w:t>35</w:t>
            </w: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4</w:t>
            </w:r>
            <w:r w:rsidR="003314B6">
              <w:rPr>
                <w:rFonts w:ascii="Arial" w:hAnsi="Arial" w:cs="Arial"/>
                <w:sz w:val="20"/>
                <w:lang w:val="en-US"/>
              </w:rPr>
              <w:t>.</w:t>
            </w:r>
          </w:p>
        </w:tc>
        <w:tc>
          <w:tcPr>
            <w:tcW w:w="3818" w:type="pct"/>
            <w:shd w:val="clear" w:color="auto" w:fill="auto"/>
          </w:tcPr>
          <w:p w:rsidR="006A06B6" w:rsidRPr="00E47FE5" w:rsidRDefault="004453C2" w:rsidP="00511D56">
            <w:pPr>
              <w:spacing w:before="120"/>
              <w:rPr>
                <w:rFonts w:ascii="Arial" w:hAnsi="Arial" w:cs="Arial"/>
                <w:sz w:val="20"/>
              </w:rPr>
            </w:pPr>
            <w:r w:rsidRPr="00E47FE5">
              <w:rPr>
                <w:rFonts w:ascii="Arial" w:hAnsi="Arial" w:cs="Arial"/>
                <w:sz w:val="20"/>
              </w:rPr>
              <w:t>Tâm ph</w:t>
            </w:r>
            <w:r w:rsidRPr="00E47FE5">
              <w:rPr>
                <w:rFonts w:ascii="Arial" w:hAnsi="Arial" w:cs="Arial"/>
                <w:sz w:val="20"/>
                <w:lang w:val="en-US"/>
              </w:rPr>
              <w:t>ế</w:t>
            </w:r>
            <w:r w:rsidR="006A06B6" w:rsidRPr="00E47FE5">
              <w:rPr>
                <w:rFonts w:ascii="Arial" w:hAnsi="Arial" w:cs="Arial"/>
                <w:sz w:val="20"/>
              </w:rPr>
              <w:t xml:space="preserve"> mạn</w:t>
            </w:r>
          </w:p>
        </w:tc>
        <w:tc>
          <w:tcPr>
            <w:tcW w:w="70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4.1</w:t>
            </w:r>
            <w:r w:rsidR="003314B6">
              <w:rPr>
                <w:rFonts w:ascii="Arial" w:hAnsi="Arial" w:cs="Arial"/>
                <w:sz w:val="20"/>
                <w:lang w:val="en-US"/>
              </w:rPr>
              <w:t>.</w:t>
            </w:r>
          </w:p>
        </w:tc>
        <w:tc>
          <w:tcPr>
            <w:tcW w:w="3818"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1</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F41352" w:rsidRPr="00E47FE5">
              <w:rPr>
                <w:rFonts w:ascii="Arial" w:hAnsi="Arial" w:cs="Arial"/>
                <w:sz w:val="20"/>
                <w:lang w:val="en-US"/>
              </w:rPr>
              <w:t xml:space="preserve"> </w:t>
            </w:r>
            <w:r w:rsidRPr="00E47FE5">
              <w:rPr>
                <w:rFonts w:ascii="Arial" w:hAnsi="Arial" w:cs="Arial"/>
                <w:sz w:val="20"/>
              </w:rPr>
              <w:t>-</w:t>
            </w:r>
            <w:r w:rsidR="00F41352" w:rsidRPr="00E47FE5">
              <w:rPr>
                <w:rFonts w:ascii="Arial" w:hAnsi="Arial" w:cs="Arial"/>
                <w:sz w:val="20"/>
                <w:lang w:val="en-US"/>
              </w:rPr>
              <w:t xml:space="preserve"> </w:t>
            </w:r>
            <w:r w:rsidRPr="00E47FE5">
              <w:rPr>
                <w:rFonts w:ascii="Arial" w:hAnsi="Arial" w:cs="Arial"/>
                <w:sz w:val="20"/>
              </w:rPr>
              <w:t>20</w:t>
            </w: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4.2</w:t>
            </w:r>
            <w:r w:rsidR="003314B6">
              <w:rPr>
                <w:rFonts w:ascii="Arial" w:hAnsi="Arial" w:cs="Arial"/>
                <w:sz w:val="20"/>
                <w:lang w:val="en-US"/>
              </w:rPr>
              <w:t>.</w:t>
            </w:r>
          </w:p>
        </w:tc>
        <w:tc>
          <w:tcPr>
            <w:tcW w:w="3818"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2</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F41352" w:rsidRPr="00E47FE5">
              <w:rPr>
                <w:rFonts w:ascii="Arial" w:hAnsi="Arial" w:cs="Arial"/>
                <w:sz w:val="20"/>
                <w:lang w:val="en-US"/>
              </w:rPr>
              <w:t xml:space="preserve"> </w:t>
            </w:r>
            <w:r w:rsidRPr="00E47FE5">
              <w:rPr>
                <w:rFonts w:ascii="Arial" w:hAnsi="Arial" w:cs="Arial"/>
                <w:sz w:val="20"/>
              </w:rPr>
              <w:t>35</w:t>
            </w: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4.3</w:t>
            </w:r>
            <w:r w:rsidR="003314B6">
              <w:rPr>
                <w:rFonts w:ascii="Arial" w:hAnsi="Arial" w:cs="Arial"/>
                <w:sz w:val="20"/>
                <w:lang w:val="en-US"/>
              </w:rPr>
              <w:t>.</w:t>
            </w:r>
          </w:p>
        </w:tc>
        <w:tc>
          <w:tcPr>
            <w:tcW w:w="3818"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3</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51 -</w:t>
            </w:r>
            <w:r w:rsidR="00F41352" w:rsidRPr="00E47FE5">
              <w:rPr>
                <w:rFonts w:ascii="Arial" w:hAnsi="Arial" w:cs="Arial"/>
                <w:sz w:val="20"/>
                <w:lang w:val="en-US"/>
              </w:rPr>
              <w:t xml:space="preserve"> </w:t>
            </w:r>
            <w:r w:rsidRPr="00E47FE5">
              <w:rPr>
                <w:rFonts w:ascii="Arial" w:hAnsi="Arial" w:cs="Arial"/>
                <w:sz w:val="20"/>
              </w:rPr>
              <w:t>55</w:t>
            </w:r>
          </w:p>
        </w:tc>
      </w:tr>
      <w:tr w:rsidR="006A06B6" w:rsidRPr="00E47FE5">
        <w:tc>
          <w:tcPr>
            <w:tcW w:w="475"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4.4</w:t>
            </w:r>
            <w:r w:rsidR="003314B6">
              <w:rPr>
                <w:rFonts w:ascii="Arial" w:hAnsi="Arial" w:cs="Arial"/>
                <w:sz w:val="20"/>
                <w:lang w:val="en-US"/>
              </w:rPr>
              <w:t>.</w:t>
            </w:r>
          </w:p>
        </w:tc>
        <w:tc>
          <w:tcPr>
            <w:tcW w:w="381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w:t>
            </w:r>
          </w:p>
        </w:tc>
        <w:tc>
          <w:tcPr>
            <w:tcW w:w="70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81</w:t>
            </w:r>
          </w:p>
        </w:tc>
      </w:tr>
      <w:tr w:rsidR="00F41352" w:rsidRPr="00E47FE5">
        <w:tc>
          <w:tcPr>
            <w:tcW w:w="475" w:type="pct"/>
            <w:shd w:val="clear" w:color="auto" w:fill="auto"/>
          </w:tcPr>
          <w:p w:rsidR="00F41352" w:rsidRPr="00E47FE5" w:rsidRDefault="00F41352" w:rsidP="00511D56">
            <w:pPr>
              <w:spacing w:before="120"/>
              <w:rPr>
                <w:rFonts w:ascii="Arial" w:hAnsi="Arial" w:cs="Arial"/>
                <w:sz w:val="20"/>
              </w:rPr>
            </w:pPr>
            <w:r w:rsidRPr="00E47FE5">
              <w:rPr>
                <w:rFonts w:ascii="Arial" w:hAnsi="Arial" w:cs="Arial"/>
                <w:sz w:val="20"/>
              </w:rPr>
              <w:t>5.</w:t>
            </w:r>
          </w:p>
        </w:tc>
        <w:tc>
          <w:tcPr>
            <w:tcW w:w="3818" w:type="pct"/>
            <w:shd w:val="clear" w:color="auto" w:fill="auto"/>
          </w:tcPr>
          <w:p w:rsidR="00F41352" w:rsidRPr="00E47FE5" w:rsidRDefault="00F41352" w:rsidP="00511D56">
            <w:pPr>
              <w:spacing w:before="120"/>
              <w:rPr>
                <w:rFonts w:ascii="Arial" w:hAnsi="Arial" w:cs="Arial"/>
                <w:sz w:val="20"/>
              </w:rPr>
            </w:pPr>
            <w:r w:rsidRPr="00E47FE5">
              <w:rPr>
                <w:rFonts w:ascii="Arial" w:hAnsi="Arial" w:cs="Arial"/>
                <w:sz w:val="20"/>
              </w:rPr>
              <w:t>Các biến chứng (di chứng) khác do nhiễm độc mangan ở các cơ quan, bộ phận áp dụng tỷ lệ tổn thương được quy định tại Bảng 2 Thông tư 28/2013/TTLB-BYT-BLĐTBXH</w:t>
            </w:r>
            <w:r w:rsidR="004453C2" w:rsidRPr="00E47FE5">
              <w:rPr>
                <w:rFonts w:ascii="Arial" w:hAnsi="Arial" w:cs="Arial"/>
                <w:sz w:val="20"/>
              </w:rPr>
              <w:t>,</w:t>
            </w:r>
            <w:r w:rsidRPr="00E47FE5">
              <w:rPr>
                <w:rFonts w:ascii="Arial" w:hAnsi="Arial" w:cs="Arial"/>
                <w:sz w:val="20"/>
              </w:rPr>
              <w:t xml:space="preserve"> nếu chưa được quy định khác tại thông tư này. Các bệnh cầu thận, bệnh kẽ ống thận mạn, bệnh thận mạn tính (nếu có) áp dụng tỷ lệ tổn thương cơ thể quy định tại </w:t>
            </w:r>
            <w:r w:rsidR="00E47FE5" w:rsidRPr="00E47FE5">
              <w:rPr>
                <w:rFonts w:ascii="Arial" w:hAnsi="Arial" w:cs="Arial"/>
                <w:sz w:val="20"/>
              </w:rPr>
              <w:t>Mục</w:t>
            </w:r>
            <w:r w:rsidRPr="00E47FE5">
              <w:rPr>
                <w:rFonts w:ascii="Arial" w:hAnsi="Arial" w:cs="Arial"/>
                <w:sz w:val="20"/>
              </w:rPr>
              <w:t xml:space="preserve"> 9, Phụ lục 9 của Thông tư này</w:t>
            </w:r>
          </w:p>
        </w:tc>
        <w:tc>
          <w:tcPr>
            <w:tcW w:w="707" w:type="pct"/>
            <w:shd w:val="clear" w:color="auto" w:fill="auto"/>
          </w:tcPr>
          <w:p w:rsidR="00F41352" w:rsidRPr="00E47FE5" w:rsidRDefault="00F41352" w:rsidP="00511D56">
            <w:pPr>
              <w:spacing w:before="120"/>
              <w:jc w:val="center"/>
              <w:rPr>
                <w:rFonts w:ascii="Arial" w:hAnsi="Arial" w:cs="Arial"/>
                <w:sz w:val="20"/>
              </w:rPr>
            </w:pPr>
          </w:p>
        </w:tc>
      </w:tr>
    </w:tbl>
    <w:p w:rsidR="00F41352" w:rsidRPr="00E47FE5" w:rsidRDefault="00F41352" w:rsidP="00511D56">
      <w:pPr>
        <w:spacing w:before="120"/>
        <w:rPr>
          <w:rFonts w:ascii="Arial" w:hAnsi="Arial" w:cs="Arial"/>
          <w:sz w:val="20"/>
        </w:rPr>
      </w:pPr>
    </w:p>
    <w:p w:rsidR="006A06B6" w:rsidRPr="00E47FE5" w:rsidRDefault="004453C2" w:rsidP="00511D56">
      <w:pPr>
        <w:spacing w:before="120"/>
        <w:jc w:val="center"/>
        <w:rPr>
          <w:rFonts w:ascii="Arial" w:hAnsi="Arial" w:cs="Arial"/>
          <w:b/>
        </w:rPr>
      </w:pPr>
      <w:bookmarkStart w:id="33" w:name="chuong_pl_12"/>
      <w:r w:rsidRPr="00E47FE5">
        <w:rPr>
          <w:rFonts w:ascii="Arial" w:hAnsi="Arial" w:cs="Arial"/>
          <w:b/>
        </w:rPr>
        <w:t>PHỤ LỤC 12</w:t>
      </w:r>
      <w:bookmarkEnd w:id="33"/>
    </w:p>
    <w:p w:rsidR="006A06B6" w:rsidRPr="00E47FE5" w:rsidRDefault="00C30C7F" w:rsidP="00511D56">
      <w:pPr>
        <w:spacing w:before="120"/>
        <w:jc w:val="center"/>
        <w:rPr>
          <w:rFonts w:ascii="Arial" w:hAnsi="Arial" w:cs="Arial"/>
          <w:sz w:val="20"/>
        </w:rPr>
      </w:pPr>
      <w:bookmarkStart w:id="34" w:name="chuong_pl_12_name"/>
      <w:r w:rsidRPr="00C30C7F">
        <w:rPr>
          <w:rFonts w:ascii="Arial" w:hAnsi="Arial" w:cs="Arial"/>
          <w:sz w:val="20"/>
        </w:rPr>
        <w:t>HƯỚNG DẪN CHẨN ĐOÁN, GIÁM ĐỊNH SUY GIẢM KHẢ NĂNG LAO ĐỘNG DO BỆNH NHIỄM ĐỘC TRINITROTOLUEN NGHỀ NGHIỆP</w:t>
      </w:r>
      <w:bookmarkEnd w:id="34"/>
      <w:r w:rsidR="00CF1ADF" w:rsidRPr="00E47FE5">
        <w:rPr>
          <w:rFonts w:ascii="Arial" w:hAnsi="Arial" w:cs="Arial"/>
          <w:sz w:val="20"/>
        </w:rPr>
        <w:br/>
      </w:r>
      <w:r w:rsidR="006A06B6" w:rsidRPr="00E47FE5">
        <w:rPr>
          <w:rFonts w:ascii="Arial" w:hAnsi="Arial" w:cs="Arial"/>
          <w:i/>
          <w:sz w:val="20"/>
        </w:rPr>
        <w:t>(Ban hành kèm theo Thông tư số</w:t>
      </w:r>
      <w:r w:rsidR="0034194E" w:rsidRPr="00E47FE5">
        <w:rPr>
          <w:rFonts w:ascii="Arial" w:hAnsi="Arial" w:cs="Arial"/>
          <w:i/>
          <w:sz w:val="20"/>
        </w:rPr>
        <w:t xml:space="preserve"> 15</w:t>
      </w:r>
      <w:r w:rsidR="006A06B6" w:rsidRPr="00E47FE5">
        <w:rPr>
          <w:rFonts w:ascii="Arial" w:hAnsi="Arial" w:cs="Arial"/>
          <w:i/>
          <w:sz w:val="20"/>
        </w:rPr>
        <w:t>/2016/TT-BYT ngà</w:t>
      </w:r>
      <w:r w:rsidR="0034194E" w:rsidRPr="00E47FE5">
        <w:rPr>
          <w:rFonts w:ascii="Arial" w:hAnsi="Arial" w:cs="Arial"/>
          <w:i/>
          <w:sz w:val="20"/>
        </w:rPr>
        <w:t>y 15 t</w:t>
      </w:r>
      <w:r w:rsidR="006A06B6" w:rsidRPr="00E47FE5">
        <w:rPr>
          <w:rFonts w:ascii="Arial" w:hAnsi="Arial" w:cs="Arial"/>
          <w:i/>
          <w:sz w:val="20"/>
        </w:rPr>
        <w:t>háng</w:t>
      </w:r>
      <w:r w:rsidR="0034194E" w:rsidRPr="00E47FE5">
        <w:rPr>
          <w:rFonts w:ascii="Arial" w:hAnsi="Arial" w:cs="Arial"/>
          <w:i/>
          <w:sz w:val="20"/>
        </w:rPr>
        <w:t xml:space="preserve"> 5 </w:t>
      </w:r>
      <w:r w:rsidR="006A06B6" w:rsidRPr="00E47FE5">
        <w:rPr>
          <w:rFonts w:ascii="Arial" w:hAnsi="Arial" w:cs="Arial"/>
          <w:i/>
          <w:sz w:val="20"/>
        </w:rPr>
        <w:t>năm 2016 của Bộ tr</w:t>
      </w:r>
      <w:r w:rsidR="0034194E" w:rsidRPr="00E47FE5">
        <w:rPr>
          <w:rFonts w:ascii="Arial" w:hAnsi="Arial" w:cs="Arial"/>
          <w:i/>
          <w:sz w:val="20"/>
        </w:rPr>
        <w:t>ưở</w:t>
      </w:r>
      <w:r w:rsidR="006A06B6" w:rsidRPr="00E47FE5">
        <w:rPr>
          <w:rFonts w:ascii="Arial" w:hAnsi="Arial" w:cs="Arial"/>
          <w:i/>
          <w:sz w:val="20"/>
        </w:rPr>
        <w:t>ng Bộ Y tế)</w:t>
      </w:r>
    </w:p>
    <w:p w:rsidR="006A06B6" w:rsidRPr="00E47FE5" w:rsidRDefault="00D0190D" w:rsidP="00511D56">
      <w:pPr>
        <w:spacing w:before="120"/>
        <w:rPr>
          <w:rFonts w:ascii="Arial" w:hAnsi="Arial" w:cs="Arial"/>
          <w:b/>
          <w:sz w:val="20"/>
        </w:rPr>
      </w:pPr>
      <w:r w:rsidRPr="00E47FE5">
        <w:rPr>
          <w:rFonts w:ascii="Arial" w:hAnsi="Arial" w:cs="Arial"/>
          <w:b/>
          <w:sz w:val="20"/>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nhi</w:t>
      </w:r>
      <w:r w:rsidR="00F61823" w:rsidRPr="00E47FE5">
        <w:rPr>
          <w:rFonts w:ascii="Arial" w:hAnsi="Arial" w:cs="Arial"/>
          <w:sz w:val="20"/>
        </w:rPr>
        <w:t>ễ</w:t>
      </w:r>
      <w:r w:rsidRPr="00E47FE5">
        <w:rPr>
          <w:rFonts w:ascii="Arial" w:hAnsi="Arial" w:cs="Arial"/>
          <w:sz w:val="20"/>
        </w:rPr>
        <w:t xml:space="preserve">m </w:t>
      </w:r>
      <w:r w:rsidR="00FC0E76" w:rsidRPr="00E47FE5">
        <w:rPr>
          <w:rFonts w:ascii="Arial" w:hAnsi="Arial" w:cs="Arial"/>
          <w:sz w:val="20"/>
        </w:rPr>
        <w:t>đ</w:t>
      </w:r>
      <w:r w:rsidRPr="00E47FE5">
        <w:rPr>
          <w:rFonts w:ascii="Arial" w:hAnsi="Arial" w:cs="Arial"/>
          <w:sz w:val="20"/>
        </w:rPr>
        <w:t>ộc trinitrotoluene (TNT) nghề nghiệp là bệnh nhiễm độc do tiếp xúc với trinitrotoluen trong quá trình lao động.</w:t>
      </w:r>
    </w:p>
    <w:p w:rsidR="00F61823" w:rsidRPr="00E47FE5" w:rsidRDefault="00F61823" w:rsidP="00511D56">
      <w:pPr>
        <w:spacing w:before="120"/>
        <w:rPr>
          <w:rFonts w:ascii="Arial" w:hAnsi="Arial" w:cs="Arial"/>
          <w:b/>
          <w:sz w:val="20"/>
        </w:rPr>
      </w:pPr>
      <w:r w:rsidRPr="00E47FE5">
        <w:rPr>
          <w:rFonts w:ascii="Arial" w:hAnsi="Arial" w:cs="Arial"/>
          <w:b/>
          <w:sz w:val="20"/>
        </w:rPr>
        <w:t xml:space="preserve">2. </w:t>
      </w:r>
      <w:r w:rsidR="006A06B6" w:rsidRPr="00E47FE5">
        <w:rPr>
          <w:rFonts w:ascii="Arial" w:hAnsi="Arial" w:cs="Arial"/>
          <w:b/>
          <w:sz w:val="20"/>
        </w:rPr>
        <w:t>Y</w:t>
      </w:r>
      <w:r w:rsidRPr="00E47FE5">
        <w:rPr>
          <w:rFonts w:ascii="Arial" w:hAnsi="Arial" w:cs="Arial"/>
          <w:b/>
          <w:sz w:val="20"/>
        </w:rPr>
        <w:t>ế</w:t>
      </w:r>
      <w:r w:rsidR="006A06B6" w:rsidRPr="00E47FE5">
        <w:rPr>
          <w:rFonts w:ascii="Arial" w:hAnsi="Arial" w:cs="Arial"/>
          <w:b/>
          <w:sz w:val="20"/>
        </w:rPr>
        <w:t>u tố gây bệnh</w:t>
      </w:r>
    </w:p>
    <w:p w:rsidR="006A06B6" w:rsidRPr="00E47FE5" w:rsidRDefault="006A06B6" w:rsidP="00511D56">
      <w:pPr>
        <w:spacing w:before="120"/>
        <w:rPr>
          <w:rFonts w:ascii="Arial" w:hAnsi="Arial" w:cs="Arial"/>
          <w:sz w:val="20"/>
        </w:rPr>
      </w:pPr>
      <w:r w:rsidRPr="00E47FE5">
        <w:rPr>
          <w:rFonts w:ascii="Arial" w:hAnsi="Arial" w:cs="Arial"/>
          <w:sz w:val="20"/>
        </w:rPr>
        <w:t>TNT trong môi trường lao động.</w:t>
      </w:r>
    </w:p>
    <w:p w:rsidR="006A06B6" w:rsidRPr="00E47FE5" w:rsidRDefault="00F61823" w:rsidP="00511D56">
      <w:pPr>
        <w:spacing w:before="120"/>
        <w:rPr>
          <w:rFonts w:ascii="Arial" w:hAnsi="Arial" w:cs="Arial"/>
          <w:b/>
          <w:sz w:val="20"/>
        </w:rPr>
      </w:pPr>
      <w:r w:rsidRPr="00E47FE5">
        <w:rPr>
          <w:rFonts w:ascii="Arial" w:hAnsi="Arial" w:cs="Arial"/>
          <w:b/>
          <w:sz w:val="20"/>
        </w:rPr>
        <w:t xml:space="preserve">3. </w:t>
      </w:r>
      <w:r w:rsidR="006A06B6" w:rsidRPr="00E47FE5">
        <w:rPr>
          <w:rFonts w:ascii="Arial" w:hAnsi="Arial" w:cs="Arial"/>
          <w:b/>
          <w:sz w:val="20"/>
        </w:rPr>
        <w:t>Nghề, công việc thường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F61823" w:rsidRPr="00E47FE5">
        <w:rPr>
          <w:rFonts w:ascii="Arial" w:hAnsi="Arial" w:cs="Arial"/>
          <w:sz w:val="20"/>
        </w:rPr>
        <w:t>Sả</w:t>
      </w:r>
      <w:r w:rsidR="006A06B6" w:rsidRPr="00E47FE5">
        <w:rPr>
          <w:rFonts w:ascii="Arial" w:hAnsi="Arial" w:cs="Arial"/>
          <w:sz w:val="20"/>
        </w:rPr>
        <w:t>n xuất, bảo quản, vận chuyển, sử dụng và tái thu h</w:t>
      </w:r>
      <w:r w:rsidR="00F61823" w:rsidRPr="00E47FE5">
        <w:rPr>
          <w:rFonts w:ascii="Arial" w:hAnsi="Arial" w:cs="Arial"/>
          <w:sz w:val="20"/>
        </w:rPr>
        <w:t>ồ</w:t>
      </w:r>
      <w:r w:rsidR="006A06B6" w:rsidRPr="00E47FE5">
        <w:rPr>
          <w:rFonts w:ascii="Arial" w:hAnsi="Arial" w:cs="Arial"/>
          <w:sz w:val="20"/>
        </w:rPr>
        <w:t>i thu</w:t>
      </w:r>
      <w:r w:rsidR="00F61823" w:rsidRPr="00E47FE5">
        <w:rPr>
          <w:rFonts w:ascii="Arial" w:hAnsi="Arial" w:cs="Arial"/>
          <w:sz w:val="20"/>
        </w:rPr>
        <w:t>ố</w:t>
      </w:r>
      <w:r w:rsidR="006A06B6" w:rsidRPr="00E47FE5">
        <w:rPr>
          <w:rFonts w:ascii="Arial" w:hAnsi="Arial" w:cs="Arial"/>
          <w:sz w:val="20"/>
        </w:rPr>
        <w:t>c n</w:t>
      </w:r>
      <w:r w:rsidR="00F61823" w:rsidRPr="00E47FE5">
        <w:rPr>
          <w:rFonts w:ascii="Arial" w:hAnsi="Arial" w:cs="Arial"/>
          <w:sz w:val="20"/>
        </w:rPr>
        <w:t>ổ</w:t>
      </w:r>
      <w:r w:rsidR="006A06B6" w:rsidRPr="00E47FE5">
        <w:rPr>
          <w:rFonts w:ascii="Arial" w:hAnsi="Arial" w:cs="Arial"/>
          <w:sz w:val="20"/>
        </w:rPr>
        <w:t xml:space="preserve"> TNT;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Sản </w:t>
      </w:r>
      <w:r w:rsidR="00555C6D" w:rsidRPr="00E47FE5">
        <w:rPr>
          <w:rFonts w:ascii="Arial" w:hAnsi="Arial" w:cs="Arial"/>
          <w:sz w:val="20"/>
        </w:rPr>
        <w:t>xuất</w:t>
      </w:r>
      <w:r w:rsidR="006A06B6" w:rsidRPr="00E47FE5">
        <w:rPr>
          <w:rFonts w:ascii="Arial" w:hAnsi="Arial" w:cs="Arial"/>
          <w:sz w:val="20"/>
        </w:rPr>
        <w:t>, bảo quản, vận chuy</w:t>
      </w:r>
      <w:r w:rsidR="00F61823" w:rsidRPr="00E47FE5">
        <w:rPr>
          <w:rFonts w:ascii="Arial" w:hAnsi="Arial" w:cs="Arial"/>
          <w:sz w:val="20"/>
        </w:rPr>
        <w:t>ể</w:t>
      </w:r>
      <w:r w:rsidR="006A06B6" w:rsidRPr="00E47FE5">
        <w:rPr>
          <w:rFonts w:ascii="Arial" w:hAnsi="Arial" w:cs="Arial"/>
          <w:sz w:val="20"/>
        </w:rPr>
        <w:t>n, sử dụng, sửa chữ</w:t>
      </w:r>
      <w:r w:rsidR="00F61823" w:rsidRPr="00E47FE5">
        <w:rPr>
          <w:rFonts w:ascii="Arial" w:hAnsi="Arial" w:cs="Arial"/>
          <w:sz w:val="20"/>
        </w:rPr>
        <w:t>a, thu hồ</w:t>
      </w:r>
      <w:r w:rsidR="006A06B6" w:rsidRPr="00E47FE5">
        <w:rPr>
          <w:rFonts w:ascii="Arial" w:hAnsi="Arial" w:cs="Arial"/>
          <w:sz w:val="20"/>
        </w:rPr>
        <w:t>i và tiêu hủy các loại vật liệu nổ có thành phần TNT;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Phòng thí nghiệm có sử dụng TNT;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Nghề, công việc khác có tiếp xúc với TNT.</w:t>
      </w:r>
    </w:p>
    <w:p w:rsidR="006A06B6" w:rsidRPr="00E47FE5" w:rsidRDefault="00F61823" w:rsidP="00511D56">
      <w:pPr>
        <w:spacing w:before="120"/>
        <w:rPr>
          <w:rFonts w:ascii="Arial" w:hAnsi="Arial" w:cs="Arial"/>
          <w:b/>
          <w:sz w:val="20"/>
        </w:rPr>
      </w:pPr>
      <w:r w:rsidRPr="00E47FE5">
        <w:rPr>
          <w:rFonts w:ascii="Arial" w:hAnsi="Arial" w:cs="Arial"/>
          <w:b/>
          <w:sz w:val="20"/>
        </w:rPr>
        <w:t xml:space="preserve">4. </w:t>
      </w:r>
      <w:r w:rsidR="006A06B6" w:rsidRPr="00E47FE5">
        <w:rPr>
          <w:rFonts w:ascii="Arial" w:hAnsi="Arial" w:cs="Arial"/>
          <w:b/>
          <w:sz w:val="20"/>
        </w:rPr>
        <w:t>Giới hạn tiếp xúc tối thiểu</w:t>
      </w:r>
    </w:p>
    <w:p w:rsidR="006A06B6" w:rsidRPr="00E47FE5" w:rsidRDefault="00F61823" w:rsidP="00511D56">
      <w:pPr>
        <w:spacing w:before="120"/>
        <w:rPr>
          <w:rFonts w:ascii="Arial" w:hAnsi="Arial" w:cs="Arial"/>
          <w:b/>
          <w:sz w:val="20"/>
        </w:rPr>
      </w:pPr>
      <w:r w:rsidRPr="00E47FE5">
        <w:rPr>
          <w:rFonts w:ascii="Arial" w:hAnsi="Arial" w:cs="Arial"/>
          <w:b/>
          <w:sz w:val="20"/>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w:t>
      </w:r>
      <w:r w:rsidR="00F61823" w:rsidRPr="00E47FE5">
        <w:rPr>
          <w:rFonts w:ascii="Arial" w:hAnsi="Arial" w:cs="Arial"/>
          <w:sz w:val="20"/>
        </w:rPr>
        <w:t>nh bằ</w:t>
      </w:r>
      <w:r w:rsidRPr="00E47FE5">
        <w:rPr>
          <w:rFonts w:ascii="Arial" w:hAnsi="Arial" w:cs="Arial"/>
          <w:sz w:val="20"/>
        </w:rPr>
        <w:t>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TNT trong môi trường lao động vượt quá giới hạn tiếp xúc ng</w:t>
      </w:r>
      <w:r w:rsidR="00F61823" w:rsidRPr="00E47FE5">
        <w:rPr>
          <w:rFonts w:ascii="Arial" w:hAnsi="Arial" w:cs="Arial"/>
          <w:sz w:val="20"/>
        </w:rPr>
        <w:t>ắn cho phép theo quy chuẩ</w:t>
      </w:r>
      <w:r w:rsidR="006A06B6" w:rsidRPr="00E47FE5">
        <w:rPr>
          <w:rFonts w:ascii="Arial" w:hAnsi="Arial" w:cs="Arial"/>
          <w:sz w:val="20"/>
        </w:rPr>
        <w:t>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tiếp xúc với yếu t</w:t>
      </w:r>
      <w:r w:rsidR="00F61823" w:rsidRPr="00E47FE5">
        <w:rPr>
          <w:rFonts w:ascii="Arial" w:hAnsi="Arial" w:cs="Arial"/>
          <w:sz w:val="20"/>
        </w:rPr>
        <w:t>ố</w:t>
      </w:r>
      <w:r w:rsidR="006A06B6" w:rsidRPr="00E47FE5">
        <w:rPr>
          <w:rFonts w:ascii="Arial" w:hAnsi="Arial" w:cs="Arial"/>
          <w:sz w:val="20"/>
        </w:rPr>
        <w:t xml:space="preserve"> có hại gây bệnh nghề nghiệp cấp tính theo quy định hiện hành.</w:t>
      </w:r>
    </w:p>
    <w:p w:rsidR="006A06B6" w:rsidRPr="00E47FE5" w:rsidRDefault="00F61823" w:rsidP="00511D56">
      <w:pPr>
        <w:spacing w:before="120"/>
        <w:rPr>
          <w:rFonts w:ascii="Arial" w:hAnsi="Arial" w:cs="Arial"/>
          <w:b/>
          <w:sz w:val="20"/>
        </w:rPr>
      </w:pPr>
      <w:r w:rsidRPr="00E47FE5">
        <w:rPr>
          <w:rFonts w:ascii="Arial" w:hAnsi="Arial" w:cs="Arial"/>
          <w:b/>
          <w:sz w:val="20"/>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w:t>
      </w:r>
      <w:r w:rsidR="00F61823" w:rsidRPr="00E47FE5">
        <w:rPr>
          <w:rFonts w:ascii="Arial" w:hAnsi="Arial" w:cs="Arial"/>
          <w:sz w:val="20"/>
        </w:rPr>
        <w:t>nh bằ</w:t>
      </w:r>
      <w:r w:rsidRPr="00E47FE5">
        <w:rPr>
          <w:rFonts w:ascii="Arial" w:hAnsi="Arial" w:cs="Arial"/>
          <w:sz w:val="20"/>
        </w:rPr>
        <w:t>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TNT trong môi trường lao động, đặc biệt tiếp xúc qua da;</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Nồng độ TNT trong môi trường lao động vượt quá giới hạn tiếp xúc ca làm việc cho phép theo quy chuẩn, </w:t>
      </w:r>
      <w:r w:rsidR="00F61823" w:rsidRPr="00E47FE5">
        <w:rPr>
          <w:rFonts w:ascii="Arial" w:hAnsi="Arial" w:cs="Arial"/>
          <w:sz w:val="20"/>
        </w:rPr>
        <w:t>tiêu chuẩ</w:t>
      </w:r>
      <w:r w:rsidR="006A06B6" w:rsidRPr="00E47FE5">
        <w:rPr>
          <w:rFonts w:ascii="Arial" w:hAnsi="Arial" w:cs="Arial"/>
          <w:sz w:val="20"/>
        </w:rPr>
        <w:t>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phẩm chuyển hóa của TNT trong nước tiểu hoặc TNT trong máu.</w:t>
      </w:r>
    </w:p>
    <w:p w:rsidR="006A06B6" w:rsidRPr="00E47FE5" w:rsidRDefault="00F61823"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2 phút;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 2 tháng.</w:t>
      </w:r>
    </w:p>
    <w:p w:rsidR="006A06B6" w:rsidRPr="00E47FE5" w:rsidRDefault="008B1391" w:rsidP="00511D56">
      <w:pPr>
        <w:spacing w:before="120"/>
        <w:rPr>
          <w:rFonts w:ascii="Arial" w:hAnsi="Arial" w:cs="Arial"/>
          <w:b/>
          <w:sz w:val="20"/>
        </w:rPr>
      </w:pPr>
      <w:r w:rsidRPr="00E47FE5">
        <w:rPr>
          <w:rFonts w:ascii="Arial" w:hAnsi="Arial" w:cs="Arial"/>
          <w:b/>
          <w:sz w:val="20"/>
        </w:rPr>
        <w:t xml:space="preserve">6. </w:t>
      </w:r>
      <w:r w:rsidR="006A06B6" w:rsidRPr="00E47FE5">
        <w:rPr>
          <w:rFonts w:ascii="Arial" w:hAnsi="Arial" w:cs="Arial"/>
          <w:b/>
          <w:sz w:val="20"/>
        </w:rPr>
        <w:t>Thời gian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w:t>
      </w:r>
      <w:r w:rsidR="008B1391" w:rsidRPr="00E47FE5">
        <w:rPr>
          <w:rFonts w:ascii="Arial" w:hAnsi="Arial" w:cs="Arial"/>
          <w:sz w:val="20"/>
        </w:rPr>
        <w:t>ễ</w:t>
      </w:r>
      <w:r w:rsidR="006A06B6" w:rsidRPr="00E47FE5">
        <w:rPr>
          <w:rFonts w:ascii="Arial" w:hAnsi="Arial" w:cs="Arial"/>
          <w:sz w:val="20"/>
        </w:rPr>
        <w:t>m độc c</w:t>
      </w:r>
      <w:r w:rsidR="008B1391" w:rsidRPr="00E47FE5">
        <w:rPr>
          <w:rFonts w:ascii="Arial" w:hAnsi="Arial" w:cs="Arial"/>
          <w:sz w:val="20"/>
        </w:rPr>
        <w:t>ấ</w:t>
      </w:r>
      <w:r w:rsidR="006A06B6" w:rsidRPr="00E47FE5">
        <w:rPr>
          <w:rFonts w:ascii="Arial" w:hAnsi="Arial" w:cs="Arial"/>
          <w:sz w:val="20"/>
        </w:rPr>
        <w:t>p tính: 7 ngày;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 6 tháng</w:t>
      </w:r>
    </w:p>
    <w:p w:rsidR="006A06B6" w:rsidRPr="00E47FE5" w:rsidRDefault="008B1391" w:rsidP="00511D56">
      <w:pPr>
        <w:spacing w:before="120"/>
        <w:rPr>
          <w:rFonts w:ascii="Arial" w:hAnsi="Arial" w:cs="Arial"/>
          <w:b/>
          <w:sz w:val="20"/>
        </w:rPr>
      </w:pPr>
      <w:r w:rsidRPr="00E47FE5">
        <w:rPr>
          <w:rFonts w:ascii="Arial" w:hAnsi="Arial" w:cs="Arial"/>
          <w:b/>
          <w:sz w:val="20"/>
        </w:rPr>
        <w:t xml:space="preserve">7. </w:t>
      </w:r>
      <w:r w:rsidR="006A06B6" w:rsidRPr="00E47FE5">
        <w:rPr>
          <w:rFonts w:ascii="Arial" w:hAnsi="Arial" w:cs="Arial"/>
          <w:b/>
          <w:sz w:val="20"/>
        </w:rPr>
        <w:t>Chẩn đoán</w:t>
      </w:r>
    </w:p>
    <w:p w:rsidR="006A06B6" w:rsidRPr="00E47FE5" w:rsidRDefault="008B1391" w:rsidP="00511D56">
      <w:pPr>
        <w:spacing w:before="120"/>
        <w:rPr>
          <w:rFonts w:ascii="Arial" w:hAnsi="Arial" w:cs="Arial"/>
          <w:b/>
          <w:sz w:val="20"/>
        </w:rPr>
      </w:pPr>
      <w:r w:rsidRPr="00E47FE5">
        <w:rPr>
          <w:rFonts w:ascii="Arial" w:hAnsi="Arial" w:cs="Arial"/>
          <w:b/>
          <w:sz w:val="20"/>
        </w:rPr>
        <w:t xml:space="preserve">7.1.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Tăng MetHb:</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82"/>
        <w:gridCol w:w="6995"/>
      </w:tblGrid>
      <w:tr w:rsidR="006A06B6" w:rsidRPr="00E47FE5">
        <w:tc>
          <w:tcPr>
            <w:tcW w:w="1147" w:type="pct"/>
            <w:shd w:val="clear" w:color="auto" w:fill="auto"/>
          </w:tcPr>
          <w:p w:rsidR="006A06B6" w:rsidRPr="00E47FE5" w:rsidRDefault="006A06B6" w:rsidP="00511D56">
            <w:pPr>
              <w:spacing w:before="120"/>
              <w:jc w:val="center"/>
              <w:rPr>
                <w:rFonts w:ascii="Arial" w:hAnsi="Arial" w:cs="Arial"/>
                <w:b/>
                <w:i/>
                <w:sz w:val="20"/>
              </w:rPr>
            </w:pPr>
            <w:r w:rsidRPr="00E47FE5">
              <w:rPr>
                <w:rFonts w:ascii="Arial" w:hAnsi="Arial" w:cs="Arial"/>
                <w:b/>
                <w:i/>
                <w:sz w:val="20"/>
              </w:rPr>
              <w:t>MetHb máu</w:t>
            </w:r>
            <w:r w:rsidR="00CC1177" w:rsidRPr="00E47FE5">
              <w:rPr>
                <w:rFonts w:ascii="Arial" w:hAnsi="Arial" w:cs="Arial"/>
                <w:b/>
                <w:i/>
                <w:sz w:val="20"/>
                <w:lang w:val="en-US"/>
              </w:rPr>
              <w:br/>
            </w:r>
            <w:r w:rsidRPr="00E47FE5">
              <w:rPr>
                <w:rFonts w:ascii="Arial" w:hAnsi="Arial" w:cs="Arial"/>
                <w:b/>
                <w:i/>
                <w:sz w:val="20"/>
              </w:rPr>
              <w:t>(%)</w:t>
            </w:r>
          </w:p>
        </w:tc>
        <w:tc>
          <w:tcPr>
            <w:tcW w:w="3853" w:type="pct"/>
            <w:shd w:val="clear" w:color="auto" w:fill="auto"/>
          </w:tcPr>
          <w:p w:rsidR="006A06B6" w:rsidRPr="00E47FE5" w:rsidRDefault="006A06B6" w:rsidP="00511D56">
            <w:pPr>
              <w:spacing w:before="120"/>
              <w:jc w:val="center"/>
              <w:rPr>
                <w:rFonts w:ascii="Arial" w:hAnsi="Arial" w:cs="Arial"/>
                <w:b/>
                <w:i/>
                <w:sz w:val="20"/>
              </w:rPr>
            </w:pPr>
            <w:r w:rsidRPr="00E47FE5">
              <w:rPr>
                <w:rFonts w:ascii="Arial" w:hAnsi="Arial" w:cs="Arial"/>
                <w:b/>
                <w:i/>
                <w:sz w:val="20"/>
              </w:rPr>
              <w:t>Bi</w:t>
            </w:r>
            <w:r w:rsidR="00CC1177" w:rsidRPr="00E47FE5">
              <w:rPr>
                <w:rFonts w:ascii="Arial" w:hAnsi="Arial" w:cs="Arial"/>
                <w:b/>
                <w:i/>
                <w:sz w:val="20"/>
                <w:lang w:val="en-US"/>
              </w:rPr>
              <w:t>ể</w:t>
            </w:r>
            <w:r w:rsidRPr="00E47FE5">
              <w:rPr>
                <w:rFonts w:ascii="Arial" w:hAnsi="Arial" w:cs="Arial"/>
                <w:b/>
                <w:i/>
                <w:sz w:val="20"/>
              </w:rPr>
              <w:t>u hiện lâm sàng</w:t>
            </w:r>
          </w:p>
        </w:tc>
      </w:tr>
      <w:tr w:rsidR="006A06B6" w:rsidRPr="00E47FE5">
        <w:tc>
          <w:tcPr>
            <w:tcW w:w="114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15-&lt;30</w:t>
            </w:r>
          </w:p>
        </w:tc>
        <w:tc>
          <w:tcPr>
            <w:tcW w:w="3853" w:type="pct"/>
            <w:shd w:val="clear" w:color="auto" w:fill="auto"/>
          </w:tcPr>
          <w:p w:rsidR="006A06B6" w:rsidRPr="003314B6" w:rsidRDefault="003314B6" w:rsidP="00511D56">
            <w:pPr>
              <w:spacing w:before="120"/>
              <w:rPr>
                <w:rFonts w:ascii="Arial" w:hAnsi="Arial" w:cs="Arial"/>
                <w:sz w:val="20"/>
                <w:lang w:val="en-US"/>
              </w:rPr>
            </w:pPr>
            <w:r>
              <w:rPr>
                <w:rFonts w:ascii="Arial" w:hAnsi="Arial" w:cs="Arial"/>
                <w:sz w:val="20"/>
              </w:rPr>
              <w:t>Xanh tím, máu có màu cà phê</w:t>
            </w:r>
          </w:p>
        </w:tc>
      </w:tr>
      <w:tr w:rsidR="006A06B6" w:rsidRPr="00E47FE5">
        <w:tc>
          <w:tcPr>
            <w:tcW w:w="114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30-&lt;50</w:t>
            </w:r>
          </w:p>
        </w:tc>
        <w:tc>
          <w:tcPr>
            <w:tcW w:w="3853"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Khó thở; đau đ</w:t>
            </w:r>
            <w:r w:rsidR="00CC1177" w:rsidRPr="00E47FE5">
              <w:rPr>
                <w:rFonts w:ascii="Arial" w:hAnsi="Arial" w:cs="Arial"/>
                <w:sz w:val="20"/>
              </w:rPr>
              <w:t>ầ</w:t>
            </w:r>
            <w:r w:rsidRPr="00E47FE5">
              <w:rPr>
                <w:rFonts w:ascii="Arial" w:hAnsi="Arial" w:cs="Arial"/>
                <w:sz w:val="20"/>
              </w:rPr>
              <w:t>u; chóng mặt; mệt mỏi; ngất xỉ</w:t>
            </w:r>
            <w:r w:rsidR="003314B6">
              <w:rPr>
                <w:rFonts w:ascii="Arial" w:hAnsi="Arial" w:cs="Arial"/>
                <w:sz w:val="20"/>
              </w:rPr>
              <w:t>u</w:t>
            </w:r>
          </w:p>
        </w:tc>
      </w:tr>
      <w:tr w:rsidR="006A06B6" w:rsidRPr="00E47FE5">
        <w:tc>
          <w:tcPr>
            <w:tcW w:w="114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50-70</w:t>
            </w:r>
          </w:p>
        </w:tc>
        <w:tc>
          <w:tcPr>
            <w:tcW w:w="3853"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Thở nhanh nông; rối loạn nhịp tim; co giật; ức chế th</w:t>
            </w:r>
            <w:r w:rsidR="00CC1177" w:rsidRPr="00E47FE5">
              <w:rPr>
                <w:rFonts w:ascii="Arial" w:hAnsi="Arial" w:cs="Arial"/>
                <w:sz w:val="20"/>
              </w:rPr>
              <w:t>ầ</w:t>
            </w:r>
            <w:r w:rsidRPr="00E47FE5">
              <w:rPr>
                <w:rFonts w:ascii="Arial" w:hAnsi="Arial" w:cs="Arial"/>
                <w:sz w:val="20"/>
              </w:rPr>
              <w:t>n kinh trung ương; nhiễm toan chuyể</w:t>
            </w:r>
            <w:r w:rsidR="003314B6">
              <w:rPr>
                <w:rFonts w:ascii="Arial" w:hAnsi="Arial" w:cs="Arial"/>
                <w:sz w:val="20"/>
              </w:rPr>
              <w:t>n hóa; hôn mê</w:t>
            </w:r>
          </w:p>
        </w:tc>
      </w:tr>
      <w:tr w:rsidR="006A06B6" w:rsidRPr="00E47FE5">
        <w:tc>
          <w:tcPr>
            <w:tcW w:w="114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&gt; 70</w:t>
            </w:r>
          </w:p>
        </w:tc>
        <w:tc>
          <w:tcPr>
            <w:tcW w:w="3853" w:type="pct"/>
            <w:shd w:val="clear" w:color="auto" w:fill="auto"/>
          </w:tcPr>
          <w:p w:rsidR="006A06B6" w:rsidRPr="003314B6" w:rsidRDefault="006A06B6" w:rsidP="00511D56">
            <w:pPr>
              <w:spacing w:before="120"/>
              <w:rPr>
                <w:rFonts w:ascii="Arial" w:hAnsi="Arial" w:cs="Arial"/>
                <w:sz w:val="20"/>
                <w:lang w:val="en-US"/>
              </w:rPr>
            </w:pPr>
            <w:r w:rsidRPr="00E47FE5">
              <w:rPr>
                <w:rFonts w:ascii="Arial" w:hAnsi="Arial" w:cs="Arial"/>
                <w:sz w:val="20"/>
              </w:rPr>
              <w:t>Tử</w:t>
            </w:r>
            <w:r w:rsidR="003314B6">
              <w:rPr>
                <w:rFonts w:ascii="Arial" w:hAnsi="Arial" w:cs="Arial"/>
                <w:sz w:val="20"/>
              </w:rPr>
              <w:t xml:space="preserve"> vong</w:t>
            </w:r>
          </w:p>
        </w:tc>
      </w:tr>
    </w:tbl>
    <w:p w:rsidR="00CC1177" w:rsidRPr="00E47FE5" w:rsidRDefault="00CC1177" w:rsidP="00511D56">
      <w:pPr>
        <w:spacing w:before="120"/>
        <w:rPr>
          <w:rFonts w:ascii="Arial" w:hAnsi="Arial" w:cs="Arial"/>
          <w:sz w:val="20"/>
        </w:rPr>
      </w:pPr>
      <w:r w:rsidRPr="00E47FE5">
        <w:rPr>
          <w:rFonts w:ascii="Arial" w:hAnsi="Arial" w:cs="Arial"/>
          <w:sz w:val="20"/>
        </w:rPr>
        <w:t>- Viêm gan nhiễm độc cấp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Tan máu cấp tính;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Kích ứng niêm mạc mắt, mũi và họng.</w:t>
      </w:r>
    </w:p>
    <w:p w:rsidR="006A06B6" w:rsidRPr="00E47FE5" w:rsidRDefault="00FE388F" w:rsidP="00511D56">
      <w:pPr>
        <w:spacing w:before="120"/>
        <w:rPr>
          <w:rFonts w:ascii="Arial" w:hAnsi="Arial" w:cs="Arial"/>
          <w:b/>
          <w:sz w:val="20"/>
        </w:rPr>
      </w:pPr>
      <w:r w:rsidRPr="00E47FE5">
        <w:rPr>
          <w:rFonts w:ascii="Arial" w:hAnsi="Arial" w:cs="Arial"/>
          <w:b/>
          <w:sz w:val="20"/>
        </w:rPr>
        <w:t xml:space="preserve">7.2.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da tiếp xúc: ban sần, nề, tróc vảy, da có thể có màu vàng (tay, chân);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gan: Viêm gan mạn tính, suy tế bào gan, xơ gan;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máu và cơ quan tạo máu: Thiếu máu, suy</w:t>
      </w:r>
      <w:r w:rsidR="00CF3B53" w:rsidRPr="00E47FE5">
        <w:rPr>
          <w:rFonts w:ascii="Arial" w:hAnsi="Arial" w:cs="Arial"/>
          <w:sz w:val="20"/>
        </w:rPr>
        <w:t xml:space="preserve"> </w:t>
      </w:r>
      <w:r w:rsidR="006A06B6" w:rsidRPr="00E47FE5">
        <w:rPr>
          <w:rFonts w:ascii="Arial" w:hAnsi="Arial" w:cs="Arial"/>
          <w:sz w:val="20"/>
        </w:rPr>
        <w:t>tủy (một dòng,</w:t>
      </w:r>
      <w:r w:rsidR="00CF3B53" w:rsidRPr="00E47FE5">
        <w:rPr>
          <w:rFonts w:ascii="Arial" w:hAnsi="Arial" w:cs="Arial"/>
          <w:sz w:val="20"/>
        </w:rPr>
        <w:t xml:space="preserve"> </w:t>
      </w:r>
      <w:r w:rsidR="006A06B6" w:rsidRPr="00E47FE5">
        <w:rPr>
          <w:rFonts w:ascii="Arial" w:hAnsi="Arial" w:cs="Arial"/>
          <w:sz w:val="20"/>
        </w:rPr>
        <w:t>hai</w:t>
      </w:r>
      <w:r w:rsidR="004A4129" w:rsidRPr="00E47FE5">
        <w:rPr>
          <w:rFonts w:ascii="Arial" w:hAnsi="Arial" w:cs="Arial"/>
          <w:sz w:val="20"/>
        </w:rPr>
        <w:t xml:space="preserve"> </w:t>
      </w:r>
      <w:r w:rsidR="006A06B6" w:rsidRPr="00E47FE5">
        <w:rPr>
          <w:rFonts w:ascii="Arial" w:hAnsi="Arial" w:cs="Arial"/>
          <w:sz w:val="20"/>
        </w:rPr>
        <w:t>dòng hoặc cả ba dòng tế bào máu);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thị giác: Đục thủ</w:t>
      </w:r>
      <w:r w:rsidR="004A4129" w:rsidRPr="00E47FE5">
        <w:rPr>
          <w:rFonts w:ascii="Arial" w:hAnsi="Arial" w:cs="Arial"/>
          <w:sz w:val="20"/>
        </w:rPr>
        <w:t>y tinh thể</w:t>
      </w:r>
      <w:r w:rsidR="006A06B6" w:rsidRPr="00E47FE5">
        <w:rPr>
          <w:rFonts w:ascii="Arial" w:hAnsi="Arial" w:cs="Arial"/>
          <w:sz w:val="20"/>
        </w:rPr>
        <w:t xml:space="preserve"> chu biên (từ</w:t>
      </w:r>
      <w:r w:rsidR="00CF3B53" w:rsidRPr="00E47FE5">
        <w:rPr>
          <w:rFonts w:ascii="Arial" w:hAnsi="Arial" w:cs="Arial"/>
          <w:sz w:val="20"/>
        </w:rPr>
        <w:t xml:space="preserve"> </w:t>
      </w:r>
      <w:r w:rsidR="006A06B6" w:rsidRPr="00E47FE5">
        <w:rPr>
          <w:rFonts w:ascii="Arial" w:hAnsi="Arial" w:cs="Arial"/>
          <w:sz w:val="20"/>
        </w:rPr>
        <w:t>vỏ vào</w:t>
      </w:r>
      <w:r w:rsidR="00CF3B53" w:rsidRPr="00E47FE5">
        <w:rPr>
          <w:rFonts w:ascii="Arial" w:hAnsi="Arial" w:cs="Arial"/>
          <w:sz w:val="20"/>
        </w:rPr>
        <w:t xml:space="preserve"> </w:t>
      </w:r>
      <w:r w:rsidR="006A06B6" w:rsidRPr="00E47FE5">
        <w:rPr>
          <w:rFonts w:ascii="Arial" w:hAnsi="Arial" w:cs="Arial"/>
          <w:sz w:val="20"/>
        </w:rPr>
        <w:t>trung</w:t>
      </w:r>
      <w:r w:rsidR="00CF3B53" w:rsidRPr="00E47FE5">
        <w:rPr>
          <w:rFonts w:ascii="Arial" w:hAnsi="Arial" w:cs="Arial"/>
          <w:sz w:val="20"/>
        </w:rPr>
        <w:t xml:space="preserve"> </w:t>
      </w:r>
      <w:r w:rsidR="006A06B6" w:rsidRPr="00E47FE5">
        <w:rPr>
          <w:rFonts w:ascii="Arial" w:hAnsi="Arial" w:cs="Arial"/>
          <w:sz w:val="20"/>
        </w:rPr>
        <w:t>tâm,</w:t>
      </w:r>
      <w:r w:rsidR="004A4129" w:rsidRPr="00E47FE5">
        <w:rPr>
          <w:rFonts w:ascii="Arial" w:hAnsi="Arial" w:cs="Arial"/>
          <w:sz w:val="20"/>
        </w:rPr>
        <w:t xml:space="preserve"> </w:t>
      </w:r>
      <w:r w:rsidR="006A06B6" w:rsidRPr="00E47FE5">
        <w:rPr>
          <w:rFonts w:ascii="Arial" w:hAnsi="Arial" w:cs="Arial"/>
          <w:sz w:val="20"/>
        </w:rPr>
        <w:t>dạng hình cung không đồ</w:t>
      </w:r>
      <w:r w:rsidR="004A4129" w:rsidRPr="00E47FE5">
        <w:rPr>
          <w:rFonts w:ascii="Arial" w:hAnsi="Arial" w:cs="Arial"/>
          <w:sz w:val="20"/>
        </w:rPr>
        <w:t>ng đề</w:t>
      </w:r>
      <w:r w:rsidR="006A06B6" w:rsidRPr="00E47FE5">
        <w:rPr>
          <w:rFonts w:ascii="Arial" w:hAnsi="Arial" w:cs="Arial"/>
          <w:sz w:val="20"/>
        </w:rPr>
        <w:t>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cơ quan sinh dục: Giảm chức năng sinh dục nam;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MetHb máu: Từ trên 1,5 % đến dưới 15%.</w:t>
      </w:r>
    </w:p>
    <w:p w:rsidR="006A06B6" w:rsidRPr="00E47FE5" w:rsidRDefault="004A4129" w:rsidP="00511D56">
      <w:pPr>
        <w:spacing w:before="120"/>
        <w:rPr>
          <w:rFonts w:ascii="Arial" w:hAnsi="Arial" w:cs="Arial"/>
          <w:b/>
          <w:sz w:val="20"/>
        </w:rPr>
      </w:pPr>
      <w:r w:rsidRPr="00E47FE5">
        <w:rPr>
          <w:rFonts w:ascii="Arial" w:hAnsi="Arial" w:cs="Arial"/>
          <w:b/>
          <w:sz w:val="20"/>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 xml:space="preserve">Nhiễm độc TNT không phải do nguyên nhân </w:t>
      </w:r>
      <w:r w:rsidR="00E72327" w:rsidRPr="00E47FE5">
        <w:rPr>
          <w:rFonts w:ascii="Arial" w:hAnsi="Arial" w:cs="Arial"/>
          <w:sz w:val="20"/>
        </w:rPr>
        <w:t>nghề</w:t>
      </w:r>
      <w:r w:rsidRPr="00E47FE5">
        <w:rPr>
          <w:rFonts w:ascii="Arial" w:hAnsi="Arial" w:cs="Arial"/>
          <w:sz w:val="20"/>
        </w:rPr>
        <w:t xml:space="preserve"> nghiệp.</w:t>
      </w:r>
    </w:p>
    <w:p w:rsidR="004A4129" w:rsidRPr="00E47FE5" w:rsidRDefault="004A4129" w:rsidP="00511D56">
      <w:pPr>
        <w:spacing w:before="120"/>
        <w:rPr>
          <w:rFonts w:ascii="Arial" w:hAnsi="Arial" w:cs="Arial"/>
          <w:b/>
          <w:sz w:val="20"/>
          <w:lang w:val="en-US"/>
        </w:rPr>
      </w:pPr>
      <w:r w:rsidRPr="00E47FE5">
        <w:rPr>
          <w:rFonts w:ascii="Arial" w:hAnsi="Arial" w:cs="Arial"/>
          <w:b/>
          <w:sz w:val="20"/>
          <w:lang w:val="en-US"/>
        </w:rPr>
        <w:t>9.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43"/>
        <w:gridCol w:w="6869"/>
        <w:gridCol w:w="1265"/>
      </w:tblGrid>
      <w:tr w:rsidR="006A06B6" w:rsidRPr="00E47FE5">
        <w:tc>
          <w:tcPr>
            <w:tcW w:w="519"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8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Tổn th</w:t>
            </w:r>
            <w:r w:rsidR="00555C6D" w:rsidRPr="00E47FE5">
              <w:rPr>
                <w:rFonts w:ascii="Arial" w:hAnsi="Arial" w:cs="Arial"/>
                <w:b/>
                <w:sz w:val="20"/>
              </w:rPr>
              <w:t>ươ</w:t>
            </w:r>
            <w:r w:rsidRPr="00E47FE5">
              <w:rPr>
                <w:rFonts w:ascii="Arial" w:hAnsi="Arial" w:cs="Arial"/>
                <w:b/>
                <w:sz w:val="20"/>
              </w:rPr>
              <w:t>ng cơ thể</w:t>
            </w:r>
          </w:p>
        </w:tc>
        <w:tc>
          <w:tcPr>
            <w:tcW w:w="697"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3314B6">
              <w:rPr>
                <w:rFonts w:ascii="Arial" w:hAnsi="Arial" w:cs="Arial"/>
                <w:b/>
                <w:sz w:val="20"/>
                <w:lang w:val="en-US"/>
              </w:rPr>
              <w:t xml:space="preserve"> </w:t>
            </w:r>
            <w:r w:rsidRPr="00E47FE5">
              <w:rPr>
                <w:rFonts w:ascii="Arial" w:hAnsi="Arial" w:cs="Arial"/>
                <w:b/>
                <w:sz w:val="20"/>
              </w:rPr>
              <w:t>(%)</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84" w:type="pct"/>
            <w:shd w:val="clear" w:color="auto" w:fill="auto"/>
          </w:tcPr>
          <w:p w:rsidR="006A06B6" w:rsidRPr="00E47FE5" w:rsidRDefault="00750E67" w:rsidP="00511D56">
            <w:pPr>
              <w:spacing w:before="120"/>
              <w:rPr>
                <w:rFonts w:ascii="Arial" w:hAnsi="Arial" w:cs="Arial"/>
                <w:sz w:val="20"/>
              </w:rPr>
            </w:pPr>
            <w:r w:rsidRPr="00E47FE5">
              <w:rPr>
                <w:rFonts w:ascii="Arial" w:hAnsi="Arial" w:cs="Arial"/>
                <w:sz w:val="20"/>
              </w:rPr>
              <w:t>Thi</w:t>
            </w:r>
            <w:r w:rsidRPr="00E47FE5">
              <w:rPr>
                <w:rFonts w:ascii="Arial" w:hAnsi="Arial" w:cs="Arial"/>
                <w:sz w:val="20"/>
                <w:lang w:val="en-US"/>
              </w:rPr>
              <w:t>ế</w:t>
            </w:r>
            <w:r w:rsidR="006A06B6" w:rsidRPr="00E47FE5">
              <w:rPr>
                <w:rFonts w:ascii="Arial" w:hAnsi="Arial" w:cs="Arial"/>
                <w:sz w:val="20"/>
              </w:rPr>
              <w:t>u máu</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1 (nhẹ)</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11 -</w:t>
            </w:r>
            <w:r w:rsidR="00750E67" w:rsidRPr="00E47FE5">
              <w:rPr>
                <w:rFonts w:ascii="Arial" w:hAnsi="Arial" w:cs="Arial"/>
                <w:sz w:val="20"/>
                <w:lang w:val="en-US"/>
              </w:rPr>
              <w:t xml:space="preserve"> </w:t>
            </w:r>
            <w:r w:rsidRPr="00E47FE5">
              <w:rPr>
                <w:rFonts w:ascii="Arial" w:hAnsi="Arial" w:cs="Arial"/>
                <w:sz w:val="20"/>
              </w:rPr>
              <w:t>15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 (vừa)</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26 - 30</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 (nặng)</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41 -</w:t>
            </w:r>
            <w:r w:rsidR="00750E67" w:rsidRPr="00E47FE5">
              <w:rPr>
                <w:rFonts w:ascii="Arial" w:hAnsi="Arial" w:cs="Arial"/>
                <w:sz w:val="20"/>
                <w:lang w:val="en-US"/>
              </w:rPr>
              <w:t xml:space="preserve"> </w:t>
            </w:r>
            <w:r w:rsidRPr="00E47FE5">
              <w:rPr>
                <w:rFonts w:ascii="Arial" w:hAnsi="Arial" w:cs="Arial"/>
                <w:sz w:val="20"/>
              </w:rPr>
              <w:t>45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 (</w:t>
            </w:r>
            <w:r w:rsidR="00AA60D5" w:rsidRPr="00E47FE5">
              <w:rPr>
                <w:rFonts w:ascii="Arial" w:hAnsi="Arial" w:cs="Arial"/>
                <w:sz w:val="20"/>
              </w:rPr>
              <w:t>rất</w:t>
            </w:r>
            <w:r w:rsidRPr="00E47FE5">
              <w:rPr>
                <w:rFonts w:ascii="Arial" w:hAnsi="Arial" w:cs="Arial"/>
                <w:sz w:val="20"/>
              </w:rPr>
              <w:t xml:space="preserve"> nặng)</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61 -</w:t>
            </w:r>
            <w:r w:rsidR="00750E67" w:rsidRPr="00E47FE5">
              <w:rPr>
                <w:rFonts w:ascii="Arial" w:hAnsi="Arial" w:cs="Arial"/>
                <w:sz w:val="20"/>
                <w:lang w:val="en-US"/>
              </w:rPr>
              <w:t xml:space="preserve"> </w:t>
            </w:r>
            <w:r w:rsidRPr="00E47FE5">
              <w:rPr>
                <w:rFonts w:ascii="Arial" w:hAnsi="Arial" w:cs="Arial"/>
                <w:sz w:val="20"/>
              </w:rPr>
              <w:t>65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1.5.</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Bệnh có biến chứng: tỷ lệ được cộng lùi với tỷ lệ bi</w:t>
            </w:r>
            <w:r w:rsidR="004C1753" w:rsidRPr="00E47FE5">
              <w:rPr>
                <w:rFonts w:ascii="Arial" w:hAnsi="Arial" w:cs="Arial"/>
                <w:sz w:val="20"/>
              </w:rPr>
              <w:t>ế</w:t>
            </w:r>
            <w:r w:rsidRPr="00E47FE5">
              <w:rPr>
                <w:rFonts w:ascii="Arial" w:hAnsi="Arial" w:cs="Arial"/>
                <w:sz w:val="20"/>
              </w:rPr>
              <w:t>n chứng ở các cơ quan bộ phậ</w:t>
            </w:r>
            <w:r w:rsidR="00750E67" w:rsidRPr="00E47FE5">
              <w:rPr>
                <w:rFonts w:ascii="Arial" w:hAnsi="Arial" w:cs="Arial"/>
                <w:sz w:val="20"/>
              </w:rPr>
              <w:t>n t</w:t>
            </w:r>
            <w:r w:rsidRPr="00E47FE5">
              <w:rPr>
                <w:rFonts w:ascii="Arial" w:hAnsi="Arial" w:cs="Arial"/>
                <w:sz w:val="20"/>
              </w:rPr>
              <w:t>ương ứng được quy định tại Bảng 2 của Thông t</w:t>
            </w:r>
            <w:r w:rsidR="00750E67" w:rsidRPr="00E47FE5">
              <w:rPr>
                <w:rFonts w:ascii="Arial" w:hAnsi="Arial" w:cs="Arial"/>
                <w:sz w:val="20"/>
              </w:rPr>
              <w:t>ư</w:t>
            </w:r>
            <w:r w:rsidRPr="00E47FE5">
              <w:rPr>
                <w:rFonts w:ascii="Arial" w:hAnsi="Arial" w:cs="Arial"/>
                <w:sz w:val="20"/>
              </w:rPr>
              <w:t xml:space="preserve"> 28/2013/TTLB-BYT-BLĐTBXH</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Suy tủy</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Giảm Hồng cầu: T</w:t>
            </w:r>
            <w:r w:rsidR="00750E67" w:rsidRPr="00E47FE5">
              <w:rPr>
                <w:rFonts w:ascii="Arial" w:hAnsi="Arial" w:cs="Arial"/>
                <w:sz w:val="20"/>
              </w:rPr>
              <w:t>ỷ</w:t>
            </w:r>
            <w:r w:rsidRPr="00E47FE5">
              <w:rPr>
                <w:rFonts w:ascii="Arial" w:hAnsi="Arial" w:cs="Arial"/>
                <w:sz w:val="20"/>
              </w:rPr>
              <w:t xml:space="preserve"> lệ được tính như tỷ lệ của mức độ thiếu máu được quy định tại </w:t>
            </w:r>
            <w:r w:rsidR="00E47FE5" w:rsidRPr="00E47FE5">
              <w:rPr>
                <w:rFonts w:ascii="Arial" w:hAnsi="Arial" w:cs="Arial"/>
                <w:sz w:val="20"/>
              </w:rPr>
              <w:t>Mục</w:t>
            </w:r>
            <w:r w:rsidRPr="00E47FE5">
              <w:rPr>
                <w:rFonts w:ascii="Arial" w:hAnsi="Arial" w:cs="Arial"/>
                <w:sz w:val="20"/>
              </w:rPr>
              <w:t xml:space="preserve"> 1.</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Giả</w:t>
            </w:r>
            <w:r w:rsidR="00750E67" w:rsidRPr="00E47FE5">
              <w:rPr>
                <w:rFonts w:ascii="Arial" w:hAnsi="Arial" w:cs="Arial"/>
                <w:sz w:val="20"/>
              </w:rPr>
              <w:t>m B</w:t>
            </w:r>
            <w:r w:rsidR="00750E67" w:rsidRPr="00E47FE5">
              <w:rPr>
                <w:rFonts w:ascii="Arial" w:hAnsi="Arial" w:cs="Arial"/>
                <w:sz w:val="20"/>
                <w:lang w:val="en-US"/>
              </w:rPr>
              <w:t>ạ</w:t>
            </w:r>
            <w:r w:rsidRPr="00E47FE5">
              <w:rPr>
                <w:rFonts w:ascii="Arial" w:hAnsi="Arial" w:cs="Arial"/>
                <w:sz w:val="20"/>
              </w:rPr>
              <w:t>ch c</w:t>
            </w:r>
            <w:r w:rsidR="00750E67" w:rsidRPr="00E47FE5">
              <w:rPr>
                <w:rFonts w:ascii="Arial" w:hAnsi="Arial" w:cs="Arial"/>
                <w:sz w:val="20"/>
                <w:lang w:val="en-US"/>
              </w:rPr>
              <w:t>ầ</w:t>
            </w:r>
            <w:r w:rsidRPr="00E47FE5">
              <w:rPr>
                <w:rFonts w:ascii="Arial" w:hAnsi="Arial" w:cs="Arial"/>
                <w:sz w:val="20"/>
              </w:rPr>
              <w:t>u</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1 (nhẹ)</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11 -</w:t>
            </w:r>
            <w:r w:rsidR="00750E67" w:rsidRPr="00E47FE5">
              <w:rPr>
                <w:rFonts w:ascii="Arial" w:hAnsi="Arial" w:cs="Arial"/>
                <w:sz w:val="20"/>
                <w:lang w:val="en-US"/>
              </w:rPr>
              <w:t xml:space="preserve"> </w:t>
            </w:r>
            <w:r w:rsidRPr="00E47FE5">
              <w:rPr>
                <w:rFonts w:ascii="Arial" w:hAnsi="Arial" w:cs="Arial"/>
                <w:sz w:val="20"/>
              </w:rPr>
              <w:t>15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2.2.2.</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 (vừa)</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21 -</w:t>
            </w:r>
            <w:r w:rsidR="00750E67" w:rsidRPr="00E47FE5">
              <w:rPr>
                <w:rFonts w:ascii="Arial" w:hAnsi="Arial" w:cs="Arial"/>
                <w:sz w:val="20"/>
                <w:lang w:val="en-US"/>
              </w:rPr>
              <w:t xml:space="preserve"> </w:t>
            </w:r>
            <w:r w:rsidRPr="00E47FE5">
              <w:rPr>
                <w:rFonts w:ascii="Arial" w:hAnsi="Arial" w:cs="Arial"/>
                <w:sz w:val="20"/>
              </w:rPr>
              <w:t>25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2.2.3.</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 (nặng)</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750E67" w:rsidRPr="00E47FE5">
              <w:rPr>
                <w:rFonts w:ascii="Arial" w:hAnsi="Arial" w:cs="Arial"/>
                <w:sz w:val="20"/>
                <w:lang w:val="en-US"/>
              </w:rPr>
              <w:t xml:space="preserve"> </w:t>
            </w:r>
            <w:r w:rsidRPr="00E47FE5">
              <w:rPr>
                <w:rFonts w:ascii="Arial" w:hAnsi="Arial" w:cs="Arial"/>
                <w:sz w:val="20"/>
              </w:rPr>
              <w:t>-</w:t>
            </w:r>
            <w:r w:rsidR="00750E67" w:rsidRPr="00E47FE5">
              <w:rPr>
                <w:rFonts w:ascii="Arial" w:hAnsi="Arial" w:cs="Arial"/>
                <w:sz w:val="20"/>
                <w:lang w:val="en-US"/>
              </w:rPr>
              <w:t xml:space="preserve"> </w:t>
            </w:r>
            <w:r w:rsidRPr="00E47FE5">
              <w:rPr>
                <w:rFonts w:ascii="Arial" w:hAnsi="Arial" w:cs="Arial"/>
                <w:sz w:val="20"/>
              </w:rPr>
              <w:t>35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2.2.4.</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 (</w:t>
            </w:r>
            <w:r w:rsidR="00AA60D5" w:rsidRPr="00E47FE5">
              <w:rPr>
                <w:rFonts w:ascii="Arial" w:hAnsi="Arial" w:cs="Arial"/>
                <w:sz w:val="20"/>
              </w:rPr>
              <w:t>rất</w:t>
            </w:r>
            <w:r w:rsidRPr="00E47FE5">
              <w:rPr>
                <w:rFonts w:ascii="Arial" w:hAnsi="Arial" w:cs="Arial"/>
                <w:sz w:val="20"/>
              </w:rPr>
              <w:t xml:space="preserve"> nặng)</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w:t>
            </w:r>
            <w:r w:rsidR="00750E67" w:rsidRPr="00E47FE5">
              <w:rPr>
                <w:rFonts w:ascii="Arial" w:hAnsi="Arial" w:cs="Arial"/>
                <w:sz w:val="20"/>
                <w:lang w:val="en-US"/>
              </w:rPr>
              <w:t xml:space="preserve"> </w:t>
            </w:r>
            <w:r w:rsidRPr="00E47FE5">
              <w:rPr>
                <w:rFonts w:ascii="Arial" w:hAnsi="Arial" w:cs="Arial"/>
                <w:sz w:val="20"/>
              </w:rPr>
              <w:t>-</w:t>
            </w:r>
            <w:r w:rsidR="00750E67" w:rsidRPr="00E47FE5">
              <w:rPr>
                <w:rFonts w:ascii="Arial" w:hAnsi="Arial" w:cs="Arial"/>
                <w:sz w:val="20"/>
                <w:lang w:val="en-US"/>
              </w:rPr>
              <w:t xml:space="preserve"> </w:t>
            </w:r>
            <w:r w:rsidRPr="00E47FE5">
              <w:rPr>
                <w:rFonts w:ascii="Arial" w:hAnsi="Arial" w:cs="Arial"/>
                <w:sz w:val="20"/>
              </w:rPr>
              <w:t>55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Giả</w:t>
            </w:r>
            <w:r w:rsidR="00750E67" w:rsidRPr="00E47FE5">
              <w:rPr>
                <w:rFonts w:ascii="Arial" w:hAnsi="Arial" w:cs="Arial"/>
                <w:sz w:val="20"/>
              </w:rPr>
              <w:t>m Ti</w:t>
            </w:r>
            <w:r w:rsidR="00750E67" w:rsidRPr="00E47FE5">
              <w:rPr>
                <w:rFonts w:ascii="Arial" w:hAnsi="Arial" w:cs="Arial"/>
                <w:sz w:val="20"/>
                <w:lang w:val="en-US"/>
              </w:rPr>
              <w:t>ể</w:t>
            </w:r>
            <w:r w:rsidRPr="00E47FE5">
              <w:rPr>
                <w:rFonts w:ascii="Arial" w:hAnsi="Arial" w:cs="Arial"/>
                <w:sz w:val="20"/>
              </w:rPr>
              <w:t>u c</w:t>
            </w:r>
            <w:r w:rsidR="00750E67" w:rsidRPr="00E47FE5">
              <w:rPr>
                <w:rFonts w:ascii="Arial" w:hAnsi="Arial" w:cs="Arial"/>
                <w:sz w:val="20"/>
                <w:lang w:val="en-US"/>
              </w:rPr>
              <w:t>ầ</w:t>
            </w:r>
            <w:r w:rsidRPr="00E47FE5">
              <w:rPr>
                <w:rFonts w:ascii="Arial" w:hAnsi="Arial" w:cs="Arial"/>
                <w:sz w:val="20"/>
              </w:rPr>
              <w:t>u</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2.3.1.</w:t>
            </w:r>
          </w:p>
        </w:tc>
        <w:tc>
          <w:tcPr>
            <w:tcW w:w="3784"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1 (nhẹ)</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750E67" w:rsidRPr="00E47FE5">
              <w:rPr>
                <w:rFonts w:ascii="Arial" w:hAnsi="Arial" w:cs="Arial"/>
                <w:sz w:val="20"/>
                <w:lang w:val="en-US"/>
              </w:rPr>
              <w:t xml:space="preserve"> </w:t>
            </w:r>
            <w:r w:rsidRPr="00E47FE5">
              <w:rPr>
                <w:rFonts w:ascii="Arial" w:hAnsi="Arial" w:cs="Arial"/>
                <w:sz w:val="20"/>
              </w:rPr>
              <w:t>-</w:t>
            </w:r>
            <w:r w:rsidR="00750E67" w:rsidRPr="00E47FE5">
              <w:rPr>
                <w:rFonts w:ascii="Arial" w:hAnsi="Arial" w:cs="Arial"/>
                <w:sz w:val="20"/>
                <w:lang w:val="en-US"/>
              </w:rPr>
              <w:t xml:space="preserve"> </w:t>
            </w:r>
            <w:r w:rsidRPr="00E47FE5">
              <w:rPr>
                <w:rFonts w:ascii="Arial" w:hAnsi="Arial" w:cs="Arial"/>
                <w:sz w:val="20"/>
              </w:rPr>
              <w:t>15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 (vừa)</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750E67" w:rsidRPr="00E47FE5">
              <w:rPr>
                <w:rFonts w:ascii="Arial" w:hAnsi="Arial" w:cs="Arial"/>
                <w:sz w:val="20"/>
                <w:lang w:val="en-US"/>
              </w:rPr>
              <w:t xml:space="preserve"> </w:t>
            </w:r>
            <w:r w:rsidRPr="00E47FE5">
              <w:rPr>
                <w:rFonts w:ascii="Arial" w:hAnsi="Arial" w:cs="Arial"/>
                <w:sz w:val="20"/>
              </w:rPr>
              <w:t>-</w:t>
            </w:r>
            <w:r w:rsidR="00750E67" w:rsidRPr="00E47FE5">
              <w:rPr>
                <w:rFonts w:ascii="Arial" w:hAnsi="Arial" w:cs="Arial"/>
                <w:sz w:val="20"/>
                <w:lang w:val="en-US"/>
              </w:rPr>
              <w:t xml:space="preserve"> </w:t>
            </w:r>
            <w:r w:rsidRPr="00E47FE5">
              <w:rPr>
                <w:rFonts w:ascii="Arial" w:hAnsi="Arial" w:cs="Arial"/>
                <w:sz w:val="20"/>
              </w:rPr>
              <w:t>25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2.3.3.</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3 (nặng)</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31 -</w:t>
            </w:r>
            <w:r w:rsidR="00750E67" w:rsidRPr="00E47FE5">
              <w:rPr>
                <w:rFonts w:ascii="Arial" w:hAnsi="Arial" w:cs="Arial"/>
                <w:sz w:val="20"/>
                <w:lang w:val="en-US"/>
              </w:rPr>
              <w:t xml:space="preserve"> </w:t>
            </w:r>
            <w:r w:rsidRPr="00E47FE5">
              <w:rPr>
                <w:rFonts w:ascii="Arial" w:hAnsi="Arial" w:cs="Arial"/>
                <w:sz w:val="20"/>
              </w:rPr>
              <w:t>35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2.3.4.</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 (</w:t>
            </w:r>
            <w:r w:rsidR="00AA60D5" w:rsidRPr="00E47FE5">
              <w:rPr>
                <w:rFonts w:ascii="Arial" w:hAnsi="Arial" w:cs="Arial"/>
                <w:sz w:val="20"/>
              </w:rPr>
              <w:t>rất</w:t>
            </w:r>
            <w:r w:rsidRPr="00E47FE5">
              <w:rPr>
                <w:rFonts w:ascii="Arial" w:hAnsi="Arial" w:cs="Arial"/>
                <w:sz w:val="20"/>
              </w:rPr>
              <w:t xml:space="preserve"> nặng)</w:t>
            </w:r>
          </w:p>
        </w:tc>
        <w:tc>
          <w:tcPr>
            <w:tcW w:w="697"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41 -</w:t>
            </w:r>
            <w:r w:rsidR="00750E67" w:rsidRPr="00E47FE5">
              <w:rPr>
                <w:rFonts w:ascii="Arial" w:hAnsi="Arial" w:cs="Arial"/>
                <w:sz w:val="20"/>
                <w:lang w:val="en-US"/>
              </w:rPr>
              <w:t xml:space="preserve"> </w:t>
            </w:r>
            <w:r w:rsidRPr="00E47FE5">
              <w:rPr>
                <w:rFonts w:ascii="Arial" w:hAnsi="Arial" w:cs="Arial"/>
                <w:sz w:val="20"/>
              </w:rPr>
              <w:t>45</w:t>
            </w:r>
          </w:p>
        </w:tc>
      </w:tr>
      <w:tr w:rsidR="006A06B6" w:rsidRPr="00E47FE5">
        <w:tc>
          <w:tcPr>
            <w:tcW w:w="51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2.4.</w:t>
            </w:r>
          </w:p>
        </w:tc>
        <w:tc>
          <w:tcPr>
            <w:tcW w:w="378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Suy tủy</w:t>
            </w:r>
          </w:p>
        </w:tc>
        <w:tc>
          <w:tcPr>
            <w:tcW w:w="697" w:type="pct"/>
            <w:shd w:val="clear" w:color="auto" w:fill="auto"/>
          </w:tcPr>
          <w:p w:rsidR="006A06B6" w:rsidRPr="00E47FE5" w:rsidRDefault="006A06B6"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widowControl/>
              <w:spacing w:before="120"/>
              <w:rPr>
                <w:rFonts w:ascii="Arial" w:hAnsi="Arial" w:cs="Arial"/>
                <w:sz w:val="20"/>
              </w:rPr>
            </w:pP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 xml:space="preserve">- Giảm từ 1 dòng: tỷ lệ được tính bằng tỷ </w:t>
            </w:r>
            <w:r w:rsidR="003314B6">
              <w:rPr>
                <w:rFonts w:ascii="Arial" w:hAnsi="Arial" w:cs="Arial"/>
                <w:sz w:val="20"/>
              </w:rPr>
              <w:t xml:space="preserve">lệ mục tổn </w:t>
            </w:r>
            <w:r w:rsidRPr="00E47FE5">
              <w:rPr>
                <w:rFonts w:ascii="Arial" w:hAnsi="Arial" w:cs="Arial"/>
                <w:sz w:val="20"/>
              </w:rPr>
              <w:t xml:space="preserve">thương một dòng </w:t>
            </w:r>
            <w:r w:rsidR="00E47FE5" w:rsidRPr="00E47FE5">
              <w:rPr>
                <w:rFonts w:ascii="Arial" w:hAnsi="Arial" w:cs="Arial"/>
                <w:sz w:val="20"/>
              </w:rPr>
              <w:t>Mục</w:t>
            </w:r>
            <w:r w:rsidRPr="00E47FE5">
              <w:rPr>
                <w:rFonts w:ascii="Arial" w:hAnsi="Arial" w:cs="Arial"/>
                <w:sz w:val="20"/>
              </w:rPr>
              <w:t xml:space="preserve"> 2.1; </w:t>
            </w:r>
            <w:r w:rsidR="00E47FE5" w:rsidRPr="00E47FE5">
              <w:rPr>
                <w:rFonts w:ascii="Arial" w:hAnsi="Arial" w:cs="Arial"/>
                <w:sz w:val="20"/>
              </w:rPr>
              <w:t>Mục</w:t>
            </w:r>
            <w:r w:rsidRPr="00E47FE5">
              <w:rPr>
                <w:rFonts w:ascii="Arial" w:hAnsi="Arial" w:cs="Arial"/>
                <w:sz w:val="20"/>
              </w:rPr>
              <w:t xml:space="preserve"> 2.2; </w:t>
            </w:r>
            <w:r w:rsidR="00E47FE5" w:rsidRPr="00E47FE5">
              <w:rPr>
                <w:rFonts w:ascii="Arial" w:hAnsi="Arial" w:cs="Arial"/>
                <w:sz w:val="20"/>
              </w:rPr>
              <w:t>Mục</w:t>
            </w:r>
            <w:r w:rsidRPr="00E47FE5">
              <w:rPr>
                <w:rFonts w:ascii="Arial" w:hAnsi="Arial" w:cs="Arial"/>
                <w:sz w:val="20"/>
              </w:rPr>
              <w:t xml:space="preserve"> 2.3</w:t>
            </w:r>
          </w:p>
          <w:p w:rsidR="00750E67" w:rsidRPr="00E47FE5" w:rsidRDefault="00750E67" w:rsidP="00511D56">
            <w:pPr>
              <w:spacing w:before="120"/>
              <w:rPr>
                <w:rFonts w:ascii="Arial" w:hAnsi="Arial" w:cs="Arial"/>
                <w:sz w:val="20"/>
              </w:rPr>
            </w:pPr>
            <w:r w:rsidRPr="00E47FE5">
              <w:rPr>
                <w:rFonts w:ascii="Arial" w:hAnsi="Arial" w:cs="Arial"/>
                <w:sz w:val="20"/>
              </w:rPr>
              <w:t xml:space="preserve">- Giảm từ 2 dòng trở lên: tỷ lộ được tính bảng tỷ lệ </w:t>
            </w:r>
            <w:r w:rsidR="00E31A0A">
              <w:rPr>
                <w:rFonts w:ascii="Arial" w:hAnsi="Arial" w:cs="Arial"/>
                <w:sz w:val="20"/>
              </w:rPr>
              <w:t>mục</w:t>
            </w:r>
            <w:r w:rsidRPr="00E47FE5">
              <w:rPr>
                <w:rFonts w:ascii="Arial" w:hAnsi="Arial" w:cs="Arial"/>
                <w:sz w:val="20"/>
              </w:rPr>
              <w:t xml:space="preserve"> t</w:t>
            </w:r>
            <w:r w:rsidR="0032064D" w:rsidRPr="00E47FE5">
              <w:rPr>
                <w:rFonts w:ascii="Arial" w:hAnsi="Arial" w:cs="Arial"/>
                <w:sz w:val="20"/>
              </w:rPr>
              <w:t>ổ</w:t>
            </w:r>
            <w:r w:rsidRPr="00E47FE5">
              <w:rPr>
                <w:rFonts w:ascii="Arial" w:hAnsi="Arial" w:cs="Arial"/>
                <w:sz w:val="20"/>
              </w:rPr>
              <w:t>n thương một dòng cộng lùi vớ</w:t>
            </w:r>
            <w:r w:rsidR="0032064D" w:rsidRPr="00E47FE5">
              <w:rPr>
                <w:rFonts w:ascii="Arial" w:hAnsi="Arial" w:cs="Arial"/>
                <w:sz w:val="20"/>
              </w:rPr>
              <w:t>i tỷ</w:t>
            </w:r>
            <w:r w:rsidRPr="00E47FE5">
              <w:rPr>
                <w:rFonts w:ascii="Arial" w:hAnsi="Arial" w:cs="Arial"/>
                <w:sz w:val="20"/>
              </w:rPr>
              <w:t xml:space="preserve"> lệ giảm các dòng khác tương ứng.</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3.</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Viêm gan mạn</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3.1.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Viêm g</w:t>
            </w:r>
            <w:r w:rsidR="00750E67" w:rsidRPr="00E47FE5">
              <w:rPr>
                <w:rFonts w:ascii="Arial" w:hAnsi="Arial" w:cs="Arial"/>
                <w:sz w:val="20"/>
              </w:rPr>
              <w:t>an mạ</w:t>
            </w:r>
            <w:r w:rsidRPr="00E47FE5">
              <w:rPr>
                <w:rFonts w:ascii="Arial" w:hAnsi="Arial" w:cs="Arial"/>
                <w:sz w:val="20"/>
              </w:rPr>
              <w:t>n ổ</w:t>
            </w:r>
            <w:r w:rsidR="00750E67" w:rsidRPr="00E47FE5">
              <w:rPr>
                <w:rFonts w:ascii="Arial" w:hAnsi="Arial" w:cs="Arial"/>
                <w:sz w:val="20"/>
              </w:rPr>
              <w:t>n định</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3.2.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Viêm gan mạ</w:t>
            </w:r>
            <w:r w:rsidR="0032064D" w:rsidRPr="00E47FE5">
              <w:rPr>
                <w:rFonts w:ascii="Arial" w:hAnsi="Arial" w:cs="Arial"/>
                <w:sz w:val="20"/>
              </w:rPr>
              <w:t>n tiế</w:t>
            </w:r>
            <w:r w:rsidRPr="00E47FE5">
              <w:rPr>
                <w:rFonts w:ascii="Arial" w:hAnsi="Arial" w:cs="Arial"/>
                <w:sz w:val="20"/>
              </w:rPr>
              <w:t>n triển</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41 -</w:t>
            </w:r>
            <w:r w:rsidRPr="00E47FE5">
              <w:rPr>
                <w:rFonts w:ascii="Arial" w:hAnsi="Arial" w:cs="Arial"/>
                <w:sz w:val="20"/>
                <w:lang w:val="en-US"/>
              </w:rPr>
              <w:t xml:space="preserve"> </w:t>
            </w:r>
            <w:r w:rsidRPr="00E47FE5">
              <w:rPr>
                <w:rFonts w:ascii="Arial" w:hAnsi="Arial" w:cs="Arial"/>
                <w:sz w:val="20"/>
              </w:rPr>
              <w:t>45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4.</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Suy chức năng gan</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4.1.</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Suy chức năng gan nhẹ (chưa có triệu chứ</w:t>
            </w:r>
            <w:r w:rsidR="0032064D" w:rsidRPr="00E47FE5">
              <w:rPr>
                <w:rFonts w:ascii="Arial" w:hAnsi="Arial" w:cs="Arial"/>
                <w:sz w:val="20"/>
              </w:rPr>
              <w:t>ng lâm sàng, có biể</w:t>
            </w:r>
            <w:r w:rsidRPr="00E47FE5">
              <w:rPr>
                <w:rFonts w:ascii="Arial" w:hAnsi="Arial" w:cs="Arial"/>
                <w:sz w:val="20"/>
              </w:rPr>
              <w:t>u hiện trên kết qu</w:t>
            </w:r>
            <w:r w:rsidR="0032064D" w:rsidRPr="00E47FE5">
              <w:rPr>
                <w:rFonts w:ascii="Arial" w:hAnsi="Arial" w:cs="Arial"/>
                <w:sz w:val="20"/>
              </w:rPr>
              <w:t>ả</w:t>
            </w:r>
            <w:r w:rsidRPr="00E47FE5">
              <w:rPr>
                <w:rFonts w:ascii="Arial" w:hAnsi="Arial" w:cs="Arial"/>
                <w:sz w:val="20"/>
              </w:rPr>
              <w:t xml:space="preserve"> xét nghiệm</w:t>
            </w:r>
            <w:r w:rsidR="0032064D" w:rsidRPr="00E47FE5">
              <w:rPr>
                <w:rFonts w:ascii="Arial" w:hAnsi="Arial" w:cs="Arial"/>
                <w:sz w:val="20"/>
              </w:rPr>
              <w:t xml:space="preserve"> </w:t>
            </w:r>
            <w:r w:rsidRPr="00E47FE5">
              <w:rPr>
                <w:rFonts w:ascii="Arial" w:hAnsi="Arial" w:cs="Arial"/>
                <w:sz w:val="20"/>
              </w:rPr>
              <w:t>- tương đương Child-Pugh A)</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4.2.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Suy</w:t>
            </w:r>
            <w:r w:rsidR="00750E67" w:rsidRPr="00E47FE5">
              <w:rPr>
                <w:rFonts w:ascii="Arial" w:hAnsi="Arial" w:cs="Arial"/>
                <w:sz w:val="20"/>
              </w:rPr>
              <w:t xml:space="preserve"> chức năng gan vừa (có triệu chứng làm sàng, có</w:t>
            </w:r>
            <w:r w:rsidRPr="00E47FE5">
              <w:rPr>
                <w:rFonts w:ascii="Arial" w:hAnsi="Arial" w:cs="Arial"/>
                <w:sz w:val="20"/>
              </w:rPr>
              <w:t xml:space="preserve"> biể</w:t>
            </w:r>
            <w:r w:rsidR="00750E67" w:rsidRPr="00E47FE5">
              <w:rPr>
                <w:rFonts w:ascii="Arial" w:hAnsi="Arial" w:cs="Arial"/>
                <w:sz w:val="20"/>
              </w:rPr>
              <w:t>u hiện trên kết quả xét nghiệm - tương đương Child-Pugh B)</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41 -</w:t>
            </w:r>
            <w:r w:rsidRPr="00E47FE5">
              <w:rPr>
                <w:rFonts w:ascii="Arial" w:hAnsi="Arial" w:cs="Arial"/>
                <w:sz w:val="20"/>
                <w:lang w:val="en-US"/>
              </w:rPr>
              <w:t xml:space="preserve"> </w:t>
            </w:r>
            <w:r w:rsidRPr="00E47FE5">
              <w:rPr>
                <w:rFonts w:ascii="Arial" w:hAnsi="Arial" w:cs="Arial"/>
                <w:sz w:val="20"/>
              </w:rPr>
              <w:t>45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4.3</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Suy chức năng gan nặng (có triệu chứ</w:t>
            </w:r>
            <w:r w:rsidR="0032064D" w:rsidRPr="00E47FE5">
              <w:rPr>
                <w:rFonts w:ascii="Arial" w:hAnsi="Arial" w:cs="Arial"/>
                <w:sz w:val="20"/>
              </w:rPr>
              <w:t>ng lâm sàng, có biể</w:t>
            </w:r>
            <w:r w:rsidRPr="00E47FE5">
              <w:rPr>
                <w:rFonts w:ascii="Arial" w:hAnsi="Arial" w:cs="Arial"/>
                <w:sz w:val="20"/>
              </w:rPr>
              <w:t>u hiện trên kết quả xét nghiệm - tương đương Child-PughC)</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61 -</w:t>
            </w:r>
            <w:r w:rsidRPr="00E47FE5">
              <w:rPr>
                <w:rFonts w:ascii="Arial" w:hAnsi="Arial" w:cs="Arial"/>
                <w:sz w:val="20"/>
                <w:lang w:val="en-US"/>
              </w:rPr>
              <w:t xml:space="preserve"> </w:t>
            </w:r>
            <w:r w:rsidRPr="00E47FE5">
              <w:rPr>
                <w:rFonts w:ascii="Arial" w:hAnsi="Arial" w:cs="Arial"/>
                <w:sz w:val="20"/>
              </w:rPr>
              <w:t>65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5</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Xơ gan</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5.1.</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Giai đo</w:t>
            </w:r>
            <w:r w:rsidR="0032064D" w:rsidRPr="00E47FE5">
              <w:rPr>
                <w:rFonts w:ascii="Arial" w:hAnsi="Arial" w:cs="Arial"/>
                <w:sz w:val="20"/>
                <w:lang w:val="en-US"/>
              </w:rPr>
              <w:t>ạ</w:t>
            </w:r>
            <w:r w:rsidRPr="00E47FE5">
              <w:rPr>
                <w:rFonts w:ascii="Arial" w:hAnsi="Arial" w:cs="Arial"/>
                <w:sz w:val="20"/>
              </w:rPr>
              <w:t>n 0</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5.2.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Giai đoạn 1 (có giãn tĩnh mạch thực qu</w:t>
            </w:r>
            <w:r w:rsidR="0032064D" w:rsidRPr="00E47FE5">
              <w:rPr>
                <w:rFonts w:ascii="Arial" w:hAnsi="Arial" w:cs="Arial"/>
                <w:sz w:val="20"/>
              </w:rPr>
              <w:t>ả</w:t>
            </w:r>
            <w:r w:rsidRPr="00E47FE5">
              <w:rPr>
                <w:rFonts w:ascii="Arial" w:hAnsi="Arial" w:cs="Arial"/>
                <w:sz w:val="20"/>
              </w:rPr>
              <w:t>n độ I)</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41 -</w:t>
            </w:r>
            <w:r w:rsidRPr="00E47FE5">
              <w:rPr>
                <w:rFonts w:ascii="Arial" w:hAnsi="Arial" w:cs="Arial"/>
                <w:sz w:val="20"/>
                <w:lang w:val="en-US"/>
              </w:rPr>
              <w:t xml:space="preserve"> </w:t>
            </w:r>
            <w:r w:rsidRPr="00E47FE5">
              <w:rPr>
                <w:rFonts w:ascii="Arial" w:hAnsi="Arial" w:cs="Arial"/>
                <w:sz w:val="20"/>
              </w:rPr>
              <w:t>45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5.3.</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Giai đoạn 2 (có gi</w:t>
            </w:r>
            <w:r w:rsidR="0032064D" w:rsidRPr="00E47FE5">
              <w:rPr>
                <w:rFonts w:ascii="Arial" w:hAnsi="Arial" w:cs="Arial"/>
                <w:sz w:val="20"/>
              </w:rPr>
              <w:t>ã</w:t>
            </w:r>
            <w:r w:rsidRPr="00E47FE5">
              <w:rPr>
                <w:rFonts w:ascii="Arial" w:hAnsi="Arial" w:cs="Arial"/>
                <w:sz w:val="20"/>
              </w:rPr>
              <w:t>n tĩnh mạch thực qu</w:t>
            </w:r>
            <w:r w:rsidR="0032064D" w:rsidRPr="00E47FE5">
              <w:rPr>
                <w:rFonts w:ascii="Arial" w:hAnsi="Arial" w:cs="Arial"/>
                <w:sz w:val="20"/>
              </w:rPr>
              <w:t>ả</w:t>
            </w:r>
            <w:r w:rsidRPr="00E47FE5">
              <w:rPr>
                <w:rFonts w:ascii="Arial" w:hAnsi="Arial" w:cs="Arial"/>
                <w:sz w:val="20"/>
              </w:rPr>
              <w:t xml:space="preserve">n độ </w:t>
            </w:r>
            <w:r w:rsidR="00B87641" w:rsidRPr="00E47FE5">
              <w:rPr>
                <w:rFonts w:ascii="Arial" w:hAnsi="Arial" w:cs="Arial"/>
                <w:sz w:val="20"/>
              </w:rPr>
              <w:t>II</w:t>
            </w:r>
            <w:r w:rsidRPr="00E47FE5">
              <w:rPr>
                <w:rFonts w:ascii="Arial" w:hAnsi="Arial" w:cs="Arial"/>
                <w:sz w:val="20"/>
              </w:rPr>
              <w:t>)</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61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65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5.4.</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Giai đoạn 3 (có giãn tĩnh mạch thực quản độ III)</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71 -</w:t>
            </w:r>
            <w:r w:rsidRPr="00E47FE5">
              <w:rPr>
                <w:rFonts w:ascii="Arial" w:hAnsi="Arial" w:cs="Arial"/>
                <w:sz w:val="20"/>
                <w:lang w:val="en-US"/>
              </w:rPr>
              <w:t xml:space="preserve"> </w:t>
            </w:r>
            <w:r w:rsidRPr="00E47FE5">
              <w:rPr>
                <w:rFonts w:ascii="Arial" w:hAnsi="Arial" w:cs="Arial"/>
                <w:sz w:val="20"/>
              </w:rPr>
              <w:t>75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6.</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T</w:t>
            </w:r>
            <w:r w:rsidR="0032064D" w:rsidRPr="00E47FE5">
              <w:rPr>
                <w:rFonts w:ascii="Arial" w:hAnsi="Arial" w:cs="Arial"/>
                <w:sz w:val="20"/>
              </w:rPr>
              <w:t>ổ</w:t>
            </w:r>
            <w:r w:rsidRPr="00E47FE5">
              <w:rPr>
                <w:rFonts w:ascii="Arial" w:hAnsi="Arial" w:cs="Arial"/>
                <w:sz w:val="20"/>
              </w:rPr>
              <w:t>n thương thủy tinh thể: Áp dụng tỷ lệ quy định tại Phụ lục 23 của Thông tư này</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7.</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Suy gi</w:t>
            </w:r>
            <w:r w:rsidR="0032064D" w:rsidRPr="00E47FE5">
              <w:rPr>
                <w:rFonts w:ascii="Arial" w:hAnsi="Arial" w:cs="Arial"/>
                <w:sz w:val="20"/>
                <w:lang w:val="en-US"/>
              </w:rPr>
              <w:t>ả</w:t>
            </w:r>
            <w:r w:rsidRPr="00E47FE5">
              <w:rPr>
                <w:rFonts w:ascii="Arial" w:hAnsi="Arial" w:cs="Arial"/>
                <w:sz w:val="20"/>
              </w:rPr>
              <w:t>m chức năng sinh dục nam</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7.1.</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Liệt dương không hoàn toàn</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7.2.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Liệt dương hoàn toàn</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31 -</w:t>
            </w:r>
            <w:r w:rsidRPr="00E47FE5">
              <w:rPr>
                <w:rFonts w:ascii="Arial" w:hAnsi="Arial" w:cs="Arial"/>
                <w:sz w:val="20"/>
                <w:lang w:val="en-US"/>
              </w:rPr>
              <w:t xml:space="preserve"> </w:t>
            </w:r>
            <w:r w:rsidRPr="00E47FE5">
              <w:rPr>
                <w:rFonts w:ascii="Arial" w:hAnsi="Arial" w:cs="Arial"/>
                <w:sz w:val="20"/>
              </w:rPr>
              <w:t>35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T</w:t>
            </w:r>
            <w:r w:rsidR="0032064D" w:rsidRPr="00E47FE5">
              <w:rPr>
                <w:rFonts w:ascii="Arial" w:hAnsi="Arial" w:cs="Arial"/>
                <w:sz w:val="20"/>
              </w:rPr>
              <w:t>ổ</w:t>
            </w:r>
            <w:r w:rsidRPr="00E47FE5">
              <w:rPr>
                <w:rFonts w:ascii="Arial" w:hAnsi="Arial" w:cs="Arial"/>
                <w:sz w:val="20"/>
              </w:rPr>
              <w:t>n thương da đ</w:t>
            </w:r>
            <w:r w:rsidR="0032064D" w:rsidRPr="00E47FE5">
              <w:rPr>
                <w:rFonts w:ascii="Arial" w:hAnsi="Arial" w:cs="Arial"/>
                <w:sz w:val="20"/>
              </w:rPr>
              <w:t>ể</w:t>
            </w:r>
            <w:r w:rsidRPr="00E47FE5">
              <w:rPr>
                <w:rFonts w:ascii="Arial" w:hAnsi="Arial" w:cs="Arial"/>
                <w:sz w:val="20"/>
              </w:rPr>
              <w:t xml:space="preserve"> lại di chứng ảnh hưởng đến chức năng da và th</w:t>
            </w:r>
            <w:r w:rsidR="0032064D" w:rsidRPr="00E47FE5">
              <w:rPr>
                <w:rFonts w:ascii="Arial" w:hAnsi="Arial" w:cs="Arial"/>
                <w:sz w:val="20"/>
              </w:rPr>
              <w:t>ẩ</w:t>
            </w:r>
            <w:r w:rsidRPr="00E47FE5">
              <w:rPr>
                <w:rFonts w:ascii="Arial" w:hAnsi="Arial" w:cs="Arial"/>
                <w:sz w:val="20"/>
              </w:rPr>
              <w:t>m mỹ</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Tổn thương</w:t>
            </w:r>
            <w:r w:rsidR="00750E67" w:rsidRPr="00E47FE5">
              <w:rPr>
                <w:rFonts w:ascii="Arial" w:hAnsi="Arial" w:cs="Arial"/>
                <w:sz w:val="20"/>
              </w:rPr>
              <w:t xml:space="preserve"> dạng dát thay đ</w:t>
            </w:r>
            <w:r w:rsidRPr="00E47FE5">
              <w:rPr>
                <w:rFonts w:ascii="Arial" w:hAnsi="Arial" w:cs="Arial"/>
                <w:sz w:val="20"/>
              </w:rPr>
              <w:t>ổ</w:t>
            </w:r>
            <w:r w:rsidR="00750E67" w:rsidRPr="00E47FE5">
              <w:rPr>
                <w:rFonts w:ascii="Arial" w:hAnsi="Arial" w:cs="Arial"/>
                <w:sz w:val="20"/>
              </w:rPr>
              <w:t>i m</w:t>
            </w:r>
            <w:r w:rsidRPr="00E47FE5">
              <w:rPr>
                <w:rFonts w:ascii="Arial" w:hAnsi="Arial" w:cs="Arial"/>
                <w:sz w:val="20"/>
              </w:rPr>
              <w:t>ầ</w:t>
            </w:r>
            <w:r w:rsidR="00750E67" w:rsidRPr="00E47FE5">
              <w:rPr>
                <w:rFonts w:ascii="Arial" w:hAnsi="Arial" w:cs="Arial"/>
                <w:sz w:val="20"/>
              </w:rPr>
              <w:t>u s</w:t>
            </w:r>
            <w:r w:rsidRPr="00E47FE5">
              <w:rPr>
                <w:rFonts w:ascii="Arial" w:hAnsi="Arial" w:cs="Arial"/>
                <w:sz w:val="20"/>
              </w:rPr>
              <w:t>ắ</w:t>
            </w:r>
            <w:r w:rsidR="00750E67" w:rsidRPr="00E47FE5">
              <w:rPr>
                <w:rFonts w:ascii="Arial" w:hAnsi="Arial" w:cs="Arial"/>
                <w:sz w:val="20"/>
              </w:rPr>
              <w:t>c da hoặc r</w:t>
            </w:r>
            <w:r w:rsidRPr="00E47FE5">
              <w:rPr>
                <w:rFonts w:ascii="Arial" w:hAnsi="Arial" w:cs="Arial"/>
                <w:sz w:val="20"/>
              </w:rPr>
              <w:t>ố</w:t>
            </w:r>
            <w:r w:rsidR="00750E67" w:rsidRPr="00E47FE5">
              <w:rPr>
                <w:rFonts w:ascii="Arial" w:hAnsi="Arial" w:cs="Arial"/>
                <w:sz w:val="20"/>
              </w:rPr>
              <w:t>i loạn s</w:t>
            </w:r>
            <w:r w:rsidRPr="00E47FE5">
              <w:rPr>
                <w:rFonts w:ascii="Arial" w:hAnsi="Arial" w:cs="Arial"/>
                <w:sz w:val="20"/>
              </w:rPr>
              <w:t>ắ</w:t>
            </w:r>
            <w:r w:rsidR="00750E67" w:rsidRPr="00E47FE5">
              <w:rPr>
                <w:rFonts w:ascii="Arial" w:hAnsi="Arial" w:cs="Arial"/>
                <w:sz w:val="20"/>
              </w:rPr>
              <w:t>c t</w:t>
            </w:r>
            <w:r w:rsidRPr="00E47FE5">
              <w:rPr>
                <w:rFonts w:ascii="Arial" w:hAnsi="Arial" w:cs="Arial"/>
                <w:sz w:val="20"/>
              </w:rPr>
              <w:t>ố</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8.1.1.</w:t>
            </w:r>
          </w:p>
        </w:tc>
        <w:tc>
          <w:tcPr>
            <w:tcW w:w="3784" w:type="pct"/>
            <w:shd w:val="clear" w:color="auto" w:fill="auto"/>
          </w:tcPr>
          <w:p w:rsidR="00750E67" w:rsidRPr="00E47FE5" w:rsidRDefault="00750E67" w:rsidP="00511D56">
            <w:pPr>
              <w:spacing w:before="120"/>
              <w:rPr>
                <w:rFonts w:ascii="Arial" w:hAnsi="Arial" w:cs="Arial"/>
                <w:sz w:val="20"/>
                <w:lang w:val="en-US"/>
              </w:rPr>
            </w:pPr>
            <w:r w:rsidRPr="00E47FE5">
              <w:rPr>
                <w:rFonts w:ascii="Arial" w:hAnsi="Arial" w:cs="Arial"/>
                <w:sz w:val="20"/>
              </w:rPr>
              <w:t>Vùng mặ</w:t>
            </w:r>
            <w:r w:rsidR="0032064D" w:rsidRPr="00E47FE5">
              <w:rPr>
                <w:rFonts w:ascii="Arial" w:hAnsi="Arial" w:cs="Arial"/>
                <w:sz w:val="20"/>
              </w:rPr>
              <w:t>t</w:t>
            </w:r>
            <w:r w:rsidR="0032064D" w:rsidRPr="00E47FE5">
              <w:rPr>
                <w:rFonts w:ascii="Arial" w:hAnsi="Arial" w:cs="Arial"/>
                <w:sz w:val="20"/>
                <w:lang w:val="en-US"/>
              </w:rPr>
              <w:t xml:space="preserve">, </w:t>
            </w:r>
            <w:r w:rsidRPr="00E47FE5">
              <w:rPr>
                <w:rFonts w:ascii="Arial" w:hAnsi="Arial" w:cs="Arial"/>
                <w:sz w:val="20"/>
              </w:rPr>
              <w:t>c</w:t>
            </w:r>
            <w:r w:rsidR="0032064D" w:rsidRPr="00E47FE5">
              <w:rPr>
                <w:rFonts w:ascii="Arial" w:hAnsi="Arial" w:cs="Arial"/>
                <w:sz w:val="20"/>
                <w:lang w:val="en-US"/>
              </w:rPr>
              <w:t>ổ</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8.1.1.1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dưới 0,5%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8.1.1.2.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từ 0,5% đến dưới 1 %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4</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8.1.1.3.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1 % đến dưới 1,5% </w:t>
            </w:r>
            <w:r w:rsidRPr="00E47FE5">
              <w:rPr>
                <w:rFonts w:ascii="Arial" w:hAnsi="Arial" w:cs="Arial"/>
                <w:sz w:val="20"/>
              </w:rPr>
              <w:t>diện tích</w:t>
            </w:r>
            <w:r w:rsidR="00750E67" w:rsidRPr="00E47FE5">
              <w:rPr>
                <w:rFonts w:ascii="Arial" w:hAnsi="Arial" w:cs="Arial"/>
                <w:sz w:val="20"/>
              </w:rPr>
              <w:t xml:space="preserve"> cơ th</w:t>
            </w:r>
            <w:r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8.1.1.4.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w:t>
            </w:r>
            <w:r w:rsidR="00862857" w:rsidRPr="00E47FE5">
              <w:rPr>
                <w:rFonts w:ascii="Arial" w:hAnsi="Arial" w:cs="Arial"/>
                <w:sz w:val="20"/>
              </w:rPr>
              <w:t>,</w:t>
            </w:r>
            <w:r w:rsidR="00750E67" w:rsidRPr="00E47FE5">
              <w:rPr>
                <w:rFonts w:ascii="Arial" w:hAnsi="Arial" w:cs="Arial"/>
                <w:sz w:val="20"/>
              </w:rPr>
              <w:t xml:space="preserve">5% đến 3%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- 15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8.1.1.5.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trên 3% </w:t>
            </w:r>
            <w:r w:rsidRPr="00E47FE5">
              <w:rPr>
                <w:rFonts w:ascii="Arial" w:hAnsi="Arial" w:cs="Arial"/>
                <w:sz w:val="20"/>
              </w:rPr>
              <w:t>diện tích</w:t>
            </w:r>
            <w:r w:rsidR="00750E67" w:rsidRPr="00E47FE5">
              <w:rPr>
                <w:rFonts w:ascii="Arial" w:hAnsi="Arial" w:cs="Arial"/>
                <w:sz w:val="20"/>
              </w:rPr>
              <w:t xml:space="preserve"> </w:t>
            </w:r>
            <w:r w:rsidR="00DA4E4C" w:rsidRPr="00E47FE5">
              <w:rPr>
                <w:rFonts w:ascii="Arial" w:hAnsi="Arial" w:cs="Arial"/>
                <w:sz w:val="20"/>
              </w:rPr>
              <w:t>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Vùng lưng - ngực - bụng</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dưới 0,5%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0,5% đến dưới 1 %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4</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1 % đến 4%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8.1.2.4.</w:t>
            </w:r>
          </w:p>
        </w:tc>
        <w:tc>
          <w:tcPr>
            <w:tcW w:w="3784" w:type="pct"/>
            <w:shd w:val="clear" w:color="auto" w:fill="auto"/>
          </w:tcPr>
          <w:p w:rsidR="00750E67" w:rsidRPr="00E31A0A" w:rsidRDefault="0032064D" w:rsidP="00511D56">
            <w:pPr>
              <w:spacing w:before="120"/>
              <w:rPr>
                <w:rFonts w:ascii="Arial" w:hAnsi="Arial" w:cs="Arial"/>
                <w:sz w:val="20"/>
                <w:lang w:val="en-US"/>
              </w:rPr>
            </w:pPr>
            <w:r w:rsidRPr="00E47FE5">
              <w:rPr>
                <w:rFonts w:ascii="Arial" w:hAnsi="Arial" w:cs="Arial"/>
                <w:sz w:val="20"/>
              </w:rPr>
              <w:t>Diện tích</w:t>
            </w:r>
            <w:r w:rsidR="00750E67" w:rsidRPr="00E47FE5">
              <w:rPr>
                <w:rFonts w:ascii="Arial" w:hAnsi="Arial" w:cs="Arial"/>
                <w:sz w:val="20"/>
              </w:rPr>
              <w:t xml:space="preserve"> tổn thươ</w:t>
            </w:r>
            <w:r w:rsidRPr="00E47FE5">
              <w:rPr>
                <w:rFonts w:ascii="Arial" w:hAnsi="Arial" w:cs="Arial"/>
                <w:sz w:val="20"/>
              </w:rPr>
              <w:t>ng</w:t>
            </w:r>
            <w:r w:rsidR="00750E67" w:rsidRPr="00E47FE5">
              <w:rPr>
                <w:rFonts w:ascii="Arial" w:hAnsi="Arial" w:cs="Arial"/>
                <w:sz w:val="20"/>
              </w:rPr>
              <w:t xml:space="preserve"> từ 5% đến 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11 - 15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9% đến 17%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8.1.2.6.</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18% đến 27%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8.1.2.7.</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w:t>
            </w:r>
            <w:r w:rsidRPr="00E47FE5">
              <w:rPr>
                <w:rFonts w:ascii="Arial" w:hAnsi="Arial" w:cs="Arial"/>
                <w:sz w:val="20"/>
              </w:rPr>
              <w:t>ổ</w:t>
            </w:r>
            <w:r w:rsidR="00750E67" w:rsidRPr="00E47FE5">
              <w:rPr>
                <w:rFonts w:ascii="Arial" w:hAnsi="Arial" w:cs="Arial"/>
                <w:sz w:val="20"/>
              </w:rPr>
              <w:t xml:space="preserve">n thương từ 28% đến 36% </w:t>
            </w:r>
            <w:r w:rsidRPr="00E47FE5">
              <w:rPr>
                <w:rFonts w:ascii="Arial" w:hAnsi="Arial" w:cs="Arial"/>
                <w:sz w:val="20"/>
              </w:rPr>
              <w:t>diện tích</w:t>
            </w:r>
            <w:r w:rsidR="00750E67" w:rsidRPr="00E47FE5">
              <w:rPr>
                <w:rFonts w:ascii="Arial" w:hAnsi="Arial" w:cs="Arial"/>
                <w:sz w:val="20"/>
              </w:rPr>
              <w:t xml:space="preserve"> cơ th</w:t>
            </w:r>
            <w:r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Chi trên hoặc chi dưới một bên</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dướ</w:t>
            </w:r>
            <w:r w:rsidRPr="00E47FE5">
              <w:rPr>
                <w:rFonts w:ascii="Arial" w:hAnsi="Arial" w:cs="Arial"/>
                <w:sz w:val="20"/>
              </w:rPr>
              <w:t>i 0,</w:t>
            </w:r>
            <w:r w:rsidR="00750E67" w:rsidRPr="00E47FE5">
              <w:rPr>
                <w:rFonts w:ascii="Arial" w:hAnsi="Arial" w:cs="Arial"/>
                <w:sz w:val="20"/>
              </w:rPr>
              <w:t xml:space="preserve">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1 -</w:t>
            </w:r>
            <w:r w:rsidRPr="00E47FE5">
              <w:rPr>
                <w:rFonts w:ascii="Arial" w:hAnsi="Arial" w:cs="Arial"/>
                <w:sz w:val="20"/>
                <w:lang w:val="en-US"/>
              </w:rPr>
              <w:t xml:space="preserve"> </w:t>
            </w:r>
            <w:r w:rsidRPr="00E47FE5">
              <w:rPr>
                <w:rFonts w:ascii="Arial" w:hAnsi="Arial" w:cs="Arial"/>
                <w:sz w:val="20"/>
              </w:rPr>
              <w:t>2</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0,5% đến dưới 1%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4</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w:t>
            </w:r>
            <w:r w:rsidR="00304CEE" w:rsidRPr="00E47FE5">
              <w:rPr>
                <w:rFonts w:ascii="Arial" w:hAnsi="Arial" w:cs="Arial"/>
                <w:sz w:val="20"/>
              </w:rPr>
              <w:t xml:space="preserve"> 1 % đế</w:t>
            </w:r>
            <w:r w:rsidR="00750E67" w:rsidRPr="00E47FE5">
              <w:rPr>
                <w:rFonts w:ascii="Arial" w:hAnsi="Arial" w:cs="Arial"/>
                <w:sz w:val="20"/>
              </w:rPr>
              <w:t xml:space="preserve">n 4%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5% đến 8% </w:t>
            </w:r>
            <w:r w:rsidRPr="00E47FE5">
              <w:rPr>
                <w:rFonts w:ascii="Arial" w:hAnsi="Arial" w:cs="Arial"/>
                <w:sz w:val="20"/>
              </w:rPr>
              <w:t>diện tích</w:t>
            </w:r>
            <w:r w:rsidR="00750E67" w:rsidRPr="00E47FE5">
              <w:rPr>
                <w:rFonts w:ascii="Arial" w:hAnsi="Arial" w:cs="Arial"/>
                <w:sz w:val="20"/>
              </w:rPr>
              <w:t xml:space="preserve"> cơ th</w:t>
            </w:r>
            <w:r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w:t>
            </w:r>
            <w:r w:rsidR="00304CEE" w:rsidRPr="00E47FE5">
              <w:rPr>
                <w:rFonts w:ascii="Arial" w:hAnsi="Arial" w:cs="Arial"/>
                <w:sz w:val="20"/>
              </w:rPr>
              <w:t>ổn thương</w:t>
            </w:r>
            <w:r w:rsidR="00750E67" w:rsidRPr="00E47FE5">
              <w:rPr>
                <w:rFonts w:ascii="Arial" w:hAnsi="Arial" w:cs="Arial"/>
                <w:sz w:val="20"/>
              </w:rPr>
              <w:t xml:space="preserve"> từ 9% đến 18% </w:t>
            </w: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cơ</w:t>
            </w:r>
            <w:r w:rsidR="00750E67" w:rsidRPr="00E47FE5">
              <w:rPr>
                <w:rFonts w:ascii="Arial" w:hAnsi="Arial" w:cs="Arial"/>
                <w:sz w:val="20"/>
              </w:rPr>
              <w:t xml:space="preserve"> th</w:t>
            </w:r>
            <w:r w:rsidR="00304CEE"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Tổn thương da dạng bong vảy (khô hoặc mỡ), mụn nước, da dày lichen h</w:t>
            </w:r>
            <w:r w:rsidR="00304CEE" w:rsidRPr="00E47FE5">
              <w:rPr>
                <w:rFonts w:ascii="Arial" w:hAnsi="Arial" w:cs="Arial"/>
                <w:sz w:val="20"/>
              </w:rPr>
              <w:t>ó</w:t>
            </w:r>
            <w:r w:rsidRPr="00E47FE5">
              <w:rPr>
                <w:rFonts w:ascii="Arial" w:hAnsi="Arial" w:cs="Arial"/>
                <w:sz w:val="20"/>
              </w:rPr>
              <w:t>a</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8.2.1.</w:t>
            </w:r>
          </w:p>
        </w:tc>
        <w:tc>
          <w:tcPr>
            <w:tcW w:w="3784" w:type="pct"/>
            <w:shd w:val="clear" w:color="auto" w:fill="auto"/>
          </w:tcPr>
          <w:p w:rsidR="00750E67" w:rsidRPr="00E47FE5" w:rsidRDefault="00750E67" w:rsidP="00511D56">
            <w:pPr>
              <w:spacing w:before="120"/>
              <w:rPr>
                <w:rFonts w:ascii="Arial" w:hAnsi="Arial" w:cs="Arial"/>
                <w:sz w:val="20"/>
                <w:lang w:val="en-US"/>
              </w:rPr>
            </w:pPr>
            <w:r w:rsidRPr="00E47FE5">
              <w:rPr>
                <w:rFonts w:ascii="Arial" w:hAnsi="Arial" w:cs="Arial"/>
                <w:sz w:val="20"/>
              </w:rPr>
              <w:t>Vùn</w:t>
            </w:r>
            <w:r w:rsidR="00304CEE" w:rsidRPr="00E47FE5">
              <w:rPr>
                <w:rFonts w:ascii="Arial" w:hAnsi="Arial" w:cs="Arial"/>
                <w:sz w:val="20"/>
                <w:lang w:val="en-US"/>
              </w:rPr>
              <w:t>g</w:t>
            </w:r>
            <w:r w:rsidRPr="00E47FE5">
              <w:rPr>
                <w:rFonts w:ascii="Arial" w:hAnsi="Arial" w:cs="Arial"/>
                <w:sz w:val="20"/>
              </w:rPr>
              <w:t xml:space="preserve"> m</w:t>
            </w:r>
            <w:r w:rsidR="00304CEE" w:rsidRPr="00E47FE5">
              <w:rPr>
                <w:rFonts w:ascii="Arial" w:hAnsi="Arial" w:cs="Arial"/>
                <w:sz w:val="20"/>
                <w:lang w:val="en-US"/>
              </w:rPr>
              <w:t>ặ</w:t>
            </w:r>
            <w:r w:rsidRPr="00E47FE5">
              <w:rPr>
                <w:rFonts w:ascii="Arial" w:hAnsi="Arial" w:cs="Arial"/>
                <w:sz w:val="20"/>
              </w:rPr>
              <w:t>t, c</w:t>
            </w:r>
            <w:r w:rsidR="00304CEE" w:rsidRPr="00E47FE5">
              <w:rPr>
                <w:rFonts w:ascii="Arial" w:hAnsi="Arial" w:cs="Arial"/>
                <w:sz w:val="20"/>
                <w:lang w:val="en-US"/>
              </w:rPr>
              <w:t>ổ</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8.2.1.1.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dưới 0,5% </w:t>
            </w:r>
            <w:r w:rsidRPr="00E47FE5">
              <w:rPr>
                <w:rFonts w:ascii="Arial" w:hAnsi="Arial" w:cs="Arial"/>
                <w:sz w:val="20"/>
              </w:rPr>
              <w:t>diện tích</w:t>
            </w:r>
            <w:r w:rsidR="00750E67" w:rsidRPr="00E47FE5">
              <w:rPr>
                <w:rFonts w:ascii="Arial" w:hAnsi="Arial" w:cs="Arial"/>
                <w:sz w:val="20"/>
              </w:rPr>
              <w:t xml:space="preserve"> cơ th</w:t>
            </w:r>
            <w:r w:rsidR="00304CEE"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1 -</w:t>
            </w:r>
            <w:r w:rsidRPr="00E47FE5">
              <w:rPr>
                <w:rFonts w:ascii="Arial" w:hAnsi="Arial" w:cs="Arial"/>
                <w:sz w:val="20"/>
                <w:lang w:val="en-US"/>
              </w:rPr>
              <w:t xml:space="preserve"> </w:t>
            </w:r>
            <w:r w:rsidRPr="00E47FE5">
              <w:rPr>
                <w:rFonts w:ascii="Arial" w:hAnsi="Arial" w:cs="Arial"/>
                <w:sz w:val="20"/>
              </w:rPr>
              <w:t>3</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8.2.1.2.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w:t>
            </w:r>
            <w:r w:rsidR="00304CEE" w:rsidRPr="00E47FE5">
              <w:rPr>
                <w:rFonts w:ascii="Arial" w:hAnsi="Arial" w:cs="Arial"/>
                <w:sz w:val="20"/>
              </w:rPr>
              <w:t>ương</w:t>
            </w:r>
            <w:r w:rsidR="00750E67" w:rsidRPr="00E47FE5">
              <w:rPr>
                <w:rFonts w:ascii="Arial" w:hAnsi="Arial" w:cs="Arial"/>
                <w:sz w:val="20"/>
              </w:rPr>
              <w:t xml:space="preserve"> từ 0</w:t>
            </w:r>
            <w:r w:rsidR="00304CEE" w:rsidRPr="00E47FE5">
              <w:rPr>
                <w:rFonts w:ascii="Arial" w:hAnsi="Arial" w:cs="Arial"/>
                <w:sz w:val="20"/>
              </w:rPr>
              <w:t>,</w:t>
            </w:r>
            <w:r w:rsidR="00750E67" w:rsidRPr="00E47FE5">
              <w:rPr>
                <w:rFonts w:ascii="Arial" w:hAnsi="Arial" w:cs="Arial"/>
                <w:sz w:val="20"/>
              </w:rPr>
              <w:t xml:space="preserve">5% đến dưới 1%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8.2.1.3.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 đến dưới 1</w:t>
            </w:r>
            <w:r w:rsidR="00F156CC" w:rsidRPr="00E47FE5">
              <w:rPr>
                <w:rFonts w:ascii="Arial" w:hAnsi="Arial" w:cs="Arial"/>
                <w:sz w:val="20"/>
              </w:rPr>
              <w:t>,</w:t>
            </w:r>
            <w:r w:rsidR="00750E67" w:rsidRPr="00E47FE5">
              <w:rPr>
                <w:rFonts w:ascii="Arial" w:hAnsi="Arial" w:cs="Arial"/>
                <w:sz w:val="20"/>
              </w:rPr>
              <w:t xml:space="preserve">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8.2.1.4.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w:t>
            </w:r>
            <w:r w:rsidR="00304CEE" w:rsidRPr="00E47FE5">
              <w:rPr>
                <w:rFonts w:ascii="Arial" w:hAnsi="Arial" w:cs="Arial"/>
                <w:sz w:val="20"/>
              </w:rPr>
              <w:t>ổ</w:t>
            </w:r>
            <w:r w:rsidR="00750E67" w:rsidRPr="00E47FE5">
              <w:rPr>
                <w:rFonts w:ascii="Arial" w:hAnsi="Arial" w:cs="Arial"/>
                <w:sz w:val="20"/>
              </w:rPr>
              <w:t>n thương từ 1</w:t>
            </w:r>
            <w:r w:rsidR="00304CEE" w:rsidRPr="00E47FE5">
              <w:rPr>
                <w:rFonts w:ascii="Arial" w:hAnsi="Arial" w:cs="Arial"/>
                <w:sz w:val="20"/>
              </w:rPr>
              <w:t>,</w:t>
            </w:r>
            <w:r w:rsidR="00750E67" w:rsidRPr="00E47FE5">
              <w:rPr>
                <w:rFonts w:ascii="Arial" w:hAnsi="Arial" w:cs="Arial"/>
                <w:sz w:val="20"/>
              </w:rPr>
              <w:t xml:space="preserve">5% đến 3% </w:t>
            </w:r>
            <w:r w:rsidRPr="00E47FE5">
              <w:rPr>
                <w:rFonts w:ascii="Arial" w:hAnsi="Arial" w:cs="Arial"/>
                <w:sz w:val="20"/>
              </w:rPr>
              <w:t>diện tích</w:t>
            </w:r>
            <w:r w:rsidR="00750E67" w:rsidRPr="00E47FE5">
              <w:rPr>
                <w:rFonts w:ascii="Arial" w:hAnsi="Arial" w:cs="Arial"/>
                <w:sz w:val="20"/>
              </w:rPr>
              <w:t xml:space="preserve"> c</w:t>
            </w:r>
            <w:r w:rsidR="00304CEE" w:rsidRPr="00E47FE5">
              <w:rPr>
                <w:rFonts w:ascii="Arial" w:hAnsi="Arial" w:cs="Arial"/>
                <w:sz w:val="20"/>
              </w:rPr>
              <w:t>ơ</w:t>
            </w:r>
            <w:r w:rsidR="00750E67" w:rsidRPr="00E47FE5">
              <w:rPr>
                <w:rFonts w:ascii="Arial" w:hAnsi="Arial" w:cs="Arial"/>
                <w:sz w:val="20"/>
              </w:rPr>
              <w:t xml:space="preserve"> th</w:t>
            </w:r>
            <w:r w:rsidR="00304CEE"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8.2.1.5.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w:t>
            </w:r>
            <w:r w:rsidR="00304CEE" w:rsidRPr="00E47FE5">
              <w:rPr>
                <w:rFonts w:ascii="Arial" w:hAnsi="Arial" w:cs="Arial"/>
                <w:sz w:val="20"/>
              </w:rPr>
              <w:t>ổ</w:t>
            </w:r>
            <w:r w:rsidR="00750E67" w:rsidRPr="00E47FE5">
              <w:rPr>
                <w:rFonts w:ascii="Arial" w:hAnsi="Arial" w:cs="Arial"/>
                <w:sz w:val="20"/>
              </w:rPr>
              <w:t xml:space="preserve">n thương từ trên 3%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Vùng lưng, ngực, bụng</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8.2.2.1.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tổn thương</w:t>
            </w:r>
            <w:r w:rsidR="00750E67" w:rsidRPr="00E47FE5">
              <w:rPr>
                <w:rFonts w:ascii="Arial" w:hAnsi="Arial" w:cs="Arial"/>
                <w:sz w:val="20"/>
              </w:rPr>
              <w:t xml:space="preserve"> dưới 0,5%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1 -</w:t>
            </w:r>
            <w:r w:rsidRPr="00E47FE5">
              <w:rPr>
                <w:rFonts w:ascii="Arial" w:hAnsi="Arial" w:cs="Arial"/>
                <w:sz w:val="20"/>
                <w:lang w:val="en-US"/>
              </w:rPr>
              <w:t xml:space="preserve"> </w:t>
            </w:r>
            <w:r w:rsidRPr="00E47FE5">
              <w:rPr>
                <w:rFonts w:ascii="Arial" w:hAnsi="Arial" w:cs="Arial"/>
                <w:sz w:val="20"/>
              </w:rPr>
              <w:t>2</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8.22.2.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tổn thương</w:t>
            </w:r>
            <w:r w:rsidR="00750E67" w:rsidRPr="00E47FE5">
              <w:rPr>
                <w:rFonts w:ascii="Arial" w:hAnsi="Arial" w:cs="Arial"/>
                <w:sz w:val="20"/>
              </w:rPr>
              <w:t xml:space="preserve"> từ 0,5% đến d</w:t>
            </w:r>
            <w:r w:rsidR="00304CEE" w:rsidRPr="00E47FE5">
              <w:rPr>
                <w:rFonts w:ascii="Arial" w:hAnsi="Arial" w:cs="Arial"/>
                <w:sz w:val="20"/>
              </w:rPr>
              <w:t>ưới</w:t>
            </w:r>
            <w:r w:rsidR="00750E67" w:rsidRPr="00E47FE5">
              <w:rPr>
                <w:rFonts w:ascii="Arial" w:hAnsi="Arial" w:cs="Arial"/>
                <w:sz w:val="20"/>
              </w:rPr>
              <w:t xml:space="preserve"> 1%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4</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8.2.2.3.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1 % đến 4 % </w:t>
            </w: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8.2.2.4.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tổn thương</w:t>
            </w:r>
            <w:r w:rsidR="00750E67" w:rsidRPr="00E47FE5">
              <w:rPr>
                <w:rFonts w:ascii="Arial" w:hAnsi="Arial" w:cs="Arial"/>
                <w:sz w:val="20"/>
              </w:rPr>
              <w:t xml:space="preserve"> từ 5% đến 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136285" w:rsidP="00511D56">
            <w:pPr>
              <w:spacing w:before="120"/>
              <w:rPr>
                <w:rFonts w:ascii="Arial" w:hAnsi="Arial" w:cs="Arial"/>
                <w:sz w:val="20"/>
              </w:rPr>
            </w:pPr>
            <w:r>
              <w:rPr>
                <w:rFonts w:ascii="Arial" w:hAnsi="Arial" w:cs="Arial"/>
                <w:sz w:val="20"/>
                <w:lang w:val="en-US"/>
              </w:rPr>
              <w:t>8</w:t>
            </w:r>
            <w:r w:rsidR="00750E67" w:rsidRPr="00E47FE5">
              <w:rPr>
                <w:rFonts w:ascii="Arial" w:hAnsi="Arial" w:cs="Arial"/>
                <w:sz w:val="20"/>
              </w:rPr>
              <w:t>.2.2.5.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9% đến 17%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304CEE" w:rsidP="00511D56">
            <w:pPr>
              <w:spacing w:before="120"/>
              <w:rPr>
                <w:rFonts w:ascii="Arial" w:hAnsi="Arial" w:cs="Arial"/>
                <w:sz w:val="20"/>
              </w:rPr>
            </w:pPr>
            <w:r w:rsidRPr="00E47FE5">
              <w:rPr>
                <w:rFonts w:ascii="Arial" w:hAnsi="Arial" w:cs="Arial"/>
                <w:sz w:val="20"/>
              </w:rPr>
              <w:t>8.2.2.</w:t>
            </w:r>
            <w:r w:rsidRPr="00E47FE5">
              <w:rPr>
                <w:rFonts w:ascii="Arial" w:hAnsi="Arial" w:cs="Arial"/>
                <w:sz w:val="20"/>
                <w:lang w:val="en-US"/>
              </w:rPr>
              <w:t>6</w:t>
            </w:r>
            <w:r w:rsidR="00750E67" w:rsidRPr="00E47FE5">
              <w:rPr>
                <w:rFonts w:ascii="Arial" w:hAnsi="Arial" w:cs="Arial"/>
                <w:sz w:val="20"/>
              </w:rPr>
              <w:t>.</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18% đến 27%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8.2.2.7.</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28% </w:t>
            </w:r>
            <w:r w:rsidR="00304CEE" w:rsidRPr="00E47FE5">
              <w:rPr>
                <w:rFonts w:ascii="Arial" w:hAnsi="Arial" w:cs="Arial"/>
                <w:sz w:val="20"/>
              </w:rPr>
              <w:t>đến</w:t>
            </w:r>
            <w:r w:rsidR="00750E67" w:rsidRPr="00E47FE5">
              <w:rPr>
                <w:rFonts w:ascii="Arial" w:hAnsi="Arial" w:cs="Arial"/>
                <w:sz w:val="20"/>
              </w:rPr>
              <w:t xml:space="preserve"> 36%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8.2.3.</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Chi trên hoặc chi dưới một bên</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8.2.3.1.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dưới 0,5%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1 -</w:t>
            </w:r>
            <w:r w:rsidRPr="00E47FE5">
              <w:rPr>
                <w:rFonts w:ascii="Arial" w:hAnsi="Arial" w:cs="Arial"/>
                <w:sz w:val="20"/>
                <w:lang w:val="en-US"/>
              </w:rPr>
              <w:t xml:space="preserve"> </w:t>
            </w:r>
            <w:r w:rsidRPr="00E47FE5">
              <w:rPr>
                <w:rFonts w:ascii="Arial" w:hAnsi="Arial" w:cs="Arial"/>
                <w:sz w:val="20"/>
              </w:rPr>
              <w:t>3</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8.13.2,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0,5% đến dưới 1%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8.2.3.3.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1 % đến 4% </w:t>
            </w: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8.2.3.4.</w:t>
            </w:r>
          </w:p>
        </w:tc>
        <w:tc>
          <w:tcPr>
            <w:tcW w:w="3784" w:type="pct"/>
            <w:shd w:val="clear" w:color="auto" w:fill="auto"/>
          </w:tcPr>
          <w:p w:rsidR="00750E67" w:rsidRPr="00136285" w:rsidRDefault="0032064D" w:rsidP="00511D56">
            <w:pPr>
              <w:spacing w:before="120"/>
              <w:rPr>
                <w:rFonts w:ascii="Arial" w:hAnsi="Arial" w:cs="Arial"/>
                <w:sz w:val="20"/>
                <w:lang w:val="en-US"/>
              </w:rPr>
            </w:pP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tổn thương</w:t>
            </w:r>
            <w:r w:rsidR="00750E67" w:rsidRPr="00E47FE5">
              <w:rPr>
                <w:rFonts w:ascii="Arial" w:hAnsi="Arial" w:cs="Arial"/>
                <w:sz w:val="20"/>
              </w:rPr>
              <w:t xml:space="preserve"> </w:t>
            </w:r>
            <w:r w:rsidR="00304CEE" w:rsidRPr="00E47FE5">
              <w:rPr>
                <w:rFonts w:ascii="Arial" w:hAnsi="Arial" w:cs="Arial"/>
                <w:sz w:val="20"/>
              </w:rPr>
              <w:t>t</w:t>
            </w:r>
            <w:r w:rsidR="00750E67" w:rsidRPr="00E47FE5">
              <w:rPr>
                <w:rFonts w:ascii="Arial" w:hAnsi="Arial" w:cs="Arial"/>
                <w:sz w:val="20"/>
              </w:rPr>
              <w:t xml:space="preserve">ừ 5% </w:t>
            </w:r>
            <w:r w:rsidR="00304CEE" w:rsidRPr="00E47FE5">
              <w:rPr>
                <w:rFonts w:ascii="Arial" w:hAnsi="Arial" w:cs="Arial"/>
                <w:sz w:val="20"/>
              </w:rPr>
              <w:t>đến</w:t>
            </w:r>
            <w:r w:rsidR="00750E67" w:rsidRPr="00E47FE5">
              <w:rPr>
                <w:rFonts w:ascii="Arial" w:hAnsi="Arial" w:cs="Arial"/>
                <w:sz w:val="20"/>
              </w:rPr>
              <w:t xml:space="preserve"> 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8.2.3.5.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w:t>
            </w:r>
            <w:r w:rsidR="00304CEE" w:rsidRPr="00E47FE5">
              <w:rPr>
                <w:rFonts w:ascii="Arial" w:hAnsi="Arial" w:cs="Arial"/>
                <w:sz w:val="20"/>
              </w:rPr>
              <w:t>tổn thương</w:t>
            </w:r>
            <w:r w:rsidR="00750E67" w:rsidRPr="00E47FE5">
              <w:rPr>
                <w:rFonts w:ascii="Arial" w:hAnsi="Arial" w:cs="Arial"/>
                <w:sz w:val="20"/>
              </w:rPr>
              <w:t xml:space="preserve"> từ 9% </w:t>
            </w:r>
            <w:r w:rsidR="00304CEE" w:rsidRPr="00E47FE5">
              <w:rPr>
                <w:rFonts w:ascii="Arial" w:hAnsi="Arial" w:cs="Arial"/>
                <w:sz w:val="20"/>
              </w:rPr>
              <w:t>đến</w:t>
            </w:r>
            <w:r w:rsidR="00750E67" w:rsidRPr="00E47FE5">
              <w:rPr>
                <w:rFonts w:ascii="Arial" w:hAnsi="Arial" w:cs="Arial"/>
                <w:sz w:val="20"/>
              </w:rPr>
              <w:t xml:space="preserve"> 18%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Tổn thương da dạng dày sừ</w:t>
            </w:r>
            <w:r w:rsidR="00F156CC" w:rsidRPr="00E47FE5">
              <w:rPr>
                <w:rFonts w:ascii="Arial" w:hAnsi="Arial" w:cs="Arial"/>
                <w:sz w:val="20"/>
              </w:rPr>
              <w:t>ng, teo da, s</w:t>
            </w:r>
            <w:r w:rsidR="009A6DB0">
              <w:rPr>
                <w:rFonts w:ascii="Arial" w:hAnsi="Arial" w:cs="Arial"/>
                <w:sz w:val="20"/>
                <w:lang w:val="en-US"/>
              </w:rPr>
              <w:t>ẩ</w:t>
            </w:r>
            <w:r w:rsidR="00304CEE" w:rsidRPr="00E47FE5">
              <w:rPr>
                <w:rFonts w:ascii="Arial" w:hAnsi="Arial" w:cs="Arial"/>
                <w:sz w:val="20"/>
              </w:rPr>
              <w:t>n, nút, củ,</w:t>
            </w:r>
            <w:r w:rsidRPr="00E47FE5">
              <w:rPr>
                <w:rFonts w:ascii="Arial" w:hAnsi="Arial" w:cs="Arial"/>
                <w:sz w:val="20"/>
              </w:rPr>
              <w:t xml:space="preserve"> cục, sùi</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8.3.1.</w:t>
            </w:r>
          </w:p>
        </w:tc>
        <w:tc>
          <w:tcPr>
            <w:tcW w:w="3784" w:type="pct"/>
            <w:shd w:val="clear" w:color="auto" w:fill="auto"/>
          </w:tcPr>
          <w:p w:rsidR="00750E67" w:rsidRPr="00E47FE5" w:rsidRDefault="00750E67" w:rsidP="00511D56">
            <w:pPr>
              <w:spacing w:before="120"/>
              <w:rPr>
                <w:rFonts w:ascii="Arial" w:hAnsi="Arial" w:cs="Arial"/>
                <w:sz w:val="20"/>
                <w:lang w:val="en-US"/>
              </w:rPr>
            </w:pPr>
            <w:r w:rsidRPr="00E47FE5">
              <w:rPr>
                <w:rFonts w:ascii="Arial" w:hAnsi="Arial" w:cs="Arial"/>
                <w:sz w:val="20"/>
              </w:rPr>
              <w:t>Vùng mặt</w:t>
            </w:r>
            <w:r w:rsidR="00304CEE" w:rsidRPr="00E47FE5">
              <w:rPr>
                <w:rFonts w:ascii="Arial" w:hAnsi="Arial" w:cs="Arial"/>
                <w:sz w:val="20"/>
                <w:lang w:val="en-US"/>
              </w:rPr>
              <w:t>,</w:t>
            </w:r>
            <w:r w:rsidRPr="00E47FE5">
              <w:rPr>
                <w:rFonts w:ascii="Arial" w:hAnsi="Arial" w:cs="Arial"/>
                <w:sz w:val="20"/>
              </w:rPr>
              <w:t xml:space="preserve"> c</w:t>
            </w:r>
            <w:r w:rsidR="00304CEE" w:rsidRPr="00E47FE5">
              <w:rPr>
                <w:rFonts w:ascii="Arial" w:hAnsi="Arial" w:cs="Arial"/>
                <w:sz w:val="20"/>
                <w:lang w:val="en-US"/>
              </w:rPr>
              <w:t>ổ</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8.3.1.1.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dưới 0</w:t>
            </w:r>
            <w:r w:rsidR="00304CEE" w:rsidRPr="00E47FE5">
              <w:rPr>
                <w:rFonts w:ascii="Arial" w:hAnsi="Arial" w:cs="Arial"/>
                <w:sz w:val="20"/>
              </w:rPr>
              <w:t>,</w:t>
            </w:r>
            <w:r w:rsidR="00750E67" w:rsidRPr="00E47FE5">
              <w:rPr>
                <w:rFonts w:ascii="Arial" w:hAnsi="Arial" w:cs="Arial"/>
                <w:sz w:val="20"/>
              </w:rPr>
              <w:t xml:space="preserve">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8.3.1.2.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0</w:t>
            </w:r>
            <w:r w:rsidR="00304CEE" w:rsidRPr="00E47FE5">
              <w:rPr>
                <w:rFonts w:ascii="Arial" w:hAnsi="Arial" w:cs="Arial"/>
                <w:sz w:val="20"/>
              </w:rPr>
              <w:t>,</w:t>
            </w:r>
            <w:r w:rsidR="00750E67" w:rsidRPr="00E47FE5">
              <w:rPr>
                <w:rFonts w:ascii="Arial" w:hAnsi="Arial" w:cs="Arial"/>
                <w:sz w:val="20"/>
              </w:rPr>
              <w:t xml:space="preserve">5% đến dưới 1%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- 15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8.3.1.3.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1 % đến dưới 1</w:t>
            </w:r>
            <w:r w:rsidR="00EE2E08" w:rsidRPr="00E47FE5">
              <w:rPr>
                <w:rFonts w:ascii="Arial" w:hAnsi="Arial" w:cs="Arial"/>
                <w:sz w:val="20"/>
              </w:rPr>
              <w:t>,</w:t>
            </w:r>
            <w:r w:rsidR="00750E67" w:rsidRPr="00E47FE5">
              <w:rPr>
                <w:rFonts w:ascii="Arial" w:hAnsi="Arial" w:cs="Arial"/>
                <w:sz w:val="20"/>
              </w:rPr>
              <w:t xml:space="preserve">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8.3.1.4.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1</w:t>
            </w:r>
            <w:r w:rsidR="00EE2E08" w:rsidRPr="00E47FE5">
              <w:rPr>
                <w:rFonts w:ascii="Arial" w:hAnsi="Arial" w:cs="Arial"/>
                <w:sz w:val="20"/>
              </w:rPr>
              <w:t>,</w:t>
            </w:r>
            <w:r w:rsidR="00750E67" w:rsidRPr="00E47FE5">
              <w:rPr>
                <w:rFonts w:ascii="Arial" w:hAnsi="Arial" w:cs="Arial"/>
                <w:sz w:val="20"/>
              </w:rPr>
              <w:t xml:space="preserve">5% đến dưới 3%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8.3.1.5.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3% </w:t>
            </w:r>
            <w:r w:rsidRPr="00E47FE5">
              <w:rPr>
                <w:rFonts w:ascii="Arial" w:hAnsi="Arial" w:cs="Arial"/>
                <w:sz w:val="20"/>
              </w:rPr>
              <w:t>diện tích</w:t>
            </w:r>
            <w:r w:rsidR="00750E67" w:rsidRPr="00E47FE5">
              <w:rPr>
                <w:rFonts w:ascii="Arial" w:hAnsi="Arial" w:cs="Arial"/>
                <w:sz w:val="20"/>
              </w:rPr>
              <w:t xml:space="preserve"> cơ thể tr</w:t>
            </w:r>
            <w:r w:rsidR="00EE2E08" w:rsidRPr="00E47FE5">
              <w:rPr>
                <w:rFonts w:ascii="Arial" w:hAnsi="Arial" w:cs="Arial"/>
                <w:sz w:val="20"/>
              </w:rPr>
              <w:t>ở</w:t>
            </w:r>
            <w:r w:rsidR="00750E67" w:rsidRPr="00E47FE5">
              <w:rPr>
                <w:rFonts w:ascii="Arial" w:hAnsi="Arial" w:cs="Arial"/>
                <w:sz w:val="20"/>
              </w:rPr>
              <w:t xml:space="preserve"> lên</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26 - 30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Vùng lưng, ngực, bụng</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dưới 0,5% </w:t>
            </w:r>
            <w:r w:rsidRPr="00E47FE5">
              <w:rPr>
                <w:rFonts w:ascii="Arial" w:hAnsi="Arial" w:cs="Arial"/>
                <w:sz w:val="20"/>
              </w:rPr>
              <w:t>diện tích</w:t>
            </w:r>
            <w:r w:rsidR="00EE2E08"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1 -</w:t>
            </w:r>
            <w:r w:rsidRPr="00E47FE5">
              <w:rPr>
                <w:rFonts w:ascii="Arial" w:hAnsi="Arial" w:cs="Arial"/>
                <w:sz w:val="20"/>
                <w:lang w:val="en-US"/>
              </w:rPr>
              <w:t xml:space="preserve"> </w:t>
            </w:r>
            <w:r w:rsidRPr="00E47FE5">
              <w:rPr>
                <w:rFonts w:ascii="Arial" w:hAnsi="Arial" w:cs="Arial"/>
                <w:sz w:val="20"/>
              </w:rPr>
              <w:t>3</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w:t>
            </w:r>
            <w:r w:rsidR="00EE2E08" w:rsidRPr="00E47FE5">
              <w:rPr>
                <w:rFonts w:ascii="Arial" w:hAnsi="Arial" w:cs="Arial"/>
                <w:sz w:val="20"/>
              </w:rPr>
              <w:t>tổn thương</w:t>
            </w:r>
            <w:r w:rsidR="00750E67" w:rsidRPr="00E47FE5">
              <w:rPr>
                <w:rFonts w:ascii="Arial" w:hAnsi="Arial" w:cs="Arial"/>
                <w:sz w:val="20"/>
              </w:rPr>
              <w:t xml:space="preserve"> từ 0</w:t>
            </w:r>
            <w:r w:rsidR="00EE2E08" w:rsidRPr="00E47FE5">
              <w:rPr>
                <w:rFonts w:ascii="Arial" w:hAnsi="Arial" w:cs="Arial"/>
                <w:sz w:val="20"/>
              </w:rPr>
              <w:t>,</w:t>
            </w:r>
            <w:r w:rsidR="00750E67" w:rsidRPr="00E47FE5">
              <w:rPr>
                <w:rFonts w:ascii="Arial" w:hAnsi="Arial" w:cs="Arial"/>
                <w:sz w:val="20"/>
              </w:rPr>
              <w:t xml:space="preserve">5% đến dưới 1% </w:t>
            </w:r>
            <w:r w:rsidRPr="00E47FE5">
              <w:rPr>
                <w:rFonts w:ascii="Arial" w:hAnsi="Arial" w:cs="Arial"/>
                <w:sz w:val="20"/>
              </w:rPr>
              <w:t>diện tích</w:t>
            </w:r>
            <w:r w:rsidR="00EE2E08" w:rsidRPr="00E47FE5">
              <w:rPr>
                <w:rFonts w:ascii="Arial" w:hAnsi="Arial" w:cs="Arial"/>
                <w:sz w:val="20"/>
              </w:rPr>
              <w:t xml:space="preserve"> cơ</w:t>
            </w:r>
            <w:r w:rsidR="00750E67" w:rsidRPr="00E47FE5">
              <w:rPr>
                <w:rFonts w:ascii="Arial" w:hAnsi="Arial" w:cs="Arial"/>
                <w:sz w:val="20"/>
              </w:rPr>
              <w:t xml:space="preserve"> th</w:t>
            </w:r>
            <w:r w:rsidR="00EE2E08" w:rsidRPr="00E47FE5">
              <w:rPr>
                <w:rFonts w:ascii="Arial" w:hAnsi="Arial" w:cs="Arial"/>
                <w:sz w:val="20"/>
              </w:rPr>
              <w:t>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w:t>
            </w:r>
            <w:r w:rsidR="00EE2E08" w:rsidRPr="00E47FE5">
              <w:rPr>
                <w:rFonts w:ascii="Arial" w:hAnsi="Arial" w:cs="Arial"/>
                <w:sz w:val="20"/>
              </w:rPr>
              <w:t>ổ</w:t>
            </w:r>
            <w:r w:rsidR="00750E67" w:rsidRPr="00E47FE5">
              <w:rPr>
                <w:rFonts w:ascii="Arial" w:hAnsi="Arial" w:cs="Arial"/>
                <w:sz w:val="20"/>
              </w:rPr>
              <w:t>n th</w:t>
            </w:r>
            <w:r w:rsidR="00EE2E08" w:rsidRPr="00E47FE5">
              <w:rPr>
                <w:rFonts w:ascii="Arial" w:hAnsi="Arial" w:cs="Arial"/>
                <w:sz w:val="20"/>
              </w:rPr>
              <w:t>ươ</w:t>
            </w:r>
            <w:r w:rsidR="00750E67" w:rsidRPr="00E47FE5">
              <w:rPr>
                <w:rFonts w:ascii="Arial" w:hAnsi="Arial" w:cs="Arial"/>
                <w:sz w:val="20"/>
              </w:rPr>
              <w:t xml:space="preserve">ng từ 1 % đến 4 % </w:t>
            </w:r>
            <w:r w:rsidRPr="00E47FE5">
              <w:rPr>
                <w:rFonts w:ascii="Arial" w:hAnsi="Arial" w:cs="Arial"/>
                <w:sz w:val="20"/>
              </w:rPr>
              <w:t>diện tích</w:t>
            </w:r>
            <w:r w:rsidR="00750E67" w:rsidRPr="00E47FE5">
              <w:rPr>
                <w:rFonts w:ascii="Arial" w:hAnsi="Arial" w:cs="Arial"/>
                <w:sz w:val="20"/>
              </w:rPr>
              <w:t xml:space="preserve"> </w:t>
            </w:r>
            <w:r w:rsidR="00EE2E08" w:rsidRPr="00E47FE5">
              <w:rPr>
                <w:rFonts w:ascii="Arial" w:hAnsi="Arial" w:cs="Arial"/>
                <w:sz w:val="20"/>
              </w:rPr>
              <w:t>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w:t>
            </w:r>
            <w:r w:rsidR="00EE2E08" w:rsidRPr="00E47FE5">
              <w:rPr>
                <w:rFonts w:ascii="Arial" w:hAnsi="Arial" w:cs="Arial"/>
                <w:sz w:val="20"/>
              </w:rPr>
              <w:t>ổ</w:t>
            </w:r>
            <w:r w:rsidR="00750E67" w:rsidRPr="00E47FE5">
              <w:rPr>
                <w:rFonts w:ascii="Arial" w:hAnsi="Arial" w:cs="Arial"/>
                <w:sz w:val="20"/>
              </w:rPr>
              <w:t xml:space="preserve">n thương từ 5% đến 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EE2E08" w:rsidRPr="00E47FE5">
              <w:rPr>
                <w:rFonts w:ascii="Arial" w:hAnsi="Arial" w:cs="Arial"/>
                <w:sz w:val="20"/>
              </w:rPr>
              <w:t xml:space="preserve"> tổ</w:t>
            </w:r>
            <w:r w:rsidR="00750E67" w:rsidRPr="00E47FE5">
              <w:rPr>
                <w:rFonts w:ascii="Arial" w:hAnsi="Arial" w:cs="Arial"/>
                <w:sz w:val="20"/>
              </w:rPr>
              <w:t>n th</w:t>
            </w:r>
            <w:r w:rsidR="00EE2E08" w:rsidRPr="00E47FE5">
              <w:rPr>
                <w:rFonts w:ascii="Arial" w:hAnsi="Arial" w:cs="Arial"/>
                <w:sz w:val="20"/>
              </w:rPr>
              <w:t>ương chiế</w:t>
            </w:r>
            <w:r w:rsidR="00750E67" w:rsidRPr="00E47FE5">
              <w:rPr>
                <w:rFonts w:ascii="Arial" w:hAnsi="Arial" w:cs="Arial"/>
                <w:sz w:val="20"/>
              </w:rPr>
              <w:t>m t</w:t>
            </w:r>
            <w:r w:rsidR="00EE2E08" w:rsidRPr="00E47FE5">
              <w:rPr>
                <w:rFonts w:ascii="Arial" w:hAnsi="Arial" w:cs="Arial"/>
                <w:sz w:val="20"/>
              </w:rPr>
              <w:t>ừ</w:t>
            </w:r>
            <w:r w:rsidR="00750E67" w:rsidRPr="00E47FE5">
              <w:rPr>
                <w:rFonts w:ascii="Arial" w:hAnsi="Arial" w:cs="Arial"/>
                <w:sz w:val="20"/>
              </w:rPr>
              <w:t xml:space="preserve"> 9% đến 17%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83.2.6.</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w:t>
            </w:r>
            <w:r w:rsidR="00EE2E08" w:rsidRPr="00E47FE5">
              <w:rPr>
                <w:rFonts w:ascii="Arial" w:hAnsi="Arial" w:cs="Arial"/>
                <w:sz w:val="20"/>
              </w:rPr>
              <w:t>chiếm</w:t>
            </w:r>
            <w:r w:rsidR="00750E67" w:rsidRPr="00E47FE5">
              <w:rPr>
                <w:rFonts w:ascii="Arial" w:hAnsi="Arial" w:cs="Arial"/>
                <w:sz w:val="20"/>
              </w:rPr>
              <w:t xml:space="preserve"> từ 18% đến 36%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31 -</w:t>
            </w:r>
            <w:r w:rsidRPr="00E47FE5">
              <w:rPr>
                <w:rFonts w:ascii="Arial" w:hAnsi="Arial" w:cs="Arial"/>
                <w:sz w:val="20"/>
                <w:lang w:val="en-US"/>
              </w:rPr>
              <w:t xml:space="preserve"> </w:t>
            </w:r>
            <w:r w:rsidRPr="00E47FE5">
              <w:rPr>
                <w:rFonts w:ascii="Arial" w:hAnsi="Arial" w:cs="Arial"/>
                <w:sz w:val="20"/>
              </w:rPr>
              <w:t>35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8.3.3.</w:t>
            </w:r>
          </w:p>
        </w:tc>
        <w:tc>
          <w:tcPr>
            <w:tcW w:w="3784" w:type="pct"/>
            <w:shd w:val="clear" w:color="auto" w:fill="auto"/>
          </w:tcPr>
          <w:p w:rsidR="00750E67" w:rsidRPr="00E47FE5" w:rsidRDefault="00EE2E08" w:rsidP="00511D56">
            <w:pPr>
              <w:spacing w:before="120"/>
              <w:rPr>
                <w:rFonts w:ascii="Arial" w:hAnsi="Arial" w:cs="Arial"/>
                <w:sz w:val="20"/>
              </w:rPr>
            </w:pPr>
            <w:r w:rsidRPr="00E47FE5">
              <w:rPr>
                <w:rFonts w:ascii="Arial" w:hAnsi="Arial" w:cs="Arial"/>
                <w:sz w:val="20"/>
              </w:rPr>
              <w:t>Chi trê</w:t>
            </w:r>
            <w:r w:rsidR="00750E67" w:rsidRPr="00E47FE5">
              <w:rPr>
                <w:rFonts w:ascii="Arial" w:hAnsi="Arial" w:cs="Arial"/>
                <w:sz w:val="20"/>
              </w:rPr>
              <w:t>n hoặc chi dưới một b</w:t>
            </w:r>
            <w:r w:rsidRPr="00E47FE5">
              <w:rPr>
                <w:rFonts w:ascii="Arial" w:hAnsi="Arial" w:cs="Arial"/>
                <w:sz w:val="20"/>
              </w:rPr>
              <w:t>ê</w:t>
            </w:r>
            <w:r w:rsidR="00750E67" w:rsidRPr="00E47FE5">
              <w:rPr>
                <w:rFonts w:ascii="Arial" w:hAnsi="Arial" w:cs="Arial"/>
                <w:sz w:val="20"/>
              </w:rPr>
              <w:t>n</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8.3.3.1.</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w:t>
            </w:r>
            <w:r w:rsidR="00EE2E08" w:rsidRPr="00E47FE5">
              <w:rPr>
                <w:rFonts w:ascii="Arial" w:hAnsi="Arial" w:cs="Arial"/>
                <w:sz w:val="20"/>
              </w:rPr>
              <w:t>tổn thương</w:t>
            </w:r>
            <w:r w:rsidR="00750E67" w:rsidRPr="00E47FE5">
              <w:rPr>
                <w:rFonts w:ascii="Arial" w:hAnsi="Arial" w:cs="Arial"/>
                <w:sz w:val="20"/>
              </w:rPr>
              <w:t xml:space="preserve"> dưới 0,5%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5</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9</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8.3.3.2.</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0,5% đến dưới 1%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11</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15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8.3.3.3.</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w:t>
            </w:r>
            <w:r w:rsidR="00EE2E08" w:rsidRPr="00E47FE5">
              <w:rPr>
                <w:rFonts w:ascii="Arial" w:hAnsi="Arial" w:cs="Arial"/>
                <w:sz w:val="20"/>
              </w:rPr>
              <w:t xml:space="preserve"> 1 % đế</w:t>
            </w:r>
            <w:r w:rsidR="00750E67" w:rsidRPr="00E47FE5">
              <w:rPr>
                <w:rFonts w:ascii="Arial" w:hAnsi="Arial" w:cs="Arial"/>
                <w:sz w:val="20"/>
              </w:rPr>
              <w:t xml:space="preserve">n 4% </w:t>
            </w:r>
            <w:r w:rsidRPr="00E47FE5">
              <w:rPr>
                <w:rFonts w:ascii="Arial" w:hAnsi="Arial" w:cs="Arial"/>
                <w:sz w:val="20"/>
              </w:rPr>
              <w:t>diện tích</w:t>
            </w:r>
            <w:r w:rsidR="00EE2E08"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16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20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8.3.3.4.</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w:t>
            </w:r>
            <w:r w:rsidR="00EE2E08" w:rsidRPr="00E47FE5">
              <w:rPr>
                <w:rFonts w:ascii="Arial" w:hAnsi="Arial" w:cs="Arial"/>
                <w:sz w:val="20"/>
              </w:rPr>
              <w:t xml:space="preserve"> 5% đế</w:t>
            </w:r>
            <w:r w:rsidR="00750E67" w:rsidRPr="00E47FE5">
              <w:rPr>
                <w:rFonts w:ascii="Arial" w:hAnsi="Arial" w:cs="Arial"/>
                <w:sz w:val="20"/>
              </w:rPr>
              <w:t xml:space="preserve">n 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21 -</w:t>
            </w:r>
            <w:r w:rsidRPr="00E47FE5">
              <w:rPr>
                <w:rFonts w:ascii="Arial" w:hAnsi="Arial" w:cs="Arial"/>
                <w:sz w:val="20"/>
                <w:lang w:val="en-US"/>
              </w:rPr>
              <w:t xml:space="preserve"> </w:t>
            </w:r>
            <w:r w:rsidRPr="00E47FE5">
              <w:rPr>
                <w:rFonts w:ascii="Arial" w:hAnsi="Arial" w:cs="Arial"/>
                <w:sz w:val="20"/>
              </w:rPr>
              <w:t>25</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8.3.3.5.</w:t>
            </w:r>
          </w:p>
        </w:tc>
        <w:tc>
          <w:tcPr>
            <w:tcW w:w="3784" w:type="pct"/>
            <w:shd w:val="clear" w:color="auto" w:fill="auto"/>
          </w:tcPr>
          <w:p w:rsidR="00750E67" w:rsidRPr="00E47FE5" w:rsidRDefault="0032064D" w:rsidP="00511D56">
            <w:pPr>
              <w:spacing w:before="120"/>
              <w:rPr>
                <w:rFonts w:ascii="Arial" w:hAnsi="Arial" w:cs="Arial"/>
                <w:sz w:val="20"/>
              </w:rPr>
            </w:pPr>
            <w:r w:rsidRPr="00E47FE5">
              <w:rPr>
                <w:rFonts w:ascii="Arial" w:hAnsi="Arial" w:cs="Arial"/>
                <w:sz w:val="20"/>
              </w:rPr>
              <w:t>Diện tích</w:t>
            </w:r>
            <w:r w:rsidR="00750E67" w:rsidRPr="00E47FE5">
              <w:rPr>
                <w:rFonts w:ascii="Arial" w:hAnsi="Arial" w:cs="Arial"/>
                <w:sz w:val="20"/>
              </w:rPr>
              <w:t xml:space="preserve"> tổn thương từ 9% đến 18% </w:t>
            </w:r>
            <w:r w:rsidRPr="00E47FE5">
              <w:rPr>
                <w:rFonts w:ascii="Arial" w:hAnsi="Arial" w:cs="Arial"/>
                <w:sz w:val="20"/>
              </w:rPr>
              <w:t>diện tích</w:t>
            </w:r>
            <w:r w:rsidR="00750E67" w:rsidRPr="00E47FE5">
              <w:rPr>
                <w:rFonts w:ascii="Arial" w:hAnsi="Arial" w:cs="Arial"/>
                <w:sz w:val="20"/>
              </w:rPr>
              <w:t xml:space="preserve"> cơ thể</w:t>
            </w:r>
          </w:p>
        </w:tc>
        <w:tc>
          <w:tcPr>
            <w:tcW w:w="697" w:type="pct"/>
            <w:shd w:val="clear" w:color="auto" w:fill="auto"/>
          </w:tcPr>
          <w:p w:rsidR="00750E67" w:rsidRPr="00E47FE5" w:rsidRDefault="00750E67" w:rsidP="00511D56">
            <w:pPr>
              <w:spacing w:before="120"/>
              <w:jc w:val="center"/>
              <w:rPr>
                <w:rFonts w:ascii="Arial" w:hAnsi="Arial" w:cs="Arial"/>
                <w:sz w:val="20"/>
              </w:rPr>
            </w:pPr>
            <w:r w:rsidRPr="00E47FE5">
              <w:rPr>
                <w:rFonts w:ascii="Arial" w:hAnsi="Arial" w:cs="Arial"/>
                <w:sz w:val="20"/>
              </w:rPr>
              <w:t>26</w:t>
            </w:r>
            <w:r w:rsidRPr="00E47FE5">
              <w:rPr>
                <w:rFonts w:ascii="Arial" w:hAnsi="Arial" w:cs="Arial"/>
                <w:sz w:val="20"/>
                <w:lang w:val="en-US"/>
              </w:rPr>
              <w:t xml:space="preserve"> </w:t>
            </w:r>
            <w:r w:rsidRPr="00E47FE5">
              <w:rPr>
                <w:rFonts w:ascii="Arial" w:hAnsi="Arial" w:cs="Arial"/>
                <w:sz w:val="20"/>
              </w:rPr>
              <w:t>-</w:t>
            </w:r>
            <w:r w:rsidRPr="00E47FE5">
              <w:rPr>
                <w:rFonts w:ascii="Arial" w:hAnsi="Arial" w:cs="Arial"/>
                <w:sz w:val="20"/>
                <w:lang w:val="en-US"/>
              </w:rPr>
              <w:t xml:space="preserve"> </w:t>
            </w:r>
            <w:r w:rsidRPr="00E47FE5">
              <w:rPr>
                <w:rFonts w:ascii="Arial" w:hAnsi="Arial" w:cs="Arial"/>
                <w:sz w:val="20"/>
              </w:rPr>
              <w:t>30</w:t>
            </w: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p>
        </w:tc>
        <w:tc>
          <w:tcPr>
            <w:tcW w:w="3784" w:type="pct"/>
            <w:shd w:val="clear" w:color="auto" w:fill="auto"/>
          </w:tcPr>
          <w:p w:rsidR="00750E67" w:rsidRPr="00E47FE5" w:rsidRDefault="00EE2E08" w:rsidP="00511D56">
            <w:pPr>
              <w:spacing w:before="120"/>
              <w:rPr>
                <w:rFonts w:ascii="Arial" w:hAnsi="Arial" w:cs="Arial"/>
                <w:sz w:val="20"/>
              </w:rPr>
            </w:pPr>
            <w:r w:rsidRPr="00E47FE5">
              <w:rPr>
                <w:rFonts w:ascii="Arial" w:hAnsi="Arial" w:cs="Arial"/>
                <w:sz w:val="20"/>
              </w:rPr>
              <w:t xml:space="preserve">- </w:t>
            </w:r>
            <w:r w:rsidR="00750E67" w:rsidRPr="00E47FE5">
              <w:rPr>
                <w:rFonts w:ascii="Arial" w:hAnsi="Arial" w:cs="Arial"/>
                <w:sz w:val="20"/>
              </w:rPr>
              <w:t>N</w:t>
            </w:r>
            <w:r w:rsidRPr="00E47FE5">
              <w:rPr>
                <w:rFonts w:ascii="Arial" w:hAnsi="Arial" w:cs="Arial"/>
                <w:sz w:val="20"/>
              </w:rPr>
              <w:t>ế</w:t>
            </w:r>
            <w:r w:rsidR="00750E67" w:rsidRPr="00E47FE5">
              <w:rPr>
                <w:rFonts w:ascii="Arial" w:hAnsi="Arial" w:cs="Arial"/>
                <w:sz w:val="20"/>
              </w:rPr>
              <w:t xml:space="preserve">u </w:t>
            </w:r>
            <w:r w:rsidR="0032064D" w:rsidRPr="00E47FE5">
              <w:rPr>
                <w:rFonts w:ascii="Arial" w:hAnsi="Arial" w:cs="Arial"/>
                <w:sz w:val="20"/>
              </w:rPr>
              <w:t>diện tích</w:t>
            </w:r>
            <w:r w:rsidR="00750E67" w:rsidRPr="00E47FE5">
              <w:rPr>
                <w:rFonts w:ascii="Arial" w:hAnsi="Arial" w:cs="Arial"/>
                <w:sz w:val="20"/>
              </w:rPr>
              <w:t xml:space="preserve"> da bị tổn thương </w:t>
            </w:r>
            <w:r w:rsidRPr="00E47FE5">
              <w:rPr>
                <w:rFonts w:ascii="Arial" w:hAnsi="Arial" w:cs="Arial"/>
                <w:sz w:val="20"/>
              </w:rPr>
              <w:t>chiếm</w:t>
            </w:r>
            <w:r w:rsidR="00750E67" w:rsidRPr="00E47FE5">
              <w:rPr>
                <w:rFonts w:ascii="Arial" w:hAnsi="Arial" w:cs="Arial"/>
                <w:sz w:val="20"/>
              </w:rPr>
              <w:t xml:space="preserve"> từ 20 % </w:t>
            </w:r>
            <w:r w:rsidR="0032064D" w:rsidRPr="00E47FE5">
              <w:rPr>
                <w:rFonts w:ascii="Arial" w:hAnsi="Arial" w:cs="Arial"/>
                <w:sz w:val="20"/>
              </w:rPr>
              <w:t>diện tích</w:t>
            </w:r>
            <w:r w:rsidR="00750E67" w:rsidRPr="00E47FE5">
              <w:rPr>
                <w:rFonts w:ascii="Arial" w:hAnsi="Arial" w:cs="Arial"/>
                <w:sz w:val="20"/>
              </w:rPr>
              <w:t xml:space="preserve"> cơ thể tr</w:t>
            </w:r>
            <w:r w:rsidRPr="00E47FE5">
              <w:rPr>
                <w:rFonts w:ascii="Arial" w:hAnsi="Arial" w:cs="Arial"/>
                <w:sz w:val="20"/>
              </w:rPr>
              <w:t>ở</w:t>
            </w:r>
            <w:r w:rsidR="000578ED" w:rsidRPr="00E47FE5">
              <w:rPr>
                <w:rFonts w:ascii="Arial" w:hAnsi="Arial" w:cs="Arial"/>
                <w:sz w:val="20"/>
              </w:rPr>
              <w:t xml:space="preserve"> lên ả</w:t>
            </w:r>
            <w:r w:rsidR="00750E67" w:rsidRPr="00E47FE5">
              <w:rPr>
                <w:rFonts w:ascii="Arial" w:hAnsi="Arial" w:cs="Arial"/>
                <w:sz w:val="20"/>
              </w:rPr>
              <w:t>nh h</w:t>
            </w:r>
            <w:r w:rsidRPr="00E47FE5">
              <w:rPr>
                <w:rFonts w:ascii="Arial" w:hAnsi="Arial" w:cs="Arial"/>
                <w:sz w:val="20"/>
              </w:rPr>
              <w:t>ưở</w:t>
            </w:r>
            <w:r w:rsidR="00750E67" w:rsidRPr="00E47FE5">
              <w:rPr>
                <w:rFonts w:ascii="Arial" w:hAnsi="Arial" w:cs="Arial"/>
                <w:sz w:val="20"/>
              </w:rPr>
              <w:t xml:space="preserve">ng </w:t>
            </w:r>
            <w:r w:rsidR="009A6DB0">
              <w:rPr>
                <w:rFonts w:ascii="Arial" w:hAnsi="Arial" w:cs="Arial"/>
                <w:sz w:val="20"/>
              </w:rPr>
              <w:t xml:space="preserve">điều tiết </w:t>
            </w:r>
            <w:r w:rsidR="00750E67" w:rsidRPr="00E47FE5">
              <w:rPr>
                <w:rFonts w:ascii="Arial" w:hAnsi="Arial" w:cs="Arial"/>
                <w:sz w:val="20"/>
              </w:rPr>
              <w:t>được cộng thêm (cộng lùi) 10%.</w:t>
            </w:r>
          </w:p>
          <w:p w:rsidR="00750E67" w:rsidRPr="00E47FE5" w:rsidRDefault="00EE2E08" w:rsidP="00511D56">
            <w:pPr>
              <w:spacing w:before="120"/>
              <w:rPr>
                <w:rFonts w:ascii="Arial" w:hAnsi="Arial" w:cs="Arial"/>
                <w:sz w:val="20"/>
              </w:rPr>
            </w:pPr>
            <w:r w:rsidRPr="00E47FE5">
              <w:rPr>
                <w:rFonts w:ascii="Arial" w:hAnsi="Arial" w:cs="Arial"/>
                <w:sz w:val="20"/>
              </w:rPr>
              <w:t xml:space="preserve">- </w:t>
            </w:r>
            <w:r w:rsidR="00750E67" w:rsidRPr="00E47FE5">
              <w:rPr>
                <w:rFonts w:ascii="Arial" w:hAnsi="Arial" w:cs="Arial"/>
                <w:sz w:val="20"/>
              </w:rPr>
              <w:t>N</w:t>
            </w:r>
            <w:r w:rsidRPr="00E47FE5">
              <w:rPr>
                <w:rFonts w:ascii="Arial" w:hAnsi="Arial" w:cs="Arial"/>
                <w:sz w:val="20"/>
              </w:rPr>
              <w:t>ế</w:t>
            </w:r>
            <w:r w:rsidR="00750E67" w:rsidRPr="00E47FE5">
              <w:rPr>
                <w:rFonts w:ascii="Arial" w:hAnsi="Arial" w:cs="Arial"/>
                <w:sz w:val="20"/>
              </w:rPr>
              <w:t xml:space="preserve">u nhiều loại tổn thương da (trong </w:t>
            </w:r>
            <w:r w:rsidR="00E47FE5" w:rsidRPr="00E47FE5">
              <w:rPr>
                <w:rFonts w:ascii="Arial" w:hAnsi="Arial" w:cs="Arial"/>
                <w:sz w:val="20"/>
              </w:rPr>
              <w:t>Mục</w:t>
            </w:r>
            <w:r w:rsidR="00750E67" w:rsidRPr="00E47FE5">
              <w:rPr>
                <w:rFonts w:ascii="Arial" w:hAnsi="Arial" w:cs="Arial"/>
                <w:sz w:val="20"/>
              </w:rPr>
              <w:t xml:space="preserve"> 8.1; 8.2; 8.3 nêu trên) trên cùng một vị trí thì áp dụng tỷ lệ của loại tổn thương có tỷ lệ t</w:t>
            </w:r>
            <w:r w:rsidRPr="00E47FE5">
              <w:rPr>
                <w:rFonts w:ascii="Arial" w:hAnsi="Arial" w:cs="Arial"/>
                <w:sz w:val="20"/>
              </w:rPr>
              <w:t>ổ</w:t>
            </w:r>
            <w:r w:rsidR="00750E67" w:rsidRPr="00E47FE5">
              <w:rPr>
                <w:rFonts w:ascii="Arial" w:hAnsi="Arial" w:cs="Arial"/>
                <w:sz w:val="20"/>
              </w:rPr>
              <w:t xml:space="preserve">n thương </w:t>
            </w:r>
            <w:r w:rsidRPr="00E47FE5">
              <w:rPr>
                <w:rFonts w:ascii="Arial" w:hAnsi="Arial" w:cs="Arial"/>
                <w:sz w:val="20"/>
              </w:rPr>
              <w:t>cơ t</w:t>
            </w:r>
            <w:r w:rsidR="00750E67" w:rsidRPr="00E47FE5">
              <w:rPr>
                <w:rFonts w:ascii="Arial" w:hAnsi="Arial" w:cs="Arial"/>
                <w:sz w:val="20"/>
              </w:rPr>
              <w:t>h</w:t>
            </w:r>
            <w:r w:rsidRPr="00E47FE5">
              <w:rPr>
                <w:rFonts w:ascii="Arial" w:hAnsi="Arial" w:cs="Arial"/>
                <w:sz w:val="20"/>
              </w:rPr>
              <w:t>ể</w:t>
            </w:r>
            <w:r w:rsidR="00750E67" w:rsidRPr="00E47FE5">
              <w:rPr>
                <w:rFonts w:ascii="Arial" w:hAnsi="Arial" w:cs="Arial"/>
                <w:sz w:val="20"/>
              </w:rPr>
              <w:t xml:space="preserve"> cao nh</w:t>
            </w:r>
            <w:r w:rsidRPr="00E47FE5">
              <w:rPr>
                <w:rFonts w:ascii="Arial" w:hAnsi="Arial" w:cs="Arial"/>
                <w:sz w:val="20"/>
              </w:rPr>
              <w:t>ất</w:t>
            </w:r>
            <w:r w:rsidR="00750E67" w:rsidRPr="00E47FE5">
              <w:rPr>
                <w:rFonts w:ascii="Arial" w:hAnsi="Arial" w:cs="Arial"/>
                <w:sz w:val="20"/>
              </w:rPr>
              <w:t>.</w:t>
            </w:r>
          </w:p>
        </w:tc>
        <w:tc>
          <w:tcPr>
            <w:tcW w:w="697" w:type="pct"/>
            <w:shd w:val="clear" w:color="auto" w:fill="auto"/>
          </w:tcPr>
          <w:p w:rsidR="00750E67" w:rsidRPr="00E47FE5" w:rsidRDefault="00750E67" w:rsidP="00511D56">
            <w:pPr>
              <w:spacing w:before="120"/>
              <w:jc w:val="center"/>
              <w:rPr>
                <w:rFonts w:ascii="Arial" w:hAnsi="Arial" w:cs="Arial"/>
                <w:sz w:val="20"/>
              </w:rPr>
            </w:pPr>
          </w:p>
        </w:tc>
      </w:tr>
      <w:tr w:rsidR="00750E67" w:rsidRPr="00E47FE5">
        <w:tc>
          <w:tcPr>
            <w:tcW w:w="519"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9.</w:t>
            </w:r>
          </w:p>
        </w:tc>
        <w:tc>
          <w:tcPr>
            <w:tcW w:w="3784" w:type="pct"/>
            <w:shd w:val="clear" w:color="auto" w:fill="auto"/>
          </w:tcPr>
          <w:p w:rsidR="00750E67" w:rsidRPr="00E47FE5" w:rsidRDefault="00750E67" w:rsidP="00511D56">
            <w:pPr>
              <w:spacing w:before="120"/>
              <w:rPr>
                <w:rFonts w:ascii="Arial" w:hAnsi="Arial" w:cs="Arial"/>
                <w:sz w:val="20"/>
              </w:rPr>
            </w:pPr>
            <w:r w:rsidRPr="00E47FE5">
              <w:rPr>
                <w:rFonts w:ascii="Arial" w:hAnsi="Arial" w:cs="Arial"/>
                <w:sz w:val="20"/>
              </w:rPr>
              <w:t>Biến chứng (di chứng) khác ở các cơ quan, bộ phận do nhiễm độc TNT được áp dụng t</w:t>
            </w:r>
            <w:r w:rsidR="00EE2E08" w:rsidRPr="00E47FE5">
              <w:rPr>
                <w:rFonts w:ascii="Arial" w:hAnsi="Arial" w:cs="Arial"/>
                <w:sz w:val="20"/>
              </w:rPr>
              <w:t>ỷ</w:t>
            </w:r>
            <w:r w:rsidRPr="00E47FE5">
              <w:rPr>
                <w:rFonts w:ascii="Arial" w:hAnsi="Arial" w:cs="Arial"/>
                <w:sz w:val="20"/>
              </w:rPr>
              <w:t xml:space="preserve"> lệ tổn thương tương ứng quy </w:t>
            </w:r>
            <w:r w:rsidR="00EE2E08" w:rsidRPr="00E47FE5">
              <w:rPr>
                <w:rFonts w:ascii="Arial" w:hAnsi="Arial" w:cs="Arial"/>
                <w:sz w:val="20"/>
              </w:rPr>
              <w:t>định tạ</w:t>
            </w:r>
            <w:r w:rsidRPr="00E47FE5">
              <w:rPr>
                <w:rFonts w:ascii="Arial" w:hAnsi="Arial" w:cs="Arial"/>
                <w:sz w:val="20"/>
              </w:rPr>
              <w:t>i Bảng 2 của Thông t</w:t>
            </w:r>
            <w:r w:rsidR="004D1B30" w:rsidRPr="00E47FE5">
              <w:rPr>
                <w:rFonts w:ascii="Arial" w:hAnsi="Arial" w:cs="Arial"/>
                <w:sz w:val="20"/>
              </w:rPr>
              <w:t>ư</w:t>
            </w:r>
            <w:r w:rsidRPr="00E47FE5">
              <w:rPr>
                <w:rFonts w:ascii="Arial" w:hAnsi="Arial" w:cs="Arial"/>
                <w:sz w:val="20"/>
              </w:rPr>
              <w:t xml:space="preserve"> 28/2013/TTLB-BYT-BLĐTBXH. Các bệnh cầu thận, bệnh kẽ ống thận mạn, bệnh thận mạn tính (nếu có) áp dụng tỷ lệ t</w:t>
            </w:r>
            <w:r w:rsidR="00EE2E08" w:rsidRPr="00E47FE5">
              <w:rPr>
                <w:rFonts w:ascii="Arial" w:hAnsi="Arial" w:cs="Arial"/>
                <w:sz w:val="20"/>
              </w:rPr>
              <w:t>ổ</w:t>
            </w:r>
            <w:r w:rsidRPr="00E47FE5">
              <w:rPr>
                <w:rFonts w:ascii="Arial" w:hAnsi="Arial" w:cs="Arial"/>
                <w:sz w:val="20"/>
              </w:rPr>
              <w:t xml:space="preserve">n thương cơ thể quy định tại </w:t>
            </w:r>
            <w:r w:rsidR="00E47FE5" w:rsidRPr="00E47FE5">
              <w:rPr>
                <w:rFonts w:ascii="Arial" w:hAnsi="Arial" w:cs="Arial"/>
                <w:sz w:val="20"/>
              </w:rPr>
              <w:t>Mục</w:t>
            </w:r>
            <w:r w:rsidRPr="00E47FE5">
              <w:rPr>
                <w:rFonts w:ascii="Arial" w:hAnsi="Arial" w:cs="Arial"/>
                <w:sz w:val="20"/>
              </w:rPr>
              <w:t xml:space="preserve"> 9</w:t>
            </w:r>
            <w:r w:rsidR="004D1B30" w:rsidRPr="00E47FE5">
              <w:rPr>
                <w:rFonts w:ascii="Arial" w:hAnsi="Arial" w:cs="Arial"/>
                <w:sz w:val="20"/>
              </w:rPr>
              <w:t>,</w:t>
            </w:r>
            <w:r w:rsidRPr="00E47FE5">
              <w:rPr>
                <w:rFonts w:ascii="Arial" w:hAnsi="Arial" w:cs="Arial"/>
                <w:sz w:val="20"/>
              </w:rPr>
              <w:t xml:space="preserve"> Phụ lục 9 của Thông tư này</w:t>
            </w:r>
          </w:p>
        </w:tc>
        <w:tc>
          <w:tcPr>
            <w:tcW w:w="697" w:type="pct"/>
            <w:shd w:val="clear" w:color="auto" w:fill="auto"/>
          </w:tcPr>
          <w:p w:rsidR="00750E67" w:rsidRPr="00E47FE5" w:rsidRDefault="00750E67" w:rsidP="00511D56">
            <w:pPr>
              <w:spacing w:before="120"/>
              <w:jc w:val="center"/>
              <w:rPr>
                <w:rFonts w:ascii="Arial" w:hAnsi="Arial" w:cs="Arial"/>
                <w:sz w:val="20"/>
              </w:rPr>
            </w:pPr>
          </w:p>
        </w:tc>
      </w:tr>
    </w:tbl>
    <w:p w:rsidR="006A06B6" w:rsidRPr="00E47FE5" w:rsidRDefault="006A06B6" w:rsidP="00511D56">
      <w:pPr>
        <w:spacing w:before="120"/>
        <w:rPr>
          <w:rFonts w:ascii="Arial" w:hAnsi="Arial" w:cs="Arial"/>
          <w:sz w:val="20"/>
        </w:rPr>
      </w:pPr>
    </w:p>
    <w:p w:rsidR="006A06B6" w:rsidRPr="00E47FE5" w:rsidRDefault="00EE2E08" w:rsidP="00511D56">
      <w:pPr>
        <w:spacing w:before="120"/>
        <w:jc w:val="center"/>
        <w:rPr>
          <w:rFonts w:ascii="Arial" w:hAnsi="Arial" w:cs="Arial"/>
          <w:b/>
        </w:rPr>
      </w:pPr>
      <w:bookmarkStart w:id="35" w:name="chuong_pl_13"/>
      <w:r w:rsidRPr="00E47FE5">
        <w:rPr>
          <w:rFonts w:ascii="Arial" w:hAnsi="Arial" w:cs="Arial"/>
          <w:b/>
        </w:rPr>
        <w:t>PHỤ LỤC 13</w:t>
      </w:r>
      <w:bookmarkEnd w:id="35"/>
    </w:p>
    <w:p w:rsidR="006A06B6" w:rsidRPr="00E47FE5" w:rsidRDefault="00C30C7F" w:rsidP="00511D56">
      <w:pPr>
        <w:spacing w:before="120"/>
        <w:jc w:val="center"/>
        <w:rPr>
          <w:rFonts w:ascii="Arial" w:hAnsi="Arial" w:cs="Arial"/>
          <w:i/>
          <w:sz w:val="20"/>
        </w:rPr>
      </w:pPr>
      <w:bookmarkStart w:id="36" w:name="chuong_pl_13_name"/>
      <w:r w:rsidRPr="00C30C7F">
        <w:rPr>
          <w:rFonts w:ascii="Arial" w:hAnsi="Arial" w:cs="Arial"/>
          <w:sz w:val="20"/>
        </w:rPr>
        <w:t>HƯỚNG DẪN CHẨN ĐOÁN, GIÁM ĐỊNH SUY GIẢM KHẢ NĂNG LAO ĐỘNG DO BỆNH NHIỄM ĐỘC ASEN NGHỀ NGHIỆP</w:t>
      </w:r>
      <w:bookmarkEnd w:id="36"/>
      <w:r w:rsidR="00081A73" w:rsidRPr="00E47FE5">
        <w:rPr>
          <w:rFonts w:ascii="Arial" w:hAnsi="Arial" w:cs="Arial"/>
          <w:sz w:val="20"/>
        </w:rPr>
        <w:br/>
      </w:r>
      <w:r w:rsidR="001F2D41" w:rsidRPr="00E47FE5">
        <w:rPr>
          <w:rFonts w:ascii="Arial" w:hAnsi="Arial" w:cs="Arial"/>
          <w:i/>
          <w:sz w:val="20"/>
        </w:rPr>
        <w:t>(Ba</w:t>
      </w:r>
      <w:r w:rsidR="006A06B6" w:rsidRPr="00E47FE5">
        <w:rPr>
          <w:rFonts w:ascii="Arial" w:hAnsi="Arial" w:cs="Arial"/>
          <w:i/>
          <w:sz w:val="20"/>
        </w:rPr>
        <w:t xml:space="preserve">n hành kèm theo Thông tư </w:t>
      </w:r>
      <w:r w:rsidR="001F2D41" w:rsidRPr="00E47FE5">
        <w:rPr>
          <w:rFonts w:ascii="Arial" w:hAnsi="Arial" w:cs="Arial"/>
          <w:i/>
          <w:sz w:val="20"/>
        </w:rPr>
        <w:t>s</w:t>
      </w:r>
      <w:r w:rsidR="006A06B6" w:rsidRPr="00E47FE5">
        <w:rPr>
          <w:rFonts w:ascii="Arial" w:hAnsi="Arial" w:cs="Arial"/>
          <w:i/>
          <w:sz w:val="20"/>
        </w:rPr>
        <w:t>ố</w:t>
      </w:r>
      <w:r w:rsidR="001F2D41" w:rsidRPr="00E47FE5">
        <w:rPr>
          <w:rFonts w:ascii="Arial" w:hAnsi="Arial" w:cs="Arial"/>
          <w:i/>
          <w:sz w:val="20"/>
        </w:rPr>
        <w:t xml:space="preserve"> 15</w:t>
      </w:r>
      <w:r w:rsidR="006A06B6" w:rsidRPr="00E47FE5">
        <w:rPr>
          <w:rFonts w:ascii="Arial" w:hAnsi="Arial" w:cs="Arial"/>
          <w:i/>
          <w:sz w:val="20"/>
        </w:rPr>
        <w:t>/2016/TT-BYT</w:t>
      </w:r>
      <w:r w:rsidR="001F2D41" w:rsidRPr="00E47FE5">
        <w:rPr>
          <w:rFonts w:ascii="Arial" w:hAnsi="Arial" w:cs="Arial"/>
          <w:i/>
          <w:sz w:val="20"/>
        </w:rPr>
        <w:t xml:space="preserve"> </w:t>
      </w:r>
      <w:r w:rsidR="006A06B6" w:rsidRPr="00E47FE5">
        <w:rPr>
          <w:rFonts w:ascii="Arial" w:hAnsi="Arial" w:cs="Arial"/>
          <w:i/>
          <w:sz w:val="20"/>
        </w:rPr>
        <w:t>ngày</w:t>
      </w:r>
      <w:r w:rsidR="001F2D41" w:rsidRPr="00E47FE5">
        <w:rPr>
          <w:rFonts w:ascii="Arial" w:hAnsi="Arial" w:cs="Arial"/>
          <w:i/>
          <w:sz w:val="20"/>
        </w:rPr>
        <w:t xml:space="preserve"> 15 </w:t>
      </w:r>
      <w:r w:rsidR="006A06B6" w:rsidRPr="00E47FE5">
        <w:rPr>
          <w:rFonts w:ascii="Arial" w:hAnsi="Arial" w:cs="Arial"/>
          <w:i/>
          <w:sz w:val="20"/>
        </w:rPr>
        <w:t xml:space="preserve">tháng </w:t>
      </w:r>
      <w:r w:rsidR="001F2D41" w:rsidRPr="00E47FE5">
        <w:rPr>
          <w:rFonts w:ascii="Arial" w:hAnsi="Arial" w:cs="Arial"/>
          <w:i/>
          <w:sz w:val="20"/>
        </w:rPr>
        <w:t>5 n</w:t>
      </w:r>
      <w:r w:rsidR="006A06B6" w:rsidRPr="00E47FE5">
        <w:rPr>
          <w:rFonts w:ascii="Arial" w:hAnsi="Arial" w:cs="Arial"/>
          <w:i/>
          <w:sz w:val="20"/>
        </w:rPr>
        <w:t xml:space="preserve">ăm 2016 </w:t>
      </w:r>
      <w:r w:rsidR="00555C6D" w:rsidRPr="00E47FE5">
        <w:rPr>
          <w:rFonts w:ascii="Arial" w:hAnsi="Arial" w:cs="Arial"/>
          <w:i/>
          <w:sz w:val="20"/>
        </w:rPr>
        <w:t>của</w:t>
      </w:r>
      <w:r w:rsidR="006A06B6" w:rsidRPr="00E47FE5">
        <w:rPr>
          <w:rFonts w:ascii="Arial" w:hAnsi="Arial" w:cs="Arial"/>
          <w:i/>
          <w:sz w:val="20"/>
        </w:rPr>
        <w:t xml:space="preserve"> Bộ trưởng Bộ Y</w:t>
      </w:r>
      <w:r w:rsidR="001F2D41" w:rsidRPr="00E47FE5">
        <w:rPr>
          <w:rFonts w:ascii="Arial" w:hAnsi="Arial" w:cs="Arial"/>
          <w:i/>
          <w:sz w:val="20"/>
        </w:rPr>
        <w:t xml:space="preserve"> </w:t>
      </w:r>
      <w:r w:rsidR="006A06B6" w:rsidRPr="00E47FE5">
        <w:rPr>
          <w:rFonts w:ascii="Arial" w:hAnsi="Arial" w:cs="Arial"/>
          <w:i/>
          <w:sz w:val="20"/>
        </w:rPr>
        <w:t>tế)</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nhi</w:t>
      </w:r>
      <w:r w:rsidR="001F2D41" w:rsidRPr="00E47FE5">
        <w:rPr>
          <w:rFonts w:ascii="Arial" w:hAnsi="Arial" w:cs="Arial"/>
          <w:sz w:val="20"/>
        </w:rPr>
        <w:t>ễ</w:t>
      </w:r>
      <w:r w:rsidRPr="00E47FE5">
        <w:rPr>
          <w:rFonts w:ascii="Arial" w:hAnsi="Arial" w:cs="Arial"/>
          <w:sz w:val="20"/>
        </w:rPr>
        <w:t>m độc asen nghề nghiệp là bệnh nhi</w:t>
      </w:r>
      <w:r w:rsidR="001F2D41" w:rsidRPr="00E47FE5">
        <w:rPr>
          <w:rFonts w:ascii="Arial" w:hAnsi="Arial" w:cs="Arial"/>
          <w:sz w:val="20"/>
        </w:rPr>
        <w:t>ễ</w:t>
      </w:r>
      <w:r w:rsidRPr="00E47FE5">
        <w:rPr>
          <w:rFonts w:ascii="Arial" w:hAnsi="Arial" w:cs="Arial"/>
          <w:sz w:val="20"/>
        </w:rPr>
        <w:t>m độc do tiếp xúc với asen</w:t>
      </w:r>
      <w:r w:rsidR="00B53EF8" w:rsidRPr="00E47FE5">
        <w:rPr>
          <w:rFonts w:ascii="Arial" w:hAnsi="Arial" w:cs="Arial"/>
          <w:sz w:val="20"/>
        </w:rPr>
        <w:t xml:space="preserve"> </w:t>
      </w:r>
      <w:r w:rsidRPr="00E47FE5">
        <w:rPr>
          <w:rFonts w:ascii="Arial" w:hAnsi="Arial" w:cs="Arial"/>
          <w:sz w:val="20"/>
        </w:rPr>
        <w:t>và hợp chất asen trong quá trình lao động.</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 xml:space="preserve">Asen và hợp </w:t>
      </w:r>
      <w:r w:rsidR="00555C6D" w:rsidRPr="00E47FE5">
        <w:rPr>
          <w:rFonts w:ascii="Arial" w:hAnsi="Arial" w:cs="Arial"/>
          <w:sz w:val="20"/>
        </w:rPr>
        <w:t>chất</w:t>
      </w:r>
      <w:r w:rsidRPr="00E47FE5">
        <w:rPr>
          <w:rFonts w:ascii="Arial" w:hAnsi="Arial" w:cs="Arial"/>
          <w:sz w:val="20"/>
        </w:rPr>
        <w:t xml:space="preserve"> asen trong môi trường lao động.</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3. </w:t>
      </w:r>
      <w:r w:rsidR="006A06B6" w:rsidRPr="00E47FE5">
        <w:rPr>
          <w:rFonts w:ascii="Arial" w:hAnsi="Arial" w:cs="Arial"/>
          <w:b/>
          <w:sz w:val="20"/>
        </w:rPr>
        <w:t>Nghề, công việc thường gặp và nguồn tiếp xúc</w:t>
      </w:r>
    </w:p>
    <w:p w:rsidR="006A06B6" w:rsidRPr="00E47FE5" w:rsidRDefault="006A06B6" w:rsidP="00511D56">
      <w:pPr>
        <w:spacing w:before="120"/>
        <w:rPr>
          <w:rFonts w:ascii="Arial" w:hAnsi="Arial" w:cs="Arial"/>
          <w:sz w:val="20"/>
        </w:rPr>
      </w:pPr>
      <w:r w:rsidRPr="00E47FE5">
        <w:rPr>
          <w:rFonts w:ascii="Arial" w:hAnsi="Arial" w:cs="Arial"/>
          <w:sz w:val="20"/>
        </w:rPr>
        <w:t>Khai thác quặng và luyện kim màu;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sử dụng hóa chất bảo vệ thực vật có asen;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Sử dụng các hợp chất asen trong xử lý da, sản xuất thủy tinh, điện tử, bảo</w:t>
      </w:r>
      <w:r w:rsidR="001F2D41" w:rsidRPr="00E47FE5">
        <w:rPr>
          <w:rFonts w:ascii="Arial" w:hAnsi="Arial" w:cs="Arial"/>
          <w:sz w:val="20"/>
        </w:rPr>
        <w:t xml:space="preserve"> </w:t>
      </w:r>
      <w:r w:rsidR="006A06B6" w:rsidRPr="00E47FE5">
        <w:rPr>
          <w:rFonts w:ascii="Arial" w:hAnsi="Arial" w:cs="Arial"/>
          <w:sz w:val="20"/>
        </w:rPr>
        <w:t>quản gỗ, công nghệ quang học;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Nghề/công việc khác có tiếp xúc với asen và hợp </w:t>
      </w:r>
      <w:r w:rsidR="00555C6D" w:rsidRPr="00E47FE5">
        <w:rPr>
          <w:rFonts w:ascii="Arial" w:hAnsi="Arial" w:cs="Arial"/>
          <w:sz w:val="20"/>
        </w:rPr>
        <w:t>chất</w:t>
      </w:r>
      <w:r w:rsidR="006A06B6" w:rsidRPr="00E47FE5">
        <w:rPr>
          <w:rFonts w:ascii="Arial" w:hAnsi="Arial" w:cs="Arial"/>
          <w:sz w:val="20"/>
        </w:rPr>
        <w:t xml:space="preserve"> asen.</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4. </w:t>
      </w:r>
      <w:r w:rsidR="006A06B6" w:rsidRPr="00E47FE5">
        <w:rPr>
          <w:rFonts w:ascii="Arial" w:hAnsi="Arial" w:cs="Arial"/>
          <w:b/>
          <w:sz w:val="20"/>
        </w:rPr>
        <w:t>Gi</w:t>
      </w:r>
      <w:r w:rsidRPr="00E47FE5">
        <w:rPr>
          <w:rFonts w:ascii="Arial" w:hAnsi="Arial" w:cs="Arial"/>
          <w:b/>
          <w:sz w:val="20"/>
        </w:rPr>
        <w:t>ớ</w:t>
      </w:r>
      <w:r w:rsidR="006A06B6" w:rsidRPr="00E47FE5">
        <w:rPr>
          <w:rFonts w:ascii="Arial" w:hAnsi="Arial" w:cs="Arial"/>
          <w:b/>
          <w:sz w:val="20"/>
        </w:rPr>
        <w:t>i hạn tiếp xúc tối thiểu</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w:t>
      </w:r>
      <w:r w:rsidR="001F2D41" w:rsidRPr="00E47FE5">
        <w:rPr>
          <w:rFonts w:ascii="Arial" w:hAnsi="Arial" w:cs="Arial"/>
          <w:sz w:val="20"/>
        </w:rPr>
        <w:t>ằ</w:t>
      </w:r>
      <w:r w:rsidRPr="00E47FE5">
        <w:rPr>
          <w:rFonts w:ascii="Arial" w:hAnsi="Arial" w:cs="Arial"/>
          <w:sz w:val="20"/>
        </w:rPr>
        <w:t>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1F2D41" w:rsidRPr="00E47FE5">
        <w:rPr>
          <w:rFonts w:ascii="Arial" w:hAnsi="Arial" w:cs="Arial"/>
          <w:sz w:val="20"/>
        </w:rPr>
        <w:t>Nồ</w:t>
      </w:r>
      <w:r w:rsidR="006A06B6" w:rsidRPr="00E47FE5">
        <w:rPr>
          <w:rFonts w:ascii="Arial" w:hAnsi="Arial" w:cs="Arial"/>
          <w:sz w:val="20"/>
        </w:rPr>
        <w:t>ng độ asen vượt quá gi</w:t>
      </w:r>
      <w:r w:rsidR="001F2D41" w:rsidRPr="00E47FE5">
        <w:rPr>
          <w:rFonts w:ascii="Arial" w:hAnsi="Arial" w:cs="Arial"/>
          <w:sz w:val="20"/>
        </w:rPr>
        <w:t>ớ</w:t>
      </w:r>
      <w:r w:rsidR="006A06B6" w:rsidRPr="00E47FE5">
        <w:rPr>
          <w:rFonts w:ascii="Arial" w:hAnsi="Arial" w:cs="Arial"/>
          <w:sz w:val="20"/>
        </w:rPr>
        <w:t>i hạ</w:t>
      </w:r>
      <w:r w:rsidR="001F2D41" w:rsidRPr="00E47FE5">
        <w:rPr>
          <w:rFonts w:ascii="Arial" w:hAnsi="Arial" w:cs="Arial"/>
          <w:sz w:val="20"/>
        </w:rPr>
        <w:t>n tiế</w:t>
      </w:r>
      <w:r w:rsidR="006A06B6" w:rsidRPr="00E47FE5">
        <w:rPr>
          <w:rFonts w:ascii="Arial" w:hAnsi="Arial" w:cs="Arial"/>
          <w:sz w:val="20"/>
        </w:rPr>
        <w:t>p xúc ngăn cho phép theo quy chu</w:t>
      </w:r>
      <w:r w:rsidR="001F2D41" w:rsidRPr="00E47FE5">
        <w:rPr>
          <w:rFonts w:ascii="Arial" w:hAnsi="Arial" w:cs="Arial"/>
          <w:sz w:val="20"/>
        </w:rPr>
        <w:t>ẩ</w:t>
      </w:r>
      <w:r w:rsidR="006A06B6" w:rsidRPr="00E47FE5">
        <w:rPr>
          <w:rFonts w:ascii="Arial" w:hAnsi="Arial" w:cs="Arial"/>
          <w:sz w:val="20"/>
        </w:rPr>
        <w:t>n,</w:t>
      </w:r>
      <w:r w:rsidR="00B53EF8" w:rsidRPr="00E47FE5">
        <w:rPr>
          <w:rFonts w:ascii="Arial" w:hAnsi="Arial" w:cs="Arial"/>
          <w:sz w:val="20"/>
        </w:rPr>
        <w:t xml:space="preserve"> </w:t>
      </w:r>
      <w:r w:rsidR="006A06B6" w:rsidRPr="00E47FE5">
        <w:rPr>
          <w:rFonts w:ascii="Arial" w:hAnsi="Arial" w:cs="Arial"/>
          <w:sz w:val="20"/>
        </w:rPr>
        <w:t>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tiếp xúc với yếu tố có hại gây bệnh nghề nghiệp cấp</w:t>
      </w:r>
      <w:r w:rsidR="001F2D41" w:rsidRPr="00E47FE5">
        <w:rPr>
          <w:rFonts w:ascii="Arial" w:hAnsi="Arial" w:cs="Arial"/>
          <w:sz w:val="20"/>
        </w:rPr>
        <w:t xml:space="preserve"> </w:t>
      </w:r>
      <w:r w:rsidR="006A06B6" w:rsidRPr="00E47FE5">
        <w:rPr>
          <w:rFonts w:ascii="Arial" w:hAnsi="Arial" w:cs="Arial"/>
          <w:sz w:val="20"/>
        </w:rPr>
        <w:t>tính theo quy định hiện hành.</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w:t>
      </w:r>
      <w:r w:rsidR="001F2D41" w:rsidRPr="00E47FE5">
        <w:rPr>
          <w:rFonts w:ascii="Arial" w:hAnsi="Arial" w:cs="Arial"/>
          <w:sz w:val="20"/>
        </w:rPr>
        <w:t>nh bằ</w:t>
      </w:r>
      <w:r w:rsidRPr="00E47FE5">
        <w:rPr>
          <w:rFonts w:ascii="Arial" w:hAnsi="Arial" w:cs="Arial"/>
          <w:sz w:val="20"/>
        </w:rPr>
        <w:t>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asen trong quá trình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asen vượt quá giới hạn tiếp xúc ca làm việc cho phép theo quy</w:t>
      </w:r>
      <w:r w:rsidR="00B53EF8" w:rsidRPr="00E47FE5">
        <w:rPr>
          <w:rFonts w:ascii="Arial" w:hAnsi="Arial" w:cs="Arial"/>
          <w:sz w:val="20"/>
        </w:rPr>
        <w:t xml:space="preserve"> </w:t>
      </w:r>
      <w:r w:rsidR="006A06B6" w:rsidRPr="00E47FE5">
        <w:rPr>
          <w:rFonts w:ascii="Arial" w:hAnsi="Arial" w:cs="Arial"/>
          <w:sz w:val="20"/>
        </w:rPr>
        <w:t>chuẩn,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Asen máu &gt; 10 </w:t>
      </w:r>
      <w:r w:rsidR="00DB7F3D" w:rsidRPr="00E47FE5">
        <w:rPr>
          <w:rFonts w:ascii="Arial" w:hAnsi="Arial" w:cs="Arial"/>
          <w:sz w:val="20"/>
        </w:rPr>
        <w:t>µ</w:t>
      </w:r>
      <w:r w:rsidR="006A06B6" w:rsidRPr="00E47FE5">
        <w:rPr>
          <w:rFonts w:ascii="Arial" w:hAnsi="Arial" w:cs="Arial"/>
          <w:sz w:val="20"/>
        </w:rPr>
        <w:t>g/dL.</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30 phút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 Các tổn thương không phải ung thư: 6 tháng;</w:t>
      </w:r>
    </w:p>
    <w:p w:rsidR="006A06B6" w:rsidRPr="00E47FE5" w:rsidRDefault="006A06B6" w:rsidP="00511D56">
      <w:pPr>
        <w:spacing w:before="120"/>
        <w:rPr>
          <w:rFonts w:ascii="Arial" w:hAnsi="Arial" w:cs="Arial"/>
          <w:sz w:val="20"/>
        </w:rPr>
      </w:pPr>
      <w:r w:rsidRPr="00E47FE5">
        <w:rPr>
          <w:rFonts w:ascii="Arial" w:hAnsi="Arial" w:cs="Arial"/>
          <w:sz w:val="20"/>
        </w:rPr>
        <w:t>+ Các loại ung thư do asen: 1 năm.</w:t>
      </w:r>
    </w:p>
    <w:p w:rsidR="006A06B6" w:rsidRPr="00E47FE5" w:rsidRDefault="001F2D41" w:rsidP="00511D56">
      <w:pPr>
        <w:spacing w:before="120"/>
        <w:rPr>
          <w:rFonts w:ascii="Arial" w:hAnsi="Arial" w:cs="Arial"/>
          <w:b/>
          <w:sz w:val="20"/>
        </w:rPr>
      </w:pPr>
      <w:r w:rsidRPr="00E47FE5">
        <w:rPr>
          <w:rFonts w:ascii="Arial" w:hAnsi="Arial" w:cs="Arial"/>
          <w:b/>
          <w:sz w:val="20"/>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asen cấp tính:</w:t>
      </w:r>
    </w:p>
    <w:p w:rsidR="006A06B6" w:rsidRPr="00E47FE5" w:rsidRDefault="006A06B6" w:rsidP="00511D56">
      <w:pPr>
        <w:spacing w:before="120"/>
        <w:rPr>
          <w:rFonts w:ascii="Arial" w:hAnsi="Arial" w:cs="Arial"/>
          <w:sz w:val="20"/>
        </w:rPr>
      </w:pPr>
      <w:r w:rsidRPr="00E47FE5">
        <w:rPr>
          <w:rFonts w:ascii="Arial" w:hAnsi="Arial" w:cs="Arial"/>
          <w:sz w:val="20"/>
        </w:rPr>
        <w:t>+ Th</w:t>
      </w:r>
      <w:r w:rsidR="001F2D41" w:rsidRPr="00E47FE5">
        <w:rPr>
          <w:rFonts w:ascii="Arial" w:hAnsi="Arial" w:cs="Arial"/>
          <w:sz w:val="20"/>
        </w:rPr>
        <w:t>ủ</w:t>
      </w:r>
      <w:r w:rsidRPr="00E47FE5">
        <w:rPr>
          <w:rFonts w:ascii="Arial" w:hAnsi="Arial" w:cs="Arial"/>
          <w:sz w:val="20"/>
        </w:rPr>
        <w:t>ng vách ngăn m</w:t>
      </w:r>
      <w:r w:rsidR="004D1B30" w:rsidRPr="00E47FE5">
        <w:rPr>
          <w:rFonts w:ascii="Arial" w:hAnsi="Arial" w:cs="Arial"/>
          <w:sz w:val="20"/>
        </w:rPr>
        <w:t>ũ</w:t>
      </w:r>
      <w:r w:rsidRPr="00E47FE5">
        <w:rPr>
          <w:rFonts w:ascii="Arial" w:hAnsi="Arial" w:cs="Arial"/>
          <w:sz w:val="20"/>
        </w:rPr>
        <w:t>i, tổ</w:t>
      </w:r>
      <w:r w:rsidR="001F2D41" w:rsidRPr="00E47FE5">
        <w:rPr>
          <w:rFonts w:ascii="Arial" w:hAnsi="Arial" w:cs="Arial"/>
          <w:sz w:val="20"/>
        </w:rPr>
        <w:t>n t</w:t>
      </w:r>
      <w:r w:rsidRPr="00E47FE5">
        <w:rPr>
          <w:rFonts w:ascii="Arial" w:hAnsi="Arial" w:cs="Arial"/>
          <w:sz w:val="20"/>
        </w:rPr>
        <w:t>h</w:t>
      </w:r>
      <w:r w:rsidR="001F2D41" w:rsidRPr="00E47FE5">
        <w:rPr>
          <w:rFonts w:ascii="Arial" w:hAnsi="Arial" w:cs="Arial"/>
          <w:sz w:val="20"/>
        </w:rPr>
        <w:t>ươ</w:t>
      </w:r>
      <w:r w:rsidRPr="00E47FE5">
        <w:rPr>
          <w:rFonts w:ascii="Arial" w:hAnsi="Arial" w:cs="Arial"/>
          <w:sz w:val="20"/>
        </w:rPr>
        <w:t>ng thận: 1 tháng;</w:t>
      </w:r>
    </w:p>
    <w:p w:rsidR="006A06B6" w:rsidRPr="00E47FE5" w:rsidRDefault="006A06B6" w:rsidP="00511D56">
      <w:pPr>
        <w:spacing w:before="120"/>
        <w:rPr>
          <w:rFonts w:ascii="Arial" w:hAnsi="Arial" w:cs="Arial"/>
          <w:sz w:val="20"/>
        </w:rPr>
      </w:pPr>
      <w:r w:rsidRPr="00E47FE5">
        <w:rPr>
          <w:rFonts w:ascii="Arial" w:hAnsi="Arial" w:cs="Arial"/>
          <w:sz w:val="20"/>
        </w:rPr>
        <w:t>+ Các tổn thương cấp tính khác: 7 ngày.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w:t>
      </w:r>
      <w:r w:rsidR="00F119DE" w:rsidRPr="00E47FE5">
        <w:rPr>
          <w:rFonts w:ascii="Arial" w:hAnsi="Arial" w:cs="Arial"/>
          <w:sz w:val="20"/>
        </w:rPr>
        <w:t>ễ</w:t>
      </w:r>
      <w:r w:rsidR="006A06B6" w:rsidRPr="00E47FE5">
        <w:rPr>
          <w:rFonts w:ascii="Arial" w:hAnsi="Arial" w:cs="Arial"/>
          <w:sz w:val="20"/>
        </w:rPr>
        <w:t>m độc asen mạn tính:</w:t>
      </w:r>
    </w:p>
    <w:p w:rsidR="006A06B6" w:rsidRPr="00E47FE5" w:rsidRDefault="006A06B6" w:rsidP="00511D56">
      <w:pPr>
        <w:spacing w:before="120"/>
        <w:rPr>
          <w:rFonts w:ascii="Arial" w:hAnsi="Arial" w:cs="Arial"/>
          <w:sz w:val="20"/>
        </w:rPr>
      </w:pPr>
      <w:r w:rsidRPr="00E47FE5">
        <w:rPr>
          <w:rFonts w:ascii="Arial" w:hAnsi="Arial" w:cs="Arial"/>
          <w:sz w:val="20"/>
        </w:rPr>
        <w:t>+ Tổn thương thần kinh, mạch máu, da: 1 năm;</w:t>
      </w:r>
    </w:p>
    <w:p w:rsidR="006A06B6" w:rsidRPr="00E47FE5" w:rsidRDefault="006A06B6" w:rsidP="00511D56">
      <w:pPr>
        <w:spacing w:before="120"/>
        <w:rPr>
          <w:rFonts w:ascii="Arial" w:hAnsi="Arial" w:cs="Arial"/>
          <w:sz w:val="20"/>
        </w:rPr>
      </w:pPr>
      <w:r w:rsidRPr="00E47FE5">
        <w:rPr>
          <w:rFonts w:ascii="Arial" w:hAnsi="Arial" w:cs="Arial"/>
          <w:sz w:val="20"/>
        </w:rPr>
        <w:t>+ Các loại ung thư do asen: 40 năm.</w:t>
      </w:r>
    </w:p>
    <w:p w:rsidR="006A06B6" w:rsidRPr="00E47FE5" w:rsidRDefault="00F119DE"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F119DE"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F119DE"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Nhi</w:t>
      </w:r>
      <w:r w:rsidRPr="00E47FE5">
        <w:rPr>
          <w:rFonts w:ascii="Arial" w:hAnsi="Arial" w:cs="Arial"/>
          <w:sz w:val="20"/>
          <w:lang w:val="en-US"/>
        </w:rPr>
        <w:t>ễ</w:t>
      </w:r>
      <w:r w:rsidR="006A06B6" w:rsidRPr="00E47FE5">
        <w:rPr>
          <w:rFonts w:ascii="Arial" w:hAnsi="Arial" w:cs="Arial"/>
          <w:sz w:val="20"/>
        </w:rPr>
        <w:t>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Tiêu hóa: đau bụng, nôn, tiêu chảy, xuất huyết tiêu hóa, viêm gan nhi</w:t>
      </w:r>
      <w:r w:rsidR="00B85EA3" w:rsidRPr="00E47FE5">
        <w:rPr>
          <w:rFonts w:ascii="Arial" w:hAnsi="Arial" w:cs="Arial"/>
          <w:sz w:val="20"/>
          <w:lang w:val="en-US"/>
        </w:rPr>
        <w:t>ễ</w:t>
      </w:r>
      <w:r w:rsidR="006A06B6" w:rsidRPr="00E47FE5">
        <w:rPr>
          <w:rFonts w:ascii="Arial" w:hAnsi="Arial" w:cs="Arial"/>
          <w:sz w:val="20"/>
        </w:rPr>
        <w:t>m độc, viêm tụy cấp;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Tuần hoàn: huyết áp giảm, suy tuần hoàn do mất nước;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Hô hấp: viêm mũi, loét thủng vách ngăn mũi, co thắt phế quản, phù ph</w:t>
      </w:r>
      <w:r w:rsidR="00B85EA3" w:rsidRPr="00E47FE5">
        <w:rPr>
          <w:rFonts w:ascii="Arial" w:hAnsi="Arial" w:cs="Arial"/>
          <w:sz w:val="20"/>
          <w:lang w:val="en-US"/>
        </w:rPr>
        <w:t>ổ</w:t>
      </w:r>
      <w:r w:rsidR="006A06B6" w:rsidRPr="00E47FE5">
        <w:rPr>
          <w:rFonts w:ascii="Arial" w:hAnsi="Arial" w:cs="Arial"/>
          <w:sz w:val="20"/>
        </w:rPr>
        <w:t>i, suy hô hấp cấp;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Thận: thiểu niệu, vô niệu, hoại tử ống thận cấp, đái huyết sắc t</w:t>
      </w:r>
      <w:r w:rsidR="00DA4B52" w:rsidRPr="00E47FE5">
        <w:rPr>
          <w:rFonts w:ascii="Arial" w:hAnsi="Arial" w:cs="Arial"/>
          <w:sz w:val="20"/>
          <w:lang w:val="en-US"/>
        </w:rPr>
        <w:t>ố</w:t>
      </w:r>
      <w:r w:rsidR="006A06B6" w:rsidRPr="00E47FE5">
        <w:rPr>
          <w:rFonts w:ascii="Arial" w:hAnsi="Arial" w:cs="Arial"/>
          <w:sz w:val="20"/>
        </w:rPr>
        <w:t>, tăng urê</w:t>
      </w:r>
      <w:r w:rsidR="00B85EA3" w:rsidRPr="00E47FE5">
        <w:rPr>
          <w:rFonts w:ascii="Arial" w:hAnsi="Arial" w:cs="Arial"/>
          <w:sz w:val="20"/>
          <w:lang w:val="en-US"/>
        </w:rPr>
        <w:t xml:space="preserve"> </w:t>
      </w:r>
      <w:r w:rsidR="006A06B6" w:rsidRPr="00E47FE5">
        <w:rPr>
          <w:rFonts w:ascii="Arial" w:hAnsi="Arial" w:cs="Arial"/>
          <w:sz w:val="20"/>
        </w:rPr>
        <w:t>máu;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trung ương: bệnh lý não, co giật, hôn mê;</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Huyết học: tan máu cấp.</w:t>
      </w:r>
    </w:p>
    <w:p w:rsidR="006A06B6" w:rsidRPr="00E47FE5" w:rsidRDefault="00B85EA3"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một trong các biểu hiện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Tổn thương da: Dày sừng (đặc biệt lòng bàn tay, lòng bàn chân), r</w:t>
      </w:r>
      <w:r w:rsidR="00B85EA3" w:rsidRPr="00E47FE5">
        <w:rPr>
          <w:rFonts w:ascii="Arial" w:hAnsi="Arial" w:cs="Arial"/>
          <w:sz w:val="20"/>
          <w:lang w:val="en-US"/>
        </w:rPr>
        <w:t>ố</w:t>
      </w:r>
      <w:r w:rsidR="006A06B6" w:rsidRPr="00E47FE5">
        <w:rPr>
          <w:rFonts w:ascii="Arial" w:hAnsi="Arial" w:cs="Arial"/>
          <w:sz w:val="20"/>
        </w:rPr>
        <w:t>i loạn sắc tố da (chủ yếu ở tay, ngực, bụng);</w:t>
      </w:r>
    </w:p>
    <w:p w:rsidR="006A06B6" w:rsidRPr="009A6DB0" w:rsidRDefault="00680757" w:rsidP="00511D56">
      <w:pPr>
        <w:spacing w:before="120"/>
        <w:rPr>
          <w:rFonts w:ascii="Arial" w:hAnsi="Arial" w:cs="Arial"/>
          <w:sz w:val="20"/>
          <w:lang w:val="en-US"/>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ngoại vi: giảm dẫn truyền, viêm đa dây thần kinh, tê tay, chân (tê buốt hoặc cảm giác kiến c</w:t>
      </w:r>
      <w:r w:rsidR="00B85EA3" w:rsidRPr="00E47FE5">
        <w:rPr>
          <w:rFonts w:ascii="Arial" w:hAnsi="Arial" w:cs="Arial"/>
          <w:sz w:val="20"/>
          <w:lang w:val="en-US"/>
        </w:rPr>
        <w:t>ắ</w:t>
      </w:r>
      <w:r w:rsidR="006A06B6" w:rsidRPr="00E47FE5">
        <w:rPr>
          <w:rFonts w:ascii="Arial" w:hAnsi="Arial" w:cs="Arial"/>
          <w:sz w:val="20"/>
        </w:rPr>
        <w:t>n), chuột rút; teo cơ, liệt chi dưới hoặc liệt cả chi trên;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trung ương: thất</w:t>
      </w:r>
      <w:r w:rsidR="009A6DB0">
        <w:rPr>
          <w:rFonts w:ascii="Arial" w:hAnsi="Arial" w:cs="Arial"/>
          <w:sz w:val="20"/>
        </w:rPr>
        <w:t xml:space="preserve"> điều</w:t>
      </w:r>
      <w:r w:rsidR="006A06B6" w:rsidRPr="00E47FE5">
        <w:rPr>
          <w:rFonts w:ascii="Arial" w:hAnsi="Arial" w:cs="Arial"/>
          <w:sz w:val="20"/>
        </w:rPr>
        <w:t>, bệnh não khi tiếp xúc liều cao;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Tuần hoàn ngoại vi: tắc mạch đầu chi tiến </w:t>
      </w:r>
      <w:r w:rsidR="00E72327" w:rsidRPr="00E47FE5">
        <w:rPr>
          <w:rFonts w:ascii="Arial" w:hAnsi="Arial" w:cs="Arial"/>
          <w:sz w:val="20"/>
        </w:rPr>
        <w:t>triển</w:t>
      </w:r>
      <w:r w:rsidR="006A06B6" w:rsidRPr="00E47FE5">
        <w:rPr>
          <w:rFonts w:ascii="Arial" w:hAnsi="Arial" w:cs="Arial"/>
          <w:sz w:val="20"/>
        </w:rPr>
        <w:t xml:space="preserve"> từ đau, tê buốt đầ</w:t>
      </w:r>
      <w:r w:rsidR="00B85EA3" w:rsidRPr="00E47FE5">
        <w:rPr>
          <w:rFonts w:ascii="Arial" w:hAnsi="Arial" w:cs="Arial"/>
          <w:sz w:val="20"/>
        </w:rPr>
        <w:t>u n</w:t>
      </w:r>
      <w:r w:rsidR="00B85EA3" w:rsidRPr="00E47FE5">
        <w:rPr>
          <w:rFonts w:ascii="Arial" w:hAnsi="Arial" w:cs="Arial"/>
          <w:sz w:val="20"/>
          <w:lang w:val="en-US"/>
        </w:rPr>
        <w:t>g</w:t>
      </w:r>
      <w:r w:rsidR="006A06B6" w:rsidRPr="00E47FE5">
        <w:rPr>
          <w:rFonts w:ascii="Arial" w:hAnsi="Arial" w:cs="Arial"/>
          <w:sz w:val="20"/>
        </w:rPr>
        <w:t>ón tay, ngón chân đến loạn d</w:t>
      </w:r>
      <w:r w:rsidR="00B85EA3" w:rsidRPr="00E47FE5">
        <w:rPr>
          <w:rFonts w:ascii="Arial" w:hAnsi="Arial" w:cs="Arial"/>
          <w:sz w:val="20"/>
          <w:lang w:val="en-US"/>
        </w:rPr>
        <w:t>ưỡ</w:t>
      </w:r>
      <w:r w:rsidR="006A06B6" w:rsidRPr="00E47FE5">
        <w:rPr>
          <w:rFonts w:ascii="Arial" w:hAnsi="Arial" w:cs="Arial"/>
          <w:sz w:val="20"/>
        </w:rPr>
        <w:t>ng, hoại tử khô ngón chân, ngón tay đi</w:t>
      </w:r>
      <w:r w:rsidR="00B85EA3" w:rsidRPr="00E47FE5">
        <w:rPr>
          <w:rFonts w:ascii="Arial" w:hAnsi="Arial" w:cs="Arial"/>
          <w:sz w:val="20"/>
          <w:lang w:val="en-US"/>
        </w:rPr>
        <w:t>ể</w:t>
      </w:r>
      <w:r w:rsidR="006A06B6" w:rsidRPr="00E47FE5">
        <w:rPr>
          <w:rFonts w:ascii="Arial" w:hAnsi="Arial" w:cs="Arial"/>
          <w:sz w:val="20"/>
        </w:rPr>
        <w:t>n hình là bệnh bàn chân đen; hội chứng Raynaud;</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Huyết học: thiếu máu, giảm tế bào máu;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Ung thư: da, phổi, gan, xương sàng, bàng quang;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Rụng tóc nhiều, rối loạn tiêu hóa, viêm gan, tăng huyết áp, viêm thận và các </w:t>
      </w:r>
      <w:r w:rsidR="00555C6D" w:rsidRPr="00E47FE5">
        <w:rPr>
          <w:rFonts w:ascii="Arial" w:hAnsi="Arial" w:cs="Arial"/>
          <w:sz w:val="20"/>
        </w:rPr>
        <w:t>ảnh hưởng</w:t>
      </w:r>
      <w:r w:rsidR="006A06B6" w:rsidRPr="00E47FE5">
        <w:rPr>
          <w:rFonts w:ascii="Arial" w:hAnsi="Arial" w:cs="Arial"/>
          <w:sz w:val="20"/>
        </w:rPr>
        <w:t xml:space="preserve"> về</w:t>
      </w:r>
      <w:r w:rsidR="00B85EA3" w:rsidRPr="00E47FE5">
        <w:rPr>
          <w:rFonts w:ascii="Arial" w:hAnsi="Arial" w:cs="Arial"/>
          <w:sz w:val="20"/>
        </w:rPr>
        <w:t xml:space="preserve"> thai s</w:t>
      </w:r>
      <w:r w:rsidR="00B85EA3" w:rsidRPr="00E47FE5">
        <w:rPr>
          <w:rFonts w:ascii="Arial" w:hAnsi="Arial" w:cs="Arial"/>
          <w:sz w:val="20"/>
          <w:lang w:val="en-US"/>
        </w:rPr>
        <w:t>ả</w:t>
      </w:r>
      <w:r w:rsidR="006A06B6" w:rsidRPr="00E47FE5">
        <w:rPr>
          <w:rFonts w:ascii="Arial" w:hAnsi="Arial" w:cs="Arial"/>
          <w:sz w:val="20"/>
        </w:rPr>
        <w:t>n (sảy thai, đẻ non, dị tật bẩm sinh).</w:t>
      </w:r>
    </w:p>
    <w:p w:rsidR="006A06B6" w:rsidRPr="00E47FE5" w:rsidRDefault="00B85EA3"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6A06B6" w:rsidP="00511D56">
      <w:pPr>
        <w:spacing w:before="120"/>
        <w:rPr>
          <w:rFonts w:ascii="Arial" w:hAnsi="Arial" w:cs="Arial"/>
          <w:sz w:val="20"/>
        </w:rPr>
      </w:pPr>
      <w:r w:rsidRPr="00E47FE5">
        <w:rPr>
          <w:rFonts w:ascii="Arial" w:hAnsi="Arial" w:cs="Arial"/>
          <w:sz w:val="20"/>
        </w:rPr>
        <w:t>Đối với nhiễm độc mạn tính: Asen niệ</w:t>
      </w:r>
      <w:r w:rsidR="00B85EA3" w:rsidRPr="00E47FE5">
        <w:rPr>
          <w:rFonts w:ascii="Arial" w:hAnsi="Arial" w:cs="Arial"/>
          <w:sz w:val="20"/>
        </w:rPr>
        <w:t xml:space="preserve">u &gt; 80 </w:t>
      </w:r>
      <w:r w:rsidR="00DB7F3D" w:rsidRPr="00E47FE5">
        <w:rPr>
          <w:rFonts w:ascii="Arial" w:hAnsi="Arial" w:cs="Arial"/>
          <w:sz w:val="20"/>
        </w:rPr>
        <w:t>µ</w:t>
      </w:r>
      <w:r w:rsidRPr="00E47FE5">
        <w:rPr>
          <w:rFonts w:ascii="Arial" w:hAnsi="Arial" w:cs="Arial"/>
          <w:sz w:val="20"/>
        </w:rPr>
        <w:t>g/L hoặc asen tóc &gt; 0,8</w:t>
      </w:r>
      <w:r w:rsidR="00DB7F3D" w:rsidRPr="00E47FE5">
        <w:rPr>
          <w:rFonts w:ascii="Arial" w:hAnsi="Arial" w:cs="Arial"/>
          <w:sz w:val="20"/>
        </w:rPr>
        <w:t>µ</w:t>
      </w:r>
      <w:r w:rsidRPr="00E47FE5">
        <w:rPr>
          <w:rFonts w:ascii="Arial" w:hAnsi="Arial" w:cs="Arial"/>
          <w:sz w:val="20"/>
        </w:rPr>
        <w:t>g/g.</w:t>
      </w:r>
    </w:p>
    <w:p w:rsidR="006A06B6" w:rsidRPr="00E47FE5" w:rsidRDefault="00CD5E73"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B26957" w:rsidP="00511D56">
      <w:pPr>
        <w:spacing w:before="120"/>
        <w:rPr>
          <w:rFonts w:ascii="Arial" w:hAnsi="Arial" w:cs="Arial"/>
          <w:sz w:val="20"/>
        </w:rPr>
      </w:pPr>
      <w:r w:rsidRPr="00E47FE5">
        <w:rPr>
          <w:rFonts w:ascii="Arial" w:hAnsi="Arial" w:cs="Arial"/>
          <w:sz w:val="20"/>
        </w:rPr>
        <w:t>Chẩn đoán</w:t>
      </w:r>
      <w:r w:rsidR="006A06B6" w:rsidRPr="00E47FE5">
        <w:rPr>
          <w:rFonts w:ascii="Arial" w:hAnsi="Arial" w:cs="Arial"/>
          <w:sz w:val="20"/>
        </w:rPr>
        <w:t xml:space="preserve"> cần phân biệt với nhiễm độc asen không phải do nguyên nhân nghề nghiệp.</w:t>
      </w:r>
    </w:p>
    <w:p w:rsidR="006A06B6" w:rsidRPr="00E47FE5" w:rsidRDefault="00CD5E73"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77"/>
        <w:gridCol w:w="7096"/>
        <w:gridCol w:w="1004"/>
      </w:tblGrid>
      <w:tr w:rsidR="006A06B6" w:rsidRPr="00E47FE5">
        <w:tc>
          <w:tcPr>
            <w:tcW w:w="538"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909"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55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90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Dày sừng lòng bàn tay, bàn chân</w:t>
            </w:r>
          </w:p>
        </w:tc>
        <w:tc>
          <w:tcPr>
            <w:tcW w:w="55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909"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nhưng tái phát từ một </w:t>
            </w:r>
            <w:r w:rsidR="00246E56" w:rsidRPr="00E47FE5">
              <w:rPr>
                <w:rFonts w:ascii="Arial" w:hAnsi="Arial" w:cs="Arial"/>
                <w:sz w:val="20"/>
              </w:rPr>
              <w:t>đến</w:t>
            </w:r>
            <w:r w:rsidR="00FD537A" w:rsidRPr="00E47FE5">
              <w:rPr>
                <w:rFonts w:ascii="Arial" w:hAnsi="Arial" w:cs="Arial"/>
                <w:sz w:val="20"/>
              </w:rPr>
              <w:t xml:space="preserve"> ba l</w:t>
            </w:r>
            <w:r w:rsidR="00FD537A" w:rsidRPr="00E47FE5">
              <w:rPr>
                <w:rFonts w:ascii="Arial" w:hAnsi="Arial" w:cs="Arial"/>
                <w:sz w:val="20"/>
                <w:lang w:val="en-US"/>
              </w:rPr>
              <w:t>ầ</w:t>
            </w:r>
            <w:r w:rsidR="006A06B6" w:rsidRPr="00E47FE5">
              <w:rPr>
                <w:rFonts w:ascii="Arial" w:hAnsi="Arial" w:cs="Arial"/>
                <w:sz w:val="20"/>
              </w:rPr>
              <w:t>n trong một năm</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909"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w:t>
            </w:r>
            <w:r w:rsidR="00FD537A" w:rsidRPr="00E47FE5">
              <w:rPr>
                <w:rFonts w:ascii="Arial" w:hAnsi="Arial" w:cs="Arial"/>
                <w:sz w:val="20"/>
              </w:rPr>
              <w:t xml:space="preserve"> nhưng tái phát trên ba l</w:t>
            </w:r>
            <w:r w:rsidR="00FD537A" w:rsidRPr="00E47FE5">
              <w:rPr>
                <w:rFonts w:ascii="Arial" w:hAnsi="Arial" w:cs="Arial"/>
                <w:sz w:val="20"/>
                <w:lang w:val="en-US"/>
              </w:rPr>
              <w:t>ầ</w:t>
            </w:r>
            <w:r w:rsidR="006A06B6" w:rsidRPr="00E47FE5">
              <w:rPr>
                <w:rFonts w:ascii="Arial" w:hAnsi="Arial" w:cs="Arial"/>
                <w:sz w:val="20"/>
              </w:rPr>
              <w:t>n trong một năm</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909"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w:t>
            </w:r>
            <w:r w:rsidR="00555C6D" w:rsidRPr="00E47FE5">
              <w:rPr>
                <w:rFonts w:ascii="Arial" w:hAnsi="Arial" w:cs="Arial"/>
                <w:sz w:val="20"/>
              </w:rPr>
              <w:t>kết quả</w:t>
            </w:r>
            <w:r w:rsidR="006A06B6" w:rsidRPr="00E47FE5">
              <w:rPr>
                <w:rFonts w:ascii="Arial" w:hAnsi="Arial" w:cs="Arial"/>
                <w:sz w:val="20"/>
              </w:rPr>
              <w:t xml:space="preserve"> bệnh diễn biến liên tục</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909" w:type="pct"/>
            <w:shd w:val="clear" w:color="auto" w:fill="auto"/>
          </w:tcPr>
          <w:p w:rsidR="006A06B6" w:rsidRPr="00E47FE5" w:rsidRDefault="00145534" w:rsidP="00511D56">
            <w:pPr>
              <w:spacing w:before="120"/>
              <w:rPr>
                <w:rFonts w:ascii="Arial" w:hAnsi="Arial" w:cs="Arial"/>
                <w:sz w:val="20"/>
              </w:rPr>
            </w:pPr>
            <w:r w:rsidRPr="00E47FE5">
              <w:rPr>
                <w:rFonts w:ascii="Arial" w:hAnsi="Arial" w:cs="Arial"/>
                <w:sz w:val="20"/>
              </w:rPr>
              <w:t>Tổn thương</w:t>
            </w:r>
            <w:r w:rsidR="00FD537A" w:rsidRPr="00E47FE5">
              <w:rPr>
                <w:rFonts w:ascii="Arial" w:hAnsi="Arial" w:cs="Arial"/>
                <w:sz w:val="20"/>
              </w:rPr>
              <w:t xml:space="preserve"> thay đ</w:t>
            </w:r>
            <w:r w:rsidR="00FD537A" w:rsidRPr="00E47FE5">
              <w:rPr>
                <w:rFonts w:ascii="Arial" w:hAnsi="Arial" w:cs="Arial"/>
                <w:sz w:val="20"/>
                <w:lang w:val="en-US"/>
              </w:rPr>
              <w:t>ổ</w:t>
            </w:r>
            <w:r w:rsidR="00FD537A" w:rsidRPr="00E47FE5">
              <w:rPr>
                <w:rFonts w:ascii="Arial" w:hAnsi="Arial" w:cs="Arial"/>
                <w:sz w:val="20"/>
              </w:rPr>
              <w:t>i màu s</w:t>
            </w:r>
            <w:r w:rsidR="00FD537A" w:rsidRPr="00E47FE5">
              <w:rPr>
                <w:rFonts w:ascii="Arial" w:hAnsi="Arial" w:cs="Arial"/>
                <w:sz w:val="20"/>
                <w:lang w:val="en-US"/>
              </w:rPr>
              <w:t>ắ</w:t>
            </w:r>
            <w:r w:rsidR="00FD537A" w:rsidRPr="00E47FE5">
              <w:rPr>
                <w:rFonts w:ascii="Arial" w:hAnsi="Arial" w:cs="Arial"/>
                <w:sz w:val="20"/>
              </w:rPr>
              <w:t>c da (r</w:t>
            </w:r>
            <w:r w:rsidR="00FD537A" w:rsidRPr="00E47FE5">
              <w:rPr>
                <w:rFonts w:ascii="Arial" w:hAnsi="Arial" w:cs="Arial"/>
                <w:sz w:val="20"/>
                <w:lang w:val="en-US"/>
              </w:rPr>
              <w:t>ố</w:t>
            </w:r>
            <w:r w:rsidR="006A06B6" w:rsidRPr="00E47FE5">
              <w:rPr>
                <w:rFonts w:ascii="Arial" w:hAnsi="Arial" w:cs="Arial"/>
                <w:sz w:val="20"/>
              </w:rPr>
              <w:t>i loạ</w:t>
            </w:r>
            <w:r w:rsidR="00FD537A" w:rsidRPr="00E47FE5">
              <w:rPr>
                <w:rFonts w:ascii="Arial" w:hAnsi="Arial" w:cs="Arial"/>
                <w:sz w:val="20"/>
              </w:rPr>
              <w:t>n s</w:t>
            </w:r>
            <w:r w:rsidR="00FD537A" w:rsidRPr="00E47FE5">
              <w:rPr>
                <w:rFonts w:ascii="Arial" w:hAnsi="Arial" w:cs="Arial"/>
                <w:sz w:val="20"/>
                <w:lang w:val="en-US"/>
              </w:rPr>
              <w:t>ắ</w:t>
            </w:r>
            <w:r w:rsidR="006A06B6" w:rsidRPr="00E47FE5">
              <w:rPr>
                <w:rFonts w:ascii="Arial" w:hAnsi="Arial" w:cs="Arial"/>
                <w:sz w:val="20"/>
              </w:rPr>
              <w:t>c t</w:t>
            </w:r>
            <w:r w:rsidR="00FD537A" w:rsidRPr="00E47FE5">
              <w:rPr>
                <w:rFonts w:ascii="Arial" w:hAnsi="Arial" w:cs="Arial"/>
                <w:sz w:val="20"/>
                <w:lang w:val="en-US"/>
              </w:rPr>
              <w:t>ố</w:t>
            </w:r>
            <w:r w:rsidR="006A06B6" w:rsidRPr="00E47FE5">
              <w:rPr>
                <w:rFonts w:ascii="Arial" w:hAnsi="Arial" w:cs="Arial"/>
                <w:sz w:val="20"/>
              </w:rPr>
              <w:t>, sạm da)</w:t>
            </w:r>
          </w:p>
        </w:tc>
        <w:tc>
          <w:tcPr>
            <w:tcW w:w="55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909"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FD537A" w:rsidRPr="00E47FE5">
              <w:rPr>
                <w:rFonts w:ascii="Arial" w:hAnsi="Arial" w:cs="Arial"/>
                <w:sz w:val="20"/>
              </w:rPr>
              <w:t>t, c</w:t>
            </w:r>
            <w:r w:rsidR="00FD537A" w:rsidRPr="00E47FE5">
              <w:rPr>
                <w:rFonts w:ascii="Arial" w:hAnsi="Arial" w:cs="Arial"/>
                <w:sz w:val="20"/>
                <w:lang w:val="en-US"/>
              </w:rPr>
              <w:t>ổ</w:t>
            </w:r>
          </w:p>
        </w:tc>
        <w:tc>
          <w:tcPr>
            <w:tcW w:w="55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909" w:type="pct"/>
            <w:shd w:val="clear" w:color="auto" w:fill="auto"/>
          </w:tcPr>
          <w:p w:rsidR="006A06B6" w:rsidRPr="00E47FE5" w:rsidRDefault="0032064D" w:rsidP="00511D56">
            <w:pPr>
              <w:spacing w:before="120"/>
              <w:rPr>
                <w:rFonts w:ascii="Arial" w:hAnsi="Arial" w:cs="Arial"/>
                <w:sz w:val="20"/>
                <w:lang w:val="en-US"/>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w:t>
            </w:r>
            <w:r w:rsidR="00FD537A" w:rsidRPr="00E47FE5">
              <w:rPr>
                <w:rFonts w:ascii="Arial" w:hAnsi="Arial" w:cs="Arial"/>
                <w:sz w:val="20"/>
              </w:rPr>
              <w:t>i 0</w:t>
            </w:r>
            <w:r w:rsidR="00FD537A"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diện tích</w:t>
            </w:r>
            <w:r w:rsidR="00FD537A" w:rsidRPr="00E47FE5">
              <w:rPr>
                <w:rFonts w:ascii="Arial" w:hAnsi="Arial" w:cs="Arial"/>
                <w:sz w:val="20"/>
              </w:rPr>
              <w:t xml:space="preserve"> cơ th</w:t>
            </w:r>
            <w:r w:rsidR="00FD537A" w:rsidRPr="00E47FE5">
              <w:rPr>
                <w:rFonts w:ascii="Arial" w:hAnsi="Arial" w:cs="Arial"/>
                <w:sz w:val="20"/>
                <w:lang w:val="en-US"/>
              </w:rPr>
              <w:t>ể</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1 -</w:t>
            </w:r>
            <w:r w:rsidR="00FD537A" w:rsidRPr="00E47FE5">
              <w:rPr>
                <w:rFonts w:ascii="Arial" w:hAnsi="Arial" w:cs="Arial"/>
                <w:sz w:val="20"/>
                <w:lang w:val="en-US"/>
              </w:rPr>
              <w:t xml:space="preserve">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90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 0,5 % đến dưới 1 % </w:t>
            </w:r>
            <w:r w:rsidRPr="00E47FE5">
              <w:rPr>
                <w:rFonts w:ascii="Arial" w:hAnsi="Arial" w:cs="Arial"/>
                <w:sz w:val="20"/>
              </w:rPr>
              <w:t>diện tích</w:t>
            </w:r>
            <w:r w:rsidR="006A06B6" w:rsidRPr="00E47FE5">
              <w:rPr>
                <w:rFonts w:ascii="Arial" w:hAnsi="Arial" w:cs="Arial"/>
                <w:sz w:val="20"/>
              </w:rPr>
              <w:t xml:space="preserve"> cơ thể</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w:t>
            </w:r>
          </w:p>
        </w:tc>
        <w:tc>
          <w:tcPr>
            <w:tcW w:w="390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1% đến dưới 1,5% </w:t>
            </w:r>
            <w:r w:rsidRPr="00E47FE5">
              <w:rPr>
                <w:rFonts w:ascii="Arial" w:hAnsi="Arial" w:cs="Arial"/>
                <w:sz w:val="20"/>
              </w:rPr>
              <w:t>diện tích</w:t>
            </w:r>
            <w:r w:rsidR="006A06B6" w:rsidRPr="00E47FE5">
              <w:rPr>
                <w:rFonts w:ascii="Arial" w:hAnsi="Arial" w:cs="Arial"/>
                <w:sz w:val="20"/>
              </w:rPr>
              <w:t xml:space="preserve"> cơ thể</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2.1.4.</w:t>
            </w:r>
          </w:p>
        </w:tc>
        <w:tc>
          <w:tcPr>
            <w:tcW w:w="390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1,5% đến 3% </w:t>
            </w:r>
            <w:r w:rsidRPr="00E47FE5">
              <w:rPr>
                <w:rFonts w:ascii="Arial" w:hAnsi="Arial" w:cs="Arial"/>
                <w:sz w:val="20"/>
              </w:rPr>
              <w:t>diện tích</w:t>
            </w:r>
            <w:r w:rsidR="006A06B6" w:rsidRPr="00E47FE5">
              <w:rPr>
                <w:rFonts w:ascii="Arial" w:hAnsi="Arial" w:cs="Arial"/>
                <w:sz w:val="20"/>
              </w:rPr>
              <w:t xml:space="preserve"> cơ thể</w:t>
            </w:r>
          </w:p>
        </w:tc>
        <w:tc>
          <w:tcPr>
            <w:tcW w:w="55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FD537A" w:rsidRPr="00E47FE5">
              <w:rPr>
                <w:rFonts w:ascii="Arial" w:hAnsi="Arial" w:cs="Arial"/>
                <w:sz w:val="20"/>
                <w:lang w:val="en-US"/>
              </w:rPr>
              <w:t xml:space="preserve"> </w:t>
            </w:r>
            <w:r w:rsidRPr="00E47FE5">
              <w:rPr>
                <w:rFonts w:ascii="Arial" w:hAnsi="Arial" w:cs="Arial"/>
                <w:sz w:val="20"/>
              </w:rPr>
              <w:t>- 15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2.1.5.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16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w:t>
            </w:r>
            <w:r w:rsidR="00FD537A"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Vùng lưng - ngực - bụng</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dưới 0,5 %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0,5 % đến dưới 1%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3</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4</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5</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9</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553" w:type="pct"/>
            <w:shd w:val="clear" w:color="auto" w:fill="auto"/>
          </w:tcPr>
          <w:p w:rsidR="00CD5E73" w:rsidRPr="00E47FE5" w:rsidRDefault="00FC4C2F" w:rsidP="00511D56">
            <w:pPr>
              <w:spacing w:before="120"/>
              <w:jc w:val="center"/>
              <w:rPr>
                <w:rFonts w:ascii="Arial" w:hAnsi="Arial" w:cs="Arial"/>
                <w:sz w:val="20"/>
                <w:lang w:val="en-US"/>
              </w:rPr>
            </w:pPr>
            <w:r w:rsidRPr="00E47FE5">
              <w:rPr>
                <w:rFonts w:ascii="Arial" w:hAnsi="Arial" w:cs="Arial"/>
                <w:sz w:val="20"/>
              </w:rPr>
              <w:t xml:space="preserve">11 - </w:t>
            </w:r>
            <w:r w:rsidRPr="00E47FE5">
              <w:rPr>
                <w:rFonts w:ascii="Arial" w:hAnsi="Arial" w:cs="Arial"/>
                <w:sz w:val="20"/>
                <w:lang w:val="en-US"/>
              </w:rPr>
              <w:t>15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16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2.2.6.</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Diện tích tổn thương từ 18% </w:t>
            </w:r>
            <w:r w:rsidR="00FD537A" w:rsidRPr="00E47FE5">
              <w:rPr>
                <w:rFonts w:ascii="Arial" w:hAnsi="Arial" w:cs="Arial"/>
                <w:sz w:val="20"/>
              </w:rPr>
              <w:t>đến</w:t>
            </w:r>
            <w:r w:rsidRPr="00E47FE5">
              <w:rPr>
                <w:rFonts w:ascii="Arial" w:hAnsi="Arial" w:cs="Arial"/>
                <w:sz w:val="20"/>
              </w:rPr>
              <w:t xml:space="preserve"> 27%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21 -</w:t>
            </w:r>
            <w:r w:rsidR="00FD537A" w:rsidRPr="00E47FE5">
              <w:rPr>
                <w:rFonts w:ascii="Arial" w:hAnsi="Arial" w:cs="Arial"/>
                <w:sz w:val="20"/>
                <w:lang w:val="en-US"/>
              </w:rPr>
              <w:t xml:space="preserve"> </w:t>
            </w:r>
            <w:r w:rsidRPr="00E47FE5">
              <w:rPr>
                <w:rFonts w:ascii="Arial" w:hAnsi="Arial" w:cs="Arial"/>
                <w:sz w:val="20"/>
              </w:rPr>
              <w:t>25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2.2.7.</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26 - 3</w:t>
            </w:r>
            <w:r w:rsidR="00FD537A"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Chi trên ho</w:t>
            </w:r>
            <w:r w:rsidR="000578ED" w:rsidRPr="00E47FE5">
              <w:rPr>
                <w:rFonts w:ascii="Arial" w:hAnsi="Arial" w:cs="Arial"/>
                <w:sz w:val="20"/>
                <w:lang w:val="en-US"/>
              </w:rPr>
              <w:t>ặ</w:t>
            </w:r>
            <w:r w:rsidRPr="00E47FE5">
              <w:rPr>
                <w:rFonts w:ascii="Arial" w:hAnsi="Arial" w:cs="Arial"/>
                <w:sz w:val="20"/>
              </w:rPr>
              <w:t>c chi dướ</w:t>
            </w:r>
            <w:r w:rsidR="00FD537A" w:rsidRPr="00E47FE5">
              <w:rPr>
                <w:rFonts w:ascii="Arial" w:hAnsi="Arial" w:cs="Arial"/>
                <w:sz w:val="20"/>
              </w:rPr>
              <w:t>i m</w:t>
            </w:r>
            <w:r w:rsidR="00FD537A" w:rsidRPr="00E47FE5">
              <w:rPr>
                <w:rFonts w:ascii="Arial" w:hAnsi="Arial" w:cs="Arial"/>
                <w:sz w:val="20"/>
                <w:lang w:val="en-US"/>
              </w:rPr>
              <w:t>ộ</w:t>
            </w:r>
            <w:r w:rsidRPr="00E47FE5">
              <w:rPr>
                <w:rFonts w:ascii="Arial" w:hAnsi="Arial" w:cs="Arial"/>
                <w:sz w:val="20"/>
              </w:rPr>
              <w:t>t bên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2.3.1.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1 -</w:t>
            </w:r>
            <w:r w:rsidR="00FD537A" w:rsidRPr="00E47FE5">
              <w:rPr>
                <w:rFonts w:ascii="Arial" w:hAnsi="Arial" w:cs="Arial"/>
                <w:sz w:val="20"/>
                <w:lang w:val="en-US"/>
              </w:rPr>
              <w:t xml:space="preserve"> </w:t>
            </w:r>
            <w:r w:rsidRPr="00E47FE5">
              <w:rPr>
                <w:rFonts w:ascii="Arial" w:hAnsi="Arial" w:cs="Arial"/>
                <w:sz w:val="20"/>
              </w:rPr>
              <w:t>2</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2.3.2.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0,5 % đến dưới 1 %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3</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4</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2.3.3.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5-</w:t>
            </w:r>
            <w:r w:rsidR="00FD537A" w:rsidRPr="00E47FE5">
              <w:rPr>
                <w:rFonts w:ascii="Arial" w:hAnsi="Arial" w:cs="Arial"/>
                <w:sz w:val="20"/>
                <w:lang w:val="en-US"/>
              </w:rPr>
              <w:t xml:space="preserve">  </w:t>
            </w:r>
            <w:r w:rsidRPr="00E47FE5">
              <w:rPr>
                <w:rFonts w:ascii="Arial" w:hAnsi="Arial" w:cs="Arial"/>
                <w:sz w:val="20"/>
              </w:rPr>
              <w:t>9</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2.3.4.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w:t>
            </w:r>
            <w:r w:rsidR="00FD537A" w:rsidRPr="00E47FE5">
              <w:rPr>
                <w:rFonts w:ascii="Arial" w:hAnsi="Arial" w:cs="Arial"/>
                <w:sz w:val="20"/>
                <w:lang w:val="en-US"/>
              </w:rPr>
              <w:t>ổ</w:t>
            </w:r>
            <w:r w:rsidRPr="00E47FE5">
              <w:rPr>
                <w:rFonts w:ascii="Arial" w:hAnsi="Arial" w:cs="Arial"/>
                <w:sz w:val="20"/>
              </w:rPr>
              <w:t>n th</w:t>
            </w:r>
            <w:r w:rsidR="00FD537A" w:rsidRPr="00E47FE5">
              <w:rPr>
                <w:rFonts w:ascii="Arial" w:hAnsi="Arial" w:cs="Arial"/>
                <w:sz w:val="20"/>
                <w:lang w:val="en-US"/>
              </w:rPr>
              <w:t>ươ</w:t>
            </w:r>
            <w:r w:rsidRPr="00E47FE5">
              <w:rPr>
                <w:rFonts w:ascii="Arial" w:hAnsi="Arial" w:cs="Arial"/>
                <w:sz w:val="20"/>
              </w:rPr>
              <w:t>ng từ 5% đến 8% diện tích cơ thể</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11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1</w:t>
            </w:r>
            <w:r w:rsidR="005F280C" w:rsidRPr="00E47FE5">
              <w:rPr>
                <w:rFonts w:ascii="Arial" w:hAnsi="Arial" w:cs="Arial"/>
                <w:sz w:val="20"/>
                <w:lang w:val="en-US"/>
              </w:rPr>
              <w:t>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2.3.5.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16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w:t>
            </w:r>
            <w:r w:rsidR="005F280C"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Ghi chú:</w:t>
            </w:r>
          </w:p>
          <w:p w:rsidR="00CD5E73" w:rsidRPr="009A6DB0" w:rsidRDefault="00CD5E73" w:rsidP="00511D56">
            <w:pPr>
              <w:spacing w:before="120"/>
              <w:rPr>
                <w:rFonts w:ascii="Arial" w:hAnsi="Arial" w:cs="Arial"/>
                <w:sz w:val="20"/>
                <w:lang w:val="en-US"/>
              </w:rPr>
            </w:pPr>
            <w:r w:rsidRPr="00E47FE5">
              <w:rPr>
                <w:rFonts w:ascii="Arial" w:hAnsi="Arial" w:cs="Arial"/>
                <w:sz w:val="20"/>
              </w:rPr>
              <w:t>Nếu diện tích da bị t</w:t>
            </w:r>
            <w:r w:rsidR="005F280C" w:rsidRPr="00E47FE5">
              <w:rPr>
                <w:rFonts w:ascii="Arial" w:hAnsi="Arial" w:cs="Arial"/>
                <w:sz w:val="20"/>
                <w:lang w:val="en-US"/>
              </w:rPr>
              <w:t>ổ</w:t>
            </w:r>
            <w:r w:rsidRPr="00E47FE5">
              <w:rPr>
                <w:rFonts w:ascii="Arial" w:hAnsi="Arial" w:cs="Arial"/>
                <w:sz w:val="20"/>
              </w:rPr>
              <w:t>n thương chiếm từ 20 % diện tích cơ th</w:t>
            </w:r>
            <w:r w:rsidR="005F280C" w:rsidRPr="00E47FE5">
              <w:rPr>
                <w:rFonts w:ascii="Arial" w:hAnsi="Arial" w:cs="Arial"/>
                <w:sz w:val="20"/>
                <w:lang w:val="en-US"/>
              </w:rPr>
              <w:t>ể</w:t>
            </w:r>
            <w:r w:rsidRPr="00E47FE5">
              <w:rPr>
                <w:rFonts w:ascii="Arial" w:hAnsi="Arial" w:cs="Arial"/>
                <w:sz w:val="20"/>
              </w:rPr>
              <w:t xml:space="preserve"> trở lên ảnh </w:t>
            </w:r>
            <w:r w:rsidR="009A6DB0">
              <w:rPr>
                <w:rFonts w:ascii="Arial" w:hAnsi="Arial" w:cs="Arial"/>
                <w:sz w:val="20"/>
              </w:rPr>
              <w:t xml:space="preserve">hưởng điều tiết </w:t>
            </w:r>
            <w:r w:rsidRPr="00E47FE5">
              <w:rPr>
                <w:rFonts w:ascii="Arial" w:hAnsi="Arial" w:cs="Arial"/>
                <w:sz w:val="20"/>
              </w:rPr>
              <w:t>được cộng thêm (cộ</w:t>
            </w:r>
            <w:r w:rsidR="009A6DB0">
              <w:rPr>
                <w:rFonts w:ascii="Arial" w:hAnsi="Arial" w:cs="Arial"/>
                <w:sz w:val="20"/>
              </w:rPr>
              <w:t>ng lùi) 10%</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Rụng tóc</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Rụng tóc không sẹo</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Tóc rụng lan t</w:t>
            </w:r>
            <w:r w:rsidR="005F280C" w:rsidRPr="00E47FE5">
              <w:rPr>
                <w:rFonts w:ascii="Arial" w:hAnsi="Arial" w:cs="Arial"/>
                <w:sz w:val="20"/>
                <w:lang w:val="en-US"/>
              </w:rPr>
              <w:t>ỏa</w:t>
            </w:r>
            <w:r w:rsidRPr="00E47FE5">
              <w:rPr>
                <w:rFonts w:ascii="Arial" w:hAnsi="Arial" w:cs="Arial"/>
                <w:sz w:val="20"/>
              </w:rPr>
              <w:t xml:space="preserve"> làm cho tóc mỏng và thưa đi</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16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w:t>
            </w:r>
            <w:r w:rsidR="005F280C"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Tóc rụng thành đám</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3.1.2.1.</w:t>
            </w:r>
          </w:p>
        </w:tc>
        <w:tc>
          <w:tcPr>
            <w:tcW w:w="3909" w:type="pct"/>
            <w:shd w:val="clear" w:color="auto" w:fill="auto"/>
          </w:tcPr>
          <w:p w:rsidR="00CD5E73" w:rsidRPr="00E47FE5" w:rsidRDefault="005F280C" w:rsidP="00511D56">
            <w:pPr>
              <w:spacing w:before="120"/>
              <w:rPr>
                <w:rFonts w:ascii="Arial" w:hAnsi="Arial" w:cs="Arial"/>
                <w:sz w:val="20"/>
              </w:rPr>
            </w:pPr>
            <w:r w:rsidRPr="00E47FE5">
              <w:rPr>
                <w:rFonts w:ascii="Arial" w:hAnsi="Arial" w:cs="Arial"/>
                <w:sz w:val="20"/>
              </w:rPr>
              <w:t>S</w:t>
            </w:r>
            <w:r w:rsidRPr="00E47FE5">
              <w:rPr>
                <w:rFonts w:ascii="Arial" w:hAnsi="Arial" w:cs="Arial"/>
                <w:sz w:val="20"/>
                <w:lang w:val="en-US"/>
              </w:rPr>
              <w:t>ố</w:t>
            </w:r>
            <w:r w:rsidR="00CD5E73" w:rsidRPr="00E47FE5">
              <w:rPr>
                <w:rFonts w:ascii="Arial" w:hAnsi="Arial" w:cs="Arial"/>
                <w:sz w:val="20"/>
              </w:rPr>
              <w:t xml:space="preserve"> lượng nhỏ hơn 5 đám, đường kính dưới 5 cm</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w:t>
            </w:r>
            <w:r w:rsidR="00FD537A" w:rsidRPr="00E47FE5">
              <w:rPr>
                <w:rFonts w:ascii="Arial" w:hAnsi="Arial" w:cs="Arial"/>
                <w:sz w:val="20"/>
                <w:lang w:val="en-US"/>
              </w:rPr>
              <w:t xml:space="preserve"> </w:t>
            </w:r>
            <w:r w:rsidRPr="00E47FE5">
              <w:rPr>
                <w:rFonts w:ascii="Arial" w:hAnsi="Arial" w:cs="Arial"/>
                <w:sz w:val="20"/>
              </w:rPr>
              <w:t>- 10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3.1.2.2.</w:t>
            </w:r>
          </w:p>
        </w:tc>
        <w:tc>
          <w:tcPr>
            <w:tcW w:w="3909" w:type="pct"/>
            <w:shd w:val="clear" w:color="auto" w:fill="auto"/>
          </w:tcPr>
          <w:p w:rsidR="00CD5E73" w:rsidRPr="00E47FE5" w:rsidRDefault="005F280C" w:rsidP="00511D56">
            <w:pPr>
              <w:spacing w:before="120"/>
              <w:rPr>
                <w:rFonts w:ascii="Arial" w:hAnsi="Arial" w:cs="Arial"/>
                <w:sz w:val="20"/>
              </w:rPr>
            </w:pPr>
            <w:r w:rsidRPr="00E47FE5">
              <w:rPr>
                <w:rFonts w:ascii="Arial" w:hAnsi="Arial" w:cs="Arial"/>
                <w:sz w:val="20"/>
              </w:rPr>
              <w:t>Số lượng b</w:t>
            </w:r>
            <w:r w:rsidRPr="00E47FE5">
              <w:rPr>
                <w:rFonts w:ascii="Arial" w:hAnsi="Arial" w:cs="Arial"/>
                <w:sz w:val="20"/>
                <w:lang w:val="en-US"/>
              </w:rPr>
              <w:t>ằ</w:t>
            </w:r>
            <w:r w:rsidR="00CD5E73" w:rsidRPr="00E47FE5">
              <w:rPr>
                <w:rFonts w:ascii="Arial" w:hAnsi="Arial" w:cs="Arial"/>
                <w:sz w:val="20"/>
              </w:rPr>
              <w:t>ng hoặc lớn hơn 5 đám, đường kính b</w:t>
            </w:r>
            <w:r w:rsidRPr="00E47FE5">
              <w:rPr>
                <w:rFonts w:ascii="Arial" w:hAnsi="Arial" w:cs="Arial"/>
                <w:sz w:val="20"/>
                <w:lang w:val="en-US"/>
              </w:rPr>
              <w:t>ằ</w:t>
            </w:r>
            <w:r w:rsidR="00CD5E73" w:rsidRPr="00E47FE5">
              <w:rPr>
                <w:rFonts w:ascii="Arial" w:hAnsi="Arial" w:cs="Arial"/>
                <w:sz w:val="20"/>
              </w:rPr>
              <w:t>ng hoặc lớn hơn 5cm</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 xml:space="preserve">11 - </w:t>
            </w:r>
            <w:r w:rsidR="005F280C" w:rsidRPr="00E47FE5">
              <w:rPr>
                <w:rFonts w:ascii="Arial" w:hAnsi="Arial" w:cs="Arial"/>
                <w:sz w:val="20"/>
                <w:lang w:val="en-US"/>
              </w:rPr>
              <w:t>15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3.1.2.3.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Diện tích</w:t>
            </w:r>
            <w:r w:rsidR="005F280C" w:rsidRPr="00E47FE5">
              <w:rPr>
                <w:rFonts w:ascii="Arial" w:hAnsi="Arial" w:cs="Arial"/>
                <w:sz w:val="20"/>
              </w:rPr>
              <w:t xml:space="preserve"> trên 50% da đ</w:t>
            </w:r>
            <w:r w:rsidR="005F280C" w:rsidRPr="00E47FE5">
              <w:rPr>
                <w:rFonts w:ascii="Arial" w:hAnsi="Arial" w:cs="Arial"/>
                <w:sz w:val="20"/>
                <w:lang w:val="en-US"/>
              </w:rPr>
              <w:t>ầ</w:t>
            </w:r>
            <w:r w:rsidRPr="00E47FE5">
              <w:rPr>
                <w:rFonts w:ascii="Arial" w:hAnsi="Arial" w:cs="Arial"/>
                <w:sz w:val="20"/>
              </w:rPr>
              <w:t>u, tóc không mọc lại được phải mang tóc giả</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26 - 3</w:t>
            </w:r>
            <w:r w:rsidR="005F280C"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3.1.2.4.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Rụng t</w:t>
            </w:r>
            <w:r w:rsidR="001903E3" w:rsidRPr="00E47FE5">
              <w:rPr>
                <w:rFonts w:ascii="Arial" w:hAnsi="Arial" w:cs="Arial"/>
                <w:sz w:val="20"/>
                <w:lang w:val="en-US"/>
              </w:rPr>
              <w:t>ó</w:t>
            </w:r>
            <w:r w:rsidRPr="00E47FE5">
              <w:rPr>
                <w:rFonts w:ascii="Arial" w:hAnsi="Arial" w:cs="Arial"/>
                <w:sz w:val="20"/>
              </w:rPr>
              <w:t>c toàn bộ (Rụ</w:t>
            </w:r>
            <w:r w:rsidR="001903E3" w:rsidRPr="00E47FE5">
              <w:rPr>
                <w:rFonts w:ascii="Arial" w:hAnsi="Arial" w:cs="Arial"/>
                <w:sz w:val="20"/>
              </w:rPr>
              <w:t xml:space="preserve">ng </w:t>
            </w:r>
            <w:r w:rsidR="001903E3" w:rsidRPr="00E47FE5">
              <w:rPr>
                <w:rFonts w:ascii="Arial" w:hAnsi="Arial" w:cs="Arial"/>
                <w:sz w:val="20"/>
                <w:lang w:val="en-US"/>
              </w:rPr>
              <w:t>t</w:t>
            </w:r>
            <w:r w:rsidRPr="00E47FE5">
              <w:rPr>
                <w:rFonts w:ascii="Arial" w:hAnsi="Arial" w:cs="Arial"/>
                <w:sz w:val="20"/>
              </w:rPr>
              <w:t>óc và rụng lông mày, lông mi, lông sinh dục, lông tay, lông chân)</w:t>
            </w:r>
          </w:p>
        </w:tc>
        <w:tc>
          <w:tcPr>
            <w:tcW w:w="553" w:type="pct"/>
            <w:shd w:val="clear" w:color="auto" w:fill="auto"/>
          </w:tcPr>
          <w:p w:rsidR="00CD5E73" w:rsidRPr="00E47FE5" w:rsidRDefault="005F280C" w:rsidP="00511D56">
            <w:pPr>
              <w:spacing w:before="120"/>
              <w:jc w:val="center"/>
              <w:rPr>
                <w:rFonts w:ascii="Arial" w:hAnsi="Arial" w:cs="Arial"/>
                <w:sz w:val="20"/>
                <w:lang w:val="en-US"/>
              </w:rPr>
            </w:pPr>
            <w:r w:rsidRPr="00E47FE5">
              <w:rPr>
                <w:rFonts w:ascii="Arial" w:hAnsi="Arial" w:cs="Arial"/>
                <w:sz w:val="20"/>
              </w:rPr>
              <w:t>46 - 5</w:t>
            </w:r>
            <w:r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Rụng tóc có sẹo (kèm theo tổn thương da đ</w:t>
            </w:r>
            <w:r w:rsidR="005F280C" w:rsidRPr="00E47FE5">
              <w:rPr>
                <w:rFonts w:ascii="Arial" w:hAnsi="Arial" w:cs="Arial"/>
                <w:sz w:val="20"/>
                <w:lang w:val="en-US"/>
              </w:rPr>
              <w:t>ầ</w:t>
            </w:r>
            <w:r w:rsidRPr="00E47FE5">
              <w:rPr>
                <w:rFonts w:ascii="Arial" w:hAnsi="Arial" w:cs="Arial"/>
                <w:sz w:val="20"/>
              </w:rPr>
              <w:t>u)</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3.2.1.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Rụ</w:t>
            </w:r>
            <w:r w:rsidR="005F280C" w:rsidRPr="00E47FE5">
              <w:rPr>
                <w:rFonts w:ascii="Arial" w:hAnsi="Arial" w:cs="Arial"/>
                <w:sz w:val="20"/>
              </w:rPr>
              <w:t>ng tóc lan t</w:t>
            </w:r>
            <w:r w:rsidR="005F280C" w:rsidRPr="00E47FE5">
              <w:rPr>
                <w:rFonts w:ascii="Arial" w:hAnsi="Arial" w:cs="Arial"/>
                <w:sz w:val="20"/>
                <w:lang w:val="en-US"/>
              </w:rPr>
              <w:t>ỏa</w:t>
            </w:r>
            <w:r w:rsidRPr="00E47FE5">
              <w:rPr>
                <w:rFonts w:ascii="Arial" w:hAnsi="Arial" w:cs="Arial"/>
                <w:sz w:val="20"/>
              </w:rPr>
              <w:t xml:space="preserve"> nhỏ hơn hoặc b</w:t>
            </w:r>
            <w:r w:rsidR="00FC4C2F" w:rsidRPr="00E47FE5">
              <w:rPr>
                <w:rFonts w:ascii="Arial" w:hAnsi="Arial" w:cs="Arial"/>
                <w:sz w:val="20"/>
                <w:lang w:val="en-US"/>
              </w:rPr>
              <w:t>ằ</w:t>
            </w:r>
            <w:r w:rsidRPr="00E47FE5">
              <w:rPr>
                <w:rFonts w:ascii="Arial" w:hAnsi="Arial" w:cs="Arial"/>
                <w:sz w:val="20"/>
              </w:rPr>
              <w:t>ng 50% diện tích da đ</w:t>
            </w:r>
            <w:r w:rsidR="005F280C" w:rsidRPr="00E47FE5">
              <w:rPr>
                <w:rFonts w:ascii="Arial" w:hAnsi="Arial" w:cs="Arial"/>
                <w:sz w:val="20"/>
                <w:lang w:val="en-US"/>
              </w:rPr>
              <w:t>ầ</w:t>
            </w:r>
            <w:r w:rsidRPr="00E47FE5">
              <w:rPr>
                <w:rFonts w:ascii="Arial" w:hAnsi="Arial" w:cs="Arial"/>
                <w:sz w:val="20"/>
              </w:rPr>
              <w:t>u hoặc rụng tóc thành từng đám đường kính dưới 5cm tóc thưa d</w:t>
            </w:r>
            <w:r w:rsidR="005F280C" w:rsidRPr="00E47FE5">
              <w:rPr>
                <w:rFonts w:ascii="Arial" w:hAnsi="Arial" w:cs="Arial"/>
                <w:sz w:val="20"/>
                <w:lang w:val="en-US"/>
              </w:rPr>
              <w:t>ễ</w:t>
            </w:r>
            <w:r w:rsidR="005F280C" w:rsidRPr="00E47FE5">
              <w:rPr>
                <w:rFonts w:ascii="Arial" w:hAnsi="Arial" w:cs="Arial"/>
                <w:sz w:val="20"/>
              </w:rPr>
              <w:t xml:space="preserve"> g</w:t>
            </w:r>
            <w:r w:rsidR="005F280C" w:rsidRPr="00E47FE5">
              <w:rPr>
                <w:rFonts w:ascii="Arial" w:hAnsi="Arial" w:cs="Arial"/>
                <w:sz w:val="20"/>
                <w:lang w:val="en-US"/>
              </w:rPr>
              <w:t>ẫ</w:t>
            </w:r>
            <w:r w:rsidR="005F280C" w:rsidRPr="00E47FE5">
              <w:rPr>
                <w:rFonts w:ascii="Arial" w:hAnsi="Arial" w:cs="Arial"/>
                <w:sz w:val="20"/>
              </w:rPr>
              <w:t>y, đ</w:t>
            </w:r>
            <w:r w:rsidR="005F280C" w:rsidRPr="00E47FE5">
              <w:rPr>
                <w:rFonts w:ascii="Arial" w:hAnsi="Arial" w:cs="Arial"/>
                <w:sz w:val="20"/>
                <w:lang w:val="en-US"/>
              </w:rPr>
              <w:t>ổ</w:t>
            </w:r>
            <w:r w:rsidRPr="00E47FE5">
              <w:rPr>
                <w:rFonts w:ascii="Arial" w:hAnsi="Arial" w:cs="Arial"/>
                <w:sz w:val="20"/>
              </w:rPr>
              <w:t>i màu, sợi tóc biến dạng kèm theo dày sừng nang lông da đầu khô, xù xì thô ráp hoặc sẹo x</w:t>
            </w:r>
            <w:r w:rsidR="005F280C" w:rsidRPr="00E47FE5">
              <w:rPr>
                <w:rFonts w:ascii="Arial" w:hAnsi="Arial" w:cs="Arial"/>
                <w:sz w:val="20"/>
                <w:lang w:val="en-US"/>
              </w:rPr>
              <w:t>ơ</w:t>
            </w:r>
            <w:r w:rsidRPr="00E47FE5">
              <w:rPr>
                <w:rFonts w:ascii="Arial" w:hAnsi="Arial" w:cs="Arial"/>
                <w:sz w:val="20"/>
              </w:rPr>
              <w:t>, teo.</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26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w:t>
            </w:r>
            <w:r w:rsidR="005F280C"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3.2.2.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Rụ</w:t>
            </w:r>
            <w:r w:rsidR="00A66318" w:rsidRPr="00E47FE5">
              <w:rPr>
                <w:rFonts w:ascii="Arial" w:hAnsi="Arial" w:cs="Arial"/>
                <w:sz w:val="20"/>
              </w:rPr>
              <w:t>ng tóc lan t</w:t>
            </w:r>
            <w:r w:rsidR="00A66318" w:rsidRPr="00E47FE5">
              <w:rPr>
                <w:rFonts w:ascii="Arial" w:hAnsi="Arial" w:cs="Arial"/>
                <w:sz w:val="20"/>
                <w:lang w:val="en-US"/>
              </w:rPr>
              <w:t>ỏa</w:t>
            </w:r>
            <w:r w:rsidRPr="00E47FE5">
              <w:rPr>
                <w:rFonts w:ascii="Arial" w:hAnsi="Arial" w:cs="Arial"/>
                <w:sz w:val="20"/>
              </w:rPr>
              <w:t xml:space="preserve"> trên 50% diện tích da </w:t>
            </w:r>
            <w:r w:rsidR="005F280C" w:rsidRPr="00E47FE5">
              <w:rPr>
                <w:rFonts w:ascii="Arial" w:hAnsi="Arial" w:cs="Arial"/>
                <w:sz w:val="20"/>
                <w:lang w:val="en-US"/>
              </w:rPr>
              <w:t>đầu</w:t>
            </w:r>
            <w:r w:rsidRPr="00E47FE5">
              <w:rPr>
                <w:rFonts w:ascii="Arial" w:hAnsi="Arial" w:cs="Arial"/>
                <w:sz w:val="20"/>
              </w:rPr>
              <w:t xml:space="preserve"> hoặc rụng tóc thành từng đám đường kính bằng hoặc lớn hơn 5cm da đầu khô xù xì thô ráp hoặc xơ, teo phải mang tóc giả</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31 -</w:t>
            </w:r>
            <w:r w:rsidR="00FD537A" w:rsidRPr="00E47FE5">
              <w:rPr>
                <w:rFonts w:ascii="Arial" w:hAnsi="Arial" w:cs="Arial"/>
                <w:sz w:val="20"/>
                <w:lang w:val="en-US"/>
              </w:rPr>
              <w:t xml:space="preserve"> </w:t>
            </w:r>
            <w:r w:rsidRPr="00E47FE5">
              <w:rPr>
                <w:rFonts w:ascii="Arial" w:hAnsi="Arial" w:cs="Arial"/>
                <w:sz w:val="20"/>
              </w:rPr>
              <w:t>3</w:t>
            </w:r>
            <w:r w:rsidR="005F280C" w:rsidRPr="00E47FE5">
              <w:rPr>
                <w:rFonts w:ascii="Arial" w:hAnsi="Arial" w:cs="Arial"/>
                <w:sz w:val="20"/>
                <w:lang w:val="en-US"/>
              </w:rPr>
              <w:t>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Viêm loét mũi</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4.1.</w:t>
            </w:r>
          </w:p>
        </w:tc>
        <w:tc>
          <w:tcPr>
            <w:tcW w:w="3909" w:type="pct"/>
            <w:shd w:val="clear" w:color="auto" w:fill="auto"/>
          </w:tcPr>
          <w:p w:rsidR="00CD5E73" w:rsidRPr="00E47FE5" w:rsidRDefault="005F280C" w:rsidP="00511D56">
            <w:pPr>
              <w:spacing w:before="120"/>
              <w:rPr>
                <w:rFonts w:ascii="Arial" w:hAnsi="Arial" w:cs="Arial"/>
                <w:sz w:val="20"/>
              </w:rPr>
            </w:pPr>
            <w:r w:rsidRPr="00E47FE5">
              <w:rPr>
                <w:rFonts w:ascii="Arial" w:hAnsi="Arial" w:cs="Arial"/>
                <w:sz w:val="20"/>
              </w:rPr>
              <w:t>Viêm loét mũi chưa gây bi</w:t>
            </w:r>
            <w:r w:rsidRPr="00E47FE5">
              <w:rPr>
                <w:rFonts w:ascii="Arial" w:hAnsi="Arial" w:cs="Arial"/>
                <w:sz w:val="20"/>
                <w:lang w:val="en-US"/>
              </w:rPr>
              <w:t>ế</w:t>
            </w:r>
            <w:r w:rsidR="00CD5E73" w:rsidRPr="00E47FE5">
              <w:rPr>
                <w:rFonts w:ascii="Arial" w:hAnsi="Arial" w:cs="Arial"/>
                <w:sz w:val="20"/>
              </w:rPr>
              <w:t>n chứng thủng vách ngăn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5</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9</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4.2.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Thủng vách ngăn mũi</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11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15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Hội chứng Raynaud</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5.1.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Ảnh hưởng ít đến sinh hoạt: chỉ có rối loạn cơ năng (đau cách hồi), chưa có rối loạn dinh dưỡng</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21 -</w:t>
            </w:r>
            <w:r w:rsidR="00FD537A" w:rsidRPr="00E47FE5">
              <w:rPr>
                <w:rFonts w:ascii="Arial" w:hAnsi="Arial" w:cs="Arial"/>
                <w:sz w:val="20"/>
                <w:lang w:val="en-US"/>
              </w:rPr>
              <w:t xml:space="preserve"> </w:t>
            </w:r>
            <w:r w:rsidR="00A66318" w:rsidRPr="00E47FE5">
              <w:rPr>
                <w:rFonts w:ascii="Arial" w:hAnsi="Arial" w:cs="Arial"/>
                <w:sz w:val="20"/>
                <w:lang w:val="en-US"/>
              </w:rPr>
              <w:t>25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5.2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Ả</w:t>
            </w:r>
            <w:r w:rsidR="005F280C" w:rsidRPr="00E47FE5">
              <w:rPr>
                <w:rFonts w:ascii="Arial" w:hAnsi="Arial" w:cs="Arial"/>
                <w:sz w:val="20"/>
              </w:rPr>
              <w:t>nh h</w:t>
            </w:r>
            <w:r w:rsidR="005F280C" w:rsidRPr="00E47FE5">
              <w:rPr>
                <w:rFonts w:ascii="Arial" w:hAnsi="Arial" w:cs="Arial"/>
                <w:sz w:val="20"/>
                <w:lang w:val="en-US"/>
              </w:rPr>
              <w:t>ưở</w:t>
            </w:r>
            <w:r w:rsidRPr="00E47FE5">
              <w:rPr>
                <w:rFonts w:ascii="Arial" w:hAnsi="Arial" w:cs="Arial"/>
                <w:sz w:val="20"/>
              </w:rPr>
              <w:t>ng nhiều đến sinh hoạt</w:t>
            </w:r>
            <w:r w:rsidR="009A6DB0">
              <w:rPr>
                <w:rFonts w:ascii="Arial" w:hAnsi="Arial" w:cs="Arial"/>
                <w:sz w:val="20"/>
              </w:rPr>
              <w:t xml:space="preserve">, điều </w:t>
            </w:r>
            <w:r w:rsidRPr="00E47FE5">
              <w:rPr>
                <w:rFonts w:ascii="Arial" w:hAnsi="Arial" w:cs="Arial"/>
                <w:sz w:val="20"/>
              </w:rPr>
              <w:t xml:space="preserve">trị </w:t>
            </w:r>
            <w:r w:rsidR="005F280C" w:rsidRPr="00E47FE5">
              <w:rPr>
                <w:rFonts w:ascii="Arial" w:hAnsi="Arial" w:cs="Arial"/>
                <w:sz w:val="20"/>
                <w:lang w:val="en-US"/>
              </w:rPr>
              <w:t>ổ</w:t>
            </w:r>
            <w:r w:rsidRPr="00E47FE5">
              <w:rPr>
                <w:rFonts w:ascii="Arial" w:hAnsi="Arial" w:cs="Arial"/>
                <w:sz w:val="20"/>
              </w:rPr>
              <w:t>n định: có rối loạn dinh dưỡ</w:t>
            </w:r>
            <w:r w:rsidR="005F280C" w:rsidRPr="00E47FE5">
              <w:rPr>
                <w:rFonts w:ascii="Arial" w:hAnsi="Arial" w:cs="Arial"/>
                <w:sz w:val="20"/>
              </w:rPr>
              <w:t xml:space="preserve">ng </w:t>
            </w:r>
            <w:r w:rsidRPr="00E47FE5">
              <w:rPr>
                <w:rFonts w:ascii="Arial" w:hAnsi="Arial" w:cs="Arial"/>
                <w:sz w:val="20"/>
              </w:rPr>
              <w:t>ho</w:t>
            </w:r>
            <w:r w:rsidR="005F280C" w:rsidRPr="00E47FE5">
              <w:rPr>
                <w:rFonts w:ascii="Arial" w:hAnsi="Arial" w:cs="Arial"/>
                <w:sz w:val="20"/>
                <w:lang w:val="en-US"/>
              </w:rPr>
              <w:t>ặ</w:t>
            </w:r>
            <w:r w:rsidRPr="00E47FE5">
              <w:rPr>
                <w:rFonts w:ascii="Arial" w:hAnsi="Arial" w:cs="Arial"/>
                <w:sz w:val="20"/>
              </w:rPr>
              <w:t>c biến chứ</w:t>
            </w:r>
            <w:r w:rsidR="005F280C" w:rsidRPr="00E47FE5">
              <w:rPr>
                <w:rFonts w:ascii="Arial" w:hAnsi="Arial" w:cs="Arial"/>
                <w:sz w:val="20"/>
              </w:rPr>
              <w:t>ng nh</w:t>
            </w:r>
            <w:r w:rsidR="005F280C" w:rsidRPr="00E47FE5">
              <w:rPr>
                <w:rFonts w:ascii="Arial" w:hAnsi="Arial" w:cs="Arial"/>
                <w:sz w:val="20"/>
                <w:lang w:val="en-US"/>
              </w:rPr>
              <w:t>ẹ</w:t>
            </w:r>
            <w:r w:rsidRPr="00E47FE5">
              <w:rPr>
                <w:rFonts w:ascii="Arial" w:hAnsi="Arial" w:cs="Arial"/>
                <w:sz w:val="20"/>
              </w:rPr>
              <w:t xml:space="preserve"> (đau thường xuyên)</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31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w:t>
            </w:r>
            <w:r w:rsidR="005F280C" w:rsidRPr="00E47FE5">
              <w:rPr>
                <w:rFonts w:ascii="Arial" w:hAnsi="Arial" w:cs="Arial"/>
                <w:sz w:val="20"/>
                <w:lang w:val="en-US"/>
              </w:rPr>
              <w:t>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5.3.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Ảnh h</w:t>
            </w:r>
            <w:r w:rsidR="005F280C" w:rsidRPr="00E47FE5">
              <w:rPr>
                <w:rFonts w:ascii="Arial" w:hAnsi="Arial" w:cs="Arial"/>
                <w:sz w:val="20"/>
                <w:lang w:val="en-US"/>
              </w:rPr>
              <w:t>ưở</w:t>
            </w:r>
            <w:r w:rsidRPr="00E47FE5">
              <w:rPr>
                <w:rFonts w:ascii="Arial" w:hAnsi="Arial" w:cs="Arial"/>
                <w:sz w:val="20"/>
              </w:rPr>
              <w:t xml:space="preserve">ng rất nhiều đến sinh hoạt </w:t>
            </w:r>
            <w:r w:rsidR="003F35CB">
              <w:rPr>
                <w:rFonts w:ascii="Arial" w:hAnsi="Arial" w:cs="Arial"/>
                <w:sz w:val="20"/>
              </w:rPr>
              <w:t xml:space="preserve">hoặc điều </w:t>
            </w:r>
            <w:r w:rsidRPr="00E47FE5">
              <w:rPr>
                <w:rFonts w:ascii="Arial" w:hAnsi="Arial" w:cs="Arial"/>
                <w:sz w:val="20"/>
              </w:rPr>
              <w:t>trị không có kết quả</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41 -</w:t>
            </w:r>
            <w:r w:rsidR="00FD537A" w:rsidRPr="00E47FE5">
              <w:rPr>
                <w:rFonts w:ascii="Arial" w:hAnsi="Arial" w:cs="Arial"/>
                <w:sz w:val="20"/>
                <w:lang w:val="en-US"/>
              </w:rPr>
              <w:t xml:space="preserve"> </w:t>
            </w:r>
            <w:r w:rsidRPr="00E47FE5">
              <w:rPr>
                <w:rFonts w:ascii="Arial" w:hAnsi="Arial" w:cs="Arial"/>
                <w:sz w:val="20"/>
              </w:rPr>
              <w:t>4</w:t>
            </w:r>
            <w:r w:rsidR="005F280C" w:rsidRPr="00E47FE5">
              <w:rPr>
                <w:rFonts w:ascii="Arial" w:hAnsi="Arial" w:cs="Arial"/>
                <w:sz w:val="20"/>
                <w:lang w:val="en-US"/>
              </w:rPr>
              <w:t>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6.</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Viêm kế</w:t>
            </w:r>
            <w:r w:rsidR="005F280C" w:rsidRPr="00E47FE5">
              <w:rPr>
                <w:rFonts w:ascii="Arial" w:hAnsi="Arial" w:cs="Arial"/>
                <w:sz w:val="20"/>
              </w:rPr>
              <w:t>t m</w:t>
            </w:r>
            <w:r w:rsidR="005F280C" w:rsidRPr="00E47FE5">
              <w:rPr>
                <w:rFonts w:ascii="Arial" w:hAnsi="Arial" w:cs="Arial"/>
                <w:sz w:val="20"/>
                <w:lang w:val="en-US"/>
              </w:rPr>
              <w:t>ạ</w:t>
            </w:r>
            <w:r w:rsidRPr="00E47FE5">
              <w:rPr>
                <w:rFonts w:ascii="Arial" w:hAnsi="Arial" w:cs="Arial"/>
                <w:sz w:val="20"/>
              </w:rPr>
              <w:t>c, viêm bờ mi mắt</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1 -</w:t>
            </w:r>
            <w:r w:rsidR="00FD537A" w:rsidRPr="00E47FE5">
              <w:rPr>
                <w:rFonts w:ascii="Arial" w:hAnsi="Arial" w:cs="Arial"/>
                <w:sz w:val="20"/>
                <w:lang w:val="en-US"/>
              </w:rPr>
              <w:t xml:space="preserve"> </w:t>
            </w:r>
            <w:r w:rsidR="005F280C" w:rsidRPr="00E47FE5">
              <w:rPr>
                <w:rFonts w:ascii="Arial" w:hAnsi="Arial" w:cs="Arial"/>
                <w:sz w:val="20"/>
              </w:rPr>
              <w:t>3</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Li</w:t>
            </w:r>
            <w:r w:rsidR="005F280C" w:rsidRPr="00E47FE5">
              <w:rPr>
                <w:rFonts w:ascii="Arial" w:hAnsi="Arial" w:cs="Arial"/>
                <w:sz w:val="20"/>
                <w:lang w:val="en-US"/>
              </w:rPr>
              <w:t>ệ</w:t>
            </w:r>
            <w:r w:rsidRPr="00E47FE5">
              <w:rPr>
                <w:rFonts w:ascii="Arial" w:hAnsi="Arial" w:cs="Arial"/>
                <w:sz w:val="20"/>
              </w:rPr>
              <w:t>t do vi</w:t>
            </w:r>
            <w:r w:rsidR="005F280C" w:rsidRPr="00E47FE5">
              <w:rPr>
                <w:rFonts w:ascii="Arial" w:hAnsi="Arial" w:cs="Arial"/>
                <w:sz w:val="20"/>
                <w:lang w:val="en-US"/>
              </w:rPr>
              <w:t>ê</w:t>
            </w:r>
            <w:r w:rsidRPr="00E47FE5">
              <w:rPr>
                <w:rFonts w:ascii="Arial" w:hAnsi="Arial" w:cs="Arial"/>
                <w:sz w:val="20"/>
              </w:rPr>
              <w:t>m đa dây th</w:t>
            </w:r>
            <w:r w:rsidR="005F280C" w:rsidRPr="00E47FE5">
              <w:rPr>
                <w:rFonts w:ascii="Arial" w:hAnsi="Arial" w:cs="Arial"/>
                <w:sz w:val="20"/>
                <w:lang w:val="en-US"/>
              </w:rPr>
              <w:t>ầ</w:t>
            </w:r>
            <w:r w:rsidRPr="00E47FE5">
              <w:rPr>
                <w:rFonts w:ascii="Arial" w:hAnsi="Arial" w:cs="Arial"/>
                <w:sz w:val="20"/>
              </w:rPr>
              <w:t>n kinh</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Li</w:t>
            </w:r>
            <w:r w:rsidR="005F280C" w:rsidRPr="00E47FE5">
              <w:rPr>
                <w:rFonts w:ascii="Arial" w:hAnsi="Arial" w:cs="Arial"/>
                <w:sz w:val="20"/>
                <w:lang w:val="en-US"/>
              </w:rPr>
              <w:t>ệ</w:t>
            </w:r>
            <w:r w:rsidRPr="00E47FE5">
              <w:rPr>
                <w:rFonts w:ascii="Arial" w:hAnsi="Arial" w:cs="Arial"/>
                <w:sz w:val="20"/>
              </w:rPr>
              <w:t>t hai tay ho</w:t>
            </w:r>
            <w:r w:rsidR="000578ED" w:rsidRPr="00E47FE5">
              <w:rPr>
                <w:rFonts w:ascii="Arial" w:hAnsi="Arial" w:cs="Arial"/>
                <w:sz w:val="20"/>
                <w:lang w:val="en-US"/>
              </w:rPr>
              <w:t>ặ</w:t>
            </w:r>
            <w:r w:rsidRPr="00E47FE5">
              <w:rPr>
                <w:rFonts w:ascii="Arial" w:hAnsi="Arial" w:cs="Arial"/>
                <w:sz w:val="20"/>
              </w:rPr>
              <w:t>c hai chân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7.1.1.</w:t>
            </w:r>
          </w:p>
        </w:tc>
        <w:tc>
          <w:tcPr>
            <w:tcW w:w="3909" w:type="pct"/>
            <w:shd w:val="clear" w:color="auto" w:fill="auto"/>
          </w:tcPr>
          <w:p w:rsidR="00CD5E73" w:rsidRPr="00E47FE5" w:rsidRDefault="00CD5E73" w:rsidP="00511D56">
            <w:pPr>
              <w:spacing w:before="120"/>
              <w:rPr>
                <w:rFonts w:ascii="Arial" w:hAnsi="Arial" w:cs="Arial"/>
                <w:sz w:val="20"/>
                <w:lang w:val="en-US"/>
              </w:rPr>
            </w:pPr>
            <w:r w:rsidRPr="00E47FE5">
              <w:rPr>
                <w:rFonts w:ascii="Arial" w:hAnsi="Arial" w:cs="Arial"/>
                <w:sz w:val="20"/>
              </w:rPr>
              <w:t>Mức độ</w:t>
            </w:r>
            <w:r w:rsidR="005F280C" w:rsidRPr="00E47FE5">
              <w:rPr>
                <w:rFonts w:ascii="Arial" w:hAnsi="Arial" w:cs="Arial"/>
                <w:sz w:val="20"/>
              </w:rPr>
              <w:t xml:space="preserve"> nh</w:t>
            </w:r>
            <w:r w:rsidR="005F280C" w:rsidRPr="00E47FE5">
              <w:rPr>
                <w:rFonts w:ascii="Arial" w:hAnsi="Arial" w:cs="Arial"/>
                <w:sz w:val="20"/>
                <w:lang w:val="en-US"/>
              </w:rPr>
              <w:t>ẹ</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36</w:t>
            </w:r>
            <w:r w:rsidR="005F280C" w:rsidRPr="00E47FE5">
              <w:rPr>
                <w:rFonts w:ascii="Arial" w:hAnsi="Arial" w:cs="Arial"/>
                <w:sz w:val="20"/>
                <w:lang w:val="en-US"/>
              </w:rPr>
              <w:t xml:space="preserve"> - </w:t>
            </w:r>
            <w:r w:rsidRPr="00E47FE5">
              <w:rPr>
                <w:rFonts w:ascii="Arial" w:hAnsi="Arial" w:cs="Arial"/>
                <w:sz w:val="20"/>
              </w:rPr>
              <w:t>4</w:t>
            </w:r>
            <w:r w:rsidR="005F280C" w:rsidRPr="00E47FE5">
              <w:rPr>
                <w:rFonts w:ascii="Arial" w:hAnsi="Arial" w:cs="Arial"/>
                <w:sz w:val="20"/>
                <w:lang w:val="en-US"/>
              </w:rPr>
              <w:t>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7.1.2.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vừa</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7.1.3.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n</w:t>
            </w:r>
            <w:r w:rsidR="005B25ED" w:rsidRPr="00E47FE5">
              <w:rPr>
                <w:rFonts w:ascii="Arial" w:hAnsi="Arial" w:cs="Arial"/>
                <w:sz w:val="20"/>
                <w:lang w:val="en-US"/>
              </w:rPr>
              <w:t>ặ</w:t>
            </w:r>
            <w:r w:rsidRPr="00E47FE5">
              <w:rPr>
                <w:rFonts w:ascii="Arial" w:hAnsi="Arial" w:cs="Arial"/>
                <w:sz w:val="20"/>
              </w:rPr>
              <w:t>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80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7.1.4.</w:t>
            </w:r>
          </w:p>
        </w:tc>
        <w:tc>
          <w:tcPr>
            <w:tcW w:w="3909" w:type="pct"/>
            <w:shd w:val="clear" w:color="auto" w:fill="auto"/>
          </w:tcPr>
          <w:p w:rsidR="00CD5E73" w:rsidRPr="00E47FE5" w:rsidRDefault="005B25ED" w:rsidP="00511D56">
            <w:pPr>
              <w:spacing w:before="120"/>
              <w:rPr>
                <w:rFonts w:ascii="Arial" w:hAnsi="Arial" w:cs="Arial"/>
                <w:sz w:val="20"/>
              </w:rPr>
            </w:pPr>
            <w:r w:rsidRPr="00E47FE5">
              <w:rPr>
                <w:rFonts w:ascii="Arial" w:hAnsi="Arial" w:cs="Arial"/>
                <w:sz w:val="20"/>
              </w:rPr>
              <w:t>Liệt</w:t>
            </w:r>
            <w:r w:rsidR="00CD5E73" w:rsidRPr="00E47FE5">
              <w:rPr>
                <w:rFonts w:ascii="Arial" w:hAnsi="Arial" w:cs="Arial"/>
                <w:sz w:val="20"/>
              </w:rPr>
              <w:t xml:space="preserve"> hoàn toàn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90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Liệt m</w:t>
            </w:r>
            <w:r w:rsidR="005B25ED" w:rsidRPr="00E47FE5">
              <w:rPr>
                <w:rFonts w:ascii="Arial" w:hAnsi="Arial" w:cs="Arial"/>
                <w:sz w:val="20"/>
                <w:lang w:val="en-US"/>
              </w:rPr>
              <w:t>ộ</w:t>
            </w:r>
            <w:r w:rsidR="005B25ED" w:rsidRPr="00E47FE5">
              <w:rPr>
                <w:rFonts w:ascii="Arial" w:hAnsi="Arial" w:cs="Arial"/>
                <w:sz w:val="20"/>
              </w:rPr>
              <w:t>t tay ho</w:t>
            </w:r>
            <w:r w:rsidR="005B25ED" w:rsidRPr="00E47FE5">
              <w:rPr>
                <w:rFonts w:ascii="Arial" w:hAnsi="Arial" w:cs="Arial"/>
                <w:sz w:val="20"/>
                <w:lang w:val="en-US"/>
              </w:rPr>
              <w:t>ặ</w:t>
            </w:r>
            <w:r w:rsidR="005B25ED" w:rsidRPr="00E47FE5">
              <w:rPr>
                <w:rFonts w:ascii="Arial" w:hAnsi="Arial" w:cs="Arial"/>
                <w:sz w:val="20"/>
              </w:rPr>
              <w:t>c m</w:t>
            </w:r>
            <w:r w:rsidR="005B25ED" w:rsidRPr="00E47FE5">
              <w:rPr>
                <w:rFonts w:ascii="Arial" w:hAnsi="Arial" w:cs="Arial"/>
                <w:sz w:val="20"/>
                <w:lang w:val="en-US"/>
              </w:rPr>
              <w:t>ộ</w:t>
            </w:r>
            <w:r w:rsidRPr="00E47FE5">
              <w:rPr>
                <w:rFonts w:ascii="Arial" w:hAnsi="Arial" w:cs="Arial"/>
                <w:sz w:val="20"/>
              </w:rPr>
              <w:t>t chân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7.2.1.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nhẹ</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21 -</w:t>
            </w:r>
            <w:r w:rsidR="00FD537A" w:rsidRPr="00E47FE5">
              <w:rPr>
                <w:rFonts w:ascii="Arial" w:hAnsi="Arial" w:cs="Arial"/>
                <w:sz w:val="20"/>
                <w:lang w:val="en-US"/>
              </w:rPr>
              <w:t xml:space="preserve"> </w:t>
            </w:r>
            <w:r w:rsidRPr="00E47FE5">
              <w:rPr>
                <w:rFonts w:ascii="Arial" w:hAnsi="Arial" w:cs="Arial"/>
                <w:sz w:val="20"/>
              </w:rPr>
              <w:t>25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7.2.2.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vừa</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36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40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7.2.3.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w:t>
            </w:r>
            <w:r w:rsidR="005B25ED" w:rsidRPr="00E47FE5">
              <w:rPr>
                <w:rFonts w:ascii="Arial" w:hAnsi="Arial" w:cs="Arial"/>
                <w:sz w:val="20"/>
              </w:rPr>
              <w:t xml:space="preserve"> n</w:t>
            </w:r>
            <w:r w:rsidR="005B25ED" w:rsidRPr="00E47FE5">
              <w:rPr>
                <w:rFonts w:ascii="Arial" w:hAnsi="Arial" w:cs="Arial"/>
                <w:sz w:val="20"/>
                <w:lang w:val="en-US"/>
              </w:rPr>
              <w:t>ặ</w:t>
            </w:r>
            <w:r w:rsidRPr="00E47FE5">
              <w:rPr>
                <w:rFonts w:ascii="Arial" w:hAnsi="Arial" w:cs="Arial"/>
                <w:sz w:val="20"/>
              </w:rPr>
              <w:t>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51 -</w:t>
            </w:r>
            <w:r w:rsidR="00FD537A" w:rsidRPr="00E47FE5">
              <w:rPr>
                <w:rFonts w:ascii="Arial" w:hAnsi="Arial" w:cs="Arial"/>
                <w:sz w:val="20"/>
                <w:lang w:val="en-US"/>
              </w:rPr>
              <w:t xml:space="preserve"> </w:t>
            </w:r>
            <w:r w:rsidRPr="00E47FE5">
              <w:rPr>
                <w:rFonts w:ascii="Arial" w:hAnsi="Arial" w:cs="Arial"/>
                <w:sz w:val="20"/>
              </w:rPr>
              <w:t>55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7.2.4.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Liệt hoàn toàn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61 -</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8.</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H</w:t>
            </w:r>
            <w:r w:rsidR="00A66318" w:rsidRPr="00E47FE5">
              <w:rPr>
                <w:rFonts w:ascii="Arial" w:hAnsi="Arial" w:cs="Arial"/>
                <w:sz w:val="20"/>
                <w:lang w:val="en-US"/>
              </w:rPr>
              <w:t>ộ</w:t>
            </w:r>
            <w:r w:rsidRPr="00E47FE5">
              <w:rPr>
                <w:rFonts w:ascii="Arial" w:hAnsi="Arial" w:cs="Arial"/>
                <w:sz w:val="20"/>
              </w:rPr>
              <w:t>i chứng ngoại tháp (th</w:t>
            </w:r>
            <w:r w:rsidR="00F104BD" w:rsidRPr="00E47FE5">
              <w:rPr>
                <w:rFonts w:ascii="Arial" w:hAnsi="Arial" w:cs="Arial"/>
                <w:sz w:val="20"/>
                <w:lang w:val="en-US"/>
              </w:rPr>
              <w:t>ấ</w:t>
            </w:r>
            <w:r w:rsidRPr="00E47FE5">
              <w:rPr>
                <w:rFonts w:ascii="Arial" w:hAnsi="Arial" w:cs="Arial"/>
                <w:sz w:val="20"/>
              </w:rPr>
              <w:t>t</w:t>
            </w:r>
            <w:r w:rsidR="003F35CB">
              <w:rPr>
                <w:rFonts w:ascii="Arial" w:hAnsi="Arial" w:cs="Arial"/>
                <w:sz w:val="20"/>
              </w:rPr>
              <w:t xml:space="preserve"> điều </w:t>
            </w:r>
            <w:r w:rsidRPr="00E47FE5">
              <w:rPr>
                <w:rFonts w:ascii="Arial" w:hAnsi="Arial" w:cs="Arial"/>
                <w:sz w:val="20"/>
              </w:rPr>
              <w:t>ti</w:t>
            </w:r>
            <w:r w:rsidR="00F104BD" w:rsidRPr="00E47FE5">
              <w:rPr>
                <w:rFonts w:ascii="Arial" w:hAnsi="Arial" w:cs="Arial"/>
                <w:sz w:val="20"/>
                <w:lang w:val="en-US"/>
              </w:rPr>
              <w:t>ể</w:t>
            </w:r>
            <w:r w:rsidRPr="00E47FE5">
              <w:rPr>
                <w:rFonts w:ascii="Arial" w:hAnsi="Arial" w:cs="Arial"/>
                <w:sz w:val="20"/>
              </w:rPr>
              <w:t>u não)</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8.1.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nhẹ</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8.2.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vừa</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61 -</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8.3.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nặng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81 -</w:t>
            </w:r>
            <w:r w:rsidR="00FD537A" w:rsidRPr="00E47FE5">
              <w:rPr>
                <w:rFonts w:ascii="Arial" w:hAnsi="Arial" w:cs="Arial"/>
                <w:sz w:val="20"/>
                <w:lang w:val="en-US"/>
              </w:rPr>
              <w:t xml:space="preserve"> </w:t>
            </w:r>
            <w:r w:rsidRPr="00E47FE5">
              <w:rPr>
                <w:rFonts w:ascii="Arial" w:hAnsi="Arial" w:cs="Arial"/>
                <w:sz w:val="20"/>
              </w:rPr>
              <w:t>85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8.4.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rất nặng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91 -</w:t>
            </w:r>
            <w:r w:rsidR="00FD537A" w:rsidRPr="00E47FE5">
              <w:rPr>
                <w:rFonts w:ascii="Arial" w:hAnsi="Arial" w:cs="Arial"/>
                <w:sz w:val="20"/>
                <w:lang w:val="en-US"/>
              </w:rPr>
              <w:t xml:space="preserve"> </w:t>
            </w:r>
            <w:r w:rsidRPr="00E47FE5">
              <w:rPr>
                <w:rFonts w:ascii="Arial" w:hAnsi="Arial" w:cs="Arial"/>
                <w:sz w:val="20"/>
              </w:rPr>
              <w:t>95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9.</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Viêm gan mạn do nhiễm độc</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9.1.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Viêm gan mạ</w:t>
            </w:r>
            <w:r w:rsidR="00F104BD" w:rsidRPr="00E47FE5">
              <w:rPr>
                <w:rFonts w:ascii="Arial" w:hAnsi="Arial" w:cs="Arial"/>
                <w:sz w:val="20"/>
              </w:rPr>
              <w:t xml:space="preserve">n </w:t>
            </w:r>
            <w:r w:rsidR="00F104BD" w:rsidRPr="00E47FE5">
              <w:rPr>
                <w:rFonts w:ascii="Arial" w:hAnsi="Arial" w:cs="Arial"/>
                <w:sz w:val="20"/>
                <w:lang w:val="en-US"/>
              </w:rPr>
              <w:t>ổ</w:t>
            </w:r>
            <w:r w:rsidRPr="00E47FE5">
              <w:rPr>
                <w:rFonts w:ascii="Arial" w:hAnsi="Arial" w:cs="Arial"/>
                <w:sz w:val="20"/>
              </w:rPr>
              <w:t>n định</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9.2.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Viêm gan mạ</w:t>
            </w:r>
            <w:r w:rsidR="00F104BD" w:rsidRPr="00E47FE5">
              <w:rPr>
                <w:rFonts w:ascii="Arial" w:hAnsi="Arial" w:cs="Arial"/>
                <w:sz w:val="20"/>
              </w:rPr>
              <w:t>n ti</w:t>
            </w:r>
            <w:r w:rsidR="00F104BD" w:rsidRPr="00E47FE5">
              <w:rPr>
                <w:rFonts w:ascii="Arial" w:hAnsi="Arial" w:cs="Arial"/>
                <w:sz w:val="20"/>
                <w:lang w:val="en-US"/>
              </w:rPr>
              <w:t>ế</w:t>
            </w:r>
            <w:r w:rsidRPr="00E47FE5">
              <w:rPr>
                <w:rFonts w:ascii="Arial" w:hAnsi="Arial" w:cs="Arial"/>
                <w:sz w:val="20"/>
              </w:rPr>
              <w:t>n tri</w:t>
            </w:r>
            <w:r w:rsidR="00F104BD" w:rsidRPr="00E47FE5">
              <w:rPr>
                <w:rFonts w:ascii="Arial" w:hAnsi="Arial" w:cs="Arial"/>
                <w:sz w:val="20"/>
                <w:lang w:val="en-US"/>
              </w:rPr>
              <w:t>ể</w:t>
            </w:r>
            <w:r w:rsidRPr="00E47FE5">
              <w:rPr>
                <w:rFonts w:ascii="Arial" w:hAnsi="Arial" w:cs="Arial"/>
                <w:sz w:val="20"/>
              </w:rPr>
              <w:t>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41 -</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10.</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Suy chức năng gan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10.1.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Suy chức năng gan nhẹ (chưa có triệu chứ</w:t>
            </w:r>
            <w:r w:rsidR="00F104BD" w:rsidRPr="00E47FE5">
              <w:rPr>
                <w:rFonts w:ascii="Arial" w:hAnsi="Arial" w:cs="Arial"/>
                <w:sz w:val="20"/>
              </w:rPr>
              <w:t>ng lâm sàng, có bi</w:t>
            </w:r>
            <w:r w:rsidR="00F104BD" w:rsidRPr="00E47FE5">
              <w:rPr>
                <w:rFonts w:ascii="Arial" w:hAnsi="Arial" w:cs="Arial"/>
                <w:sz w:val="20"/>
                <w:lang w:val="en-US"/>
              </w:rPr>
              <w:t>ể</w:t>
            </w:r>
            <w:r w:rsidRPr="00E47FE5">
              <w:rPr>
                <w:rFonts w:ascii="Arial" w:hAnsi="Arial" w:cs="Arial"/>
                <w:sz w:val="20"/>
              </w:rPr>
              <w:t>u hiện trên kết quả sinh hóa tương đương Child-PughA)</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21 -</w:t>
            </w:r>
            <w:r w:rsidR="00FD537A" w:rsidRPr="00E47FE5">
              <w:rPr>
                <w:rFonts w:ascii="Arial" w:hAnsi="Arial" w:cs="Arial"/>
                <w:sz w:val="20"/>
                <w:lang w:val="en-US"/>
              </w:rPr>
              <w:t xml:space="preserve"> </w:t>
            </w:r>
            <w:r w:rsidRPr="00E47FE5">
              <w:rPr>
                <w:rFonts w:ascii="Arial" w:hAnsi="Arial" w:cs="Arial"/>
                <w:sz w:val="20"/>
              </w:rPr>
              <w:t>25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10.2.</w:t>
            </w:r>
          </w:p>
        </w:tc>
        <w:tc>
          <w:tcPr>
            <w:tcW w:w="3909" w:type="pct"/>
            <w:shd w:val="clear" w:color="auto" w:fill="auto"/>
          </w:tcPr>
          <w:p w:rsidR="00CD5E73" w:rsidRPr="00E47FE5" w:rsidRDefault="00F104BD" w:rsidP="00511D56">
            <w:pPr>
              <w:spacing w:before="120"/>
              <w:rPr>
                <w:rFonts w:ascii="Arial" w:hAnsi="Arial" w:cs="Arial"/>
                <w:sz w:val="20"/>
              </w:rPr>
            </w:pPr>
            <w:r w:rsidRPr="00E47FE5">
              <w:rPr>
                <w:rFonts w:ascii="Arial" w:hAnsi="Arial" w:cs="Arial"/>
                <w:sz w:val="20"/>
              </w:rPr>
              <w:t>Suy ch</w:t>
            </w:r>
            <w:r w:rsidRPr="00E47FE5">
              <w:rPr>
                <w:rFonts w:ascii="Arial" w:hAnsi="Arial" w:cs="Arial"/>
                <w:sz w:val="20"/>
                <w:lang w:val="en-US"/>
              </w:rPr>
              <w:t>ứ</w:t>
            </w:r>
            <w:r w:rsidRPr="00E47FE5">
              <w:rPr>
                <w:rFonts w:ascii="Arial" w:hAnsi="Arial" w:cs="Arial"/>
                <w:sz w:val="20"/>
              </w:rPr>
              <w:t xml:space="preserve">c năng </w:t>
            </w:r>
            <w:r w:rsidRPr="00E47FE5">
              <w:rPr>
                <w:rFonts w:ascii="Arial" w:hAnsi="Arial" w:cs="Arial"/>
                <w:sz w:val="20"/>
                <w:lang w:val="en-US"/>
              </w:rPr>
              <w:t>g</w:t>
            </w:r>
            <w:r w:rsidR="00CD5E73" w:rsidRPr="00E47FE5">
              <w:rPr>
                <w:rFonts w:ascii="Arial" w:hAnsi="Arial" w:cs="Arial"/>
                <w:sz w:val="20"/>
              </w:rPr>
              <w:t>an vừa (có triệu chứ</w:t>
            </w:r>
            <w:r w:rsidRPr="00E47FE5">
              <w:rPr>
                <w:rFonts w:ascii="Arial" w:hAnsi="Arial" w:cs="Arial"/>
                <w:sz w:val="20"/>
              </w:rPr>
              <w:t>ng lâm sàng, có bi</w:t>
            </w:r>
            <w:r w:rsidRPr="00E47FE5">
              <w:rPr>
                <w:rFonts w:ascii="Arial" w:hAnsi="Arial" w:cs="Arial"/>
                <w:sz w:val="20"/>
                <w:lang w:val="en-US"/>
              </w:rPr>
              <w:t>ể</w:t>
            </w:r>
            <w:r w:rsidR="00CD5E73" w:rsidRPr="00E47FE5">
              <w:rPr>
                <w:rFonts w:ascii="Arial" w:hAnsi="Arial" w:cs="Arial"/>
                <w:sz w:val="20"/>
              </w:rPr>
              <w:t>u hiện trên kết quả</w:t>
            </w:r>
            <w:r w:rsidRPr="00E47FE5">
              <w:rPr>
                <w:rFonts w:ascii="Arial" w:hAnsi="Arial" w:cs="Arial"/>
                <w:sz w:val="20"/>
              </w:rPr>
              <w:t xml:space="preserve"> sinh hóa t</w:t>
            </w:r>
            <w:r w:rsidRPr="00E47FE5">
              <w:rPr>
                <w:rFonts w:ascii="Arial" w:hAnsi="Arial" w:cs="Arial"/>
                <w:sz w:val="20"/>
                <w:lang w:val="en-US"/>
              </w:rPr>
              <w:t>ương</w:t>
            </w:r>
            <w:r w:rsidR="00CD5E73" w:rsidRPr="00E47FE5">
              <w:rPr>
                <w:rFonts w:ascii="Arial" w:hAnsi="Arial" w:cs="Arial"/>
                <w:sz w:val="20"/>
              </w:rPr>
              <w:t xml:space="preserve"> đ</w:t>
            </w:r>
            <w:r w:rsidRPr="00E47FE5">
              <w:rPr>
                <w:rFonts w:ascii="Arial" w:hAnsi="Arial" w:cs="Arial"/>
                <w:sz w:val="20"/>
                <w:lang w:val="en-US"/>
              </w:rPr>
              <w:t>ương</w:t>
            </w:r>
            <w:r w:rsidR="00CD5E73" w:rsidRPr="00E47FE5">
              <w:rPr>
                <w:rFonts w:ascii="Arial" w:hAnsi="Arial" w:cs="Arial"/>
                <w:sz w:val="20"/>
              </w:rPr>
              <w:t xml:space="preserve"> Chil</w:t>
            </w:r>
            <w:r w:rsidRPr="00E47FE5">
              <w:rPr>
                <w:rFonts w:ascii="Arial" w:hAnsi="Arial" w:cs="Arial"/>
                <w:sz w:val="20"/>
                <w:lang w:val="en-US"/>
              </w:rPr>
              <w:t>d</w:t>
            </w:r>
            <w:r w:rsidR="00CD5E73" w:rsidRPr="00E47FE5">
              <w:rPr>
                <w:rFonts w:ascii="Arial" w:hAnsi="Arial" w:cs="Arial"/>
                <w:sz w:val="20"/>
              </w:rPr>
              <w:t>-Pugh</w:t>
            </w:r>
            <w:r w:rsidRPr="00E47FE5">
              <w:rPr>
                <w:rFonts w:ascii="Arial" w:hAnsi="Arial" w:cs="Arial"/>
                <w:sz w:val="20"/>
                <w:lang w:val="en-US"/>
              </w:rPr>
              <w:t>B</w:t>
            </w:r>
            <w:r w:rsidR="00CD5E73" w:rsidRPr="00E47FE5">
              <w:rPr>
                <w:rFonts w:ascii="Arial" w:hAnsi="Arial" w:cs="Arial"/>
                <w:sz w:val="20"/>
              </w:rPr>
              <w: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10.3.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Suy chức năn</w:t>
            </w:r>
            <w:r w:rsidR="00F104BD" w:rsidRPr="00E47FE5">
              <w:rPr>
                <w:rFonts w:ascii="Arial" w:hAnsi="Arial" w:cs="Arial"/>
                <w:sz w:val="20"/>
                <w:lang w:val="en-US"/>
              </w:rPr>
              <w:t>g</w:t>
            </w:r>
            <w:r w:rsidRPr="00E47FE5">
              <w:rPr>
                <w:rFonts w:ascii="Arial" w:hAnsi="Arial" w:cs="Arial"/>
                <w:sz w:val="20"/>
              </w:rPr>
              <w:t xml:space="preserve"> gan nặng (có triệu chứng lâm sàng, có bi</w:t>
            </w:r>
            <w:r w:rsidR="00F104BD" w:rsidRPr="00E47FE5">
              <w:rPr>
                <w:rFonts w:ascii="Arial" w:hAnsi="Arial" w:cs="Arial"/>
                <w:sz w:val="20"/>
                <w:lang w:val="en-US"/>
              </w:rPr>
              <w:t>ể</w:t>
            </w:r>
            <w:r w:rsidRPr="00E47FE5">
              <w:rPr>
                <w:rFonts w:ascii="Arial" w:hAnsi="Arial" w:cs="Arial"/>
                <w:sz w:val="20"/>
              </w:rPr>
              <w:t>u hiện trên kết qu</w:t>
            </w:r>
            <w:r w:rsidR="00F104BD" w:rsidRPr="00E47FE5">
              <w:rPr>
                <w:rFonts w:ascii="Arial" w:hAnsi="Arial" w:cs="Arial"/>
                <w:sz w:val="20"/>
                <w:lang w:val="en-US"/>
              </w:rPr>
              <w:t>ả</w:t>
            </w:r>
            <w:r w:rsidRPr="00E47FE5">
              <w:rPr>
                <w:rFonts w:ascii="Arial" w:hAnsi="Arial" w:cs="Arial"/>
                <w:sz w:val="20"/>
              </w:rPr>
              <w:t xml:space="preserve"> sinh hóa tươn</w:t>
            </w:r>
            <w:r w:rsidR="00F104BD" w:rsidRPr="00E47FE5">
              <w:rPr>
                <w:rFonts w:ascii="Arial" w:hAnsi="Arial" w:cs="Arial"/>
                <w:sz w:val="20"/>
                <w:lang w:val="en-US"/>
              </w:rPr>
              <w:t>g</w:t>
            </w:r>
            <w:r w:rsidRPr="00E47FE5">
              <w:rPr>
                <w:rFonts w:ascii="Arial" w:hAnsi="Arial" w:cs="Arial"/>
                <w:sz w:val="20"/>
              </w:rPr>
              <w:t xml:space="preserve"> đươn</w:t>
            </w:r>
            <w:r w:rsidR="00F104BD" w:rsidRPr="00E47FE5">
              <w:rPr>
                <w:rFonts w:ascii="Arial" w:hAnsi="Arial" w:cs="Arial"/>
                <w:sz w:val="20"/>
                <w:lang w:val="en-US"/>
              </w:rPr>
              <w:t>g</w:t>
            </w:r>
            <w:r w:rsidRPr="00E47FE5">
              <w:rPr>
                <w:rFonts w:ascii="Arial" w:hAnsi="Arial" w:cs="Arial"/>
                <w:sz w:val="20"/>
              </w:rPr>
              <w:t xml:space="preserve"> Child-PughC)</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Xơ gan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11.1.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w:t>
            </w:r>
            <w:r w:rsidR="00F104BD" w:rsidRPr="00E47FE5">
              <w:rPr>
                <w:rFonts w:ascii="Arial" w:hAnsi="Arial" w:cs="Arial"/>
                <w:sz w:val="20"/>
                <w:lang w:val="en-US"/>
              </w:rPr>
              <w:t>ạ</w:t>
            </w:r>
            <w:r w:rsidRPr="00E47FE5">
              <w:rPr>
                <w:rFonts w:ascii="Arial" w:hAnsi="Arial" w:cs="Arial"/>
                <w:sz w:val="20"/>
              </w:rPr>
              <w:t>n 0</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31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11.2.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đoạn 1 (có giãn tĩnh mạch thực quản độ I)</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11.3.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w:t>
            </w:r>
            <w:r w:rsidR="00F104BD" w:rsidRPr="00E47FE5">
              <w:rPr>
                <w:rFonts w:ascii="Arial" w:hAnsi="Arial" w:cs="Arial"/>
                <w:sz w:val="20"/>
              </w:rPr>
              <w:t>n 2 (có giãn t</w:t>
            </w:r>
            <w:r w:rsidR="00F104BD" w:rsidRPr="00E47FE5">
              <w:rPr>
                <w:rFonts w:ascii="Arial" w:hAnsi="Arial" w:cs="Arial"/>
                <w:sz w:val="20"/>
                <w:lang w:val="en-US"/>
              </w:rPr>
              <w:t>ĩ</w:t>
            </w:r>
            <w:r w:rsidRPr="00E47FE5">
              <w:rPr>
                <w:rFonts w:ascii="Arial" w:hAnsi="Arial" w:cs="Arial"/>
                <w:sz w:val="20"/>
              </w:rPr>
              <w:t>nh mạch thự</w:t>
            </w:r>
            <w:r w:rsidR="00F104BD" w:rsidRPr="00E47FE5">
              <w:rPr>
                <w:rFonts w:ascii="Arial" w:hAnsi="Arial" w:cs="Arial"/>
                <w:sz w:val="20"/>
              </w:rPr>
              <w:t>c qu</w:t>
            </w:r>
            <w:r w:rsidR="00F104BD" w:rsidRPr="00E47FE5">
              <w:rPr>
                <w:rFonts w:ascii="Arial" w:hAnsi="Arial" w:cs="Arial"/>
                <w:sz w:val="20"/>
                <w:lang w:val="en-US"/>
              </w:rPr>
              <w:t>ả</w:t>
            </w:r>
            <w:r w:rsidRPr="00E47FE5">
              <w:rPr>
                <w:rFonts w:ascii="Arial" w:hAnsi="Arial" w:cs="Arial"/>
                <w:sz w:val="20"/>
              </w:rPr>
              <w:t>n độ II)</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11.4.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w:t>
            </w:r>
            <w:r w:rsidR="00F104BD" w:rsidRPr="00E47FE5">
              <w:rPr>
                <w:rFonts w:ascii="Arial" w:hAnsi="Arial" w:cs="Arial"/>
                <w:sz w:val="20"/>
              </w:rPr>
              <w:t>n 3 (có giãn t</w:t>
            </w:r>
            <w:r w:rsidR="00F104BD" w:rsidRPr="00E47FE5">
              <w:rPr>
                <w:rFonts w:ascii="Arial" w:hAnsi="Arial" w:cs="Arial"/>
                <w:sz w:val="20"/>
                <w:lang w:val="en-US"/>
              </w:rPr>
              <w:t>ĩ</w:t>
            </w:r>
            <w:r w:rsidRPr="00E47FE5">
              <w:rPr>
                <w:rFonts w:ascii="Arial" w:hAnsi="Arial" w:cs="Arial"/>
                <w:sz w:val="20"/>
              </w:rPr>
              <w:t>nh mạch thực quản độ III)</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75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T</w:t>
            </w:r>
            <w:r w:rsidR="00F104BD" w:rsidRPr="00E47FE5">
              <w:rPr>
                <w:rFonts w:ascii="Arial" w:hAnsi="Arial" w:cs="Arial"/>
                <w:sz w:val="20"/>
                <w:lang w:val="en-US"/>
              </w:rPr>
              <w:t>ổ</w:t>
            </w:r>
            <w:r w:rsidRPr="00E47FE5">
              <w:rPr>
                <w:rFonts w:ascii="Arial" w:hAnsi="Arial" w:cs="Arial"/>
                <w:sz w:val="20"/>
              </w:rPr>
              <w:t>n thương thận do nhiễ</w:t>
            </w:r>
            <w:r w:rsidR="00F104BD" w:rsidRPr="00E47FE5">
              <w:rPr>
                <w:rFonts w:ascii="Arial" w:hAnsi="Arial" w:cs="Arial"/>
                <w:sz w:val="20"/>
              </w:rPr>
              <w:t xml:space="preserve">m </w:t>
            </w:r>
            <w:r w:rsidR="00F104BD" w:rsidRPr="00E47FE5">
              <w:rPr>
                <w:rFonts w:ascii="Arial" w:hAnsi="Arial" w:cs="Arial"/>
                <w:sz w:val="20"/>
                <w:lang w:val="en-US"/>
              </w:rPr>
              <w:t>đ</w:t>
            </w:r>
            <w:r w:rsidRPr="00E47FE5">
              <w:rPr>
                <w:rFonts w:ascii="Arial" w:hAnsi="Arial" w:cs="Arial"/>
                <w:sz w:val="20"/>
              </w:rPr>
              <w:t>ộc Mangan: tỷ lệ t</w:t>
            </w:r>
            <w:r w:rsidR="00F104BD" w:rsidRPr="00E47FE5">
              <w:rPr>
                <w:rFonts w:ascii="Arial" w:hAnsi="Arial" w:cs="Arial"/>
                <w:sz w:val="20"/>
                <w:lang w:val="en-US"/>
              </w:rPr>
              <w:t>ổ</w:t>
            </w:r>
            <w:r w:rsidRPr="00E47FE5">
              <w:rPr>
                <w:rFonts w:ascii="Arial" w:hAnsi="Arial" w:cs="Arial"/>
                <w:sz w:val="20"/>
              </w:rPr>
              <w:t>n thương cơ th</w:t>
            </w:r>
            <w:r w:rsidR="00F104BD" w:rsidRPr="00E47FE5">
              <w:rPr>
                <w:rFonts w:ascii="Arial" w:hAnsi="Arial" w:cs="Arial"/>
                <w:sz w:val="20"/>
                <w:lang w:val="en-US"/>
              </w:rPr>
              <w:t>ể</w:t>
            </w:r>
            <w:r w:rsidRPr="00E47FE5">
              <w:rPr>
                <w:rFonts w:ascii="Arial" w:hAnsi="Arial" w:cs="Arial"/>
                <w:sz w:val="20"/>
              </w:rPr>
              <w:t xml:space="preserve"> căn cứ theo các mức độ của bệnh thận mạn tính được quy định tại </w:t>
            </w:r>
            <w:r w:rsidR="00E47FE5" w:rsidRPr="00E47FE5">
              <w:rPr>
                <w:rFonts w:ascii="Arial" w:hAnsi="Arial" w:cs="Arial"/>
                <w:sz w:val="20"/>
              </w:rPr>
              <w:t>Mục</w:t>
            </w:r>
            <w:r w:rsidRPr="00E47FE5">
              <w:rPr>
                <w:rFonts w:ascii="Arial" w:hAnsi="Arial" w:cs="Arial"/>
                <w:sz w:val="20"/>
              </w:rPr>
              <w:t xml:space="preserve"> 13</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Bệnh th</w:t>
            </w:r>
            <w:r w:rsidR="003F35CB">
              <w:rPr>
                <w:rFonts w:ascii="Arial" w:hAnsi="Arial" w:cs="Arial"/>
                <w:sz w:val="20"/>
                <w:lang w:val="en-US"/>
              </w:rPr>
              <w:t>ậ</w:t>
            </w:r>
            <w:r w:rsidRPr="00E47FE5">
              <w:rPr>
                <w:rFonts w:ascii="Arial" w:hAnsi="Arial" w:cs="Arial"/>
                <w:sz w:val="20"/>
              </w:rPr>
              <w:t>n m</w:t>
            </w:r>
            <w:r w:rsidR="003F35CB">
              <w:rPr>
                <w:rFonts w:ascii="Arial" w:hAnsi="Arial" w:cs="Arial"/>
                <w:sz w:val="20"/>
                <w:lang w:val="en-US"/>
              </w:rPr>
              <w:t>ạ</w:t>
            </w:r>
            <w:r w:rsidRPr="00E47FE5">
              <w:rPr>
                <w:rFonts w:ascii="Arial" w:hAnsi="Arial" w:cs="Arial"/>
                <w:sz w:val="20"/>
              </w:rPr>
              <w:t>n tính</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đoạn 1: tổn thương mức lọc cầu thận bình thường hoặ</w:t>
            </w:r>
            <w:r w:rsidR="00F104BD" w:rsidRPr="00E47FE5">
              <w:rPr>
                <w:rFonts w:ascii="Arial" w:hAnsi="Arial" w:cs="Arial"/>
                <w:sz w:val="20"/>
              </w:rPr>
              <w:t>c t</w:t>
            </w:r>
            <w:r w:rsidR="00F104BD" w:rsidRPr="00E47FE5">
              <w:rPr>
                <w:rFonts w:ascii="Arial" w:hAnsi="Arial" w:cs="Arial"/>
                <w:sz w:val="20"/>
                <w:lang w:val="en-US"/>
              </w:rPr>
              <w:t>ă</w:t>
            </w:r>
            <w:r w:rsidRPr="00E47FE5">
              <w:rPr>
                <w:rFonts w:ascii="Arial" w:hAnsi="Arial" w:cs="Arial"/>
                <w:sz w:val="20"/>
              </w:rPr>
              <w:t>n</w:t>
            </w:r>
            <w:r w:rsidR="00F104BD" w:rsidRPr="00E47FE5">
              <w:rPr>
                <w:rFonts w:ascii="Arial" w:hAnsi="Arial" w:cs="Arial"/>
                <w:sz w:val="20"/>
                <w:lang w:val="en-US"/>
              </w:rPr>
              <w:t>g</w:t>
            </w:r>
            <w:r w:rsidRPr="00E47FE5">
              <w:rPr>
                <w:rFonts w:ascii="Arial" w:hAnsi="Arial" w:cs="Arial"/>
                <w:sz w:val="20"/>
              </w:rPr>
              <w:t xml:space="preserve"> (&gt;90ml/</w:t>
            </w:r>
            <w:r w:rsidR="00F104BD" w:rsidRPr="00E47FE5">
              <w:rPr>
                <w:rFonts w:ascii="Arial" w:hAnsi="Arial" w:cs="Arial"/>
                <w:sz w:val="20"/>
                <w:lang w:val="en-US"/>
              </w:rPr>
              <w:t>1</w:t>
            </w:r>
            <w:r w:rsidRPr="00E47FE5">
              <w:rPr>
                <w:rFonts w:ascii="Arial" w:hAnsi="Arial" w:cs="Arial"/>
                <w:sz w:val="20"/>
              </w:rPr>
              <w:t xml:space="preserve"> phút)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21 -</w:t>
            </w:r>
            <w:r w:rsidR="00FD537A" w:rsidRPr="00E47FE5">
              <w:rPr>
                <w:rFonts w:ascii="Arial" w:hAnsi="Arial" w:cs="Arial"/>
                <w:sz w:val="20"/>
                <w:lang w:val="en-US"/>
              </w:rPr>
              <w:t xml:space="preserve"> </w:t>
            </w:r>
            <w:r w:rsidRPr="00E47FE5">
              <w:rPr>
                <w:rFonts w:ascii="Arial" w:hAnsi="Arial" w:cs="Arial"/>
                <w:sz w:val="20"/>
              </w:rPr>
              <w:t>25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đoạn 2: tổn thương mức lọc cầu thận giảm nhẹ ( 60-89ml/</w:t>
            </w:r>
            <w:r w:rsidR="00F104BD" w:rsidRPr="00E47FE5">
              <w:rPr>
                <w:rFonts w:ascii="Arial" w:hAnsi="Arial" w:cs="Arial"/>
                <w:sz w:val="20"/>
                <w:lang w:val="en-US"/>
              </w:rPr>
              <w:t>1</w:t>
            </w:r>
            <w:r w:rsidRPr="00E47FE5">
              <w:rPr>
                <w:rFonts w:ascii="Arial" w:hAnsi="Arial" w:cs="Arial"/>
                <w:sz w:val="20"/>
              </w:rPr>
              <w:t xml:space="preserve"> phút)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31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đoạn 3: tổn thương mức lọc cầu thận giảm mức độ trung bình (30- 59ml/</w:t>
            </w:r>
            <w:r w:rsidR="00F104BD" w:rsidRPr="00E47FE5">
              <w:rPr>
                <w:rFonts w:ascii="Arial" w:hAnsi="Arial" w:cs="Arial"/>
                <w:sz w:val="20"/>
                <w:lang w:val="en-US"/>
              </w:rPr>
              <w:t>1</w:t>
            </w:r>
            <w:r w:rsidRPr="00E47FE5">
              <w:rPr>
                <w:rFonts w:ascii="Arial" w:hAnsi="Arial" w:cs="Arial"/>
                <w:sz w:val="20"/>
              </w:rPr>
              <w:t xml:space="preserve"> ph</w:t>
            </w:r>
            <w:r w:rsidR="00F104BD" w:rsidRPr="00E47FE5">
              <w:rPr>
                <w:rFonts w:ascii="Arial" w:hAnsi="Arial" w:cs="Arial"/>
                <w:sz w:val="20"/>
                <w:lang w:val="en-US"/>
              </w:rPr>
              <w:t>út</w:t>
            </w:r>
            <w:r w:rsidRPr="00E47FE5">
              <w:rPr>
                <w:rFonts w:ascii="Arial" w:hAnsi="Arial" w:cs="Arial"/>
                <w:sz w:val="20"/>
              </w:rPr>
              <w: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41 -</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đoạn 4: tổn thương mức lọc cầu thận giảm mức độ nghiêm trọng (15-29ml/</w:t>
            </w:r>
            <w:r w:rsidR="00F104BD" w:rsidRPr="00E47FE5">
              <w:rPr>
                <w:rFonts w:ascii="Arial" w:hAnsi="Arial" w:cs="Arial"/>
                <w:sz w:val="20"/>
                <w:lang w:val="en-US"/>
              </w:rPr>
              <w:t>1</w:t>
            </w:r>
            <w:r w:rsidRPr="00E47FE5">
              <w:rPr>
                <w:rFonts w:ascii="Arial" w:hAnsi="Arial" w:cs="Arial"/>
                <w:sz w:val="20"/>
              </w:rPr>
              <w:t xml:space="preserve"> phút)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61 -</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đoạn 5: Ure máu cao mạn tính, bệnh thận giai đoạn cu</w:t>
            </w:r>
            <w:r w:rsidR="00F104BD" w:rsidRPr="00E47FE5">
              <w:rPr>
                <w:rFonts w:ascii="Arial" w:hAnsi="Arial" w:cs="Arial"/>
                <w:sz w:val="20"/>
                <w:lang w:val="en-US"/>
              </w:rPr>
              <w:t>ố</w:t>
            </w:r>
            <w:r w:rsidRPr="00E47FE5">
              <w:rPr>
                <w:rFonts w:ascii="Arial" w:hAnsi="Arial" w:cs="Arial"/>
                <w:sz w:val="20"/>
              </w:rPr>
              <w:t>i</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13.5.1.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Không lọc máu</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71 -</w:t>
            </w:r>
            <w:r w:rsidR="00FD537A" w:rsidRPr="00E47FE5">
              <w:rPr>
                <w:rFonts w:ascii="Arial" w:hAnsi="Arial" w:cs="Arial"/>
                <w:sz w:val="20"/>
                <w:lang w:val="en-US"/>
              </w:rPr>
              <w:t xml:space="preserve"> </w:t>
            </w:r>
            <w:r w:rsidRPr="00E47FE5">
              <w:rPr>
                <w:rFonts w:ascii="Arial" w:hAnsi="Arial" w:cs="Arial"/>
                <w:sz w:val="20"/>
              </w:rPr>
              <w:t>75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13.5.2.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Có lọc máu</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91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Thi</w:t>
            </w:r>
            <w:r w:rsidR="00F104BD" w:rsidRPr="00E47FE5">
              <w:rPr>
                <w:rFonts w:ascii="Arial" w:hAnsi="Arial" w:cs="Arial"/>
                <w:sz w:val="20"/>
                <w:lang w:val="en-US"/>
              </w:rPr>
              <w:t>ế</w:t>
            </w:r>
            <w:r w:rsidRPr="00E47FE5">
              <w:rPr>
                <w:rFonts w:ascii="Arial" w:hAnsi="Arial" w:cs="Arial"/>
                <w:sz w:val="20"/>
              </w:rPr>
              <w:t>u máu</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14.1.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1 (nhẹ)</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11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15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14.2.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2 (vừa)</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30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14.3.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3 (nặng)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41 -</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14.4.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Mức độ 4 (rất nặng)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61 -</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14.5.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Bệnh có biế</w:t>
            </w:r>
            <w:r w:rsidR="00F104BD" w:rsidRPr="00E47FE5">
              <w:rPr>
                <w:rFonts w:ascii="Arial" w:hAnsi="Arial" w:cs="Arial"/>
                <w:sz w:val="20"/>
              </w:rPr>
              <w:t>n ch</w:t>
            </w:r>
            <w:r w:rsidR="00F104BD" w:rsidRPr="00E47FE5">
              <w:rPr>
                <w:rFonts w:ascii="Arial" w:hAnsi="Arial" w:cs="Arial"/>
                <w:sz w:val="20"/>
                <w:lang w:val="en-US"/>
              </w:rPr>
              <w:t>ứ</w:t>
            </w:r>
            <w:r w:rsidRPr="00E47FE5">
              <w:rPr>
                <w:rFonts w:ascii="Arial" w:hAnsi="Arial" w:cs="Arial"/>
                <w:sz w:val="20"/>
              </w:rPr>
              <w:t>ng: t</w:t>
            </w:r>
            <w:r w:rsidR="00F104BD" w:rsidRPr="00E47FE5">
              <w:rPr>
                <w:rFonts w:ascii="Arial" w:hAnsi="Arial" w:cs="Arial"/>
                <w:sz w:val="20"/>
                <w:lang w:val="en-US"/>
              </w:rPr>
              <w:t>ỷ</w:t>
            </w:r>
            <w:r w:rsidRPr="00E47FE5">
              <w:rPr>
                <w:rFonts w:ascii="Arial" w:hAnsi="Arial" w:cs="Arial"/>
                <w:sz w:val="20"/>
              </w:rPr>
              <w:t xml:space="preserve"> lệ được cộng lùi v</w:t>
            </w:r>
            <w:r w:rsidR="00F104BD" w:rsidRPr="00E47FE5">
              <w:rPr>
                <w:rFonts w:ascii="Arial" w:hAnsi="Arial" w:cs="Arial"/>
                <w:sz w:val="20"/>
                <w:lang w:val="en-US"/>
              </w:rPr>
              <w:t>ớ</w:t>
            </w:r>
            <w:r w:rsidRPr="00E47FE5">
              <w:rPr>
                <w:rFonts w:ascii="Arial" w:hAnsi="Arial" w:cs="Arial"/>
                <w:sz w:val="20"/>
              </w:rPr>
              <w:t>i tỷ lệ biế</w:t>
            </w:r>
            <w:r w:rsidR="00F104BD" w:rsidRPr="00E47FE5">
              <w:rPr>
                <w:rFonts w:ascii="Arial" w:hAnsi="Arial" w:cs="Arial"/>
                <w:sz w:val="20"/>
              </w:rPr>
              <w:t>n ch</w:t>
            </w:r>
            <w:r w:rsidR="00F104BD" w:rsidRPr="00E47FE5">
              <w:rPr>
                <w:rFonts w:ascii="Arial" w:hAnsi="Arial" w:cs="Arial"/>
                <w:sz w:val="20"/>
                <w:lang w:val="en-US"/>
              </w:rPr>
              <w:t>ứ</w:t>
            </w:r>
            <w:r w:rsidRPr="00E47FE5">
              <w:rPr>
                <w:rFonts w:ascii="Arial" w:hAnsi="Arial" w:cs="Arial"/>
                <w:sz w:val="20"/>
              </w:rPr>
              <w:t>ng ở các c</w:t>
            </w:r>
            <w:r w:rsidR="00326644" w:rsidRPr="00E47FE5">
              <w:rPr>
                <w:rFonts w:ascii="Arial" w:hAnsi="Arial" w:cs="Arial"/>
                <w:sz w:val="20"/>
                <w:lang w:val="en-US"/>
              </w:rPr>
              <w:t>ơ</w:t>
            </w:r>
            <w:r w:rsidRPr="00E47FE5">
              <w:rPr>
                <w:rFonts w:ascii="Arial" w:hAnsi="Arial" w:cs="Arial"/>
                <w:sz w:val="20"/>
              </w:rPr>
              <w:t xml:space="preserve"> quan bộ phận tương ứng </w:t>
            </w:r>
            <w:r w:rsidR="00326644" w:rsidRPr="00E47FE5">
              <w:rPr>
                <w:rFonts w:ascii="Arial" w:hAnsi="Arial" w:cs="Arial"/>
                <w:sz w:val="20"/>
                <w:lang w:val="en-US"/>
              </w:rPr>
              <w:t>đ</w:t>
            </w:r>
            <w:r w:rsidRPr="00E47FE5">
              <w:rPr>
                <w:rFonts w:ascii="Arial" w:hAnsi="Arial" w:cs="Arial"/>
                <w:sz w:val="20"/>
              </w:rPr>
              <w:t>ược quy định tại Bảng 2 của Thông tư 28/2013/TTLB-BYT-BLĐTBXH</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15.</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Tăng huy</w:t>
            </w:r>
            <w:r w:rsidR="00326644" w:rsidRPr="00E47FE5">
              <w:rPr>
                <w:rFonts w:ascii="Arial" w:hAnsi="Arial" w:cs="Arial"/>
                <w:sz w:val="20"/>
                <w:lang w:val="en-US"/>
              </w:rPr>
              <w:t>ế</w:t>
            </w:r>
            <w:r w:rsidRPr="00E47FE5">
              <w:rPr>
                <w:rFonts w:ascii="Arial" w:hAnsi="Arial" w:cs="Arial"/>
                <w:sz w:val="20"/>
              </w:rPr>
              <w:t>t áp</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15.1.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Giai đo</w:t>
            </w:r>
            <w:r w:rsidR="00326644" w:rsidRPr="00E47FE5">
              <w:rPr>
                <w:rFonts w:ascii="Arial" w:hAnsi="Arial" w:cs="Arial"/>
                <w:sz w:val="20"/>
                <w:lang w:val="en-US"/>
              </w:rPr>
              <w:t>ạ</w:t>
            </w:r>
            <w:r w:rsidRPr="00E47FE5">
              <w:rPr>
                <w:rFonts w:ascii="Arial" w:hAnsi="Arial" w:cs="Arial"/>
                <w:sz w:val="20"/>
              </w:rPr>
              <w:t>n 1</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21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25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15.2.</w:t>
            </w:r>
          </w:p>
        </w:tc>
        <w:tc>
          <w:tcPr>
            <w:tcW w:w="3909" w:type="pct"/>
            <w:shd w:val="clear" w:color="auto" w:fill="auto"/>
          </w:tcPr>
          <w:p w:rsidR="00CD5E73" w:rsidRPr="00E47FE5" w:rsidRDefault="00326644" w:rsidP="00511D56">
            <w:pPr>
              <w:spacing w:before="120"/>
              <w:rPr>
                <w:rFonts w:ascii="Arial" w:hAnsi="Arial" w:cs="Arial"/>
                <w:sz w:val="20"/>
              </w:rPr>
            </w:pPr>
            <w:r w:rsidRPr="00E47FE5">
              <w:rPr>
                <w:rFonts w:ascii="Arial" w:hAnsi="Arial" w:cs="Arial"/>
                <w:sz w:val="20"/>
              </w:rPr>
              <w:t>Giai đo</w:t>
            </w:r>
            <w:r w:rsidRPr="00E47FE5">
              <w:rPr>
                <w:rFonts w:ascii="Arial" w:hAnsi="Arial" w:cs="Arial"/>
                <w:sz w:val="20"/>
                <w:lang w:val="en-US"/>
              </w:rPr>
              <w:t>ạ</w:t>
            </w:r>
            <w:r w:rsidR="00CD5E73" w:rsidRPr="00E47FE5">
              <w:rPr>
                <w:rFonts w:ascii="Arial" w:hAnsi="Arial" w:cs="Arial"/>
                <w:sz w:val="20"/>
              </w:rPr>
              <w:t>n 2</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41 -</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15.3.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Giai đoạn 3: </w:t>
            </w:r>
            <w:r w:rsidR="00326644" w:rsidRPr="00E47FE5">
              <w:rPr>
                <w:rFonts w:ascii="Arial" w:hAnsi="Arial" w:cs="Arial"/>
                <w:sz w:val="20"/>
                <w:lang w:val="en-US"/>
              </w:rPr>
              <w:t>Á</w:t>
            </w:r>
            <w:r w:rsidRPr="00E47FE5">
              <w:rPr>
                <w:rFonts w:ascii="Arial" w:hAnsi="Arial" w:cs="Arial"/>
                <w:sz w:val="20"/>
              </w:rPr>
              <w:t xml:space="preserve">p dụng </w:t>
            </w:r>
            <w:r w:rsidR="00E47FE5" w:rsidRPr="00E47FE5">
              <w:rPr>
                <w:rFonts w:ascii="Arial" w:hAnsi="Arial" w:cs="Arial"/>
                <w:sz w:val="20"/>
              </w:rPr>
              <w:t>Mục</w:t>
            </w:r>
            <w:r w:rsidRPr="00E47FE5">
              <w:rPr>
                <w:rFonts w:ascii="Arial" w:hAnsi="Arial" w:cs="Arial"/>
                <w:sz w:val="20"/>
              </w:rPr>
              <w:t xml:space="preserve"> 15.2 và cộng lùi với tỷ lệ tổn thương cơ quan do tăng huyết áp gây nên (áp dụng theo các tổn thương tương ứng được quy định tại Bảng 2 của Thông tư 28/2013/TTLB-BYT-BLĐTBXH, nếu chưa được quy định khác tại thông tư này)</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16.</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Ung thư da</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16.1.</w:t>
            </w:r>
          </w:p>
        </w:tc>
        <w:tc>
          <w:tcPr>
            <w:tcW w:w="3909" w:type="pct"/>
            <w:shd w:val="clear" w:color="auto" w:fill="auto"/>
          </w:tcPr>
          <w:p w:rsidR="00CD5E73" w:rsidRPr="00E47FE5" w:rsidRDefault="00E47FE5" w:rsidP="00511D56">
            <w:pPr>
              <w:spacing w:before="120"/>
              <w:rPr>
                <w:rFonts w:ascii="Arial" w:hAnsi="Arial" w:cs="Arial"/>
                <w:sz w:val="20"/>
              </w:rPr>
            </w:pPr>
            <w:r w:rsidRPr="00E47FE5">
              <w:rPr>
                <w:rFonts w:ascii="Arial" w:hAnsi="Arial" w:cs="Arial"/>
                <w:sz w:val="20"/>
              </w:rPr>
              <w:t>Điều</w:t>
            </w:r>
            <w:r w:rsidR="00CD5E73" w:rsidRPr="00E47FE5">
              <w:rPr>
                <w:rFonts w:ascii="Arial" w:hAnsi="Arial" w:cs="Arial"/>
                <w:sz w:val="20"/>
              </w:rPr>
              <w:t xml:space="preserve"> trị hoặc đã phẫu thuật hiện tại ổn định.</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41 -</w:t>
            </w:r>
            <w:r w:rsidR="00FD537A" w:rsidRPr="00E47FE5">
              <w:rPr>
                <w:rFonts w:ascii="Arial" w:hAnsi="Arial" w:cs="Arial"/>
                <w:sz w:val="20"/>
                <w:lang w:val="en-US"/>
              </w:rPr>
              <w:t xml:space="preserve"> </w:t>
            </w:r>
            <w:r w:rsidRPr="00E47FE5">
              <w:rPr>
                <w:rFonts w:ascii="Arial" w:hAnsi="Arial" w:cs="Arial"/>
                <w:sz w:val="20"/>
              </w:rPr>
              <w:t>45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16.2.</w:t>
            </w:r>
          </w:p>
        </w:tc>
        <w:tc>
          <w:tcPr>
            <w:tcW w:w="3909" w:type="pct"/>
            <w:shd w:val="clear" w:color="auto" w:fill="auto"/>
          </w:tcPr>
          <w:p w:rsidR="00CD5E73" w:rsidRPr="00E47FE5" w:rsidRDefault="00326644" w:rsidP="00511D56">
            <w:pPr>
              <w:spacing w:before="120"/>
              <w:rPr>
                <w:rFonts w:ascii="Arial" w:hAnsi="Arial" w:cs="Arial"/>
                <w:sz w:val="20"/>
              </w:rPr>
            </w:pPr>
            <w:r w:rsidRPr="00E47FE5">
              <w:rPr>
                <w:rFonts w:ascii="Arial" w:hAnsi="Arial" w:cs="Arial"/>
                <w:sz w:val="20"/>
              </w:rPr>
              <w:t>Đã ph</w:t>
            </w:r>
            <w:r w:rsidRPr="00E47FE5">
              <w:rPr>
                <w:rFonts w:ascii="Arial" w:hAnsi="Arial" w:cs="Arial"/>
                <w:sz w:val="20"/>
                <w:lang w:val="en-US"/>
              </w:rPr>
              <w:t>ẫ</w:t>
            </w:r>
            <w:r w:rsidR="00CD5E73" w:rsidRPr="00E47FE5">
              <w:rPr>
                <w:rFonts w:ascii="Arial" w:hAnsi="Arial" w:cs="Arial"/>
                <w:sz w:val="20"/>
              </w:rPr>
              <w:t>u thuật kết quả</w:t>
            </w:r>
            <w:r w:rsidRPr="00E47FE5">
              <w:rPr>
                <w:rFonts w:ascii="Arial" w:hAnsi="Arial" w:cs="Arial"/>
                <w:sz w:val="20"/>
              </w:rPr>
              <w:t xml:space="preserve"> x</w:t>
            </w:r>
            <w:r w:rsidRPr="00E47FE5">
              <w:rPr>
                <w:rFonts w:ascii="Arial" w:hAnsi="Arial" w:cs="Arial"/>
                <w:sz w:val="20"/>
                <w:lang w:val="en-US"/>
              </w:rPr>
              <w:t>ấ</w:t>
            </w:r>
            <w:r w:rsidR="00CD5E73" w:rsidRPr="00E47FE5">
              <w:rPr>
                <w:rFonts w:ascii="Arial" w:hAnsi="Arial" w:cs="Arial"/>
                <w:sz w:val="20"/>
              </w:rPr>
              <w:t>u hoặc không có chỉ đị</w:t>
            </w:r>
            <w:r w:rsidRPr="00E47FE5">
              <w:rPr>
                <w:rFonts w:ascii="Arial" w:hAnsi="Arial" w:cs="Arial"/>
                <w:sz w:val="20"/>
              </w:rPr>
              <w:t>nh ph</w:t>
            </w:r>
            <w:r w:rsidRPr="00E47FE5">
              <w:rPr>
                <w:rFonts w:ascii="Arial" w:hAnsi="Arial" w:cs="Arial"/>
                <w:sz w:val="20"/>
                <w:lang w:val="en-US"/>
              </w:rPr>
              <w:t>ẫ</w:t>
            </w:r>
            <w:r w:rsidR="00CD5E73" w:rsidRPr="00E47FE5">
              <w:rPr>
                <w:rFonts w:ascii="Arial" w:hAnsi="Arial" w:cs="Arial"/>
                <w:sz w:val="20"/>
              </w:rPr>
              <w:t>u thuật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16.3.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Đã di căn: Tùy tổn thương áp dụng </w:t>
            </w:r>
            <w:r w:rsidR="00E47FE5" w:rsidRPr="00E47FE5">
              <w:rPr>
                <w:rFonts w:ascii="Arial" w:hAnsi="Arial" w:cs="Arial"/>
                <w:sz w:val="20"/>
              </w:rPr>
              <w:t>Mục</w:t>
            </w:r>
            <w:r w:rsidRPr="00E47FE5">
              <w:rPr>
                <w:rFonts w:ascii="Arial" w:hAnsi="Arial" w:cs="Arial"/>
                <w:sz w:val="20"/>
              </w:rPr>
              <w:t xml:space="preserve"> 16.1 hoặc 16.2 cộng lùi tỷ lệ cơ quan bộ phận bị di căn được tạ</w:t>
            </w:r>
            <w:r w:rsidR="00326644" w:rsidRPr="00E47FE5">
              <w:rPr>
                <w:rFonts w:ascii="Arial" w:hAnsi="Arial" w:cs="Arial"/>
                <w:sz w:val="20"/>
              </w:rPr>
              <w:t xml:space="preserve">i </w:t>
            </w:r>
            <w:r w:rsidR="00326644" w:rsidRPr="00E47FE5">
              <w:rPr>
                <w:rFonts w:ascii="Arial" w:hAnsi="Arial" w:cs="Arial"/>
                <w:sz w:val="20"/>
                <w:lang w:val="en-US"/>
              </w:rPr>
              <w:t>B</w:t>
            </w:r>
            <w:r w:rsidRPr="00E47FE5">
              <w:rPr>
                <w:rFonts w:ascii="Arial" w:hAnsi="Arial" w:cs="Arial"/>
                <w:sz w:val="20"/>
              </w:rPr>
              <w:t>ảng 2 củ</w:t>
            </w:r>
            <w:r w:rsidR="00326644" w:rsidRPr="00E47FE5">
              <w:rPr>
                <w:rFonts w:ascii="Arial" w:hAnsi="Arial" w:cs="Arial"/>
                <w:sz w:val="20"/>
              </w:rPr>
              <w:t>a Thông tư 28/2013/TT</w:t>
            </w:r>
            <w:r w:rsidR="00326644" w:rsidRPr="00E47FE5">
              <w:rPr>
                <w:rFonts w:ascii="Arial" w:hAnsi="Arial" w:cs="Arial"/>
                <w:sz w:val="20"/>
                <w:lang w:val="en-US"/>
              </w:rPr>
              <w:t>L</w:t>
            </w:r>
            <w:r w:rsidR="00326644" w:rsidRPr="00E47FE5">
              <w:rPr>
                <w:rFonts w:ascii="Arial" w:hAnsi="Arial" w:cs="Arial"/>
                <w:sz w:val="20"/>
              </w:rPr>
              <w:t>B-</w:t>
            </w:r>
            <w:r w:rsidRPr="00E47FE5">
              <w:rPr>
                <w:rFonts w:ascii="Arial" w:hAnsi="Arial" w:cs="Arial"/>
                <w:sz w:val="20"/>
              </w:rPr>
              <w:t>BYT-BLĐTBXH, nếu không quy định khác tại Thông tư này.</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Ung thư ph</w:t>
            </w:r>
            <w:r w:rsidR="00326644" w:rsidRPr="00E47FE5">
              <w:rPr>
                <w:rFonts w:ascii="Arial" w:hAnsi="Arial" w:cs="Arial"/>
                <w:sz w:val="20"/>
                <w:lang w:val="en-US"/>
              </w:rPr>
              <w:t>ổ</w:t>
            </w:r>
            <w:r w:rsidRPr="00E47FE5">
              <w:rPr>
                <w:rFonts w:ascii="Arial" w:hAnsi="Arial" w:cs="Arial"/>
                <w:sz w:val="20"/>
              </w:rPr>
              <w:t>i</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17.1.</w:t>
            </w:r>
          </w:p>
        </w:tc>
        <w:tc>
          <w:tcPr>
            <w:tcW w:w="3909" w:type="pct"/>
            <w:shd w:val="clear" w:color="auto" w:fill="auto"/>
          </w:tcPr>
          <w:p w:rsidR="00CD5E73" w:rsidRPr="00E47FE5" w:rsidRDefault="00326644" w:rsidP="00511D56">
            <w:pPr>
              <w:spacing w:before="120"/>
              <w:rPr>
                <w:rFonts w:ascii="Arial" w:hAnsi="Arial" w:cs="Arial"/>
                <w:sz w:val="20"/>
              </w:rPr>
            </w:pPr>
            <w:r w:rsidRPr="00E47FE5">
              <w:rPr>
                <w:rFonts w:ascii="Arial" w:hAnsi="Arial" w:cs="Arial"/>
                <w:sz w:val="20"/>
              </w:rPr>
              <w:t>Chưa ph</w:t>
            </w:r>
            <w:r w:rsidRPr="00E47FE5">
              <w:rPr>
                <w:rFonts w:ascii="Arial" w:hAnsi="Arial" w:cs="Arial"/>
                <w:sz w:val="20"/>
                <w:lang w:val="en-US"/>
              </w:rPr>
              <w:t>ẫ</w:t>
            </w:r>
            <w:r w:rsidR="00CD5E73" w:rsidRPr="00E47FE5">
              <w:rPr>
                <w:rFonts w:ascii="Arial" w:hAnsi="Arial" w:cs="Arial"/>
                <w:sz w:val="20"/>
              </w:rPr>
              <w:t>u thuật</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17.1.1.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Chưa di căn, không r</w:t>
            </w:r>
            <w:r w:rsidR="00326644" w:rsidRPr="00E47FE5">
              <w:rPr>
                <w:rFonts w:ascii="Arial" w:hAnsi="Arial" w:cs="Arial"/>
                <w:sz w:val="20"/>
                <w:lang w:val="en-US"/>
              </w:rPr>
              <w:t>ố</w:t>
            </w:r>
            <w:r w:rsidRPr="00E47FE5">
              <w:rPr>
                <w:rFonts w:ascii="Arial" w:hAnsi="Arial" w:cs="Arial"/>
                <w:sz w:val="20"/>
              </w:rPr>
              <w:t>i loạn thông khí ph</w:t>
            </w:r>
            <w:r w:rsidR="000578ED" w:rsidRPr="00E47FE5">
              <w:rPr>
                <w:rFonts w:ascii="Arial" w:hAnsi="Arial" w:cs="Arial"/>
                <w:sz w:val="20"/>
                <w:lang w:val="en-US"/>
              </w:rPr>
              <w:t>ổ</w:t>
            </w:r>
            <w:r w:rsidRPr="00E47FE5">
              <w:rPr>
                <w:rFonts w:ascii="Arial" w:hAnsi="Arial" w:cs="Arial"/>
                <w:sz w:val="20"/>
              </w:rPr>
              <w:t>i</w:t>
            </w:r>
          </w:p>
        </w:tc>
        <w:tc>
          <w:tcPr>
            <w:tcW w:w="553" w:type="pct"/>
            <w:shd w:val="clear" w:color="auto" w:fill="auto"/>
          </w:tcPr>
          <w:p w:rsidR="00CD5E73" w:rsidRPr="00E47FE5" w:rsidRDefault="00CD5E73" w:rsidP="00511D56">
            <w:pPr>
              <w:spacing w:before="120"/>
              <w:jc w:val="center"/>
              <w:rPr>
                <w:rFonts w:ascii="Arial" w:hAnsi="Arial" w:cs="Arial"/>
                <w:sz w:val="20"/>
                <w:lang w:val="en-US"/>
              </w:rPr>
            </w:pPr>
            <w:r w:rsidRPr="00E47FE5">
              <w:rPr>
                <w:rFonts w:ascii="Arial" w:hAnsi="Arial" w:cs="Arial"/>
                <w:sz w:val="20"/>
              </w:rPr>
              <w:t>61 -</w:t>
            </w:r>
            <w:r w:rsidR="00FD537A" w:rsidRPr="00E47FE5">
              <w:rPr>
                <w:rFonts w:ascii="Arial" w:hAnsi="Arial" w:cs="Arial"/>
                <w:sz w:val="20"/>
                <w:lang w:val="en-US"/>
              </w:rPr>
              <w:t xml:space="preserve"> </w:t>
            </w:r>
            <w:r w:rsidRPr="00E47FE5">
              <w:rPr>
                <w:rFonts w:ascii="Arial" w:hAnsi="Arial" w:cs="Arial"/>
                <w:sz w:val="20"/>
              </w:rPr>
              <w:t>6</w:t>
            </w:r>
            <w:r w:rsidR="00326644" w:rsidRPr="00E47FE5">
              <w:rPr>
                <w:rFonts w:ascii="Arial" w:hAnsi="Arial" w:cs="Arial"/>
                <w:sz w:val="20"/>
                <w:lang w:val="en-US"/>
              </w:rPr>
              <w:t>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17.1.2.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Chưa di căn, có r</w:t>
            </w:r>
            <w:r w:rsidR="00326644" w:rsidRPr="00E47FE5">
              <w:rPr>
                <w:rFonts w:ascii="Arial" w:hAnsi="Arial" w:cs="Arial"/>
                <w:sz w:val="20"/>
                <w:lang w:val="en-US"/>
              </w:rPr>
              <w:t>ố</w:t>
            </w:r>
            <w:r w:rsidRPr="00E47FE5">
              <w:rPr>
                <w:rFonts w:ascii="Arial" w:hAnsi="Arial" w:cs="Arial"/>
                <w:sz w:val="20"/>
              </w:rPr>
              <w:t>i loạn thông khí ph</w:t>
            </w:r>
            <w:r w:rsidR="000578ED" w:rsidRPr="00E47FE5">
              <w:rPr>
                <w:rFonts w:ascii="Arial" w:hAnsi="Arial" w:cs="Arial"/>
                <w:sz w:val="20"/>
                <w:lang w:val="en-US"/>
              </w:rPr>
              <w:t>ổ</w:t>
            </w:r>
            <w:r w:rsidRPr="00E47FE5">
              <w:rPr>
                <w:rFonts w:ascii="Arial" w:hAnsi="Arial" w:cs="Arial"/>
                <w:sz w:val="20"/>
              </w:rPr>
              <w:t>i</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75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17.1.3.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Đã di căn đến cơ quan, bộ phận khác, không rối loạn thông kh</w:t>
            </w:r>
            <w:r w:rsidR="00326644" w:rsidRPr="00E47FE5">
              <w:rPr>
                <w:rFonts w:ascii="Arial" w:hAnsi="Arial" w:cs="Arial"/>
                <w:sz w:val="20"/>
                <w:lang w:val="en-US"/>
              </w:rPr>
              <w:t>í</w:t>
            </w:r>
            <w:r w:rsidRPr="00E47FE5">
              <w:rPr>
                <w:rFonts w:ascii="Arial" w:hAnsi="Arial" w:cs="Arial"/>
                <w:sz w:val="20"/>
              </w:rPr>
              <w:t xml:space="preserve"> ph</w:t>
            </w:r>
            <w:r w:rsidR="00326644" w:rsidRPr="00E47FE5">
              <w:rPr>
                <w:rFonts w:ascii="Arial" w:hAnsi="Arial" w:cs="Arial"/>
                <w:sz w:val="20"/>
                <w:lang w:val="en-US"/>
              </w:rPr>
              <w:t>ổ</w:t>
            </w:r>
            <w:r w:rsidRPr="00E47FE5">
              <w:rPr>
                <w:rFonts w:ascii="Arial" w:hAnsi="Arial" w:cs="Arial"/>
                <w:sz w:val="20"/>
              </w:rPr>
              <w:t>i hoặc tâm phế mạn.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81 -</w:t>
            </w:r>
            <w:r w:rsidR="00FD537A" w:rsidRPr="00E47FE5">
              <w:rPr>
                <w:rFonts w:ascii="Arial" w:hAnsi="Arial" w:cs="Arial"/>
                <w:sz w:val="20"/>
                <w:lang w:val="en-US"/>
              </w:rPr>
              <w:t xml:space="preserve"> </w:t>
            </w:r>
            <w:r w:rsidRPr="00E47FE5">
              <w:rPr>
                <w:rFonts w:ascii="Arial" w:hAnsi="Arial" w:cs="Arial"/>
                <w:sz w:val="20"/>
              </w:rPr>
              <w:t>85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17.1.4.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Đã di căn đến cơ quan, bộ phận khác hoặc có bi</w:t>
            </w:r>
            <w:r w:rsidR="00326644" w:rsidRPr="00E47FE5">
              <w:rPr>
                <w:rFonts w:ascii="Arial" w:hAnsi="Arial" w:cs="Arial"/>
                <w:sz w:val="20"/>
                <w:lang w:val="en-US"/>
              </w:rPr>
              <w:t>ế</w:t>
            </w:r>
            <w:r w:rsidRPr="00E47FE5">
              <w:rPr>
                <w:rFonts w:ascii="Arial" w:hAnsi="Arial" w:cs="Arial"/>
                <w:sz w:val="20"/>
              </w:rPr>
              <w:t xml:space="preserve">n chứng, áp dụng tỷ lệ </w:t>
            </w:r>
            <w:r w:rsidR="00E47FE5" w:rsidRPr="00E47FE5">
              <w:rPr>
                <w:rFonts w:ascii="Arial" w:hAnsi="Arial" w:cs="Arial"/>
                <w:sz w:val="20"/>
              </w:rPr>
              <w:t>Mục</w:t>
            </w:r>
            <w:r w:rsidRPr="00E47FE5">
              <w:rPr>
                <w:rFonts w:ascii="Arial" w:hAnsi="Arial" w:cs="Arial"/>
                <w:sz w:val="20"/>
              </w:rPr>
              <w:t xml:space="preserve"> 17.1.3 cộng lùi tỷ lệ tổn thương các cơ quan, bộ phận di căn hoặc biến chứng.</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17.2.</w:t>
            </w:r>
          </w:p>
        </w:tc>
        <w:tc>
          <w:tcPr>
            <w:tcW w:w="3909" w:type="pct"/>
            <w:shd w:val="clear" w:color="auto" w:fill="auto"/>
          </w:tcPr>
          <w:p w:rsidR="00CD5E73" w:rsidRPr="00E47FE5" w:rsidRDefault="00E47FE5" w:rsidP="00511D56">
            <w:pPr>
              <w:spacing w:before="120"/>
              <w:rPr>
                <w:rFonts w:ascii="Arial" w:hAnsi="Arial" w:cs="Arial"/>
                <w:sz w:val="20"/>
              </w:rPr>
            </w:pPr>
            <w:r w:rsidRPr="00E47FE5">
              <w:rPr>
                <w:rFonts w:ascii="Arial" w:hAnsi="Arial" w:cs="Arial"/>
                <w:sz w:val="20"/>
                <w:lang w:val="en-US"/>
              </w:rPr>
              <w:t>Điều</w:t>
            </w:r>
            <w:r w:rsidR="00CD5E73" w:rsidRPr="00E47FE5">
              <w:rPr>
                <w:rFonts w:ascii="Arial" w:hAnsi="Arial" w:cs="Arial"/>
                <w:sz w:val="20"/>
              </w:rPr>
              <w:t xml:space="preserve"> trị ph</w:t>
            </w:r>
            <w:r w:rsidR="00326644" w:rsidRPr="00E47FE5">
              <w:rPr>
                <w:rFonts w:ascii="Arial" w:hAnsi="Arial" w:cs="Arial"/>
                <w:sz w:val="20"/>
                <w:lang w:val="en-US"/>
              </w:rPr>
              <w:t>ẫ</w:t>
            </w:r>
            <w:r w:rsidR="00CD5E73" w:rsidRPr="00E47FE5">
              <w:rPr>
                <w:rFonts w:ascii="Arial" w:hAnsi="Arial" w:cs="Arial"/>
                <w:sz w:val="20"/>
              </w:rPr>
              <w:t>u thuật:</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17.2.1.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Kết quả t</w:t>
            </w:r>
            <w:r w:rsidR="00326644" w:rsidRPr="00E47FE5">
              <w:rPr>
                <w:rFonts w:ascii="Arial" w:hAnsi="Arial" w:cs="Arial"/>
                <w:sz w:val="20"/>
                <w:lang w:val="en-US"/>
              </w:rPr>
              <w:t>ố</w:t>
            </w:r>
            <w:r w:rsidRPr="00E47FE5">
              <w:rPr>
                <w:rFonts w:ascii="Arial" w:hAnsi="Arial" w:cs="Arial"/>
                <w:sz w:val="20"/>
              </w:rPr>
              <w:t>t (c</w:t>
            </w:r>
            <w:r w:rsidR="00326644" w:rsidRPr="00E47FE5">
              <w:rPr>
                <w:rFonts w:ascii="Arial" w:hAnsi="Arial" w:cs="Arial"/>
                <w:sz w:val="20"/>
                <w:lang w:val="en-US"/>
              </w:rPr>
              <w:t>ắ</w:t>
            </w:r>
            <w:r w:rsidRPr="00E47FE5">
              <w:rPr>
                <w:rFonts w:ascii="Arial" w:hAnsi="Arial" w:cs="Arial"/>
                <w:sz w:val="20"/>
              </w:rPr>
              <w:t>t bỏ được toàn bộ kh</w:t>
            </w:r>
            <w:r w:rsidR="00546A9C" w:rsidRPr="00E47FE5">
              <w:rPr>
                <w:rFonts w:ascii="Arial" w:hAnsi="Arial" w:cs="Arial"/>
                <w:sz w:val="20"/>
                <w:lang w:val="en-US"/>
              </w:rPr>
              <w:t>ố</w:t>
            </w:r>
            <w:r w:rsidRPr="00E47FE5">
              <w:rPr>
                <w:rFonts w:ascii="Arial" w:hAnsi="Arial" w:cs="Arial"/>
                <w:sz w:val="20"/>
              </w:rPr>
              <w:t>i u, đường c</w:t>
            </w:r>
            <w:r w:rsidR="00326644" w:rsidRPr="00E47FE5">
              <w:rPr>
                <w:rFonts w:ascii="Arial" w:hAnsi="Arial" w:cs="Arial"/>
                <w:sz w:val="20"/>
                <w:lang w:val="en-US"/>
              </w:rPr>
              <w:t>ắ</w:t>
            </w:r>
            <w:r w:rsidRPr="00E47FE5">
              <w:rPr>
                <w:rFonts w:ascii="Arial" w:hAnsi="Arial" w:cs="Arial"/>
                <w:sz w:val="20"/>
              </w:rPr>
              <w:t>t qua tổ chức lành, không có biến chứng)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61 -</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17.2.2.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Kết quả không t</w:t>
            </w:r>
            <w:r w:rsidR="00326644" w:rsidRPr="00E47FE5">
              <w:rPr>
                <w:rFonts w:ascii="Arial" w:hAnsi="Arial" w:cs="Arial"/>
                <w:sz w:val="20"/>
                <w:lang w:val="en-US"/>
              </w:rPr>
              <w:t>ố</w:t>
            </w:r>
            <w:r w:rsidRPr="00E47FE5">
              <w:rPr>
                <w:rFonts w:ascii="Arial" w:hAnsi="Arial" w:cs="Arial"/>
                <w:sz w:val="20"/>
              </w:rPr>
              <w:t>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81 -</w:t>
            </w:r>
            <w:r w:rsidR="00FD537A" w:rsidRPr="00E47FE5">
              <w:rPr>
                <w:rFonts w:ascii="Arial" w:hAnsi="Arial" w:cs="Arial"/>
                <w:sz w:val="20"/>
                <w:lang w:val="en-US"/>
              </w:rPr>
              <w:t xml:space="preserve"> </w:t>
            </w:r>
            <w:r w:rsidRPr="00E47FE5">
              <w:rPr>
                <w:rFonts w:ascii="Arial" w:hAnsi="Arial" w:cs="Arial"/>
                <w:sz w:val="20"/>
              </w:rPr>
              <w:t>85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Ung thư gan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Ung thư gan chưa phẫu thuật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Ung </w:t>
            </w:r>
            <w:r w:rsidR="00326644" w:rsidRPr="00E47FE5">
              <w:rPr>
                <w:rFonts w:ascii="Arial" w:hAnsi="Arial" w:cs="Arial"/>
                <w:sz w:val="20"/>
              </w:rPr>
              <w:t>thư gan đã di c</w:t>
            </w:r>
            <w:r w:rsidR="00326644" w:rsidRPr="00E47FE5">
              <w:rPr>
                <w:rFonts w:ascii="Arial" w:hAnsi="Arial" w:cs="Arial"/>
                <w:sz w:val="20"/>
                <w:lang w:val="en-US"/>
              </w:rPr>
              <w:t>ă</w:t>
            </w:r>
            <w:r w:rsidRPr="00E47FE5">
              <w:rPr>
                <w:rFonts w:ascii="Arial" w:hAnsi="Arial" w:cs="Arial"/>
                <w:sz w:val="20"/>
              </w:rPr>
              <w:t>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Ung thư gan đã phẫu thuật cắt gan: áp dụng tỷ lệ tương ứng ở </w:t>
            </w:r>
            <w:r w:rsidR="00E47FE5" w:rsidRPr="00E47FE5">
              <w:rPr>
                <w:rFonts w:ascii="Arial" w:hAnsi="Arial" w:cs="Arial"/>
                <w:sz w:val="20"/>
              </w:rPr>
              <w:t>Mục</w:t>
            </w:r>
            <w:r w:rsidRPr="00E47FE5">
              <w:rPr>
                <w:rFonts w:ascii="Arial" w:hAnsi="Arial" w:cs="Arial"/>
                <w:sz w:val="20"/>
              </w:rPr>
              <w:t xml:space="preserve"> 17.4 cộng lùi tỷ lệ 61%</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Ph</w:t>
            </w:r>
            <w:r w:rsidR="00326644" w:rsidRPr="00E47FE5">
              <w:rPr>
                <w:rFonts w:ascii="Arial" w:hAnsi="Arial" w:cs="Arial"/>
                <w:sz w:val="20"/>
                <w:lang w:val="en-US"/>
              </w:rPr>
              <w:t>ẫ</w:t>
            </w:r>
            <w:r w:rsidRPr="00E47FE5">
              <w:rPr>
                <w:rFonts w:ascii="Arial" w:hAnsi="Arial" w:cs="Arial"/>
                <w:sz w:val="20"/>
              </w:rPr>
              <w:t>u thuật c</w:t>
            </w:r>
            <w:r w:rsidR="00326644" w:rsidRPr="00E47FE5">
              <w:rPr>
                <w:rFonts w:ascii="Arial" w:hAnsi="Arial" w:cs="Arial"/>
                <w:sz w:val="20"/>
                <w:lang w:val="en-US"/>
              </w:rPr>
              <w:t>ắ</w:t>
            </w:r>
            <w:r w:rsidRPr="00E47FE5">
              <w:rPr>
                <w:rFonts w:ascii="Arial" w:hAnsi="Arial" w:cs="Arial"/>
                <w:sz w:val="20"/>
              </w:rPr>
              <w:t>t gan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18.4.1.</w:t>
            </w:r>
          </w:p>
        </w:tc>
        <w:tc>
          <w:tcPr>
            <w:tcW w:w="3909" w:type="pct"/>
            <w:shd w:val="clear" w:color="auto" w:fill="auto"/>
          </w:tcPr>
          <w:p w:rsidR="00CD5E73" w:rsidRPr="00E47FE5" w:rsidRDefault="00326644" w:rsidP="00511D56">
            <w:pPr>
              <w:spacing w:before="120"/>
              <w:rPr>
                <w:rFonts w:ascii="Arial" w:hAnsi="Arial" w:cs="Arial"/>
                <w:sz w:val="20"/>
              </w:rPr>
            </w:pPr>
            <w:r w:rsidRPr="00E47FE5">
              <w:rPr>
                <w:rFonts w:ascii="Arial" w:hAnsi="Arial" w:cs="Arial"/>
                <w:sz w:val="20"/>
              </w:rPr>
              <w:t>C</w:t>
            </w:r>
            <w:r w:rsidRPr="00E47FE5">
              <w:rPr>
                <w:rFonts w:ascii="Arial" w:hAnsi="Arial" w:cs="Arial"/>
                <w:sz w:val="20"/>
                <w:lang w:val="en-US"/>
              </w:rPr>
              <w:t>ắ</w:t>
            </w:r>
            <w:r w:rsidR="00CD5E73" w:rsidRPr="00E47FE5">
              <w:rPr>
                <w:rFonts w:ascii="Arial" w:hAnsi="Arial" w:cs="Arial"/>
                <w:sz w:val="20"/>
              </w:rPr>
              <w:t>t bỏ một phân thùy gan phải hoặc phân thùy IV</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46</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50</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18.4.2.</w:t>
            </w:r>
          </w:p>
        </w:tc>
        <w:tc>
          <w:tcPr>
            <w:tcW w:w="3909" w:type="pct"/>
            <w:shd w:val="clear" w:color="auto" w:fill="auto"/>
          </w:tcPr>
          <w:p w:rsidR="00CD5E73" w:rsidRPr="00E47FE5" w:rsidRDefault="00326644" w:rsidP="00511D56">
            <w:pPr>
              <w:spacing w:before="120"/>
              <w:rPr>
                <w:rFonts w:ascii="Arial" w:hAnsi="Arial" w:cs="Arial"/>
                <w:sz w:val="20"/>
              </w:rPr>
            </w:pPr>
            <w:r w:rsidRPr="00E47FE5">
              <w:rPr>
                <w:rFonts w:ascii="Arial" w:hAnsi="Arial" w:cs="Arial"/>
                <w:sz w:val="20"/>
              </w:rPr>
              <w:t>Cắt</w:t>
            </w:r>
            <w:r w:rsidR="00CD5E73" w:rsidRPr="00E47FE5">
              <w:rPr>
                <w:rFonts w:ascii="Arial" w:hAnsi="Arial" w:cs="Arial"/>
                <w:sz w:val="20"/>
              </w:rPr>
              <w:t xml:space="preserve"> bỏ gan trái hoặc gan phải</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18.4.3.</w:t>
            </w:r>
          </w:p>
        </w:tc>
        <w:tc>
          <w:tcPr>
            <w:tcW w:w="3909" w:type="pct"/>
            <w:shd w:val="clear" w:color="auto" w:fill="auto"/>
          </w:tcPr>
          <w:p w:rsidR="00CD5E73" w:rsidRPr="00E47FE5" w:rsidRDefault="00326644" w:rsidP="00511D56">
            <w:pPr>
              <w:spacing w:before="120"/>
              <w:rPr>
                <w:rFonts w:ascii="Arial" w:hAnsi="Arial" w:cs="Arial"/>
                <w:sz w:val="20"/>
              </w:rPr>
            </w:pPr>
            <w:r w:rsidRPr="00E47FE5">
              <w:rPr>
                <w:rFonts w:ascii="Arial" w:hAnsi="Arial" w:cs="Arial"/>
                <w:sz w:val="20"/>
              </w:rPr>
              <w:t>Cắt</w:t>
            </w:r>
            <w:r w:rsidR="00CD5E73" w:rsidRPr="00E47FE5">
              <w:rPr>
                <w:rFonts w:ascii="Arial" w:hAnsi="Arial" w:cs="Arial"/>
                <w:sz w:val="20"/>
              </w:rPr>
              <w:t xml:space="preserve"> bỏ gan phải có r</w:t>
            </w:r>
            <w:r w:rsidR="007C385C" w:rsidRPr="00E47FE5">
              <w:rPr>
                <w:rFonts w:ascii="Arial" w:hAnsi="Arial" w:cs="Arial"/>
                <w:sz w:val="20"/>
                <w:lang w:val="en-US"/>
              </w:rPr>
              <w:t>ố</w:t>
            </w:r>
            <w:r w:rsidR="00CD5E73" w:rsidRPr="00E47FE5">
              <w:rPr>
                <w:rFonts w:ascii="Arial" w:hAnsi="Arial" w:cs="Arial"/>
                <w:sz w:val="20"/>
              </w:rPr>
              <w:t>i loạn chức năng gan</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19.</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Ung thư xương sàng</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19.1.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Giai </w:t>
            </w:r>
            <w:r w:rsidR="007C385C" w:rsidRPr="00E47FE5">
              <w:rPr>
                <w:rFonts w:ascii="Arial" w:hAnsi="Arial" w:cs="Arial"/>
                <w:sz w:val="20"/>
              </w:rPr>
              <w:t>đoạn</w:t>
            </w:r>
            <w:r w:rsidRPr="00E47FE5">
              <w:rPr>
                <w:rFonts w:ascii="Arial" w:hAnsi="Arial" w:cs="Arial"/>
                <w:sz w:val="20"/>
              </w:rPr>
              <w:t xml:space="preserve"> 1</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51 -</w:t>
            </w:r>
            <w:r w:rsidR="00FD537A" w:rsidRPr="00E47FE5">
              <w:rPr>
                <w:rFonts w:ascii="Arial" w:hAnsi="Arial" w:cs="Arial"/>
                <w:sz w:val="20"/>
                <w:lang w:val="en-US"/>
              </w:rPr>
              <w:t xml:space="preserve"> </w:t>
            </w:r>
            <w:r w:rsidRPr="00E47FE5">
              <w:rPr>
                <w:rFonts w:ascii="Arial" w:hAnsi="Arial" w:cs="Arial"/>
                <w:sz w:val="20"/>
              </w:rPr>
              <w:t>55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19.2.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Giai </w:t>
            </w:r>
            <w:r w:rsidR="007C385C" w:rsidRPr="00E47FE5">
              <w:rPr>
                <w:rFonts w:ascii="Arial" w:hAnsi="Arial" w:cs="Arial"/>
                <w:sz w:val="20"/>
              </w:rPr>
              <w:t>đoạn</w:t>
            </w:r>
            <w:r w:rsidRPr="00E47FE5">
              <w:rPr>
                <w:rFonts w:ascii="Arial" w:hAnsi="Arial" w:cs="Arial"/>
                <w:sz w:val="20"/>
              </w:rPr>
              <w:t xml:space="preserve"> 2</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65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19.3.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Giai </w:t>
            </w:r>
            <w:r w:rsidR="007C385C" w:rsidRPr="00E47FE5">
              <w:rPr>
                <w:rFonts w:ascii="Arial" w:hAnsi="Arial" w:cs="Arial"/>
                <w:sz w:val="20"/>
              </w:rPr>
              <w:t>đoạn</w:t>
            </w:r>
            <w:r w:rsidRPr="00E47FE5">
              <w:rPr>
                <w:rFonts w:ascii="Arial" w:hAnsi="Arial" w:cs="Arial"/>
                <w:sz w:val="20"/>
              </w:rPr>
              <w:t xml:space="preserve"> 3</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r w:rsidR="00FD537A" w:rsidRPr="00E47FE5">
              <w:rPr>
                <w:rFonts w:ascii="Arial" w:hAnsi="Arial" w:cs="Arial"/>
                <w:sz w:val="20"/>
                <w:lang w:val="en-US"/>
              </w:rPr>
              <w:t xml:space="preserve"> </w:t>
            </w:r>
            <w:r w:rsidRPr="00E47FE5">
              <w:rPr>
                <w:rFonts w:ascii="Arial" w:hAnsi="Arial" w:cs="Arial"/>
                <w:sz w:val="20"/>
              </w:rPr>
              <w:t>-</w:t>
            </w:r>
            <w:r w:rsidR="00FD537A" w:rsidRPr="00E47FE5">
              <w:rPr>
                <w:rFonts w:ascii="Arial" w:hAnsi="Arial" w:cs="Arial"/>
                <w:sz w:val="20"/>
                <w:lang w:val="en-US"/>
              </w:rPr>
              <w:t xml:space="preserve"> </w:t>
            </w:r>
            <w:r w:rsidRPr="00E47FE5">
              <w:rPr>
                <w:rFonts w:ascii="Arial" w:hAnsi="Arial" w:cs="Arial"/>
                <w:sz w:val="20"/>
              </w:rPr>
              <w:t>75</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19.4.</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Giai </w:t>
            </w:r>
            <w:r w:rsidR="007C385C" w:rsidRPr="00E47FE5">
              <w:rPr>
                <w:rFonts w:ascii="Arial" w:hAnsi="Arial" w:cs="Arial"/>
                <w:sz w:val="20"/>
              </w:rPr>
              <w:t>đoạn</w:t>
            </w:r>
            <w:r w:rsidRPr="00E47FE5">
              <w:rPr>
                <w:rFonts w:ascii="Arial" w:hAnsi="Arial" w:cs="Arial"/>
                <w:sz w:val="20"/>
              </w:rPr>
              <w:t xml:space="preserve"> 4</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20.</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Ung thư bàng quang</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20.1.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Chưa phẫu thuật</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61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20.2.</w:t>
            </w:r>
          </w:p>
        </w:tc>
        <w:tc>
          <w:tcPr>
            <w:tcW w:w="3909" w:type="pct"/>
            <w:shd w:val="clear" w:color="auto" w:fill="auto"/>
          </w:tcPr>
          <w:p w:rsidR="00CD5E73" w:rsidRPr="00E47FE5" w:rsidRDefault="007C385C" w:rsidP="00511D56">
            <w:pPr>
              <w:spacing w:before="120"/>
              <w:rPr>
                <w:rFonts w:ascii="Arial" w:hAnsi="Arial" w:cs="Arial"/>
                <w:sz w:val="20"/>
              </w:rPr>
            </w:pPr>
            <w:r w:rsidRPr="00E47FE5">
              <w:rPr>
                <w:rFonts w:ascii="Arial" w:hAnsi="Arial" w:cs="Arial"/>
                <w:sz w:val="20"/>
              </w:rPr>
              <w:t>Phẫu</w:t>
            </w:r>
            <w:r w:rsidR="00CD5E73" w:rsidRPr="00E47FE5">
              <w:rPr>
                <w:rFonts w:ascii="Arial" w:hAnsi="Arial" w:cs="Arial"/>
                <w:sz w:val="20"/>
              </w:rPr>
              <w:t xml:space="preserve"> </w:t>
            </w:r>
            <w:r w:rsidRPr="00E47FE5">
              <w:rPr>
                <w:rFonts w:ascii="Arial" w:hAnsi="Arial" w:cs="Arial"/>
                <w:sz w:val="20"/>
              </w:rPr>
              <w:t>thuật</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20.2.1.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Phẫu </w:t>
            </w:r>
            <w:r w:rsidR="007C385C" w:rsidRPr="00E47FE5">
              <w:rPr>
                <w:rFonts w:ascii="Arial" w:hAnsi="Arial" w:cs="Arial"/>
                <w:sz w:val="20"/>
              </w:rPr>
              <w:t>thuật</w:t>
            </w:r>
            <w:r w:rsidRPr="00E47FE5">
              <w:rPr>
                <w:rFonts w:ascii="Arial" w:hAnsi="Arial" w:cs="Arial"/>
                <w:sz w:val="20"/>
              </w:rPr>
              <w:t xml:space="preserve"> cắt bán phần bàng quang</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71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20.2.2.</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 xml:space="preserve">Phẫu </w:t>
            </w:r>
            <w:r w:rsidR="007C385C" w:rsidRPr="00E47FE5">
              <w:rPr>
                <w:rFonts w:ascii="Arial" w:hAnsi="Arial" w:cs="Arial"/>
                <w:sz w:val="20"/>
              </w:rPr>
              <w:t>thuật</w:t>
            </w:r>
            <w:r w:rsidRPr="00E47FE5">
              <w:rPr>
                <w:rFonts w:ascii="Arial" w:hAnsi="Arial" w:cs="Arial"/>
                <w:sz w:val="20"/>
              </w:rPr>
              <w:t xml:space="preserve"> cắt bỏ toàn phần bàng quang và chuy</w:t>
            </w:r>
            <w:r w:rsidR="007C385C" w:rsidRPr="00E47FE5">
              <w:rPr>
                <w:rFonts w:ascii="Arial" w:hAnsi="Arial" w:cs="Arial"/>
                <w:sz w:val="20"/>
                <w:lang w:val="en-US"/>
              </w:rPr>
              <w:t>ể</w:t>
            </w:r>
            <w:r w:rsidRPr="00E47FE5">
              <w:rPr>
                <w:rFonts w:ascii="Arial" w:hAnsi="Arial" w:cs="Arial"/>
                <w:sz w:val="20"/>
              </w:rPr>
              <w:t>n lưu nướ</w:t>
            </w:r>
            <w:r w:rsidR="007C385C" w:rsidRPr="00E47FE5">
              <w:rPr>
                <w:rFonts w:ascii="Arial" w:hAnsi="Arial" w:cs="Arial"/>
                <w:sz w:val="20"/>
              </w:rPr>
              <w:t>c ti</w:t>
            </w:r>
            <w:r w:rsidR="007C385C" w:rsidRPr="00E47FE5">
              <w:rPr>
                <w:rFonts w:ascii="Arial" w:hAnsi="Arial" w:cs="Arial"/>
                <w:sz w:val="20"/>
                <w:lang w:val="en-US"/>
              </w:rPr>
              <w:t>ể</w:t>
            </w:r>
            <w:r w:rsidRPr="00E47FE5">
              <w:rPr>
                <w:rFonts w:ascii="Arial" w:hAnsi="Arial" w:cs="Arial"/>
                <w:sz w:val="20"/>
              </w:rPr>
              <w:t>u</w:t>
            </w:r>
          </w:p>
        </w:tc>
        <w:tc>
          <w:tcPr>
            <w:tcW w:w="553" w:type="pct"/>
            <w:shd w:val="clear" w:color="auto" w:fill="auto"/>
          </w:tcPr>
          <w:p w:rsidR="00CD5E73" w:rsidRPr="00E47FE5" w:rsidRDefault="00CD5E73" w:rsidP="00511D56">
            <w:pPr>
              <w:spacing w:before="120"/>
              <w:jc w:val="center"/>
              <w:rPr>
                <w:rFonts w:ascii="Arial" w:hAnsi="Arial" w:cs="Arial"/>
                <w:sz w:val="20"/>
              </w:rPr>
            </w:pPr>
            <w:r w:rsidRPr="00E47FE5">
              <w:rPr>
                <w:rFonts w:ascii="Arial" w:hAnsi="Arial" w:cs="Arial"/>
                <w:sz w:val="20"/>
              </w:rPr>
              <w:t>81</w:t>
            </w: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20.2.3.</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Phẫu thuật cắt bỏ toàn phần bàng quang và chuyển lưu nước ti</w:t>
            </w:r>
            <w:r w:rsidR="007C385C" w:rsidRPr="00E47FE5">
              <w:rPr>
                <w:rFonts w:ascii="Arial" w:hAnsi="Arial" w:cs="Arial"/>
                <w:sz w:val="20"/>
                <w:lang w:val="en-US"/>
              </w:rPr>
              <w:t>ể</w:t>
            </w:r>
            <w:r w:rsidRPr="00E47FE5">
              <w:rPr>
                <w:rFonts w:ascii="Arial" w:hAnsi="Arial" w:cs="Arial"/>
                <w:sz w:val="20"/>
              </w:rPr>
              <w:t>u, có di căn: Tỷ l</w:t>
            </w:r>
            <w:r w:rsidR="007C385C" w:rsidRPr="00E47FE5">
              <w:rPr>
                <w:rFonts w:ascii="Arial" w:hAnsi="Arial" w:cs="Arial"/>
                <w:sz w:val="20"/>
                <w:lang w:val="en-US"/>
              </w:rPr>
              <w:t>ệ</w:t>
            </w:r>
            <w:r w:rsidRPr="00E47FE5">
              <w:rPr>
                <w:rFonts w:ascii="Arial" w:hAnsi="Arial" w:cs="Arial"/>
                <w:sz w:val="20"/>
              </w:rPr>
              <w:t xml:space="preserve"> </w:t>
            </w:r>
            <w:r w:rsidR="00E47FE5" w:rsidRPr="00E47FE5">
              <w:rPr>
                <w:rFonts w:ascii="Arial" w:hAnsi="Arial" w:cs="Arial"/>
                <w:sz w:val="20"/>
              </w:rPr>
              <w:t>Mục</w:t>
            </w:r>
            <w:r w:rsidRPr="00E47FE5">
              <w:rPr>
                <w:rFonts w:ascii="Arial" w:hAnsi="Arial" w:cs="Arial"/>
                <w:sz w:val="20"/>
              </w:rPr>
              <w:t xml:space="preserve"> 20.2.2 cộng lùi tỷ lệ ung thư cơ quan bị di căn</w:t>
            </w:r>
          </w:p>
        </w:tc>
        <w:tc>
          <w:tcPr>
            <w:tcW w:w="553" w:type="pct"/>
            <w:shd w:val="clear" w:color="auto" w:fill="auto"/>
          </w:tcPr>
          <w:p w:rsidR="00CD5E73" w:rsidRPr="00E47FE5" w:rsidRDefault="00CD5E73" w:rsidP="00511D56">
            <w:pPr>
              <w:spacing w:before="120"/>
              <w:jc w:val="center"/>
              <w:rPr>
                <w:rFonts w:ascii="Arial" w:hAnsi="Arial" w:cs="Arial"/>
                <w:sz w:val="20"/>
              </w:rPr>
            </w:pPr>
          </w:p>
        </w:tc>
      </w:tr>
      <w:tr w:rsidR="00CD5E73" w:rsidRPr="00E47FE5">
        <w:tc>
          <w:tcPr>
            <w:tcW w:w="538"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21.</w:t>
            </w:r>
          </w:p>
        </w:tc>
        <w:tc>
          <w:tcPr>
            <w:tcW w:w="3909" w:type="pct"/>
            <w:shd w:val="clear" w:color="auto" w:fill="auto"/>
          </w:tcPr>
          <w:p w:rsidR="00CD5E73" w:rsidRPr="00E47FE5" w:rsidRDefault="00CD5E73" w:rsidP="00511D56">
            <w:pPr>
              <w:spacing w:before="120"/>
              <w:rPr>
                <w:rFonts w:ascii="Arial" w:hAnsi="Arial" w:cs="Arial"/>
                <w:sz w:val="20"/>
              </w:rPr>
            </w:pPr>
            <w:r w:rsidRPr="00E47FE5">
              <w:rPr>
                <w:rFonts w:ascii="Arial" w:hAnsi="Arial" w:cs="Arial"/>
                <w:sz w:val="20"/>
              </w:rPr>
              <w:t>Các biến chứng (di chứng) khác do nhiễm độc Asen ở các cơ quan, bộ phận áp dụng tỷ lệ tổn thương được quy định tại Bảng 2 của Thông tư 28/2013/</w:t>
            </w:r>
            <w:r w:rsidR="00421932" w:rsidRPr="00E47FE5">
              <w:rPr>
                <w:rFonts w:ascii="Arial" w:hAnsi="Arial" w:cs="Arial"/>
                <w:sz w:val="20"/>
              </w:rPr>
              <w:t>TTLB-BYT-BLĐTBXH</w:t>
            </w:r>
            <w:r w:rsidRPr="00E47FE5">
              <w:rPr>
                <w:rFonts w:ascii="Arial" w:hAnsi="Arial" w:cs="Arial"/>
                <w:sz w:val="20"/>
              </w:rPr>
              <w:t>.</w:t>
            </w:r>
          </w:p>
        </w:tc>
        <w:tc>
          <w:tcPr>
            <w:tcW w:w="553" w:type="pct"/>
            <w:shd w:val="clear" w:color="auto" w:fill="auto"/>
          </w:tcPr>
          <w:p w:rsidR="00CD5E73" w:rsidRPr="00E47FE5" w:rsidRDefault="00CD5E73" w:rsidP="00511D56">
            <w:pPr>
              <w:spacing w:before="120"/>
              <w:jc w:val="center"/>
              <w:rPr>
                <w:rFonts w:ascii="Arial" w:hAnsi="Arial" w:cs="Arial"/>
                <w:sz w:val="20"/>
              </w:rPr>
            </w:pPr>
          </w:p>
        </w:tc>
      </w:tr>
    </w:tbl>
    <w:p w:rsidR="00D84AD9" w:rsidRPr="00E47FE5" w:rsidRDefault="00D84AD9" w:rsidP="00511D56">
      <w:pPr>
        <w:spacing w:before="120"/>
        <w:jc w:val="center"/>
        <w:rPr>
          <w:rFonts w:ascii="Arial" w:hAnsi="Arial" w:cs="Arial"/>
          <w:b/>
          <w:sz w:val="20"/>
          <w:lang w:val="en-US"/>
        </w:rPr>
      </w:pPr>
    </w:p>
    <w:p w:rsidR="006A06B6" w:rsidRPr="00E47FE5" w:rsidRDefault="007C385C" w:rsidP="00511D56">
      <w:pPr>
        <w:spacing w:before="120"/>
        <w:jc w:val="center"/>
        <w:rPr>
          <w:rFonts w:ascii="Arial" w:hAnsi="Arial" w:cs="Arial"/>
          <w:b/>
        </w:rPr>
      </w:pPr>
      <w:bookmarkStart w:id="37" w:name="chuong_pl_14"/>
      <w:r w:rsidRPr="00E47FE5">
        <w:rPr>
          <w:rFonts w:ascii="Arial" w:hAnsi="Arial" w:cs="Arial"/>
          <w:b/>
        </w:rPr>
        <w:t>PHỤ LỤC 14</w:t>
      </w:r>
      <w:bookmarkEnd w:id="37"/>
    </w:p>
    <w:p w:rsidR="006A06B6" w:rsidRPr="00E47FE5" w:rsidRDefault="00C30C7F" w:rsidP="00511D56">
      <w:pPr>
        <w:spacing w:before="120"/>
        <w:jc w:val="center"/>
        <w:rPr>
          <w:rFonts w:ascii="Arial" w:hAnsi="Arial" w:cs="Arial"/>
          <w:i/>
          <w:sz w:val="20"/>
        </w:rPr>
      </w:pPr>
      <w:bookmarkStart w:id="38" w:name="chuong_pl_14_name"/>
      <w:r w:rsidRPr="00C30C7F">
        <w:rPr>
          <w:rFonts w:ascii="Arial" w:hAnsi="Arial" w:cs="Arial"/>
          <w:sz w:val="20"/>
        </w:rPr>
        <w:t>HƯỚNG DẪN CHẨN ĐOÁN, GIÁM ĐỊNH SUY GIẢM KHẢ NĂNG LAO ĐỘNG DO BỆNH NHIỄM ĐỘC HÓA CHẤT BẢO VỆ THỰC VẬT NGHỀ NGHIỆP (NHÓM PHỐT PHO HỮU CƠ VÀ CACBAMAT)</w:t>
      </w:r>
      <w:bookmarkEnd w:id="38"/>
      <w:r w:rsidR="00D84AD9" w:rsidRPr="00E47FE5">
        <w:rPr>
          <w:rFonts w:ascii="Arial" w:hAnsi="Arial" w:cs="Arial"/>
          <w:sz w:val="20"/>
          <w:lang w:val="en-US"/>
        </w:rPr>
        <w:br/>
      </w:r>
      <w:r w:rsidR="006A06B6" w:rsidRPr="00E47FE5">
        <w:rPr>
          <w:rFonts w:ascii="Arial" w:hAnsi="Arial" w:cs="Arial"/>
          <w:i/>
          <w:sz w:val="20"/>
        </w:rPr>
        <w:t>(Ban hành kèm the</w:t>
      </w:r>
      <w:r w:rsidR="00FC3FAD" w:rsidRPr="00E47FE5">
        <w:rPr>
          <w:rFonts w:ascii="Arial" w:hAnsi="Arial" w:cs="Arial"/>
          <w:i/>
          <w:sz w:val="20"/>
          <w:lang w:val="en-US"/>
        </w:rPr>
        <w:t>o</w:t>
      </w:r>
      <w:r w:rsidR="006A06B6" w:rsidRPr="00E47FE5">
        <w:rPr>
          <w:rFonts w:ascii="Arial" w:hAnsi="Arial" w:cs="Arial"/>
          <w:i/>
          <w:sz w:val="20"/>
        </w:rPr>
        <w:t xml:space="preserve"> Thông tư s</w:t>
      </w:r>
      <w:r w:rsidR="00FC3FAD" w:rsidRPr="00E47FE5">
        <w:rPr>
          <w:rFonts w:ascii="Arial" w:hAnsi="Arial" w:cs="Arial"/>
          <w:i/>
          <w:sz w:val="20"/>
          <w:lang w:val="en-US"/>
        </w:rPr>
        <w:t>ố 15</w:t>
      </w:r>
      <w:r w:rsidR="006A06B6" w:rsidRPr="00E47FE5">
        <w:rPr>
          <w:rFonts w:ascii="Arial" w:hAnsi="Arial" w:cs="Arial"/>
          <w:i/>
          <w:sz w:val="20"/>
        </w:rPr>
        <w:t>/20</w:t>
      </w:r>
      <w:r w:rsidR="00FC3FAD" w:rsidRPr="00E47FE5">
        <w:rPr>
          <w:rFonts w:ascii="Arial" w:hAnsi="Arial" w:cs="Arial"/>
          <w:i/>
          <w:sz w:val="20"/>
          <w:lang w:val="en-US"/>
        </w:rPr>
        <w:t>1</w:t>
      </w:r>
      <w:r w:rsidR="006A06B6" w:rsidRPr="00E47FE5">
        <w:rPr>
          <w:rFonts w:ascii="Arial" w:hAnsi="Arial" w:cs="Arial"/>
          <w:i/>
          <w:sz w:val="20"/>
        </w:rPr>
        <w:t>6/TT-</w:t>
      </w:r>
      <w:r w:rsidR="00FC3FAD" w:rsidRPr="00E47FE5">
        <w:rPr>
          <w:rFonts w:ascii="Arial" w:hAnsi="Arial" w:cs="Arial"/>
          <w:i/>
          <w:sz w:val="20"/>
          <w:lang w:val="en-US"/>
        </w:rPr>
        <w:t>BYT ngày 15 t</w:t>
      </w:r>
      <w:r w:rsidR="006A06B6" w:rsidRPr="00E47FE5">
        <w:rPr>
          <w:rFonts w:ascii="Arial" w:hAnsi="Arial" w:cs="Arial"/>
          <w:i/>
          <w:sz w:val="20"/>
        </w:rPr>
        <w:t>háng</w:t>
      </w:r>
      <w:r w:rsidR="00FC3FAD" w:rsidRPr="00E47FE5">
        <w:rPr>
          <w:rFonts w:ascii="Arial" w:hAnsi="Arial" w:cs="Arial"/>
          <w:i/>
          <w:sz w:val="20"/>
          <w:lang w:val="en-US"/>
        </w:rPr>
        <w:t xml:space="preserve"> 5 </w:t>
      </w:r>
      <w:r w:rsidR="006A06B6" w:rsidRPr="00E47FE5">
        <w:rPr>
          <w:rFonts w:ascii="Arial" w:hAnsi="Arial" w:cs="Arial"/>
          <w:i/>
          <w:sz w:val="20"/>
        </w:rPr>
        <w:t xml:space="preserve">năm 2016 </w:t>
      </w:r>
      <w:r w:rsidR="00555C6D" w:rsidRPr="00E47FE5">
        <w:rPr>
          <w:rFonts w:ascii="Arial" w:hAnsi="Arial" w:cs="Arial"/>
          <w:i/>
          <w:sz w:val="20"/>
        </w:rPr>
        <w:t>của</w:t>
      </w:r>
      <w:r w:rsidR="006A06B6" w:rsidRPr="00E47FE5">
        <w:rPr>
          <w:rFonts w:ascii="Arial" w:hAnsi="Arial" w:cs="Arial"/>
          <w:i/>
          <w:sz w:val="20"/>
        </w:rPr>
        <w:t xml:space="preserve"> Bộ tr</w:t>
      </w:r>
      <w:r w:rsidR="00FC3FAD" w:rsidRPr="00E47FE5">
        <w:rPr>
          <w:rFonts w:ascii="Arial" w:hAnsi="Arial" w:cs="Arial"/>
          <w:i/>
          <w:sz w:val="20"/>
          <w:lang w:val="en-US"/>
        </w:rPr>
        <w:t>ưở</w:t>
      </w:r>
      <w:r w:rsidR="006A06B6" w:rsidRPr="00E47FE5">
        <w:rPr>
          <w:rFonts w:ascii="Arial" w:hAnsi="Arial" w:cs="Arial"/>
          <w:i/>
          <w:sz w:val="20"/>
        </w:rPr>
        <w:t>ng Bộ Y tế)</w:t>
      </w:r>
    </w:p>
    <w:p w:rsidR="006A06B6" w:rsidRPr="00E47FE5" w:rsidRDefault="00417225" w:rsidP="00511D56">
      <w:pPr>
        <w:spacing w:before="120"/>
        <w:rPr>
          <w:rFonts w:ascii="Arial" w:hAnsi="Arial" w:cs="Arial"/>
          <w:b/>
          <w:sz w:val="20"/>
          <w:lang w:val="en-US"/>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w:t>
      </w:r>
      <w:r w:rsidR="00417E67" w:rsidRPr="00E47FE5">
        <w:rPr>
          <w:rFonts w:ascii="Arial" w:hAnsi="Arial" w:cs="Arial"/>
          <w:sz w:val="20"/>
        </w:rPr>
        <w:t>nhiễm</w:t>
      </w:r>
      <w:r w:rsidRPr="00E47FE5">
        <w:rPr>
          <w:rFonts w:ascii="Arial" w:hAnsi="Arial" w:cs="Arial"/>
          <w:sz w:val="20"/>
        </w:rPr>
        <w:t xml:space="preserve"> độc hóa chất bảo vệ thực vật (HCBVTV) nghề nghiệp là bệnh </w:t>
      </w:r>
      <w:r w:rsidR="00417E67" w:rsidRPr="00E47FE5">
        <w:rPr>
          <w:rFonts w:ascii="Arial" w:hAnsi="Arial" w:cs="Arial"/>
          <w:sz w:val="20"/>
        </w:rPr>
        <w:t>nhiễm</w:t>
      </w:r>
      <w:r w:rsidRPr="00E47FE5">
        <w:rPr>
          <w:rFonts w:ascii="Arial" w:hAnsi="Arial" w:cs="Arial"/>
          <w:sz w:val="20"/>
        </w:rPr>
        <w:t xml:space="preserve"> độc do tiếp xúc với HCBVTV trong quá trình lao động.</w:t>
      </w:r>
    </w:p>
    <w:p w:rsidR="006A06B6" w:rsidRPr="00E47FE5" w:rsidRDefault="00417E67"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w:t>
      </w:r>
      <w:r w:rsidRPr="00E47FE5">
        <w:rPr>
          <w:rFonts w:ascii="Arial" w:hAnsi="Arial" w:cs="Arial"/>
          <w:b/>
          <w:sz w:val="20"/>
          <w:lang w:val="en-US"/>
        </w:rPr>
        <w:t>ế</w:t>
      </w:r>
      <w:r w:rsidR="006A06B6" w:rsidRPr="00E47FE5">
        <w:rPr>
          <w:rFonts w:ascii="Arial" w:hAnsi="Arial" w:cs="Arial"/>
          <w:b/>
          <w:sz w:val="20"/>
        </w:rPr>
        <w:t xml:space="preserve">u tố gây </w:t>
      </w:r>
      <w:r w:rsidR="00A102EE" w:rsidRPr="00E47FE5">
        <w:rPr>
          <w:rFonts w:ascii="Arial" w:hAnsi="Arial" w:cs="Arial"/>
          <w:b/>
          <w:sz w:val="20"/>
          <w:lang w:val="en-US"/>
        </w:rPr>
        <w:t>b</w:t>
      </w:r>
      <w:r w:rsidR="006A06B6" w:rsidRPr="00E47FE5">
        <w:rPr>
          <w:rFonts w:ascii="Arial" w:hAnsi="Arial" w:cs="Arial"/>
          <w:b/>
          <w:sz w:val="20"/>
        </w:rPr>
        <w:t>ệnh</w:t>
      </w:r>
    </w:p>
    <w:p w:rsidR="006A06B6" w:rsidRPr="00E47FE5" w:rsidRDefault="006A06B6" w:rsidP="00511D56">
      <w:pPr>
        <w:spacing w:before="120"/>
        <w:rPr>
          <w:rFonts w:ascii="Arial" w:hAnsi="Arial" w:cs="Arial"/>
          <w:sz w:val="20"/>
        </w:rPr>
      </w:pPr>
      <w:r w:rsidRPr="00E47FE5">
        <w:rPr>
          <w:rFonts w:ascii="Arial" w:hAnsi="Arial" w:cs="Arial"/>
          <w:sz w:val="20"/>
        </w:rPr>
        <w:t>HCBVTV nhóm phốt pho h</w:t>
      </w:r>
      <w:r w:rsidR="002D6869" w:rsidRPr="00E47FE5">
        <w:rPr>
          <w:rFonts w:ascii="Arial" w:hAnsi="Arial" w:cs="Arial"/>
          <w:sz w:val="20"/>
          <w:lang w:val="en-US"/>
        </w:rPr>
        <w:t>ữ</w:t>
      </w:r>
      <w:r w:rsidRPr="00E47FE5">
        <w:rPr>
          <w:rFonts w:ascii="Arial" w:hAnsi="Arial" w:cs="Arial"/>
          <w:sz w:val="20"/>
        </w:rPr>
        <w:t>u cơ và cacbamat trong môi trường lao động.</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Sản </w:t>
      </w:r>
      <w:r w:rsidR="00555C6D" w:rsidRPr="00E47FE5">
        <w:rPr>
          <w:rFonts w:ascii="Arial" w:hAnsi="Arial" w:cs="Arial"/>
          <w:sz w:val="20"/>
        </w:rPr>
        <w:t>xuất</w:t>
      </w:r>
      <w:r w:rsidR="006A06B6" w:rsidRPr="00E47FE5">
        <w:rPr>
          <w:rFonts w:ascii="Arial" w:hAnsi="Arial" w:cs="Arial"/>
          <w:sz w:val="20"/>
        </w:rPr>
        <w:t>, san</w:t>
      </w:r>
      <w:r w:rsidR="00120ECA" w:rsidRPr="00E47FE5">
        <w:rPr>
          <w:rFonts w:ascii="Arial" w:hAnsi="Arial" w:cs="Arial"/>
          <w:sz w:val="20"/>
          <w:lang w:val="en-US"/>
        </w:rPr>
        <w:t>g</w:t>
      </w:r>
      <w:r w:rsidR="006A06B6" w:rsidRPr="00E47FE5">
        <w:rPr>
          <w:rFonts w:ascii="Arial" w:hAnsi="Arial" w:cs="Arial"/>
          <w:sz w:val="20"/>
        </w:rPr>
        <w:t xml:space="preserve"> chai, đóng gói, bảo qu</w:t>
      </w:r>
      <w:r w:rsidR="00120ECA" w:rsidRPr="00E47FE5">
        <w:rPr>
          <w:rFonts w:ascii="Arial" w:hAnsi="Arial" w:cs="Arial"/>
          <w:sz w:val="20"/>
          <w:lang w:val="en-US"/>
        </w:rPr>
        <w:t>ả</w:t>
      </w:r>
      <w:r w:rsidR="006A06B6" w:rsidRPr="00E47FE5">
        <w:rPr>
          <w:rFonts w:ascii="Arial" w:hAnsi="Arial" w:cs="Arial"/>
          <w:sz w:val="20"/>
        </w:rPr>
        <w:t>n, vận chuy</w:t>
      </w:r>
      <w:r w:rsidR="00120ECA" w:rsidRPr="00E47FE5">
        <w:rPr>
          <w:rFonts w:ascii="Arial" w:hAnsi="Arial" w:cs="Arial"/>
          <w:sz w:val="20"/>
          <w:lang w:val="en-US"/>
        </w:rPr>
        <w:t>ể</w:t>
      </w:r>
      <w:r w:rsidR="00233FB4">
        <w:rPr>
          <w:rFonts w:ascii="Arial" w:hAnsi="Arial" w:cs="Arial"/>
          <w:sz w:val="20"/>
        </w:rPr>
        <w:t>n, lưu kho, kinh doanh HCB</w:t>
      </w:r>
      <w:r w:rsidR="00120ECA" w:rsidRPr="00E47FE5">
        <w:rPr>
          <w:rFonts w:ascii="Arial" w:hAnsi="Arial" w:cs="Arial"/>
          <w:sz w:val="20"/>
        </w:rPr>
        <w:t>VT</w:t>
      </w:r>
      <w:r w:rsidR="00120ECA" w:rsidRPr="00E47FE5">
        <w:rPr>
          <w:rFonts w:ascii="Arial" w:hAnsi="Arial" w:cs="Arial"/>
          <w:sz w:val="20"/>
          <w:lang w:val="en-US"/>
        </w:rPr>
        <w:t>V</w:t>
      </w:r>
      <w:r w:rsidR="006A06B6" w:rsidRPr="00E47FE5">
        <w:rPr>
          <w:rFonts w:ascii="Arial" w:hAnsi="Arial" w:cs="Arial"/>
          <w:sz w:val="20"/>
        </w:rPr>
        <w:t xml:space="preserve"> nhóm phốt pho h</w:t>
      </w:r>
      <w:r w:rsidR="00120ECA" w:rsidRPr="00E47FE5">
        <w:rPr>
          <w:rFonts w:ascii="Arial" w:hAnsi="Arial" w:cs="Arial"/>
          <w:sz w:val="20"/>
          <w:lang w:val="en-US"/>
        </w:rPr>
        <w:t>ữ</w:t>
      </w:r>
      <w:r w:rsidR="006A06B6" w:rsidRPr="00E47FE5">
        <w:rPr>
          <w:rFonts w:ascii="Arial" w:hAnsi="Arial" w:cs="Arial"/>
          <w:sz w:val="20"/>
        </w:rPr>
        <w:t>u cơ và cacbamat;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Sử dụng HCBVTV nhóm phốt pho hữu cơ và cacbamat trong sản xuất, bảo quản sản </w:t>
      </w:r>
      <w:r w:rsidR="00555C6D" w:rsidRPr="00E47FE5">
        <w:rPr>
          <w:rFonts w:ascii="Arial" w:hAnsi="Arial" w:cs="Arial"/>
          <w:sz w:val="20"/>
        </w:rPr>
        <w:t>phẩm</w:t>
      </w:r>
      <w:r w:rsidR="006A06B6" w:rsidRPr="00E47FE5">
        <w:rPr>
          <w:rFonts w:ascii="Arial" w:hAnsi="Arial" w:cs="Arial"/>
          <w:sz w:val="20"/>
        </w:rPr>
        <w:t xml:space="preserve"> nông lâm nghiệp;</w:t>
      </w:r>
    </w:p>
    <w:p w:rsidR="006A06B6" w:rsidRPr="00E47FE5" w:rsidRDefault="006A06B6" w:rsidP="00511D56">
      <w:pPr>
        <w:spacing w:before="120"/>
        <w:rPr>
          <w:rFonts w:ascii="Arial" w:hAnsi="Arial" w:cs="Arial"/>
          <w:sz w:val="20"/>
        </w:rPr>
      </w:pPr>
      <w:r w:rsidRPr="00E47FE5">
        <w:rPr>
          <w:rFonts w:ascii="Arial" w:hAnsi="Arial" w:cs="Arial"/>
          <w:sz w:val="20"/>
        </w:rPr>
        <w:t>-</w:t>
      </w:r>
      <w:r w:rsidR="00120ECA" w:rsidRPr="00E47FE5">
        <w:rPr>
          <w:rFonts w:ascii="Arial" w:hAnsi="Arial" w:cs="Arial"/>
          <w:sz w:val="20"/>
          <w:lang w:val="en-US"/>
        </w:rPr>
        <w:t xml:space="preserve"> </w:t>
      </w:r>
      <w:r w:rsidRPr="00E47FE5">
        <w:rPr>
          <w:rFonts w:ascii="Arial" w:hAnsi="Arial" w:cs="Arial"/>
          <w:sz w:val="20"/>
        </w:rPr>
        <w:t>Nghề, công việc khác có tiếp xúc với HCBVTV nhóm phốt pho hữu cơ và cacbamat.</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HCBVTV nhóm phốt pho hữu cơ và cacbamat vượt quá giới hạn tiếp xúc ngắn cho phép theo quy chuẩn,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w:t>
      </w:r>
      <w:r w:rsidR="00120ECA" w:rsidRPr="00E47FE5">
        <w:rPr>
          <w:rFonts w:ascii="Arial" w:hAnsi="Arial" w:cs="Arial"/>
          <w:sz w:val="20"/>
          <w:lang w:val="en-US"/>
        </w:rPr>
        <w:t>ế</w:t>
      </w:r>
      <w:r w:rsidR="006A06B6" w:rsidRPr="00E47FE5">
        <w:rPr>
          <w:rFonts w:ascii="Arial" w:hAnsi="Arial" w:cs="Arial"/>
          <w:sz w:val="20"/>
        </w:rPr>
        <w:t xml:space="preserve">p xúc với </w:t>
      </w:r>
      <w:r w:rsidR="00120ECA" w:rsidRPr="00E47FE5">
        <w:rPr>
          <w:rFonts w:ascii="Arial" w:hAnsi="Arial" w:cs="Arial"/>
          <w:sz w:val="20"/>
        </w:rPr>
        <w:t>yếu tố</w:t>
      </w:r>
      <w:r w:rsidR="006A06B6" w:rsidRPr="00E47FE5">
        <w:rPr>
          <w:rFonts w:ascii="Arial" w:hAnsi="Arial" w:cs="Arial"/>
          <w:sz w:val="20"/>
        </w:rPr>
        <w:t xml:space="preserve"> có hại gây bệnh </w:t>
      </w:r>
      <w:r w:rsidR="00E72327" w:rsidRPr="00E47FE5">
        <w:rPr>
          <w:rFonts w:ascii="Arial" w:hAnsi="Arial" w:cs="Arial"/>
          <w:sz w:val="20"/>
        </w:rPr>
        <w:t>nghề</w:t>
      </w:r>
      <w:r w:rsidR="006A06B6" w:rsidRPr="00E47FE5">
        <w:rPr>
          <w:rFonts w:ascii="Arial" w:hAnsi="Arial" w:cs="Arial"/>
          <w:sz w:val="20"/>
        </w:rPr>
        <w:t xml:space="preserve"> nghiệp </w:t>
      </w:r>
      <w:r w:rsidR="00555C6D" w:rsidRPr="00E47FE5">
        <w:rPr>
          <w:rFonts w:ascii="Arial" w:hAnsi="Arial" w:cs="Arial"/>
          <w:sz w:val="20"/>
        </w:rPr>
        <w:t>cấp</w:t>
      </w:r>
      <w:r w:rsidR="006A06B6" w:rsidRPr="00E47FE5">
        <w:rPr>
          <w:rFonts w:ascii="Arial" w:hAnsi="Arial" w:cs="Arial"/>
          <w:sz w:val="20"/>
        </w:rPr>
        <w:t xml:space="preserve"> tính theo quy định hiện hành.</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HCBVTV nhóm ph</w:t>
      </w:r>
      <w:r w:rsidR="00120ECA" w:rsidRPr="00E47FE5">
        <w:rPr>
          <w:rFonts w:ascii="Arial" w:hAnsi="Arial" w:cs="Arial"/>
          <w:sz w:val="20"/>
          <w:lang w:val="en-US"/>
        </w:rPr>
        <w:t>ố</w:t>
      </w:r>
      <w:r w:rsidR="006A06B6" w:rsidRPr="00E47FE5">
        <w:rPr>
          <w:rFonts w:ascii="Arial" w:hAnsi="Arial" w:cs="Arial"/>
          <w:sz w:val="20"/>
        </w:rPr>
        <w:t>t pho hữu cơ và cacbamat trong quá trình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Nồng độ HCBVTV nhóm phốt pho hữu cơ và cacbamat vượt quá giới hạn tiếp xúc ca làm việc cho phép theo quy chuẩn, tiêu </w:t>
      </w:r>
      <w:r w:rsidR="00555C6D" w:rsidRPr="00E47FE5">
        <w:rPr>
          <w:rFonts w:ascii="Arial" w:hAnsi="Arial" w:cs="Arial"/>
          <w:sz w:val="20"/>
        </w:rPr>
        <w:t>chuẩn</w:t>
      </w:r>
      <w:r w:rsidR="006A06B6" w:rsidRPr="00E47FE5">
        <w:rPr>
          <w:rFonts w:ascii="Arial" w:hAnsi="Arial" w:cs="Arial"/>
          <w:sz w:val="20"/>
        </w:rPr>
        <w:t xml:space="preserve">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Hoạt tính men Cholinesterase (AChE) huyết tương giảm trên 30% so với hoạt tính AChE huyết tương trước khi tiếp xúc hoặc hàng số sinh học ở người bình thường.</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2 phút;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417E67" w:rsidRPr="00E47FE5">
        <w:rPr>
          <w:rFonts w:ascii="Arial" w:hAnsi="Arial" w:cs="Arial"/>
          <w:sz w:val="20"/>
        </w:rPr>
        <w:t>Nhiễm</w:t>
      </w:r>
      <w:r w:rsidR="006A06B6" w:rsidRPr="00E47FE5">
        <w:rPr>
          <w:rFonts w:ascii="Arial" w:hAnsi="Arial" w:cs="Arial"/>
          <w:sz w:val="20"/>
        </w:rPr>
        <w:t xml:space="preserve"> độc mạn tính: 2 tuần.</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3 ngày;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mạn tính: 1 tháng.</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120ECA"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120ECA"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w:t>
      </w:r>
      <w:r w:rsidR="00120ECA" w:rsidRPr="00E47FE5">
        <w:rPr>
          <w:rFonts w:ascii="Arial" w:hAnsi="Arial" w:cs="Arial"/>
          <w:sz w:val="20"/>
          <w:lang w:val="en-US"/>
        </w:rPr>
        <w:t>ể</w:t>
      </w:r>
      <w:r w:rsidRPr="00E47FE5">
        <w:rPr>
          <w:rFonts w:ascii="Arial" w:hAnsi="Arial" w:cs="Arial"/>
          <w:sz w:val="20"/>
        </w:rPr>
        <w:t xml:space="preserve">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Hội chứng Muscarin: da tái lạnh, đồng tử co nhỏ, đau bụng, buồn nôn, nôn, tiêu chảy, tăng</w:t>
      </w:r>
      <w:r w:rsidR="000434F7">
        <w:rPr>
          <w:rFonts w:ascii="Arial" w:hAnsi="Arial" w:cs="Arial"/>
          <w:sz w:val="20"/>
        </w:rPr>
        <w:t xml:space="preserve"> tiết </w:t>
      </w:r>
      <w:r w:rsidR="006A06B6" w:rsidRPr="00E47FE5">
        <w:rPr>
          <w:rFonts w:ascii="Arial" w:hAnsi="Arial" w:cs="Arial"/>
          <w:sz w:val="20"/>
        </w:rPr>
        <w:t>và co thắt phế quả</w:t>
      </w:r>
      <w:r w:rsidR="00120ECA" w:rsidRPr="00E47FE5">
        <w:rPr>
          <w:rFonts w:ascii="Arial" w:hAnsi="Arial" w:cs="Arial"/>
          <w:sz w:val="20"/>
        </w:rPr>
        <w:t>n bi</w:t>
      </w:r>
      <w:r w:rsidR="00120ECA" w:rsidRPr="00E47FE5">
        <w:rPr>
          <w:rFonts w:ascii="Arial" w:hAnsi="Arial" w:cs="Arial"/>
          <w:sz w:val="20"/>
          <w:lang w:val="en-US"/>
        </w:rPr>
        <w:t>ể</w:t>
      </w:r>
      <w:r w:rsidR="006A06B6" w:rsidRPr="00E47FE5">
        <w:rPr>
          <w:rFonts w:ascii="Arial" w:hAnsi="Arial" w:cs="Arial"/>
          <w:sz w:val="20"/>
        </w:rPr>
        <w:t>u hiệ</w:t>
      </w:r>
      <w:r w:rsidR="00120ECA" w:rsidRPr="00E47FE5">
        <w:rPr>
          <w:rFonts w:ascii="Arial" w:hAnsi="Arial" w:cs="Arial"/>
          <w:sz w:val="20"/>
        </w:rPr>
        <w:t>n b</w:t>
      </w:r>
      <w:r w:rsidR="00120ECA" w:rsidRPr="00E47FE5">
        <w:rPr>
          <w:rFonts w:ascii="Arial" w:hAnsi="Arial" w:cs="Arial"/>
          <w:sz w:val="20"/>
          <w:lang w:val="en-US"/>
        </w:rPr>
        <w:t>ằ</w:t>
      </w:r>
      <w:r w:rsidR="006A06B6" w:rsidRPr="00E47FE5">
        <w:rPr>
          <w:rFonts w:ascii="Arial" w:hAnsi="Arial" w:cs="Arial"/>
          <w:sz w:val="20"/>
        </w:rPr>
        <w:t xml:space="preserve">ng cảm </w:t>
      </w:r>
      <w:r w:rsidR="00120ECA" w:rsidRPr="00E47FE5">
        <w:rPr>
          <w:rFonts w:ascii="Arial" w:hAnsi="Arial" w:cs="Arial"/>
          <w:sz w:val="20"/>
          <w:lang w:val="en-US"/>
        </w:rPr>
        <w:t>g</w:t>
      </w:r>
      <w:r w:rsidR="006A06B6" w:rsidRPr="00E47FE5">
        <w:rPr>
          <w:rFonts w:ascii="Arial" w:hAnsi="Arial" w:cs="Arial"/>
          <w:sz w:val="20"/>
        </w:rPr>
        <w:t>iác khó thở, chẹn ngực, khám thấy ran ẩm, ran ngáy, ran rít ở ph</w:t>
      </w:r>
      <w:r w:rsidR="00120ECA" w:rsidRPr="00E47FE5">
        <w:rPr>
          <w:rFonts w:ascii="Arial" w:hAnsi="Arial" w:cs="Arial"/>
          <w:sz w:val="20"/>
          <w:lang w:val="en-US"/>
        </w:rPr>
        <w:t>ổ</w:t>
      </w:r>
      <w:r w:rsidR="006A06B6" w:rsidRPr="00E47FE5">
        <w:rPr>
          <w:rFonts w:ascii="Arial" w:hAnsi="Arial" w:cs="Arial"/>
          <w:sz w:val="20"/>
        </w:rPr>
        <w:t>i, suy hô h</w:t>
      </w:r>
      <w:r w:rsidR="00120ECA" w:rsidRPr="00E47FE5">
        <w:rPr>
          <w:rFonts w:ascii="Arial" w:hAnsi="Arial" w:cs="Arial"/>
          <w:sz w:val="20"/>
          <w:lang w:val="en-US"/>
        </w:rPr>
        <w:t>ấ</w:t>
      </w:r>
      <w:r w:rsidR="006A06B6" w:rsidRPr="00E47FE5">
        <w:rPr>
          <w:rFonts w:ascii="Arial" w:hAnsi="Arial" w:cs="Arial"/>
          <w:sz w:val="20"/>
        </w:rPr>
        <w:t>p, phù ph</w:t>
      </w:r>
      <w:r w:rsidR="00120ECA" w:rsidRPr="00E47FE5">
        <w:rPr>
          <w:rFonts w:ascii="Arial" w:hAnsi="Arial" w:cs="Arial"/>
          <w:sz w:val="20"/>
          <w:lang w:val="en-US"/>
        </w:rPr>
        <w:t>ổ</w:t>
      </w:r>
      <w:r w:rsidR="006A06B6" w:rsidRPr="00E47FE5">
        <w:rPr>
          <w:rFonts w:ascii="Arial" w:hAnsi="Arial" w:cs="Arial"/>
          <w:sz w:val="20"/>
        </w:rPr>
        <w:t>i, nhịp tim chậm;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Hội chứng Nicotin: máy cơ tự nhiên, hoặc sau gõ các cơ Delta, cơ ngực, cơ bắp chân; co cứng hoặc liệt cơ, phản xạ gân xương tăng nhạy;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Biểu hiện thần kinh trung ương: rối loạn ý thức, co giật, hôn mê.</w:t>
      </w:r>
    </w:p>
    <w:p w:rsidR="006A06B6" w:rsidRPr="00E47FE5" w:rsidRDefault="00120ECA"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mộ</w:t>
      </w:r>
      <w:r w:rsidR="00120ECA" w:rsidRPr="00E47FE5">
        <w:rPr>
          <w:rFonts w:ascii="Arial" w:hAnsi="Arial" w:cs="Arial"/>
          <w:sz w:val="20"/>
        </w:rPr>
        <w:t>t trong các bi</w:t>
      </w:r>
      <w:r w:rsidR="00120ECA" w:rsidRPr="00E47FE5">
        <w:rPr>
          <w:rFonts w:ascii="Arial" w:hAnsi="Arial" w:cs="Arial"/>
          <w:sz w:val="20"/>
          <w:lang w:val="en-US"/>
        </w:rPr>
        <w:t>ể</w:t>
      </w:r>
      <w:r w:rsidRPr="00E47FE5">
        <w:rPr>
          <w:rFonts w:ascii="Arial" w:hAnsi="Arial" w:cs="Arial"/>
          <w:sz w:val="20"/>
        </w:rPr>
        <w:t>u hiện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Thần kinh ngoại vi: rối loạn cảm giác, vận động, </w:t>
      </w:r>
      <w:r w:rsidR="00120ECA" w:rsidRPr="00E47FE5">
        <w:rPr>
          <w:rFonts w:ascii="Arial" w:hAnsi="Arial" w:cs="Arial"/>
          <w:sz w:val="20"/>
        </w:rPr>
        <w:t>có thể</w:t>
      </w:r>
      <w:r w:rsidR="006A06B6" w:rsidRPr="00E47FE5">
        <w:rPr>
          <w:rFonts w:ascii="Arial" w:hAnsi="Arial" w:cs="Arial"/>
          <w:sz w:val="20"/>
        </w:rPr>
        <w:t xml:space="preserve"> liệt nhẹ;</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Thần kinh hành vi: giảm phối hợp vận động tinh t</w:t>
      </w:r>
      <w:r w:rsidR="00577C3E" w:rsidRPr="00E47FE5">
        <w:rPr>
          <w:rFonts w:ascii="Arial" w:hAnsi="Arial" w:cs="Arial"/>
          <w:sz w:val="20"/>
          <w:lang w:val="en-US"/>
        </w:rPr>
        <w:t>ế</w:t>
      </w:r>
      <w:r w:rsidR="006A06B6" w:rsidRPr="00E47FE5">
        <w:rPr>
          <w:rFonts w:ascii="Arial" w:hAnsi="Arial" w:cs="Arial"/>
          <w:sz w:val="20"/>
        </w:rPr>
        <w:t>, phản ứng chậm;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Rung giật nhãn cầu, rung máy cơ cục bộ;</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Tâm căn suy nhược: Nhức đ</w:t>
      </w:r>
      <w:r w:rsidR="00577C3E" w:rsidRPr="00E47FE5">
        <w:rPr>
          <w:rFonts w:ascii="Arial" w:hAnsi="Arial" w:cs="Arial"/>
          <w:sz w:val="20"/>
          <w:lang w:val="en-US"/>
        </w:rPr>
        <w:t>ầ</w:t>
      </w:r>
      <w:r w:rsidR="006A06B6" w:rsidRPr="00E47FE5">
        <w:rPr>
          <w:rFonts w:ascii="Arial" w:hAnsi="Arial" w:cs="Arial"/>
          <w:sz w:val="20"/>
        </w:rPr>
        <w:t>u, c</w:t>
      </w:r>
      <w:r w:rsidR="00555C6D" w:rsidRPr="00E47FE5">
        <w:rPr>
          <w:rFonts w:ascii="Arial" w:hAnsi="Arial" w:cs="Arial"/>
          <w:sz w:val="20"/>
        </w:rPr>
        <w:t>hoán</w:t>
      </w:r>
      <w:r w:rsidR="006A06B6" w:rsidRPr="00E47FE5">
        <w:rPr>
          <w:rFonts w:ascii="Arial" w:hAnsi="Arial" w:cs="Arial"/>
          <w:sz w:val="20"/>
        </w:rPr>
        <w:t>g váng; mệt mỏi; ng</w:t>
      </w:r>
      <w:r w:rsidR="00577C3E" w:rsidRPr="00E47FE5">
        <w:rPr>
          <w:rFonts w:ascii="Arial" w:hAnsi="Arial" w:cs="Arial"/>
          <w:sz w:val="20"/>
          <w:lang w:val="en-US"/>
        </w:rPr>
        <w:t>ủ</w:t>
      </w:r>
      <w:r w:rsidR="006A06B6" w:rsidRPr="00E47FE5">
        <w:rPr>
          <w:rFonts w:ascii="Arial" w:hAnsi="Arial" w:cs="Arial"/>
          <w:sz w:val="20"/>
        </w:rPr>
        <w:t xml:space="preserve"> kém; ăn không ngon; thờ ơ, giảm trí nhớ, cáu g</w:t>
      </w:r>
      <w:r w:rsidR="00577C3E" w:rsidRPr="00E47FE5">
        <w:rPr>
          <w:rFonts w:ascii="Arial" w:hAnsi="Arial" w:cs="Arial"/>
          <w:sz w:val="20"/>
          <w:lang w:val="en-US"/>
        </w:rPr>
        <w:t>ắ</w:t>
      </w:r>
      <w:r w:rsidR="006A06B6" w:rsidRPr="00E47FE5">
        <w:rPr>
          <w:rFonts w:ascii="Arial" w:hAnsi="Arial" w:cs="Arial"/>
          <w:sz w:val="20"/>
        </w:rPr>
        <w:t>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Bệnh lý não mạ</w:t>
      </w:r>
      <w:r w:rsidR="00577C3E" w:rsidRPr="00E47FE5">
        <w:rPr>
          <w:rFonts w:ascii="Arial" w:hAnsi="Arial" w:cs="Arial"/>
          <w:sz w:val="20"/>
        </w:rPr>
        <w:t>n tính</w:t>
      </w:r>
      <w:r w:rsidR="00577C3E" w:rsidRPr="00E47FE5">
        <w:rPr>
          <w:rFonts w:ascii="Arial" w:hAnsi="Arial" w:cs="Arial"/>
          <w:sz w:val="20"/>
          <w:lang w:val="en-US"/>
        </w:rPr>
        <w:t>:</w:t>
      </w:r>
      <w:r w:rsidR="006A06B6" w:rsidRPr="00E47FE5">
        <w:rPr>
          <w:rFonts w:ascii="Arial" w:hAnsi="Arial" w:cs="Arial"/>
          <w:sz w:val="20"/>
        </w:rPr>
        <w:t xml:space="preserve"> (do nhiễm độc dung môi h</w:t>
      </w:r>
      <w:r w:rsidR="00577C3E" w:rsidRPr="00E47FE5">
        <w:rPr>
          <w:rFonts w:ascii="Arial" w:hAnsi="Arial" w:cs="Arial"/>
          <w:sz w:val="20"/>
          <w:lang w:val="en-US"/>
        </w:rPr>
        <w:t>ữ</w:t>
      </w:r>
      <w:r w:rsidR="006A06B6" w:rsidRPr="00E47FE5">
        <w:rPr>
          <w:rFonts w:ascii="Arial" w:hAnsi="Arial" w:cs="Arial"/>
          <w:sz w:val="20"/>
        </w:rPr>
        <w:t xml:space="preserve">u </w:t>
      </w:r>
      <w:r w:rsidR="00577C3E" w:rsidRPr="00E47FE5">
        <w:rPr>
          <w:rFonts w:ascii="Arial" w:hAnsi="Arial" w:cs="Arial"/>
          <w:sz w:val="20"/>
          <w:lang w:val="en-US"/>
        </w:rPr>
        <w:t>c</w:t>
      </w:r>
      <w:r w:rsidR="006A06B6" w:rsidRPr="00E47FE5">
        <w:rPr>
          <w:rFonts w:ascii="Arial" w:hAnsi="Arial" w:cs="Arial"/>
          <w:sz w:val="20"/>
        </w:rPr>
        <w:t xml:space="preserve">ơ trong đó </w:t>
      </w:r>
      <w:r w:rsidR="00577C3E" w:rsidRPr="00E47FE5">
        <w:rPr>
          <w:rFonts w:ascii="Arial" w:hAnsi="Arial" w:cs="Arial"/>
          <w:sz w:val="20"/>
        </w:rPr>
        <w:t>bao gồm</w:t>
      </w:r>
      <w:r w:rsidR="006A06B6" w:rsidRPr="00E47FE5">
        <w:rPr>
          <w:rFonts w:ascii="Arial" w:hAnsi="Arial" w:cs="Arial"/>
          <w:sz w:val="20"/>
        </w:rPr>
        <w:t xml:space="preserve"> cả phospho hữu cơ):</w:t>
      </w:r>
    </w:p>
    <w:p w:rsidR="006A06B6" w:rsidRPr="00E47FE5" w:rsidRDefault="006A06B6" w:rsidP="00511D56">
      <w:pPr>
        <w:spacing w:before="120"/>
        <w:rPr>
          <w:rFonts w:ascii="Arial" w:hAnsi="Arial" w:cs="Arial"/>
          <w:sz w:val="20"/>
        </w:rPr>
      </w:pPr>
      <w:r w:rsidRPr="00E47FE5">
        <w:rPr>
          <w:rFonts w:ascii="Arial" w:hAnsi="Arial" w:cs="Arial"/>
          <w:sz w:val="20"/>
        </w:rPr>
        <w:t>+ Mức độ nhẹ (hồi phục khi ngừ</w:t>
      </w:r>
      <w:r w:rsidR="00577C3E" w:rsidRPr="00E47FE5">
        <w:rPr>
          <w:rFonts w:ascii="Arial" w:hAnsi="Arial" w:cs="Arial"/>
          <w:sz w:val="20"/>
        </w:rPr>
        <w:t>ng ti</w:t>
      </w:r>
      <w:r w:rsidR="00577C3E" w:rsidRPr="00E47FE5">
        <w:rPr>
          <w:rFonts w:ascii="Arial" w:hAnsi="Arial" w:cs="Arial"/>
          <w:sz w:val="20"/>
          <w:lang w:val="en-US"/>
        </w:rPr>
        <w:t>ế</w:t>
      </w:r>
      <w:r w:rsidRPr="00E47FE5">
        <w:rPr>
          <w:rFonts w:ascii="Arial" w:hAnsi="Arial" w:cs="Arial"/>
          <w:sz w:val="20"/>
        </w:rPr>
        <w:t>p xúc): Hội chứng rối loạn cảm xúc do tiếp xúc với dung môi hữu cơ: trầm cảm, dễ cáu giận, giảm sự tập trung chú ý;</w:t>
      </w:r>
    </w:p>
    <w:p w:rsidR="006A06B6" w:rsidRPr="00E47FE5" w:rsidRDefault="006A06B6" w:rsidP="00511D56">
      <w:pPr>
        <w:spacing w:before="120"/>
        <w:rPr>
          <w:rFonts w:ascii="Arial" w:hAnsi="Arial" w:cs="Arial"/>
          <w:sz w:val="20"/>
        </w:rPr>
      </w:pPr>
      <w:r w:rsidRPr="00E47FE5">
        <w:rPr>
          <w:rFonts w:ascii="Arial" w:hAnsi="Arial" w:cs="Arial"/>
          <w:sz w:val="20"/>
        </w:rPr>
        <w:t>+ Mức độ trung bình: Mệt mỏi, tâm trạng bất an, giảm trí nhớ, giảm tập trung, suy giảm chức năng tâm thần vận động (tốc độ xử lý thông tin, khéo léo);</w:t>
      </w:r>
    </w:p>
    <w:p w:rsidR="006A06B6" w:rsidRPr="00E47FE5" w:rsidRDefault="006A06B6" w:rsidP="00511D56">
      <w:pPr>
        <w:spacing w:before="120"/>
        <w:rPr>
          <w:rFonts w:ascii="Arial" w:hAnsi="Arial" w:cs="Arial"/>
          <w:sz w:val="20"/>
        </w:rPr>
      </w:pPr>
      <w:r w:rsidRPr="00E47FE5">
        <w:rPr>
          <w:rFonts w:ascii="Arial" w:hAnsi="Arial" w:cs="Arial"/>
          <w:sz w:val="20"/>
        </w:rPr>
        <w:t>+ Mức độ nặng (không h</w:t>
      </w:r>
      <w:r w:rsidR="00577C3E" w:rsidRPr="00E47FE5">
        <w:rPr>
          <w:rFonts w:ascii="Arial" w:hAnsi="Arial" w:cs="Arial"/>
          <w:sz w:val="20"/>
          <w:lang w:val="en-US"/>
        </w:rPr>
        <w:t>ồ</w:t>
      </w:r>
      <w:r w:rsidRPr="00E47FE5">
        <w:rPr>
          <w:rFonts w:ascii="Arial" w:hAnsi="Arial" w:cs="Arial"/>
          <w:sz w:val="20"/>
        </w:rPr>
        <w:t xml:space="preserve">i phục): </w:t>
      </w:r>
      <w:r w:rsidR="00577C3E" w:rsidRPr="00E47FE5">
        <w:rPr>
          <w:rFonts w:ascii="Arial" w:hAnsi="Arial" w:cs="Arial"/>
          <w:sz w:val="20"/>
        </w:rPr>
        <w:t>Mất</w:t>
      </w:r>
      <w:r w:rsidRPr="00E47FE5">
        <w:rPr>
          <w:rFonts w:ascii="Arial" w:hAnsi="Arial" w:cs="Arial"/>
          <w:sz w:val="20"/>
        </w:rPr>
        <w:t xml:space="preserve"> năng lực trí tuệ nghiêm trọng ảnh hưởng tới hoạt động xã hội hoặc kỹ năng công việc.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Rối loạn thần kinh thực vật: tăng </w:t>
      </w:r>
      <w:r w:rsidR="000434F7">
        <w:rPr>
          <w:rFonts w:ascii="Arial" w:hAnsi="Arial" w:cs="Arial"/>
          <w:sz w:val="20"/>
        </w:rPr>
        <w:t xml:space="preserve">tiết </w:t>
      </w:r>
      <w:r w:rsidR="006A06B6" w:rsidRPr="00E47FE5">
        <w:rPr>
          <w:rFonts w:ascii="Arial" w:hAnsi="Arial" w:cs="Arial"/>
          <w:sz w:val="20"/>
        </w:rPr>
        <w:t>mồ hôi tay, chân;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Biểu hiệ</w:t>
      </w:r>
      <w:r w:rsidR="00577C3E" w:rsidRPr="00E47FE5">
        <w:rPr>
          <w:rFonts w:ascii="Arial" w:hAnsi="Arial" w:cs="Arial"/>
          <w:sz w:val="20"/>
        </w:rPr>
        <w:t>n da: s</w:t>
      </w:r>
      <w:r w:rsidR="00577C3E" w:rsidRPr="00E47FE5">
        <w:rPr>
          <w:rFonts w:ascii="Arial" w:hAnsi="Arial" w:cs="Arial"/>
          <w:sz w:val="20"/>
          <w:lang w:val="en-US"/>
        </w:rPr>
        <w:t>ẩ</w:t>
      </w:r>
      <w:r w:rsidR="006A06B6" w:rsidRPr="00E47FE5">
        <w:rPr>
          <w:rFonts w:ascii="Arial" w:hAnsi="Arial" w:cs="Arial"/>
          <w:sz w:val="20"/>
        </w:rPr>
        <w:t>n ngứa, chàm.</w:t>
      </w:r>
    </w:p>
    <w:p w:rsidR="006A06B6" w:rsidRPr="00E47FE5" w:rsidRDefault="00577C3E"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6A06B6" w:rsidP="00511D56">
      <w:pPr>
        <w:spacing w:before="120"/>
        <w:rPr>
          <w:rFonts w:ascii="Arial" w:hAnsi="Arial" w:cs="Arial"/>
          <w:sz w:val="20"/>
        </w:rPr>
      </w:pPr>
      <w:r w:rsidRPr="00E47FE5">
        <w:rPr>
          <w:rFonts w:ascii="Arial" w:hAnsi="Arial" w:cs="Arial"/>
          <w:sz w:val="20"/>
        </w:rPr>
        <w:t>Hoạt tính men AChE hồng cầu giảm trên 50% so với hoạ</w:t>
      </w:r>
      <w:r w:rsidR="001903E3" w:rsidRPr="00E47FE5">
        <w:rPr>
          <w:rFonts w:ascii="Arial" w:hAnsi="Arial" w:cs="Arial"/>
          <w:sz w:val="20"/>
        </w:rPr>
        <w:t>t tính AChE h</w:t>
      </w:r>
      <w:r w:rsidR="001903E3" w:rsidRPr="00E47FE5">
        <w:rPr>
          <w:rFonts w:ascii="Arial" w:hAnsi="Arial" w:cs="Arial"/>
          <w:sz w:val="20"/>
          <w:lang w:val="en-US"/>
        </w:rPr>
        <w:t>ồ</w:t>
      </w:r>
      <w:r w:rsidRPr="00E47FE5">
        <w:rPr>
          <w:rFonts w:ascii="Arial" w:hAnsi="Arial" w:cs="Arial"/>
          <w:sz w:val="20"/>
        </w:rPr>
        <w:t>ng cầu tr</w:t>
      </w:r>
      <w:r w:rsidR="00555C6D" w:rsidRPr="00E47FE5">
        <w:rPr>
          <w:rFonts w:ascii="Arial" w:hAnsi="Arial" w:cs="Arial"/>
          <w:sz w:val="20"/>
        </w:rPr>
        <w:t>ướ</w:t>
      </w:r>
      <w:r w:rsidRPr="00E47FE5">
        <w:rPr>
          <w:rFonts w:ascii="Arial" w:hAnsi="Arial" w:cs="Arial"/>
          <w:sz w:val="20"/>
        </w:rPr>
        <w:t>c khi tiếp xúc hoặc hằng số sinh học ở người bình thường.</w:t>
      </w:r>
    </w:p>
    <w:p w:rsidR="006A06B6" w:rsidRPr="00E47FE5" w:rsidRDefault="00577C3E"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417E67" w:rsidRPr="00E47FE5">
        <w:rPr>
          <w:rFonts w:ascii="Arial" w:hAnsi="Arial" w:cs="Arial"/>
          <w:sz w:val="20"/>
        </w:rPr>
        <w:t>Nhiễm</w:t>
      </w:r>
      <w:r w:rsidR="006A06B6" w:rsidRPr="00E47FE5">
        <w:rPr>
          <w:rFonts w:ascii="Arial" w:hAnsi="Arial" w:cs="Arial"/>
          <w:sz w:val="20"/>
        </w:rPr>
        <w:t xml:space="preserve"> độc HCBVTV không phải do nguyên nhân nghề nghiệp.</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Các </w:t>
      </w:r>
      <w:r w:rsidR="00145534" w:rsidRPr="00E47FE5">
        <w:rPr>
          <w:rFonts w:ascii="Arial" w:hAnsi="Arial" w:cs="Arial"/>
          <w:sz w:val="20"/>
        </w:rPr>
        <w:t>tổn thương</w:t>
      </w:r>
      <w:r w:rsidR="006A06B6" w:rsidRPr="00E47FE5">
        <w:rPr>
          <w:rFonts w:ascii="Arial" w:hAnsi="Arial" w:cs="Arial"/>
          <w:sz w:val="20"/>
        </w:rPr>
        <w:t xml:space="preserve"> như mô tả tại </w:t>
      </w:r>
      <w:r w:rsidR="00E47FE5" w:rsidRPr="00E47FE5">
        <w:rPr>
          <w:rFonts w:ascii="Arial" w:hAnsi="Arial" w:cs="Arial"/>
          <w:sz w:val="20"/>
        </w:rPr>
        <w:t>Mục</w:t>
      </w:r>
      <w:r w:rsidR="006A06B6" w:rsidRPr="00E47FE5">
        <w:rPr>
          <w:rFonts w:ascii="Arial" w:hAnsi="Arial" w:cs="Arial"/>
          <w:sz w:val="20"/>
        </w:rPr>
        <w:t xml:space="preserve"> 7 không phải do nhiễm độc HCBVTV, đặc biệt viêm thần kinh ngoại biên của bện</w:t>
      </w:r>
      <w:r w:rsidR="00577C3E" w:rsidRPr="00E47FE5">
        <w:rPr>
          <w:rFonts w:ascii="Arial" w:hAnsi="Arial" w:cs="Arial"/>
          <w:sz w:val="20"/>
        </w:rPr>
        <w:t>h t</w:t>
      </w:r>
      <w:r w:rsidR="00577C3E" w:rsidRPr="00E47FE5">
        <w:rPr>
          <w:rFonts w:ascii="Arial" w:hAnsi="Arial" w:cs="Arial"/>
          <w:sz w:val="20"/>
          <w:lang w:val="en-US"/>
        </w:rPr>
        <w:t>iể</w:t>
      </w:r>
      <w:r w:rsidR="006A06B6" w:rsidRPr="00E47FE5">
        <w:rPr>
          <w:rFonts w:ascii="Arial" w:hAnsi="Arial" w:cs="Arial"/>
          <w:sz w:val="20"/>
        </w:rPr>
        <w:t>u đường type 2.</w:t>
      </w:r>
    </w:p>
    <w:p w:rsidR="006A06B6" w:rsidRPr="00E47FE5" w:rsidRDefault="00577C3E"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20"/>
        <w:gridCol w:w="6726"/>
        <w:gridCol w:w="1331"/>
      </w:tblGrid>
      <w:tr w:rsidR="006A06B6" w:rsidRPr="00E47FE5">
        <w:tc>
          <w:tcPr>
            <w:tcW w:w="562"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05" w:type="pct"/>
            <w:shd w:val="clear" w:color="auto" w:fill="auto"/>
          </w:tcPr>
          <w:p w:rsidR="006A06B6" w:rsidRPr="00E47FE5" w:rsidRDefault="00145534" w:rsidP="00511D56">
            <w:pPr>
              <w:spacing w:before="120"/>
              <w:jc w:val="center"/>
              <w:rPr>
                <w:rFonts w:ascii="Arial" w:hAnsi="Arial" w:cs="Arial"/>
                <w:b/>
                <w:sz w:val="20"/>
                <w:lang w:val="en-US"/>
              </w:rPr>
            </w:pPr>
            <w:r w:rsidRPr="00E47FE5">
              <w:rPr>
                <w:rFonts w:ascii="Arial" w:hAnsi="Arial" w:cs="Arial"/>
                <w:b/>
                <w:sz w:val="20"/>
              </w:rPr>
              <w:t>Tổn thương</w:t>
            </w:r>
            <w:r w:rsidR="00417406" w:rsidRPr="00E47FE5">
              <w:rPr>
                <w:rFonts w:ascii="Arial" w:hAnsi="Arial" w:cs="Arial"/>
                <w:b/>
                <w:sz w:val="20"/>
              </w:rPr>
              <w:t xml:space="preserve"> cơ th</w:t>
            </w:r>
            <w:r w:rsidR="00417406" w:rsidRPr="00E47FE5">
              <w:rPr>
                <w:rFonts w:ascii="Arial" w:hAnsi="Arial" w:cs="Arial"/>
                <w:b/>
                <w:sz w:val="20"/>
                <w:lang w:val="en-US"/>
              </w:rPr>
              <w:t>ể</w:t>
            </w:r>
          </w:p>
        </w:tc>
        <w:tc>
          <w:tcPr>
            <w:tcW w:w="73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C64901"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0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Tâm căn suy nhược</w:t>
            </w:r>
          </w:p>
        </w:tc>
        <w:tc>
          <w:tcPr>
            <w:tcW w:w="73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05"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5E3017" w:rsidRPr="00E47FE5">
              <w:rPr>
                <w:rFonts w:ascii="Arial" w:hAnsi="Arial" w:cs="Arial"/>
                <w:sz w:val="20"/>
              </w:rPr>
              <w:t xml:space="preserve"> trị</w:t>
            </w:r>
            <w:r w:rsidR="006A06B6" w:rsidRPr="00E47FE5">
              <w:rPr>
                <w:rFonts w:ascii="Arial" w:hAnsi="Arial" w:cs="Arial"/>
                <w:sz w:val="20"/>
              </w:rPr>
              <w:t xml:space="preserve"> khỏi</w:t>
            </w:r>
          </w:p>
        </w:tc>
        <w:tc>
          <w:tcPr>
            <w:tcW w:w="73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0</w:t>
            </w: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705"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w:t>
            </w:r>
            <w:r w:rsidR="005E3017" w:rsidRPr="00E47FE5">
              <w:rPr>
                <w:rFonts w:ascii="Arial" w:hAnsi="Arial" w:cs="Arial"/>
                <w:sz w:val="20"/>
              </w:rPr>
              <w:t>ổn định</w:t>
            </w:r>
          </w:p>
        </w:tc>
        <w:tc>
          <w:tcPr>
            <w:tcW w:w="73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10</w:t>
            </w: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705"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5E3017" w:rsidRPr="00E47FE5">
              <w:rPr>
                <w:rFonts w:ascii="Arial" w:hAnsi="Arial" w:cs="Arial"/>
                <w:sz w:val="20"/>
              </w:rPr>
              <w:t xml:space="preserve"> trị</w:t>
            </w:r>
            <w:r w:rsidR="006A06B6" w:rsidRPr="00E47FE5">
              <w:rPr>
                <w:rFonts w:ascii="Arial" w:hAnsi="Arial" w:cs="Arial"/>
                <w:sz w:val="20"/>
              </w:rPr>
              <w:t xml:space="preserve"> không </w:t>
            </w:r>
            <w:r w:rsidR="005E3017" w:rsidRPr="00E47FE5">
              <w:rPr>
                <w:rFonts w:ascii="Arial" w:hAnsi="Arial" w:cs="Arial"/>
                <w:sz w:val="20"/>
              </w:rPr>
              <w:t>ổn định</w:t>
            </w:r>
          </w:p>
        </w:tc>
        <w:tc>
          <w:tcPr>
            <w:tcW w:w="73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25</w:t>
            </w: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70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5E3017" w:rsidRPr="00E47FE5">
              <w:rPr>
                <w:rFonts w:ascii="Arial" w:hAnsi="Arial" w:cs="Arial"/>
                <w:sz w:val="20"/>
                <w:lang w:val="en-US"/>
              </w:rPr>
              <w:t>ố</w:t>
            </w:r>
            <w:r w:rsidRPr="00E47FE5">
              <w:rPr>
                <w:rFonts w:ascii="Arial" w:hAnsi="Arial" w:cs="Arial"/>
                <w:sz w:val="20"/>
              </w:rPr>
              <w:t>i loạn th</w:t>
            </w:r>
            <w:r w:rsidR="005E3017" w:rsidRPr="00E47FE5">
              <w:rPr>
                <w:rFonts w:ascii="Arial" w:hAnsi="Arial" w:cs="Arial"/>
                <w:sz w:val="20"/>
                <w:lang w:val="en-US"/>
              </w:rPr>
              <w:t>ầ</w:t>
            </w:r>
            <w:r w:rsidRPr="00E47FE5">
              <w:rPr>
                <w:rFonts w:ascii="Arial" w:hAnsi="Arial" w:cs="Arial"/>
                <w:sz w:val="20"/>
              </w:rPr>
              <w:t>n kinh thực vật (ra m</w:t>
            </w:r>
            <w:r w:rsidR="005E3017" w:rsidRPr="00E47FE5">
              <w:rPr>
                <w:rFonts w:ascii="Arial" w:hAnsi="Arial" w:cs="Arial"/>
                <w:sz w:val="20"/>
                <w:lang w:val="en-US"/>
              </w:rPr>
              <w:t>ồ</w:t>
            </w:r>
            <w:r w:rsidRPr="00E47FE5">
              <w:rPr>
                <w:rFonts w:ascii="Arial" w:hAnsi="Arial" w:cs="Arial"/>
                <w:sz w:val="20"/>
              </w:rPr>
              <w:t xml:space="preserve"> hôi chân, </w:t>
            </w:r>
            <w:r w:rsidR="005E3017" w:rsidRPr="00E47FE5">
              <w:rPr>
                <w:rFonts w:ascii="Arial" w:hAnsi="Arial" w:cs="Arial"/>
                <w:sz w:val="20"/>
                <w:lang w:val="en-US"/>
              </w:rPr>
              <w:t>t</w:t>
            </w:r>
            <w:r w:rsidRPr="00E47FE5">
              <w:rPr>
                <w:rFonts w:ascii="Arial" w:hAnsi="Arial" w:cs="Arial"/>
                <w:sz w:val="20"/>
              </w:rPr>
              <w:t>ay)</w:t>
            </w:r>
          </w:p>
        </w:tc>
        <w:tc>
          <w:tcPr>
            <w:tcW w:w="73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0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Ra </w:t>
            </w:r>
            <w:r w:rsidR="005E3017" w:rsidRPr="00E47FE5">
              <w:rPr>
                <w:rFonts w:ascii="Arial" w:hAnsi="Arial" w:cs="Arial"/>
                <w:sz w:val="20"/>
              </w:rPr>
              <w:t xml:space="preserve">mồ hôi chân, tay </w:t>
            </w:r>
            <w:r w:rsidR="005E3017" w:rsidRPr="00E47FE5">
              <w:rPr>
                <w:rFonts w:ascii="Arial" w:hAnsi="Arial" w:cs="Arial"/>
                <w:sz w:val="20"/>
                <w:lang w:val="en-US"/>
              </w:rPr>
              <w:t>ẩ</w:t>
            </w:r>
            <w:r w:rsidRPr="00E47FE5">
              <w:rPr>
                <w:rFonts w:ascii="Arial" w:hAnsi="Arial" w:cs="Arial"/>
                <w:sz w:val="20"/>
              </w:rPr>
              <w:t>m ướt thường xuyên</w:t>
            </w:r>
          </w:p>
        </w:tc>
        <w:tc>
          <w:tcPr>
            <w:tcW w:w="73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10</w:t>
            </w: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0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Ra </w:t>
            </w:r>
            <w:r w:rsidR="005E3017" w:rsidRPr="00E47FE5">
              <w:rPr>
                <w:rFonts w:ascii="Arial" w:hAnsi="Arial" w:cs="Arial"/>
                <w:sz w:val="20"/>
              </w:rPr>
              <w:t>mồ hôi</w:t>
            </w:r>
            <w:r w:rsidRPr="00E47FE5">
              <w:rPr>
                <w:rFonts w:ascii="Arial" w:hAnsi="Arial" w:cs="Arial"/>
                <w:sz w:val="20"/>
              </w:rPr>
              <w:t xml:space="preserve"> chân, tay ch</w:t>
            </w:r>
            <w:r w:rsidR="000434F7">
              <w:rPr>
                <w:rFonts w:ascii="Arial" w:hAnsi="Arial" w:cs="Arial"/>
                <w:sz w:val="20"/>
                <w:lang w:val="en-US"/>
              </w:rPr>
              <w:t>ả</w:t>
            </w:r>
            <w:r w:rsidRPr="00E47FE5">
              <w:rPr>
                <w:rFonts w:ascii="Arial" w:hAnsi="Arial" w:cs="Arial"/>
                <w:sz w:val="20"/>
              </w:rPr>
              <w:t>y thành giọt không thường xuyên</w:t>
            </w:r>
          </w:p>
        </w:tc>
        <w:tc>
          <w:tcPr>
            <w:tcW w:w="73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6A06B6" w:rsidRPr="00E47FE5">
        <w:tc>
          <w:tcPr>
            <w:tcW w:w="56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705"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Ra </w:t>
            </w:r>
            <w:r w:rsidR="005E3017" w:rsidRPr="00E47FE5">
              <w:rPr>
                <w:rFonts w:ascii="Arial" w:hAnsi="Arial" w:cs="Arial"/>
                <w:sz w:val="20"/>
              </w:rPr>
              <w:t>mồ hôi</w:t>
            </w:r>
            <w:r w:rsidRPr="00E47FE5">
              <w:rPr>
                <w:rFonts w:ascii="Arial" w:hAnsi="Arial" w:cs="Arial"/>
                <w:sz w:val="20"/>
              </w:rPr>
              <w:t xml:space="preserve"> chân, tay ch</w:t>
            </w:r>
            <w:r w:rsidR="005E3017" w:rsidRPr="00E47FE5">
              <w:rPr>
                <w:rFonts w:ascii="Arial" w:hAnsi="Arial" w:cs="Arial"/>
                <w:sz w:val="20"/>
                <w:lang w:val="en-US"/>
              </w:rPr>
              <w:t>ả</w:t>
            </w:r>
            <w:r w:rsidRPr="00E47FE5">
              <w:rPr>
                <w:rFonts w:ascii="Arial" w:hAnsi="Arial" w:cs="Arial"/>
                <w:sz w:val="20"/>
              </w:rPr>
              <w:t>y thành giọt thường xuyên</w:t>
            </w:r>
          </w:p>
        </w:tc>
        <w:tc>
          <w:tcPr>
            <w:tcW w:w="73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30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2.4.</w:t>
            </w:r>
          </w:p>
        </w:tc>
        <w:tc>
          <w:tcPr>
            <w:tcW w:w="3705" w:type="pct"/>
            <w:shd w:val="clear" w:color="auto" w:fill="auto"/>
          </w:tcPr>
          <w:p w:rsidR="00577C3E" w:rsidRPr="00E47FE5" w:rsidRDefault="005E3017" w:rsidP="00511D56">
            <w:pPr>
              <w:spacing w:before="120"/>
              <w:rPr>
                <w:rFonts w:ascii="Arial" w:hAnsi="Arial" w:cs="Arial"/>
                <w:sz w:val="20"/>
              </w:rPr>
            </w:pPr>
            <w:r w:rsidRPr="00E47FE5">
              <w:rPr>
                <w:rFonts w:ascii="Arial" w:hAnsi="Arial" w:cs="Arial"/>
                <w:sz w:val="20"/>
              </w:rPr>
              <w:t>R</w:t>
            </w:r>
            <w:r w:rsidRPr="00E47FE5">
              <w:rPr>
                <w:rFonts w:ascii="Arial" w:hAnsi="Arial" w:cs="Arial"/>
                <w:sz w:val="20"/>
                <w:lang w:val="en-US"/>
              </w:rPr>
              <w:t>ố</w:t>
            </w:r>
            <w:r w:rsidR="00577C3E" w:rsidRPr="00E47FE5">
              <w:rPr>
                <w:rFonts w:ascii="Arial" w:hAnsi="Arial" w:cs="Arial"/>
                <w:sz w:val="20"/>
              </w:rPr>
              <w:t>i loạ</w:t>
            </w:r>
            <w:r w:rsidRPr="00E47FE5">
              <w:rPr>
                <w:rFonts w:ascii="Arial" w:hAnsi="Arial" w:cs="Arial"/>
                <w:sz w:val="20"/>
              </w:rPr>
              <w:t>n th</w:t>
            </w:r>
            <w:r w:rsidRPr="00E47FE5">
              <w:rPr>
                <w:rFonts w:ascii="Arial" w:hAnsi="Arial" w:cs="Arial"/>
                <w:sz w:val="20"/>
                <w:lang w:val="en-US"/>
              </w:rPr>
              <w:t>ầ</w:t>
            </w:r>
            <w:r w:rsidR="00577C3E" w:rsidRPr="00E47FE5">
              <w:rPr>
                <w:rFonts w:ascii="Arial" w:hAnsi="Arial" w:cs="Arial"/>
                <w:sz w:val="20"/>
              </w:rPr>
              <w:t xml:space="preserve">n kinh thực </w:t>
            </w:r>
            <w:r w:rsidR="000434F7">
              <w:rPr>
                <w:rFonts w:ascii="Arial" w:hAnsi="Arial" w:cs="Arial"/>
                <w:sz w:val="20"/>
              </w:rPr>
              <w:t xml:space="preserve">vật đã điều </w:t>
            </w:r>
            <w:r w:rsidR="00577C3E" w:rsidRPr="00E47FE5">
              <w:rPr>
                <w:rFonts w:ascii="Arial" w:hAnsi="Arial" w:cs="Arial"/>
                <w:sz w:val="20"/>
              </w:rPr>
              <w:t>trị can thiệp</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2.4.1.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Kết quả</w:t>
            </w:r>
            <w:r w:rsidR="005E3017" w:rsidRPr="00E47FE5">
              <w:rPr>
                <w:rFonts w:ascii="Arial" w:hAnsi="Arial" w:cs="Arial"/>
                <w:sz w:val="20"/>
              </w:rPr>
              <w:t xml:space="preserve"> t</w:t>
            </w:r>
            <w:r w:rsidR="005E3017" w:rsidRPr="00E47FE5">
              <w:rPr>
                <w:rFonts w:ascii="Arial" w:hAnsi="Arial" w:cs="Arial"/>
                <w:sz w:val="20"/>
                <w:lang w:val="en-US"/>
              </w:rPr>
              <w:t>ố</w:t>
            </w:r>
            <w:r w:rsidRPr="00E47FE5">
              <w:rPr>
                <w:rFonts w:ascii="Arial" w:hAnsi="Arial" w:cs="Arial"/>
                <w:sz w:val="20"/>
              </w:rPr>
              <w:t>t</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3</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2.4.2.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Kết quả không tốt: tỷ lệ </w:t>
            </w:r>
            <w:r w:rsidR="005E3017" w:rsidRPr="00E47FE5">
              <w:rPr>
                <w:rFonts w:ascii="Arial" w:hAnsi="Arial" w:cs="Arial"/>
                <w:sz w:val="20"/>
                <w:lang w:val="en-US"/>
              </w:rPr>
              <w:t>đ</w:t>
            </w:r>
            <w:r w:rsidRPr="00E47FE5">
              <w:rPr>
                <w:rFonts w:ascii="Arial" w:hAnsi="Arial" w:cs="Arial"/>
                <w:sz w:val="20"/>
              </w:rPr>
              <w:t>ượ</w:t>
            </w:r>
            <w:r w:rsidR="00DA4E4C" w:rsidRPr="00E47FE5">
              <w:rPr>
                <w:rFonts w:ascii="Arial" w:hAnsi="Arial" w:cs="Arial"/>
                <w:sz w:val="20"/>
              </w:rPr>
              <w:t>c tính b</w:t>
            </w:r>
            <w:r w:rsidR="00DA4E4C" w:rsidRPr="00E47FE5">
              <w:rPr>
                <w:rFonts w:ascii="Arial" w:hAnsi="Arial" w:cs="Arial"/>
                <w:sz w:val="20"/>
                <w:lang w:val="en-US"/>
              </w:rPr>
              <w:t>ằ</w:t>
            </w:r>
            <w:r w:rsidRPr="00E47FE5">
              <w:rPr>
                <w:rFonts w:ascii="Arial" w:hAnsi="Arial" w:cs="Arial"/>
                <w:sz w:val="20"/>
              </w:rPr>
              <w:t xml:space="preserve">ng tỷ lệ ở </w:t>
            </w:r>
            <w:r w:rsidR="00E47FE5" w:rsidRPr="00E47FE5">
              <w:rPr>
                <w:rFonts w:ascii="Arial" w:hAnsi="Arial" w:cs="Arial"/>
                <w:sz w:val="20"/>
              </w:rPr>
              <w:t>Mục</w:t>
            </w:r>
            <w:r w:rsidRPr="00E47FE5">
              <w:rPr>
                <w:rFonts w:ascii="Arial" w:hAnsi="Arial" w:cs="Arial"/>
                <w:sz w:val="20"/>
              </w:rPr>
              <w:t xml:space="preserve"> 2.4.1 cộng lùi với tỷ lệ 2.1 hoặc 2.2 hoặc 2.3.</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Bệnh não mạn tính do ti</w:t>
            </w:r>
            <w:r w:rsidR="00DA4E4C" w:rsidRPr="00E47FE5">
              <w:rPr>
                <w:rFonts w:ascii="Arial" w:hAnsi="Arial" w:cs="Arial"/>
                <w:sz w:val="20"/>
                <w:lang w:val="en-US"/>
              </w:rPr>
              <w:t>ế</w:t>
            </w:r>
            <w:r w:rsidRPr="00E47FE5">
              <w:rPr>
                <w:rFonts w:ascii="Arial" w:hAnsi="Arial" w:cs="Arial"/>
                <w:sz w:val="20"/>
              </w:rPr>
              <w:t>p xúc phospho hữu cơ</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3.1.</w:t>
            </w:r>
          </w:p>
        </w:tc>
        <w:tc>
          <w:tcPr>
            <w:tcW w:w="3705" w:type="pct"/>
            <w:shd w:val="clear" w:color="auto" w:fill="auto"/>
          </w:tcPr>
          <w:p w:rsidR="00577C3E" w:rsidRPr="00E47FE5" w:rsidRDefault="00E47FE5" w:rsidP="00511D56">
            <w:pPr>
              <w:spacing w:before="120"/>
              <w:rPr>
                <w:rFonts w:ascii="Arial" w:hAnsi="Arial" w:cs="Arial"/>
                <w:sz w:val="20"/>
              </w:rPr>
            </w:pPr>
            <w:r w:rsidRPr="00E47FE5">
              <w:rPr>
                <w:rFonts w:ascii="Arial" w:hAnsi="Arial" w:cs="Arial"/>
                <w:sz w:val="20"/>
              </w:rPr>
              <w:t>Điều</w:t>
            </w:r>
            <w:r w:rsidR="00577C3E" w:rsidRPr="00E47FE5">
              <w:rPr>
                <w:rFonts w:ascii="Arial" w:hAnsi="Arial" w:cs="Arial"/>
                <w:sz w:val="20"/>
              </w:rPr>
              <w:t xml:space="preserve"> trị </w:t>
            </w:r>
            <w:r w:rsidR="005E3017" w:rsidRPr="00E47FE5">
              <w:rPr>
                <w:rFonts w:ascii="Arial" w:hAnsi="Arial" w:cs="Arial"/>
                <w:sz w:val="20"/>
              </w:rPr>
              <w:t>ổn định</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3.2.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nhẹ</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3.3.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trung bình</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6C1A8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3.4.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nặng</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31 -</w:t>
            </w:r>
            <w:r w:rsidR="006C1A8B" w:rsidRPr="00E47FE5">
              <w:rPr>
                <w:rFonts w:ascii="Arial" w:hAnsi="Arial" w:cs="Arial"/>
                <w:sz w:val="20"/>
                <w:lang w:val="en-US"/>
              </w:rPr>
              <w:t xml:space="preserve"> </w:t>
            </w:r>
            <w:r w:rsidRPr="00E47FE5">
              <w:rPr>
                <w:rFonts w:ascii="Arial" w:hAnsi="Arial" w:cs="Arial"/>
                <w:sz w:val="20"/>
              </w:rPr>
              <w:t>35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Rung giậ</w:t>
            </w:r>
            <w:r w:rsidR="00DA4E4C" w:rsidRPr="00E47FE5">
              <w:rPr>
                <w:rFonts w:ascii="Arial" w:hAnsi="Arial" w:cs="Arial"/>
                <w:sz w:val="20"/>
              </w:rPr>
              <w:t>t nhãn c</w:t>
            </w:r>
            <w:r w:rsidR="00DA4E4C" w:rsidRPr="00E47FE5">
              <w:rPr>
                <w:rFonts w:ascii="Arial" w:hAnsi="Arial" w:cs="Arial"/>
                <w:sz w:val="20"/>
                <w:lang w:val="en-US"/>
              </w:rPr>
              <w:t>ầ</w:t>
            </w:r>
            <w:r w:rsidRPr="00E47FE5">
              <w:rPr>
                <w:rFonts w:ascii="Arial" w:hAnsi="Arial" w:cs="Arial"/>
                <w:sz w:val="20"/>
              </w:rPr>
              <w:t>u</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4.1.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Rung giật ở một m</w:t>
            </w:r>
            <w:r w:rsidR="00DA4E4C" w:rsidRPr="00E47FE5">
              <w:rPr>
                <w:rFonts w:ascii="Arial" w:hAnsi="Arial" w:cs="Arial"/>
                <w:sz w:val="20"/>
                <w:lang w:val="en-US"/>
              </w:rPr>
              <w:t>ắ</w:t>
            </w:r>
            <w:r w:rsidRPr="00E47FE5">
              <w:rPr>
                <w:rFonts w:ascii="Arial" w:hAnsi="Arial" w:cs="Arial"/>
                <w:sz w:val="20"/>
              </w:rPr>
              <w:t>t</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6</w:t>
            </w:r>
            <w:r w:rsidR="006C1A8B" w:rsidRPr="00E47FE5">
              <w:rPr>
                <w:rFonts w:ascii="Arial" w:hAnsi="Arial" w:cs="Arial"/>
                <w:sz w:val="20"/>
                <w:lang w:val="en-US"/>
              </w:rPr>
              <w:t xml:space="preserve"> </w:t>
            </w:r>
            <w:r w:rsidRPr="00E47FE5">
              <w:rPr>
                <w:rFonts w:ascii="Arial" w:hAnsi="Arial" w:cs="Arial"/>
                <w:sz w:val="20"/>
              </w:rPr>
              <w:t>- 10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4.2.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Rung giật cả</w:t>
            </w:r>
            <w:r w:rsidR="00DA4E4C" w:rsidRPr="00E47FE5">
              <w:rPr>
                <w:rFonts w:ascii="Arial" w:hAnsi="Arial" w:cs="Arial"/>
                <w:sz w:val="20"/>
              </w:rPr>
              <w:t xml:space="preserve"> hai m</w:t>
            </w:r>
            <w:r w:rsidR="00DA4E4C" w:rsidRPr="00E47FE5">
              <w:rPr>
                <w:rFonts w:ascii="Arial" w:hAnsi="Arial" w:cs="Arial"/>
                <w:sz w:val="20"/>
                <w:lang w:val="en-US"/>
              </w:rPr>
              <w:t>ắ</w:t>
            </w:r>
            <w:r w:rsidRPr="00E47FE5">
              <w:rPr>
                <w:rFonts w:ascii="Arial" w:hAnsi="Arial" w:cs="Arial"/>
                <w:sz w:val="20"/>
              </w:rPr>
              <w:t>t</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4.3.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Bệnh gây giảm thị lực: tỷ lệ đ</w:t>
            </w:r>
            <w:r w:rsidR="000578ED" w:rsidRPr="00E47FE5">
              <w:rPr>
                <w:rFonts w:ascii="Arial" w:hAnsi="Arial" w:cs="Arial"/>
                <w:sz w:val="20"/>
                <w:lang w:val="en-US"/>
              </w:rPr>
              <w:t>ược</w:t>
            </w:r>
            <w:r w:rsidRPr="00E47FE5">
              <w:rPr>
                <w:rFonts w:ascii="Arial" w:hAnsi="Arial" w:cs="Arial"/>
                <w:sz w:val="20"/>
              </w:rPr>
              <w:t xml:space="preserve"> cộng lùi tỷ lệ giảm thị lực tương ứng được quy định tại Bảng 2 của Thông tư 28/2013/TTLB-BYT-</w:t>
            </w:r>
            <w:r w:rsidR="00DA4E4C" w:rsidRPr="00E47FE5">
              <w:rPr>
                <w:rFonts w:ascii="Arial" w:hAnsi="Arial" w:cs="Arial"/>
                <w:sz w:val="20"/>
              </w:rPr>
              <w:t>BLĐTBXH sau khi đ</w:t>
            </w:r>
            <w:r w:rsidR="00DA4E4C" w:rsidRPr="00E47FE5">
              <w:rPr>
                <w:rFonts w:ascii="Arial" w:hAnsi="Arial" w:cs="Arial"/>
                <w:sz w:val="20"/>
                <w:lang w:val="en-US"/>
              </w:rPr>
              <w:t>ã</w:t>
            </w:r>
            <w:r w:rsidRPr="00E47FE5">
              <w:rPr>
                <w:rFonts w:ascii="Arial" w:hAnsi="Arial" w:cs="Arial"/>
                <w:sz w:val="20"/>
              </w:rPr>
              <w:t xml:space="preserve"> loại trừ tối đa giảm thị lực do các nguyên nhân khác gây nên.</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Rung cơ cục bộ</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5.1.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Chưa gây suy giảm chức năng</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5.2.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Gây suy giảm chức năng: Tỷ lệ áp dụng theo suy giảm chức năng tương ứng của bộ phận đó được quy định tại Bảng 2 của Thông tư 28/2013/TTLB-BYT-BLĐTBXH.</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Tổn thương liệt</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Liệt hai tay hoặc hai chân</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6.1.1.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nhẹ</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40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6.1.2.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vừa</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61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65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6.1.3.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nặng</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76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80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6.1.4.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Liệt ho</w:t>
            </w:r>
            <w:r w:rsidR="00DA4E4C" w:rsidRPr="00E47FE5">
              <w:rPr>
                <w:rFonts w:ascii="Arial" w:hAnsi="Arial" w:cs="Arial"/>
                <w:sz w:val="20"/>
                <w:lang w:val="en-US"/>
              </w:rPr>
              <w:t>à</w:t>
            </w:r>
            <w:r w:rsidRPr="00E47FE5">
              <w:rPr>
                <w:rFonts w:ascii="Arial" w:hAnsi="Arial" w:cs="Arial"/>
                <w:sz w:val="20"/>
              </w:rPr>
              <w:t>n toàn</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86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90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Liệt một tay hoặc một chân</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6.2.</w:t>
            </w:r>
            <w:r w:rsidR="00DA4E4C" w:rsidRPr="00E47FE5">
              <w:rPr>
                <w:rFonts w:ascii="Arial" w:hAnsi="Arial" w:cs="Arial"/>
                <w:sz w:val="20"/>
                <w:lang w:val="en-US"/>
              </w:rPr>
              <w:t>1</w:t>
            </w:r>
            <w:r w:rsidRPr="00E47FE5">
              <w:rPr>
                <w:rFonts w:ascii="Arial" w:hAnsi="Arial" w:cs="Arial"/>
                <w:sz w:val="20"/>
              </w:rPr>
              <w:t>.</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nhẹ</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6C1A8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6.2.2.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vừa</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40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6.2.3.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Mức độ nặng</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51 -</w:t>
            </w:r>
            <w:r w:rsidR="006C1A8B" w:rsidRPr="00E47FE5">
              <w:rPr>
                <w:rFonts w:ascii="Arial" w:hAnsi="Arial" w:cs="Arial"/>
                <w:sz w:val="20"/>
                <w:lang w:val="en-US"/>
              </w:rPr>
              <w:t xml:space="preserve"> </w:t>
            </w:r>
            <w:r w:rsidRPr="00E47FE5">
              <w:rPr>
                <w:rFonts w:ascii="Arial" w:hAnsi="Arial" w:cs="Arial"/>
                <w:sz w:val="20"/>
              </w:rPr>
              <w:t>55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6.2.4.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Liệt hoàn toàn</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61 -</w:t>
            </w:r>
            <w:r w:rsidR="006C1A8B" w:rsidRPr="00E47FE5">
              <w:rPr>
                <w:rFonts w:ascii="Arial" w:hAnsi="Arial" w:cs="Arial"/>
                <w:sz w:val="20"/>
                <w:lang w:val="en-US"/>
              </w:rPr>
              <w:t xml:space="preserve"> </w:t>
            </w:r>
            <w:r w:rsidRPr="00E47FE5">
              <w:rPr>
                <w:rFonts w:ascii="Arial" w:hAnsi="Arial" w:cs="Arial"/>
                <w:sz w:val="20"/>
              </w:rPr>
              <w:t>65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Tổn thương da đ</w:t>
            </w:r>
            <w:r w:rsidR="00DA4E4C" w:rsidRPr="00E47FE5">
              <w:rPr>
                <w:rFonts w:ascii="Arial" w:hAnsi="Arial" w:cs="Arial"/>
                <w:sz w:val="20"/>
                <w:lang w:val="en-US"/>
              </w:rPr>
              <w:t>ể</w:t>
            </w:r>
            <w:r w:rsidRPr="00E47FE5">
              <w:rPr>
                <w:rFonts w:ascii="Arial" w:hAnsi="Arial" w:cs="Arial"/>
                <w:sz w:val="20"/>
              </w:rPr>
              <w:t xml:space="preserve"> lại di ch</w:t>
            </w:r>
            <w:r w:rsidR="00DA4E4C" w:rsidRPr="00E47FE5">
              <w:rPr>
                <w:rFonts w:ascii="Arial" w:hAnsi="Arial" w:cs="Arial"/>
                <w:sz w:val="20"/>
                <w:lang w:val="en-US"/>
              </w:rPr>
              <w:t>ứ</w:t>
            </w:r>
            <w:r w:rsidRPr="00E47FE5">
              <w:rPr>
                <w:rFonts w:ascii="Arial" w:hAnsi="Arial" w:cs="Arial"/>
                <w:sz w:val="20"/>
              </w:rPr>
              <w:t>ng ảnh hưởng đến chức năng da và thẩm mỹ</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Tổn thương dạng dát thay đ</w:t>
            </w:r>
            <w:r w:rsidR="00DA4E4C" w:rsidRPr="00E47FE5">
              <w:rPr>
                <w:rFonts w:ascii="Arial" w:hAnsi="Arial" w:cs="Arial"/>
                <w:sz w:val="20"/>
                <w:lang w:val="en-US"/>
              </w:rPr>
              <w:t>ổ</w:t>
            </w:r>
            <w:r w:rsidRPr="00E47FE5">
              <w:rPr>
                <w:rFonts w:ascii="Arial" w:hAnsi="Arial" w:cs="Arial"/>
                <w:sz w:val="20"/>
              </w:rPr>
              <w:t>i mầu s</w:t>
            </w:r>
            <w:r w:rsidR="00DA4E4C" w:rsidRPr="00E47FE5">
              <w:rPr>
                <w:rFonts w:ascii="Arial" w:hAnsi="Arial" w:cs="Arial"/>
                <w:sz w:val="20"/>
                <w:lang w:val="en-US"/>
              </w:rPr>
              <w:t>ắ</w:t>
            </w:r>
            <w:r w:rsidRPr="00E47FE5">
              <w:rPr>
                <w:rFonts w:ascii="Arial" w:hAnsi="Arial" w:cs="Arial"/>
                <w:sz w:val="20"/>
              </w:rPr>
              <w:t>c da hoặc rối loạn sắc tố</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7.1.1.</w:t>
            </w:r>
          </w:p>
        </w:tc>
        <w:tc>
          <w:tcPr>
            <w:tcW w:w="3705" w:type="pct"/>
            <w:shd w:val="clear" w:color="auto" w:fill="auto"/>
          </w:tcPr>
          <w:p w:rsidR="00577C3E" w:rsidRPr="00E47FE5" w:rsidRDefault="00577C3E" w:rsidP="00511D56">
            <w:pPr>
              <w:spacing w:before="120"/>
              <w:rPr>
                <w:rFonts w:ascii="Arial" w:hAnsi="Arial" w:cs="Arial"/>
                <w:sz w:val="20"/>
                <w:lang w:val="en-US"/>
              </w:rPr>
            </w:pPr>
            <w:r w:rsidRPr="00E47FE5">
              <w:rPr>
                <w:rFonts w:ascii="Arial" w:hAnsi="Arial" w:cs="Arial"/>
                <w:sz w:val="20"/>
              </w:rPr>
              <w:t>Vùng mặ</w:t>
            </w:r>
            <w:r w:rsidR="00DA4E4C" w:rsidRPr="00E47FE5">
              <w:rPr>
                <w:rFonts w:ascii="Arial" w:hAnsi="Arial" w:cs="Arial"/>
                <w:sz w:val="20"/>
              </w:rPr>
              <w:t>t, c</w:t>
            </w:r>
            <w:r w:rsidR="00DA4E4C" w:rsidRPr="00E47FE5">
              <w:rPr>
                <w:rFonts w:ascii="Arial" w:hAnsi="Arial" w:cs="Arial"/>
                <w:sz w:val="20"/>
                <w:lang w:val="en-US"/>
              </w:rPr>
              <w:t>ổ</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7.1.1.1.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1 -</w:t>
            </w:r>
            <w:r w:rsidR="006C1A8B" w:rsidRPr="00E47FE5">
              <w:rPr>
                <w:rFonts w:ascii="Arial" w:hAnsi="Arial" w:cs="Arial"/>
                <w:sz w:val="20"/>
                <w:lang w:val="en-US"/>
              </w:rPr>
              <w:t xml:space="preserve"> </w:t>
            </w:r>
            <w:r w:rsidRPr="00E47FE5">
              <w:rPr>
                <w:rFonts w:ascii="Arial" w:hAnsi="Arial" w:cs="Arial"/>
                <w:sz w:val="20"/>
              </w:rPr>
              <w:t>2</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7.1.1.2.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từ 0,5% đến dưới 1 %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4</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7.1.1.3.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7.1.1.4.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- 15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7.1.1.5.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Vùng lưng - ngực - bụng</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Diện tích tổn thương từ 0,5% đến dưới 1 % diện tích </w:t>
            </w:r>
            <w:r w:rsidR="00DA4E4C" w:rsidRPr="00E47FE5">
              <w:rPr>
                <w:rFonts w:ascii="Arial" w:hAnsi="Arial" w:cs="Arial"/>
                <w:sz w:val="20"/>
              </w:rPr>
              <w:t>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4</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7.1.2.6.</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7.1.2.7.</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30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Chi trên hoặc chi dưới một bên</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7.1.3.1.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7.1.3.2.</w:t>
            </w:r>
          </w:p>
        </w:tc>
        <w:tc>
          <w:tcPr>
            <w:tcW w:w="3705" w:type="pct"/>
            <w:shd w:val="clear" w:color="auto" w:fill="auto"/>
          </w:tcPr>
          <w:p w:rsidR="00577C3E" w:rsidRPr="00E47FE5" w:rsidRDefault="00577C3E" w:rsidP="00511D56">
            <w:pPr>
              <w:spacing w:before="120"/>
              <w:rPr>
                <w:rFonts w:ascii="Arial" w:hAnsi="Arial" w:cs="Arial"/>
                <w:sz w:val="20"/>
                <w:lang w:val="en-US"/>
              </w:rPr>
            </w:pPr>
            <w:r w:rsidRPr="00E47FE5">
              <w:rPr>
                <w:rFonts w:ascii="Arial" w:hAnsi="Arial" w:cs="Arial"/>
                <w:sz w:val="20"/>
              </w:rPr>
              <w:t>Diện tích</w:t>
            </w:r>
            <w:r w:rsidR="00DA4E4C" w:rsidRPr="00E47FE5">
              <w:rPr>
                <w:rFonts w:ascii="Arial" w:hAnsi="Arial" w:cs="Arial"/>
                <w:sz w:val="20"/>
              </w:rPr>
              <w:t xml:space="preserve"> t</w:t>
            </w:r>
            <w:r w:rsidR="00DA4E4C" w:rsidRPr="00E47FE5">
              <w:rPr>
                <w:rFonts w:ascii="Arial" w:hAnsi="Arial" w:cs="Arial"/>
                <w:sz w:val="20"/>
                <w:lang w:val="en-US"/>
              </w:rPr>
              <w:t>ổ</w:t>
            </w:r>
            <w:r w:rsidRPr="00E47FE5">
              <w:rPr>
                <w:rFonts w:ascii="Arial" w:hAnsi="Arial" w:cs="Arial"/>
                <w:sz w:val="20"/>
              </w:rPr>
              <w:t xml:space="preserve">n </w:t>
            </w:r>
            <w:r w:rsidR="00DA4E4C" w:rsidRPr="00E47FE5">
              <w:rPr>
                <w:rFonts w:ascii="Arial" w:hAnsi="Arial" w:cs="Arial"/>
                <w:sz w:val="20"/>
                <w:lang w:val="en-US"/>
              </w:rPr>
              <w:t>t</w:t>
            </w:r>
            <w:r w:rsidRPr="00E47FE5">
              <w:rPr>
                <w:rFonts w:ascii="Arial" w:hAnsi="Arial" w:cs="Arial"/>
                <w:sz w:val="20"/>
              </w:rPr>
              <w:t>h</w:t>
            </w:r>
            <w:r w:rsidR="00DA4E4C" w:rsidRPr="00E47FE5">
              <w:rPr>
                <w:rFonts w:ascii="Arial" w:hAnsi="Arial" w:cs="Arial"/>
                <w:sz w:val="20"/>
                <w:lang w:val="en-US"/>
              </w:rPr>
              <w:t>ươ</w:t>
            </w:r>
            <w:r w:rsidRPr="00E47FE5">
              <w:rPr>
                <w:rFonts w:ascii="Arial" w:hAnsi="Arial" w:cs="Arial"/>
                <w:sz w:val="20"/>
              </w:rPr>
              <w:t xml:space="preserve">ng từ 0,5% đến dưới 1 % diện tích </w:t>
            </w:r>
            <w:r w:rsidR="00DA4E4C" w:rsidRPr="00E47FE5">
              <w:rPr>
                <w:rFonts w:ascii="Arial" w:hAnsi="Arial" w:cs="Arial"/>
                <w:sz w:val="20"/>
                <w:lang w:val="en-US"/>
              </w:rPr>
              <w:t>cơ</w:t>
            </w:r>
            <w:r w:rsidRPr="00E47FE5">
              <w:rPr>
                <w:rFonts w:ascii="Arial" w:hAnsi="Arial" w:cs="Arial"/>
                <w:sz w:val="20"/>
              </w:rPr>
              <w:t xml:space="preserve"> th</w:t>
            </w:r>
            <w:r w:rsidR="00DA4E4C" w:rsidRPr="00E47FE5">
              <w:rPr>
                <w:rFonts w:ascii="Arial" w:hAnsi="Arial" w:cs="Arial"/>
                <w:sz w:val="20"/>
                <w:lang w:val="en-US"/>
              </w:rPr>
              <w:t>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4</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7.1.3.3.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7.1.3.4.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7.1.3.5.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Tổn thương da dạng bong vảy (khô hoặc mỡ), mụn nước, da dày lichen hóa</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7.2.1.</w:t>
            </w:r>
          </w:p>
        </w:tc>
        <w:tc>
          <w:tcPr>
            <w:tcW w:w="3705" w:type="pct"/>
            <w:shd w:val="clear" w:color="auto" w:fill="auto"/>
          </w:tcPr>
          <w:p w:rsidR="00577C3E" w:rsidRPr="00E47FE5" w:rsidRDefault="00577C3E" w:rsidP="00511D56">
            <w:pPr>
              <w:spacing w:before="120"/>
              <w:rPr>
                <w:rFonts w:ascii="Arial" w:hAnsi="Arial" w:cs="Arial"/>
                <w:sz w:val="20"/>
                <w:lang w:val="en-US"/>
              </w:rPr>
            </w:pPr>
            <w:r w:rsidRPr="00E47FE5">
              <w:rPr>
                <w:rFonts w:ascii="Arial" w:hAnsi="Arial" w:cs="Arial"/>
                <w:sz w:val="20"/>
              </w:rPr>
              <w:t>Vùng mặ</w:t>
            </w:r>
            <w:r w:rsidR="00DA4E4C" w:rsidRPr="00E47FE5">
              <w:rPr>
                <w:rFonts w:ascii="Arial" w:hAnsi="Arial" w:cs="Arial"/>
                <w:sz w:val="20"/>
              </w:rPr>
              <w:t>t, c</w:t>
            </w:r>
            <w:r w:rsidR="00DA4E4C" w:rsidRPr="00E47FE5">
              <w:rPr>
                <w:rFonts w:ascii="Arial" w:hAnsi="Arial" w:cs="Arial"/>
                <w:sz w:val="20"/>
                <w:lang w:val="en-US"/>
              </w:rPr>
              <w:t>ổ</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7.2.1.1.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3</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7.2.1.2.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w:t>
            </w:r>
            <w:r w:rsidR="00DA4E4C" w:rsidRPr="00E47FE5">
              <w:rPr>
                <w:rFonts w:ascii="Arial" w:hAnsi="Arial" w:cs="Arial"/>
                <w:sz w:val="20"/>
              </w:rPr>
              <w:t xml:space="preserve"> 0</w:t>
            </w:r>
            <w:r w:rsidR="00DA4E4C" w:rsidRPr="00E47FE5">
              <w:rPr>
                <w:rFonts w:ascii="Arial" w:hAnsi="Arial" w:cs="Arial"/>
                <w:sz w:val="20"/>
                <w:lang w:val="en-US"/>
              </w:rPr>
              <w:t>,</w:t>
            </w:r>
            <w:r w:rsidRPr="00E47FE5">
              <w:rPr>
                <w:rFonts w:ascii="Arial" w:hAnsi="Arial" w:cs="Arial"/>
                <w:sz w:val="20"/>
              </w:rPr>
              <w:t>5% đến dưới 1%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7.2.1.3.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dưới 1,5%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7.2.1.4.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7.2.1.5.</w:t>
            </w:r>
          </w:p>
        </w:tc>
        <w:tc>
          <w:tcPr>
            <w:tcW w:w="3705" w:type="pct"/>
            <w:shd w:val="clear" w:color="auto" w:fill="auto"/>
          </w:tcPr>
          <w:p w:rsidR="00577C3E" w:rsidRPr="00E47FE5" w:rsidRDefault="00577C3E" w:rsidP="00511D56">
            <w:pPr>
              <w:spacing w:before="120"/>
              <w:rPr>
                <w:rFonts w:ascii="Arial" w:hAnsi="Arial" w:cs="Arial"/>
                <w:sz w:val="20"/>
                <w:lang w:val="en-US"/>
              </w:rPr>
            </w:pPr>
            <w:r w:rsidRPr="00E47FE5">
              <w:rPr>
                <w:rFonts w:ascii="Arial" w:hAnsi="Arial" w:cs="Arial"/>
                <w:sz w:val="20"/>
              </w:rPr>
              <w:t>Diện tích tổn thương từ trên 3% diện tích</w:t>
            </w:r>
            <w:r w:rsidR="00DA4E4C" w:rsidRPr="00E47FE5">
              <w:rPr>
                <w:rFonts w:ascii="Arial" w:hAnsi="Arial" w:cs="Arial"/>
                <w:sz w:val="20"/>
              </w:rPr>
              <w:t xml:space="preserve"> cơ th</w:t>
            </w:r>
            <w:r w:rsidR="00DA4E4C" w:rsidRPr="00E47FE5">
              <w:rPr>
                <w:rFonts w:ascii="Arial" w:hAnsi="Arial" w:cs="Arial"/>
                <w:sz w:val="20"/>
                <w:lang w:val="en-US"/>
              </w:rPr>
              <w:t>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6C1A8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Vùng lưng, ngực, bụng</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7.2.2.1.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w:t>
            </w:r>
            <w:r w:rsidR="00714698" w:rsidRPr="00E47FE5">
              <w:rPr>
                <w:rFonts w:ascii="Arial" w:hAnsi="Arial" w:cs="Arial"/>
                <w:sz w:val="20"/>
                <w:lang w:val="en-US"/>
              </w:rPr>
              <w:t>.</w:t>
            </w:r>
            <w:r w:rsidRPr="00E47FE5">
              <w:rPr>
                <w:rFonts w:ascii="Arial" w:hAnsi="Arial" w:cs="Arial"/>
                <w:sz w:val="20"/>
              </w:rPr>
              <w:t>2.2.2.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Diện tích tổn thương từ 0,5% đến dưới 1% diện tích </w:t>
            </w:r>
            <w:r w:rsidR="00DA4E4C" w:rsidRPr="00E47FE5">
              <w:rPr>
                <w:rFonts w:ascii="Arial" w:hAnsi="Arial" w:cs="Arial"/>
                <w:sz w:val="20"/>
              </w:rPr>
              <w:t>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4</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7.2.2</w:t>
            </w:r>
            <w:r w:rsidR="00714698" w:rsidRPr="00E47FE5">
              <w:rPr>
                <w:rFonts w:ascii="Arial" w:hAnsi="Arial" w:cs="Arial"/>
                <w:sz w:val="20"/>
                <w:lang w:val="en-US"/>
              </w:rPr>
              <w:t>.</w:t>
            </w:r>
            <w:r w:rsidRPr="00E47FE5">
              <w:rPr>
                <w:rFonts w:ascii="Arial" w:hAnsi="Arial" w:cs="Arial"/>
                <w:sz w:val="20"/>
              </w:rPr>
              <w:t>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7.2.2.4.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rPr>
            </w:pPr>
            <w:r w:rsidRPr="00E47FE5">
              <w:rPr>
                <w:rFonts w:ascii="Arial" w:hAnsi="Arial" w:cs="Arial"/>
                <w:sz w:val="20"/>
                <w:lang w:val="en-US"/>
              </w:rPr>
              <w:t>7.</w:t>
            </w:r>
            <w:r w:rsidR="00577C3E" w:rsidRPr="00E47FE5">
              <w:rPr>
                <w:rFonts w:ascii="Arial" w:hAnsi="Arial" w:cs="Arial"/>
                <w:sz w:val="20"/>
              </w:rPr>
              <w:t>2.2.5.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6C1A8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rPr>
            </w:pPr>
            <w:r w:rsidRPr="00E47FE5">
              <w:rPr>
                <w:rFonts w:ascii="Arial" w:hAnsi="Arial" w:cs="Arial"/>
                <w:sz w:val="20"/>
                <w:lang w:val="en-US"/>
              </w:rPr>
              <w:t>7.</w:t>
            </w:r>
            <w:r w:rsidR="00577C3E" w:rsidRPr="00E47FE5">
              <w:rPr>
                <w:rFonts w:ascii="Arial" w:hAnsi="Arial" w:cs="Arial"/>
                <w:sz w:val="20"/>
              </w:rPr>
              <w:t>2.2.6.</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lừ 18% đến 27%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30</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rPr>
            </w:pPr>
            <w:r w:rsidRPr="00E47FE5">
              <w:rPr>
                <w:rFonts w:ascii="Arial" w:hAnsi="Arial" w:cs="Arial"/>
                <w:sz w:val="20"/>
                <w:lang w:val="en-US"/>
              </w:rPr>
              <w:t>7.</w:t>
            </w:r>
            <w:r w:rsidR="00577C3E" w:rsidRPr="00E47FE5">
              <w:rPr>
                <w:rFonts w:ascii="Arial" w:hAnsi="Arial" w:cs="Arial"/>
                <w:sz w:val="20"/>
              </w:rPr>
              <w:t>2</w:t>
            </w:r>
            <w:r w:rsidRPr="00E47FE5">
              <w:rPr>
                <w:rFonts w:ascii="Arial" w:hAnsi="Arial" w:cs="Arial"/>
                <w:sz w:val="20"/>
                <w:lang w:val="en-US"/>
              </w:rPr>
              <w:t>.</w:t>
            </w:r>
            <w:r w:rsidRPr="00E47FE5">
              <w:rPr>
                <w:rFonts w:ascii="Arial" w:hAnsi="Arial" w:cs="Arial"/>
                <w:sz w:val="20"/>
              </w:rPr>
              <w:t>2.</w:t>
            </w:r>
            <w:r w:rsidRPr="00E47FE5">
              <w:rPr>
                <w:rFonts w:ascii="Arial" w:hAnsi="Arial" w:cs="Arial"/>
                <w:sz w:val="20"/>
                <w:lang w:val="en-US"/>
              </w:rPr>
              <w:t>7</w:t>
            </w:r>
            <w:r w:rsidR="00577C3E" w:rsidRPr="00E47FE5">
              <w:rPr>
                <w:rFonts w:ascii="Arial" w:hAnsi="Arial" w:cs="Arial"/>
                <w:sz w:val="20"/>
              </w:rPr>
              <w:t>.</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31 -</w:t>
            </w:r>
            <w:r w:rsidR="006C1A8B" w:rsidRPr="00E47FE5">
              <w:rPr>
                <w:rFonts w:ascii="Arial" w:hAnsi="Arial" w:cs="Arial"/>
                <w:sz w:val="20"/>
                <w:lang w:val="en-US"/>
              </w:rPr>
              <w:t xml:space="preserve"> </w:t>
            </w:r>
            <w:r w:rsidRPr="00E47FE5">
              <w:rPr>
                <w:rFonts w:ascii="Arial" w:hAnsi="Arial" w:cs="Arial"/>
                <w:sz w:val="20"/>
              </w:rPr>
              <w:t>35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Chi trên hoặc chi dưới một bên</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7.2.3.1.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1 -</w:t>
            </w:r>
            <w:r w:rsidR="006C1A8B" w:rsidRPr="00E47FE5">
              <w:rPr>
                <w:rFonts w:ascii="Arial" w:hAnsi="Arial" w:cs="Arial"/>
                <w:sz w:val="20"/>
                <w:lang w:val="en-US"/>
              </w:rPr>
              <w:t xml:space="preserve"> </w:t>
            </w:r>
            <w:r w:rsidRPr="00E47FE5">
              <w:rPr>
                <w:rFonts w:ascii="Arial" w:hAnsi="Arial" w:cs="Arial"/>
                <w:sz w:val="20"/>
              </w:rPr>
              <w:t>3</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rPr>
            </w:pPr>
            <w:r w:rsidRPr="00E47FE5">
              <w:rPr>
                <w:rFonts w:ascii="Arial" w:hAnsi="Arial" w:cs="Arial"/>
                <w:sz w:val="20"/>
                <w:lang w:val="en-US"/>
              </w:rPr>
              <w:t>7.</w:t>
            </w:r>
            <w:r w:rsidR="00577C3E" w:rsidRPr="00E47FE5">
              <w:rPr>
                <w:rFonts w:ascii="Arial" w:hAnsi="Arial" w:cs="Arial"/>
                <w:sz w:val="20"/>
              </w:rPr>
              <w:t>2</w:t>
            </w:r>
            <w:r w:rsidRPr="00E47FE5">
              <w:rPr>
                <w:rFonts w:ascii="Arial" w:hAnsi="Arial" w:cs="Arial"/>
                <w:sz w:val="20"/>
                <w:lang w:val="en-US"/>
              </w:rPr>
              <w:t>.</w:t>
            </w:r>
            <w:r w:rsidR="00577C3E" w:rsidRPr="00E47FE5">
              <w:rPr>
                <w:rFonts w:ascii="Arial" w:hAnsi="Arial" w:cs="Arial"/>
                <w:sz w:val="20"/>
              </w:rPr>
              <w:t>3.2.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Diện tích tổn thương từ 0,5% đến dưới 1% diện tích </w:t>
            </w:r>
            <w:r w:rsidR="00DA4E4C" w:rsidRPr="00E47FE5">
              <w:rPr>
                <w:rFonts w:ascii="Arial" w:hAnsi="Arial" w:cs="Arial"/>
                <w:sz w:val="20"/>
              </w:rPr>
              <w:t>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7.2.3</w:t>
            </w:r>
            <w:r w:rsidR="00714698" w:rsidRPr="00E47FE5">
              <w:rPr>
                <w:rFonts w:ascii="Arial" w:hAnsi="Arial" w:cs="Arial"/>
                <w:sz w:val="20"/>
                <w:lang w:val="en-US"/>
              </w:rPr>
              <w:t>.</w:t>
            </w:r>
            <w:r w:rsidRPr="00E47FE5">
              <w:rPr>
                <w:rFonts w:ascii="Arial" w:hAnsi="Arial" w:cs="Arial"/>
                <w:sz w:val="20"/>
              </w:rPr>
              <w:t>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7.2.3.4.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6C1A8B" w:rsidRPr="00E47FE5">
              <w:rPr>
                <w:rFonts w:ascii="Arial" w:hAnsi="Arial" w:cs="Arial"/>
                <w:sz w:val="20"/>
                <w:lang w:val="en-US"/>
              </w:rPr>
              <w:t xml:space="preserve"> </w:t>
            </w:r>
            <w:r w:rsidRPr="00E47FE5">
              <w:rPr>
                <w:rFonts w:ascii="Arial" w:hAnsi="Arial" w:cs="Arial"/>
                <w:sz w:val="20"/>
              </w:rPr>
              <w:t>-</w:t>
            </w:r>
            <w:r w:rsidR="006C1A8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lang w:val="en-US"/>
              </w:rPr>
            </w:pPr>
            <w:r w:rsidRPr="00E47FE5">
              <w:rPr>
                <w:rFonts w:ascii="Arial" w:hAnsi="Arial" w:cs="Arial"/>
                <w:sz w:val="20"/>
                <w:lang w:val="en-US"/>
              </w:rPr>
              <w:t>7.2.3.5.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6C1A8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Tổn thương da dạng dày sừng, teo da, sẩn, nút, củ, cục, sùi</w:t>
            </w:r>
          </w:p>
        </w:tc>
        <w:tc>
          <w:tcPr>
            <w:tcW w:w="733" w:type="pct"/>
            <w:shd w:val="clear" w:color="auto" w:fill="auto"/>
          </w:tcPr>
          <w:p w:rsidR="00577C3E" w:rsidRPr="00E47FE5" w:rsidRDefault="00577C3E" w:rsidP="00511D56">
            <w:pPr>
              <w:spacing w:before="120"/>
              <w:jc w:val="center"/>
              <w:rPr>
                <w:rFonts w:ascii="Arial" w:hAnsi="Arial" w:cs="Arial"/>
                <w:sz w:val="20"/>
                <w:lang w:val="en-US"/>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7.3.1.</w:t>
            </w:r>
          </w:p>
        </w:tc>
        <w:tc>
          <w:tcPr>
            <w:tcW w:w="3705" w:type="pct"/>
            <w:shd w:val="clear" w:color="auto" w:fill="auto"/>
          </w:tcPr>
          <w:p w:rsidR="00577C3E" w:rsidRPr="00E47FE5" w:rsidRDefault="00DA4E4C" w:rsidP="00511D56">
            <w:pPr>
              <w:spacing w:before="120"/>
              <w:rPr>
                <w:rFonts w:ascii="Arial" w:hAnsi="Arial" w:cs="Arial"/>
                <w:sz w:val="20"/>
                <w:lang w:val="en-US"/>
              </w:rPr>
            </w:pPr>
            <w:r w:rsidRPr="00E47FE5">
              <w:rPr>
                <w:rFonts w:ascii="Arial" w:hAnsi="Arial" w:cs="Arial"/>
                <w:sz w:val="20"/>
              </w:rPr>
              <w:t>V</w:t>
            </w:r>
            <w:r w:rsidR="00577C3E" w:rsidRPr="00E47FE5">
              <w:rPr>
                <w:rFonts w:ascii="Arial" w:hAnsi="Arial" w:cs="Arial"/>
                <w:sz w:val="20"/>
              </w:rPr>
              <w:t>ùng mặt, c</w:t>
            </w:r>
            <w:r w:rsidRPr="00E47FE5">
              <w:rPr>
                <w:rFonts w:ascii="Arial" w:hAnsi="Arial" w:cs="Arial"/>
                <w:sz w:val="20"/>
                <w:lang w:val="en-US"/>
              </w:rPr>
              <w:t>ổ</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7.3.1.1.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7.3.1.2.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Diện tích tổn thương từ 0,5% đến dưới 1% diện tích </w:t>
            </w:r>
            <w:r w:rsidR="006C1A8B" w:rsidRPr="00E47FE5">
              <w:rPr>
                <w:rFonts w:ascii="Arial" w:hAnsi="Arial" w:cs="Arial"/>
                <w:sz w:val="20"/>
              </w:rPr>
              <w:t>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7.3.1.3.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dưới 1,5%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7.3.1.4.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Diện tích tổn thương từ 1,5% đến dưới 3% diện tích </w:t>
            </w:r>
            <w:r w:rsidR="00DA4E4C" w:rsidRPr="00E47FE5">
              <w:rPr>
                <w:rFonts w:ascii="Arial" w:hAnsi="Arial" w:cs="Arial"/>
                <w:sz w:val="20"/>
              </w:rPr>
              <w:t>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030DC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7.3.1.5.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3% diện tích cơ thể tr</w:t>
            </w:r>
            <w:r w:rsidR="006C1A8B" w:rsidRPr="00E47FE5">
              <w:rPr>
                <w:rFonts w:ascii="Arial" w:hAnsi="Arial" w:cs="Arial"/>
                <w:sz w:val="20"/>
                <w:lang w:val="en-US"/>
              </w:rPr>
              <w:t>ở</w:t>
            </w:r>
            <w:r w:rsidRPr="00E47FE5">
              <w:rPr>
                <w:rFonts w:ascii="Arial" w:hAnsi="Arial" w:cs="Arial"/>
                <w:sz w:val="20"/>
              </w:rPr>
              <w:t xml:space="preserve"> lên</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26</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30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Vùng lưng, ngực, bụng</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7.3.2.1.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3</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rPr>
            </w:pPr>
            <w:r w:rsidRPr="00E47FE5">
              <w:rPr>
                <w:rFonts w:ascii="Arial" w:hAnsi="Arial" w:cs="Arial"/>
                <w:sz w:val="20"/>
                <w:lang w:val="en-US"/>
              </w:rPr>
              <w:t>7.</w:t>
            </w:r>
            <w:r w:rsidR="00577C3E" w:rsidRPr="00E47FE5">
              <w:rPr>
                <w:rFonts w:ascii="Arial" w:hAnsi="Arial" w:cs="Arial"/>
                <w:sz w:val="20"/>
              </w:rPr>
              <w:t>3.2.2.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714698" w:rsidP="00511D56">
            <w:pPr>
              <w:spacing w:before="120"/>
              <w:rPr>
                <w:rFonts w:ascii="Arial" w:hAnsi="Arial" w:cs="Arial"/>
                <w:sz w:val="20"/>
                <w:lang w:val="en-US"/>
              </w:rPr>
            </w:pPr>
            <w:r w:rsidRPr="00E47FE5">
              <w:rPr>
                <w:rFonts w:ascii="Arial" w:hAnsi="Arial" w:cs="Arial"/>
                <w:sz w:val="20"/>
                <w:lang w:val="en-US"/>
              </w:rPr>
              <w:t>7.3.2.3.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7.3.2.4.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w:t>
            </w:r>
            <w:r w:rsidR="008537E2" w:rsidRPr="00E47FE5">
              <w:rPr>
                <w:rFonts w:ascii="Arial" w:hAnsi="Arial" w:cs="Arial"/>
                <w:sz w:val="20"/>
              </w:rPr>
              <w:t xml:space="preserve"> 5% </w:t>
            </w:r>
            <w:r w:rsidR="008537E2" w:rsidRPr="00E47FE5">
              <w:rPr>
                <w:rFonts w:ascii="Arial" w:hAnsi="Arial" w:cs="Arial"/>
                <w:sz w:val="20"/>
                <w:lang w:val="en-US"/>
              </w:rPr>
              <w:t>đế</w:t>
            </w:r>
            <w:r w:rsidRPr="00E47FE5">
              <w:rPr>
                <w:rFonts w:ascii="Arial" w:hAnsi="Arial" w:cs="Arial"/>
                <w:sz w:val="20"/>
              </w:rPr>
              <w:t>n 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21 -</w:t>
            </w:r>
            <w:r w:rsidR="00030DC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7.3.2.5.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 xml:space="preserve">Diện tích tổn thương chiếm từ 9% đến 17% diện tích </w:t>
            </w:r>
            <w:r w:rsidR="006C1A8B" w:rsidRPr="00E47FE5">
              <w:rPr>
                <w:rFonts w:ascii="Arial" w:hAnsi="Arial" w:cs="Arial"/>
                <w:sz w:val="20"/>
              </w:rPr>
              <w:t>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26</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30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7.3.2.</w:t>
            </w:r>
            <w:r w:rsidR="006C1A8B" w:rsidRPr="00E47FE5">
              <w:rPr>
                <w:rFonts w:ascii="Arial" w:hAnsi="Arial" w:cs="Arial"/>
                <w:sz w:val="20"/>
                <w:lang w:val="en-US"/>
              </w:rPr>
              <w:t>6</w:t>
            </w:r>
            <w:r w:rsidRPr="00E47FE5">
              <w:rPr>
                <w:rFonts w:ascii="Arial" w:hAnsi="Arial" w:cs="Arial"/>
                <w:sz w:val="20"/>
              </w:rPr>
              <w:t>.</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chiếm từ 18% đến 36%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31 -</w:t>
            </w:r>
            <w:r w:rsidR="00030DCB" w:rsidRPr="00E47FE5">
              <w:rPr>
                <w:rFonts w:ascii="Arial" w:hAnsi="Arial" w:cs="Arial"/>
                <w:sz w:val="20"/>
                <w:lang w:val="en-US"/>
              </w:rPr>
              <w:t xml:space="preserve"> </w:t>
            </w:r>
            <w:r w:rsidRPr="00E47FE5">
              <w:rPr>
                <w:rFonts w:ascii="Arial" w:hAnsi="Arial" w:cs="Arial"/>
                <w:sz w:val="20"/>
              </w:rPr>
              <w:t>35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Chi trên hoặc chi dưới một bên</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7.3.3.1.</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5</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9</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7.3.3.2.</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11 - 15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7.3.3.3.</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16</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20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7.3.3.4.</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21</w:t>
            </w:r>
            <w:r w:rsidR="00030DCB" w:rsidRPr="00E47FE5">
              <w:rPr>
                <w:rFonts w:ascii="Arial" w:hAnsi="Arial" w:cs="Arial"/>
                <w:sz w:val="20"/>
                <w:lang w:val="en-US"/>
              </w:rPr>
              <w:t xml:space="preserve"> </w:t>
            </w:r>
            <w:r w:rsidRPr="00E47FE5">
              <w:rPr>
                <w:rFonts w:ascii="Arial" w:hAnsi="Arial" w:cs="Arial"/>
                <w:sz w:val="20"/>
              </w:rPr>
              <w:t>-</w:t>
            </w:r>
            <w:r w:rsidR="00030DCB" w:rsidRPr="00E47FE5">
              <w:rPr>
                <w:rFonts w:ascii="Arial" w:hAnsi="Arial" w:cs="Arial"/>
                <w:sz w:val="20"/>
                <w:lang w:val="en-US"/>
              </w:rPr>
              <w:t xml:space="preserve"> </w:t>
            </w:r>
            <w:r w:rsidRPr="00E47FE5">
              <w:rPr>
                <w:rFonts w:ascii="Arial" w:hAnsi="Arial" w:cs="Arial"/>
                <w:sz w:val="20"/>
              </w:rPr>
              <w:t>25</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7.3.3.5.</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733" w:type="pct"/>
            <w:shd w:val="clear" w:color="auto" w:fill="auto"/>
          </w:tcPr>
          <w:p w:rsidR="00577C3E" w:rsidRPr="00E47FE5" w:rsidRDefault="00577C3E" w:rsidP="00511D56">
            <w:pPr>
              <w:spacing w:before="120"/>
              <w:jc w:val="center"/>
              <w:rPr>
                <w:rFonts w:ascii="Arial" w:hAnsi="Arial" w:cs="Arial"/>
                <w:sz w:val="20"/>
              </w:rPr>
            </w:pPr>
            <w:r w:rsidRPr="00E47FE5">
              <w:rPr>
                <w:rFonts w:ascii="Arial" w:hAnsi="Arial" w:cs="Arial"/>
                <w:sz w:val="20"/>
              </w:rPr>
              <w:t>26 - 30</w:t>
            </w: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Ghi chú:</w:t>
            </w:r>
          </w:p>
          <w:p w:rsidR="00577C3E" w:rsidRPr="00E47FE5" w:rsidRDefault="006C1A8B" w:rsidP="00511D56">
            <w:pPr>
              <w:spacing w:before="120"/>
              <w:rPr>
                <w:rFonts w:ascii="Arial" w:hAnsi="Arial" w:cs="Arial"/>
                <w:sz w:val="20"/>
              </w:rPr>
            </w:pPr>
            <w:r w:rsidRPr="00E47FE5">
              <w:rPr>
                <w:rFonts w:ascii="Arial" w:hAnsi="Arial" w:cs="Arial"/>
                <w:sz w:val="20"/>
                <w:lang w:val="en-US"/>
              </w:rPr>
              <w:t xml:space="preserve">- </w:t>
            </w:r>
            <w:r w:rsidR="00577C3E" w:rsidRPr="00E47FE5">
              <w:rPr>
                <w:rFonts w:ascii="Arial" w:hAnsi="Arial" w:cs="Arial"/>
                <w:sz w:val="20"/>
              </w:rPr>
              <w:t xml:space="preserve">Nếu diện tích da bị </w:t>
            </w:r>
            <w:r w:rsidRPr="00E47FE5">
              <w:rPr>
                <w:rFonts w:ascii="Arial" w:hAnsi="Arial" w:cs="Arial"/>
                <w:sz w:val="20"/>
              </w:rPr>
              <w:t>tổn thương</w:t>
            </w:r>
            <w:r w:rsidR="00577C3E" w:rsidRPr="00E47FE5">
              <w:rPr>
                <w:rFonts w:ascii="Arial" w:hAnsi="Arial" w:cs="Arial"/>
                <w:sz w:val="20"/>
              </w:rPr>
              <w:t xml:space="preserve"> chiếm từ 20 % diện tích cơ thể trở lên ảnh hưởng </w:t>
            </w:r>
            <w:r w:rsidR="000434F7">
              <w:rPr>
                <w:rFonts w:ascii="Arial" w:hAnsi="Arial" w:cs="Arial"/>
                <w:sz w:val="20"/>
              </w:rPr>
              <w:t xml:space="preserve">điều tiết </w:t>
            </w:r>
            <w:r w:rsidR="00577C3E" w:rsidRPr="00E47FE5">
              <w:rPr>
                <w:rFonts w:ascii="Arial" w:hAnsi="Arial" w:cs="Arial"/>
                <w:sz w:val="20"/>
              </w:rPr>
              <w:t>được cộng thêm (cộng lùi) 10%.</w:t>
            </w:r>
          </w:p>
          <w:p w:rsidR="00577C3E" w:rsidRPr="00E47FE5" w:rsidRDefault="006C1A8B" w:rsidP="00511D56">
            <w:pPr>
              <w:spacing w:before="120"/>
              <w:rPr>
                <w:rFonts w:ascii="Arial" w:hAnsi="Arial" w:cs="Arial"/>
                <w:sz w:val="20"/>
              </w:rPr>
            </w:pPr>
            <w:r w:rsidRPr="00E47FE5">
              <w:rPr>
                <w:rFonts w:ascii="Arial" w:hAnsi="Arial" w:cs="Arial"/>
                <w:sz w:val="20"/>
                <w:lang w:val="en-US"/>
              </w:rPr>
              <w:t xml:space="preserve">- </w:t>
            </w:r>
            <w:r w:rsidR="00577C3E" w:rsidRPr="00E47FE5">
              <w:rPr>
                <w:rFonts w:ascii="Arial" w:hAnsi="Arial" w:cs="Arial"/>
                <w:sz w:val="20"/>
              </w:rPr>
              <w:t xml:space="preserve">Nếu nhiều loại tổn thương da (trong </w:t>
            </w:r>
            <w:r w:rsidR="00E47FE5" w:rsidRPr="00E47FE5">
              <w:rPr>
                <w:rFonts w:ascii="Arial" w:hAnsi="Arial" w:cs="Arial"/>
                <w:sz w:val="20"/>
              </w:rPr>
              <w:t>Mục</w:t>
            </w:r>
            <w:r w:rsidR="00577C3E" w:rsidRPr="00E47FE5">
              <w:rPr>
                <w:rFonts w:ascii="Arial" w:hAnsi="Arial" w:cs="Arial"/>
                <w:sz w:val="20"/>
              </w:rPr>
              <w:t xml:space="preserve"> 7.1; 7.2; 7.3 nêu trên) trên cùng một vị trí thì áp dụng tỷ lệ của loại tổn thương có tỷ lệ tổn thươ</w:t>
            </w:r>
            <w:r w:rsidR="000578ED" w:rsidRPr="00E47FE5">
              <w:rPr>
                <w:rFonts w:ascii="Arial" w:hAnsi="Arial" w:cs="Arial"/>
                <w:sz w:val="20"/>
                <w:lang w:val="en-US"/>
              </w:rPr>
              <w:t>n</w:t>
            </w:r>
            <w:r w:rsidR="00577C3E" w:rsidRPr="00E47FE5">
              <w:rPr>
                <w:rFonts w:ascii="Arial" w:hAnsi="Arial" w:cs="Arial"/>
                <w:sz w:val="20"/>
              </w:rPr>
              <w:t>g cơ thể cao nhất.</w:t>
            </w:r>
          </w:p>
        </w:tc>
        <w:tc>
          <w:tcPr>
            <w:tcW w:w="733" w:type="pct"/>
            <w:shd w:val="clear" w:color="auto" w:fill="auto"/>
          </w:tcPr>
          <w:p w:rsidR="00577C3E" w:rsidRPr="00E47FE5" w:rsidRDefault="00577C3E" w:rsidP="00511D56">
            <w:pPr>
              <w:spacing w:before="120"/>
              <w:jc w:val="center"/>
              <w:rPr>
                <w:rFonts w:ascii="Arial" w:hAnsi="Arial" w:cs="Arial"/>
                <w:sz w:val="20"/>
              </w:rPr>
            </w:pPr>
          </w:p>
        </w:tc>
      </w:tr>
      <w:tr w:rsidR="00577C3E" w:rsidRPr="00E47FE5">
        <w:tc>
          <w:tcPr>
            <w:tcW w:w="562"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8.</w:t>
            </w:r>
          </w:p>
        </w:tc>
        <w:tc>
          <w:tcPr>
            <w:tcW w:w="3705" w:type="pct"/>
            <w:shd w:val="clear" w:color="auto" w:fill="auto"/>
          </w:tcPr>
          <w:p w:rsidR="00577C3E" w:rsidRPr="00E47FE5" w:rsidRDefault="00577C3E" w:rsidP="00511D56">
            <w:pPr>
              <w:spacing w:before="120"/>
              <w:rPr>
                <w:rFonts w:ascii="Arial" w:hAnsi="Arial" w:cs="Arial"/>
                <w:sz w:val="20"/>
              </w:rPr>
            </w:pPr>
            <w:r w:rsidRPr="00E47FE5">
              <w:rPr>
                <w:rFonts w:ascii="Arial" w:hAnsi="Arial" w:cs="Arial"/>
                <w:sz w:val="20"/>
              </w:rPr>
              <w:t>Các bi</w:t>
            </w:r>
            <w:r w:rsidR="006C1A8B" w:rsidRPr="00E47FE5">
              <w:rPr>
                <w:rFonts w:ascii="Arial" w:hAnsi="Arial" w:cs="Arial"/>
                <w:sz w:val="20"/>
                <w:lang w:val="en-US"/>
              </w:rPr>
              <w:t>ế</w:t>
            </w:r>
            <w:r w:rsidRPr="00E47FE5">
              <w:rPr>
                <w:rFonts w:ascii="Arial" w:hAnsi="Arial" w:cs="Arial"/>
                <w:sz w:val="20"/>
              </w:rPr>
              <w:t>n chứng (di chứng) khác do nhiễm độc HCBVTV ở các cơ quan, bộ phận áp dụng tỷ lệ tổn thương được quy định tại B</w:t>
            </w:r>
            <w:r w:rsidR="006C1A8B" w:rsidRPr="00E47FE5">
              <w:rPr>
                <w:rFonts w:ascii="Arial" w:hAnsi="Arial" w:cs="Arial"/>
                <w:sz w:val="20"/>
                <w:lang w:val="en-US"/>
              </w:rPr>
              <w:t>ả</w:t>
            </w:r>
            <w:r w:rsidRPr="00E47FE5">
              <w:rPr>
                <w:rFonts w:ascii="Arial" w:hAnsi="Arial" w:cs="Arial"/>
                <w:sz w:val="20"/>
              </w:rPr>
              <w:t>ng 2 của Thông tư 28/20</w:t>
            </w:r>
            <w:r w:rsidR="006C1A8B" w:rsidRPr="00E47FE5">
              <w:rPr>
                <w:rFonts w:ascii="Arial" w:hAnsi="Arial" w:cs="Arial"/>
                <w:sz w:val="20"/>
                <w:lang w:val="en-US"/>
              </w:rPr>
              <w:t>1</w:t>
            </w:r>
            <w:r w:rsidRPr="00E47FE5">
              <w:rPr>
                <w:rFonts w:ascii="Arial" w:hAnsi="Arial" w:cs="Arial"/>
                <w:sz w:val="20"/>
              </w:rPr>
              <w:t>3/</w:t>
            </w:r>
            <w:r w:rsidR="000434F7">
              <w:rPr>
                <w:rFonts w:ascii="Arial" w:hAnsi="Arial" w:cs="Arial"/>
                <w:sz w:val="20"/>
              </w:rPr>
              <w:t>TTLB-BYT-BLĐTBXH</w:t>
            </w:r>
            <w:r w:rsidRPr="00E47FE5">
              <w:rPr>
                <w:rFonts w:ascii="Arial" w:hAnsi="Arial" w:cs="Arial"/>
                <w:sz w:val="20"/>
              </w:rPr>
              <w:t>. Các bệnh cầu th</w:t>
            </w:r>
            <w:r w:rsidR="006C1A8B" w:rsidRPr="00E47FE5">
              <w:rPr>
                <w:rFonts w:ascii="Arial" w:hAnsi="Arial" w:cs="Arial"/>
                <w:sz w:val="20"/>
                <w:lang w:val="en-US"/>
              </w:rPr>
              <w:t>ậ</w:t>
            </w:r>
            <w:r w:rsidRPr="00E47FE5">
              <w:rPr>
                <w:rFonts w:ascii="Arial" w:hAnsi="Arial" w:cs="Arial"/>
                <w:sz w:val="20"/>
              </w:rPr>
              <w:t>n, bệnh k</w:t>
            </w:r>
            <w:r w:rsidR="006C1A8B" w:rsidRPr="00E47FE5">
              <w:rPr>
                <w:rFonts w:ascii="Arial" w:hAnsi="Arial" w:cs="Arial"/>
                <w:sz w:val="20"/>
                <w:lang w:val="en-US"/>
              </w:rPr>
              <w:t>ẽ</w:t>
            </w:r>
            <w:r w:rsidRPr="00E47FE5">
              <w:rPr>
                <w:rFonts w:ascii="Arial" w:hAnsi="Arial" w:cs="Arial"/>
                <w:sz w:val="20"/>
              </w:rPr>
              <w:t xml:space="preserve"> ống thận mạn</w:t>
            </w:r>
            <w:r w:rsidR="006C1A8B" w:rsidRPr="00E47FE5">
              <w:rPr>
                <w:rFonts w:ascii="Arial" w:hAnsi="Arial" w:cs="Arial"/>
                <w:sz w:val="20"/>
                <w:lang w:val="en-US"/>
              </w:rPr>
              <w:t>,</w:t>
            </w:r>
            <w:r w:rsidRPr="00E47FE5">
              <w:rPr>
                <w:rFonts w:ascii="Arial" w:hAnsi="Arial" w:cs="Arial"/>
                <w:sz w:val="20"/>
              </w:rPr>
              <w:t xml:space="preserve"> b</w:t>
            </w:r>
            <w:r w:rsidR="006C1A8B" w:rsidRPr="00E47FE5">
              <w:rPr>
                <w:rFonts w:ascii="Arial" w:hAnsi="Arial" w:cs="Arial"/>
                <w:sz w:val="20"/>
                <w:lang w:val="en-US"/>
              </w:rPr>
              <w:t>ệ</w:t>
            </w:r>
            <w:r w:rsidRPr="00E47FE5">
              <w:rPr>
                <w:rFonts w:ascii="Arial" w:hAnsi="Arial" w:cs="Arial"/>
                <w:sz w:val="20"/>
              </w:rPr>
              <w:t>nh thận mạn tính (nếu có) áp dụ</w:t>
            </w:r>
            <w:r w:rsidR="000578ED" w:rsidRPr="00E47FE5">
              <w:rPr>
                <w:rFonts w:ascii="Arial" w:hAnsi="Arial" w:cs="Arial"/>
                <w:sz w:val="20"/>
              </w:rPr>
              <w:t xml:space="preserve">ng </w:t>
            </w:r>
            <w:r w:rsidR="000578ED" w:rsidRPr="00E47FE5">
              <w:rPr>
                <w:rFonts w:ascii="Arial" w:hAnsi="Arial" w:cs="Arial"/>
                <w:sz w:val="20"/>
                <w:lang w:val="en-US"/>
              </w:rPr>
              <w:t>t</w:t>
            </w:r>
            <w:r w:rsidRPr="00E47FE5">
              <w:rPr>
                <w:rFonts w:ascii="Arial" w:hAnsi="Arial" w:cs="Arial"/>
                <w:sz w:val="20"/>
              </w:rPr>
              <w:t xml:space="preserve">ỷ lệ tổn thương cơ thể quy định tại </w:t>
            </w:r>
            <w:r w:rsidR="00E47FE5" w:rsidRPr="00E47FE5">
              <w:rPr>
                <w:rFonts w:ascii="Arial" w:hAnsi="Arial" w:cs="Arial"/>
                <w:sz w:val="20"/>
              </w:rPr>
              <w:t>Mục</w:t>
            </w:r>
            <w:r w:rsidRPr="00E47FE5">
              <w:rPr>
                <w:rFonts w:ascii="Arial" w:hAnsi="Arial" w:cs="Arial"/>
                <w:sz w:val="20"/>
              </w:rPr>
              <w:t xml:space="preserve"> 9, Phụ lục 9 của Thông tư này</w:t>
            </w:r>
          </w:p>
        </w:tc>
        <w:tc>
          <w:tcPr>
            <w:tcW w:w="733" w:type="pct"/>
            <w:shd w:val="clear" w:color="auto" w:fill="auto"/>
          </w:tcPr>
          <w:p w:rsidR="00577C3E" w:rsidRPr="00E47FE5" w:rsidRDefault="00577C3E" w:rsidP="00511D56">
            <w:pPr>
              <w:spacing w:before="120"/>
              <w:jc w:val="center"/>
              <w:rPr>
                <w:rFonts w:ascii="Arial" w:hAnsi="Arial" w:cs="Arial"/>
                <w:sz w:val="20"/>
              </w:rPr>
            </w:pPr>
          </w:p>
        </w:tc>
      </w:tr>
    </w:tbl>
    <w:p w:rsidR="00577C3E" w:rsidRPr="00E47FE5" w:rsidRDefault="00577C3E" w:rsidP="00511D56">
      <w:pPr>
        <w:spacing w:before="120"/>
        <w:rPr>
          <w:rFonts w:ascii="Arial" w:hAnsi="Arial" w:cs="Arial"/>
          <w:sz w:val="20"/>
          <w:lang w:val="en-US"/>
        </w:rPr>
      </w:pPr>
    </w:p>
    <w:p w:rsidR="006A06B6" w:rsidRPr="00E47FE5" w:rsidRDefault="00030DCB" w:rsidP="00511D56">
      <w:pPr>
        <w:spacing w:before="120"/>
        <w:jc w:val="center"/>
        <w:rPr>
          <w:rFonts w:ascii="Arial" w:hAnsi="Arial" w:cs="Arial"/>
          <w:b/>
        </w:rPr>
      </w:pPr>
      <w:bookmarkStart w:id="39" w:name="chuong_pl_15"/>
      <w:r w:rsidRPr="00E47FE5">
        <w:rPr>
          <w:rFonts w:ascii="Arial" w:hAnsi="Arial" w:cs="Arial"/>
          <w:b/>
        </w:rPr>
        <w:t>PHỤ LỤC 15</w:t>
      </w:r>
      <w:bookmarkEnd w:id="39"/>
    </w:p>
    <w:p w:rsidR="006A06B6" w:rsidRPr="00E47FE5" w:rsidRDefault="00D133E6" w:rsidP="00511D56">
      <w:pPr>
        <w:spacing w:before="120"/>
        <w:jc w:val="center"/>
        <w:rPr>
          <w:rFonts w:ascii="Arial" w:hAnsi="Arial" w:cs="Arial"/>
          <w:sz w:val="20"/>
        </w:rPr>
      </w:pPr>
      <w:bookmarkStart w:id="40" w:name="chuong_pl_15_name"/>
      <w:r w:rsidRPr="00E47FE5">
        <w:rPr>
          <w:rFonts w:ascii="Arial" w:hAnsi="Arial" w:cs="Arial"/>
          <w:sz w:val="20"/>
        </w:rPr>
        <w:t>HƯỚNG DẪN CHẨN ĐOÁN, GIÁM ĐỊNH SUY GIẢM KHẢ NĂNG LAO ĐỘNG DO BỆNH NHIỄM ĐỘC NICOTIN NGHỀ NGHIỆP</w:t>
      </w:r>
      <w:bookmarkEnd w:id="40"/>
      <w:r w:rsidR="00DB6592" w:rsidRPr="00E47FE5">
        <w:rPr>
          <w:rFonts w:ascii="Arial" w:hAnsi="Arial" w:cs="Arial"/>
          <w:sz w:val="20"/>
          <w:lang w:val="en-US"/>
        </w:rPr>
        <w:br/>
      </w:r>
      <w:r w:rsidR="006A06B6" w:rsidRPr="00E47FE5">
        <w:rPr>
          <w:rFonts w:ascii="Arial" w:hAnsi="Arial" w:cs="Arial"/>
          <w:i/>
          <w:sz w:val="20"/>
        </w:rPr>
        <w:t>(Ban hành kèm theo Thông tư s</w:t>
      </w:r>
      <w:r w:rsidR="0083183D" w:rsidRPr="00E47FE5">
        <w:rPr>
          <w:rFonts w:ascii="Arial" w:hAnsi="Arial" w:cs="Arial"/>
          <w:i/>
          <w:sz w:val="20"/>
          <w:lang w:val="en-US"/>
        </w:rPr>
        <w:t>ố 15</w:t>
      </w:r>
      <w:r w:rsidR="006A06B6" w:rsidRPr="00E47FE5">
        <w:rPr>
          <w:rFonts w:ascii="Arial" w:hAnsi="Arial" w:cs="Arial"/>
          <w:i/>
          <w:sz w:val="20"/>
        </w:rPr>
        <w:t>/2016/TT-BYT</w:t>
      </w:r>
      <w:r w:rsidR="0083183D" w:rsidRPr="00E47FE5">
        <w:rPr>
          <w:rFonts w:ascii="Arial" w:hAnsi="Arial" w:cs="Arial"/>
          <w:i/>
          <w:sz w:val="20"/>
          <w:lang w:val="en-US"/>
        </w:rPr>
        <w:t xml:space="preserve"> ngày 15 t</w:t>
      </w:r>
      <w:r w:rsidR="006A06B6" w:rsidRPr="00E47FE5">
        <w:rPr>
          <w:rFonts w:ascii="Arial" w:hAnsi="Arial" w:cs="Arial"/>
          <w:i/>
          <w:sz w:val="20"/>
        </w:rPr>
        <w:t>háng</w:t>
      </w:r>
      <w:r w:rsidR="00A8373D" w:rsidRPr="00E47FE5">
        <w:rPr>
          <w:rFonts w:ascii="Arial" w:hAnsi="Arial" w:cs="Arial"/>
          <w:i/>
          <w:sz w:val="20"/>
          <w:lang w:val="en-US"/>
        </w:rPr>
        <w:t xml:space="preserve"> 5</w:t>
      </w:r>
      <w:r w:rsidR="006A06B6" w:rsidRPr="00E47FE5">
        <w:rPr>
          <w:rFonts w:ascii="Arial" w:hAnsi="Arial" w:cs="Arial"/>
          <w:i/>
          <w:sz w:val="20"/>
        </w:rPr>
        <w:t xml:space="preserve"> năm 2016 của Bộ trưởng Bộ Y</w:t>
      </w:r>
      <w:r w:rsidR="002F626A" w:rsidRPr="00E47FE5">
        <w:rPr>
          <w:rFonts w:ascii="Arial" w:hAnsi="Arial" w:cs="Arial"/>
          <w:i/>
          <w:sz w:val="20"/>
          <w:lang w:val="en-US"/>
        </w:rPr>
        <w:t xml:space="preserve"> </w:t>
      </w:r>
      <w:r w:rsidR="006A06B6" w:rsidRPr="00E47FE5">
        <w:rPr>
          <w:rFonts w:ascii="Arial" w:hAnsi="Arial" w:cs="Arial"/>
          <w:i/>
          <w:sz w:val="20"/>
        </w:rPr>
        <w:t>tế)</w:t>
      </w:r>
    </w:p>
    <w:p w:rsidR="006A06B6" w:rsidRPr="00E47FE5" w:rsidRDefault="002F626A"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nhiễm độc nicotin nghề nghiệp là bệnh </w:t>
      </w:r>
      <w:r w:rsidR="00417E67" w:rsidRPr="00E47FE5">
        <w:rPr>
          <w:rFonts w:ascii="Arial" w:hAnsi="Arial" w:cs="Arial"/>
          <w:sz w:val="20"/>
        </w:rPr>
        <w:t>nhiễm</w:t>
      </w:r>
      <w:r w:rsidRPr="00E47FE5">
        <w:rPr>
          <w:rFonts w:ascii="Arial" w:hAnsi="Arial" w:cs="Arial"/>
          <w:sz w:val="20"/>
        </w:rPr>
        <w:t xml:space="preserve"> độc do tiếp xúc với nicotin trong quá trình lao động.</w:t>
      </w:r>
    </w:p>
    <w:p w:rsidR="006A06B6" w:rsidRPr="00E47FE5" w:rsidRDefault="002F626A"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Nicotin trong môi trường lao động.</w:t>
      </w:r>
    </w:p>
    <w:p w:rsidR="006A06B6" w:rsidRPr="00E47FE5" w:rsidRDefault="002F626A"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Thu hoạch, sơ chế, đóng kiện, vận chuyển, lưu kho thuốc lá, thuốc lào;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thuố</w:t>
      </w:r>
      <w:r w:rsidR="004E0C7D" w:rsidRPr="00E47FE5">
        <w:rPr>
          <w:rFonts w:ascii="Arial" w:hAnsi="Arial" w:cs="Arial"/>
          <w:sz w:val="20"/>
        </w:rPr>
        <w:t xml:space="preserve">c lá như </w:t>
      </w:r>
      <w:r w:rsidR="004E0C7D" w:rsidRPr="00E47FE5">
        <w:rPr>
          <w:rFonts w:ascii="Arial" w:hAnsi="Arial" w:cs="Arial"/>
          <w:sz w:val="20"/>
          <w:lang w:val="en-US"/>
        </w:rPr>
        <w:t>S</w:t>
      </w:r>
      <w:r w:rsidR="006A06B6" w:rsidRPr="00E47FE5">
        <w:rPr>
          <w:rFonts w:ascii="Arial" w:hAnsi="Arial" w:cs="Arial"/>
          <w:sz w:val="20"/>
        </w:rPr>
        <w:t>ấy, sàng, tẩm nguyên liệu, thái sợi, cuốn điếu, đóng bao;</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Sản xuất, sử dụng hóa chất bảo vệ thực vật có sử dụng nguyên liệu là nicotin;</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Các nghề, công việc khác có tiếp xúc với nicotin.</w:t>
      </w:r>
    </w:p>
    <w:p w:rsidR="006A06B6" w:rsidRPr="00E47FE5" w:rsidRDefault="004E0C7D"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4E0C7D"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các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nicotin vượt quá giới hạn tiếp xúc ngắn cho phép theo quy chuẩn, tiêu chuẩn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Biên bản xác nhận tiếp xúc với yếu tố có hại gây bệnh nghề nghiệp cấp tính theo quy định hiện hành.</w:t>
      </w:r>
    </w:p>
    <w:p w:rsidR="006A06B6" w:rsidRPr="00E47FE5" w:rsidRDefault="004E0C7D"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Nhiễm độc m</w:t>
      </w:r>
      <w:r w:rsidR="00A8373D" w:rsidRPr="00E47FE5">
        <w:rPr>
          <w:rFonts w:ascii="Arial" w:hAnsi="Arial" w:cs="Arial"/>
          <w:b/>
          <w:sz w:val="20"/>
          <w:lang w:val="en-US"/>
        </w:rPr>
        <w:t>ạ</w:t>
      </w:r>
      <w:r w:rsidR="006A06B6" w:rsidRPr="00E47FE5">
        <w:rPr>
          <w:rFonts w:ascii="Arial" w:hAnsi="Arial" w:cs="Arial"/>
          <w:b/>
          <w:sz w:val="20"/>
        </w:rPr>
        <w:t>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w:t>
      </w:r>
      <w:r w:rsidR="004E0C7D" w:rsidRPr="00E47FE5">
        <w:rPr>
          <w:rFonts w:ascii="Arial" w:hAnsi="Arial" w:cs="Arial"/>
          <w:sz w:val="20"/>
        </w:rPr>
        <w:t>nh b</w:t>
      </w:r>
      <w:r w:rsidR="004E0C7D" w:rsidRPr="00E47FE5">
        <w:rPr>
          <w:rFonts w:ascii="Arial" w:hAnsi="Arial" w:cs="Arial"/>
          <w:sz w:val="20"/>
          <w:lang w:val="en-US"/>
        </w:rPr>
        <w:t>ằ</w:t>
      </w:r>
      <w:r w:rsidRPr="00E47FE5">
        <w:rPr>
          <w:rFonts w:ascii="Arial" w:hAnsi="Arial" w:cs="Arial"/>
          <w:sz w:val="20"/>
        </w:rPr>
        <w:t>ng hai trong ba tiêu chí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Tiếp xúc với nicotin trong quá trình lao động;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Nồng độ nicotin vượt quá giới hạn tiếp xúc ca làm việc cho phép theo quy chu</w:t>
      </w:r>
      <w:r w:rsidR="004E0C7D" w:rsidRPr="00E47FE5">
        <w:rPr>
          <w:rFonts w:ascii="Arial" w:hAnsi="Arial" w:cs="Arial"/>
          <w:sz w:val="20"/>
          <w:lang w:val="en-US"/>
        </w:rPr>
        <w:t>ẩ</w:t>
      </w:r>
      <w:r w:rsidR="006A06B6" w:rsidRPr="00E47FE5">
        <w:rPr>
          <w:rFonts w:ascii="Arial" w:hAnsi="Arial" w:cs="Arial"/>
          <w:sz w:val="20"/>
        </w:rPr>
        <w:t>n, tiêu chu</w:t>
      </w:r>
      <w:r w:rsidR="004E0C7D" w:rsidRPr="00E47FE5">
        <w:rPr>
          <w:rFonts w:ascii="Arial" w:hAnsi="Arial" w:cs="Arial"/>
          <w:sz w:val="20"/>
          <w:lang w:val="en-US"/>
        </w:rPr>
        <w:t>ẩ</w:t>
      </w:r>
      <w:r w:rsidR="006A06B6" w:rsidRPr="00E47FE5">
        <w:rPr>
          <w:rFonts w:ascii="Arial" w:hAnsi="Arial" w:cs="Arial"/>
          <w:sz w:val="20"/>
        </w:rPr>
        <w:t>n hiện hành;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Nicotin niệu &gt; 0,3 mg/L đối với người không hút thu</w:t>
      </w:r>
      <w:r w:rsidR="004E0C7D" w:rsidRPr="00E47FE5">
        <w:rPr>
          <w:rFonts w:ascii="Arial" w:hAnsi="Arial" w:cs="Arial"/>
          <w:sz w:val="20"/>
          <w:lang w:val="en-US"/>
        </w:rPr>
        <w:t>ố</w:t>
      </w:r>
      <w:r w:rsidR="006A06B6" w:rsidRPr="00E47FE5">
        <w:rPr>
          <w:rFonts w:ascii="Arial" w:hAnsi="Arial" w:cs="Arial"/>
          <w:sz w:val="20"/>
        </w:rPr>
        <w:t>c và &gt; 1,2 mg/L đ</w:t>
      </w:r>
      <w:r w:rsidR="004E0C7D" w:rsidRPr="00E47FE5">
        <w:rPr>
          <w:rFonts w:ascii="Arial" w:hAnsi="Arial" w:cs="Arial"/>
          <w:sz w:val="20"/>
          <w:lang w:val="en-US"/>
        </w:rPr>
        <w:t>ố</w:t>
      </w:r>
      <w:r w:rsidR="006A06B6" w:rsidRPr="00E47FE5">
        <w:rPr>
          <w:rFonts w:ascii="Arial" w:hAnsi="Arial" w:cs="Arial"/>
          <w:sz w:val="20"/>
        </w:rPr>
        <w:t>i với người hút thuốc lá (lấy m</w:t>
      </w:r>
      <w:r w:rsidR="004E0C7D" w:rsidRPr="00E47FE5">
        <w:rPr>
          <w:rFonts w:ascii="Arial" w:hAnsi="Arial" w:cs="Arial"/>
          <w:sz w:val="20"/>
          <w:lang w:val="en-US"/>
        </w:rPr>
        <w:t>ẫ</w:t>
      </w:r>
      <w:r w:rsidR="006A06B6" w:rsidRPr="00E47FE5">
        <w:rPr>
          <w:rFonts w:ascii="Arial" w:hAnsi="Arial" w:cs="Arial"/>
          <w:sz w:val="20"/>
        </w:rPr>
        <w:t>u ngay sau ca làm việc).</w:t>
      </w:r>
    </w:p>
    <w:p w:rsidR="004E0C7D" w:rsidRPr="00E47FE5" w:rsidRDefault="000E7E2F" w:rsidP="00511D56">
      <w:pPr>
        <w:spacing w:before="120"/>
        <w:rPr>
          <w:rFonts w:ascii="Arial" w:hAnsi="Arial" w:cs="Arial"/>
          <w:b/>
          <w:sz w:val="20"/>
          <w:lang w:val="en-US"/>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Không quy định.</w:t>
      </w:r>
    </w:p>
    <w:p w:rsidR="006A06B6" w:rsidRPr="00E47FE5" w:rsidRDefault="000E7E2F"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cấp tính: không quy định;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Nhiễm độc mãn tính: 12 tháng.</w:t>
      </w:r>
    </w:p>
    <w:p w:rsidR="006A06B6" w:rsidRPr="00E47FE5" w:rsidRDefault="000E7E2F"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w:t>
      </w:r>
      <w:r w:rsidRPr="00E47FE5">
        <w:rPr>
          <w:rFonts w:ascii="Arial" w:hAnsi="Arial" w:cs="Arial"/>
          <w:b/>
          <w:sz w:val="20"/>
          <w:lang w:val="en-US"/>
        </w:rPr>
        <w:t>ẩ</w:t>
      </w:r>
      <w:r w:rsidR="006A06B6" w:rsidRPr="00E47FE5">
        <w:rPr>
          <w:rFonts w:ascii="Arial" w:hAnsi="Arial" w:cs="Arial"/>
          <w:b/>
          <w:sz w:val="20"/>
        </w:rPr>
        <w:t>n đoán</w:t>
      </w:r>
    </w:p>
    <w:p w:rsidR="006A06B6" w:rsidRPr="00E47FE5" w:rsidRDefault="000E7E2F" w:rsidP="00511D56">
      <w:pPr>
        <w:spacing w:before="120"/>
        <w:rPr>
          <w:rFonts w:ascii="Arial" w:hAnsi="Arial" w:cs="Arial"/>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0E7E2F"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Chóng mặt, nhức đầu dữ dội, mặt xanh tái.</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 xml:space="preserve">Buồn nôn, nôn, </w:t>
      </w:r>
      <w:r w:rsidR="000E7E2F" w:rsidRPr="00E47FE5">
        <w:rPr>
          <w:rFonts w:ascii="Arial" w:hAnsi="Arial" w:cs="Arial"/>
          <w:sz w:val="20"/>
          <w:lang w:val="en-US"/>
        </w:rPr>
        <w:t>đ</w:t>
      </w:r>
      <w:r w:rsidR="006A06B6" w:rsidRPr="00E47FE5">
        <w:rPr>
          <w:rFonts w:ascii="Arial" w:hAnsi="Arial" w:cs="Arial"/>
          <w:sz w:val="20"/>
        </w:rPr>
        <w:t>au bụng, tiêu chảy.</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0E7E2F" w:rsidRPr="00E47FE5">
        <w:rPr>
          <w:rFonts w:ascii="Arial" w:hAnsi="Arial" w:cs="Arial"/>
          <w:sz w:val="20"/>
          <w:lang w:val="en-US"/>
        </w:rPr>
        <w:t>Ứ</w:t>
      </w:r>
      <w:r w:rsidR="006A06B6" w:rsidRPr="00E47FE5">
        <w:rPr>
          <w:rFonts w:ascii="Arial" w:hAnsi="Arial" w:cs="Arial"/>
          <w:sz w:val="20"/>
        </w:rPr>
        <w:t>a nước bọt, vã mồ hôi lạnh.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Tim đập nhanh, huyết áp tăng, đau vùng tim.</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Rối loạn thị giác, thính giác.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Rung mi m</w:t>
      </w:r>
      <w:r w:rsidR="000E7E2F" w:rsidRPr="00E47FE5">
        <w:rPr>
          <w:rFonts w:ascii="Arial" w:hAnsi="Arial" w:cs="Arial"/>
          <w:sz w:val="20"/>
          <w:lang w:val="en-US"/>
        </w:rPr>
        <w:t>ắ</w:t>
      </w:r>
      <w:r w:rsidR="006A06B6" w:rsidRPr="00E47FE5">
        <w:rPr>
          <w:rFonts w:ascii="Arial" w:hAnsi="Arial" w:cs="Arial"/>
          <w:sz w:val="20"/>
        </w:rPr>
        <w:t>t, run tay, chuột rút.</w:t>
      </w:r>
    </w:p>
    <w:p w:rsidR="000E7E2F" w:rsidRPr="00E47FE5" w:rsidRDefault="000E7E2F" w:rsidP="00511D56">
      <w:pPr>
        <w:spacing w:before="120"/>
        <w:rPr>
          <w:rFonts w:ascii="Arial" w:hAnsi="Arial" w:cs="Arial"/>
          <w:sz w:val="20"/>
          <w:lang w:val="en-US"/>
        </w:rPr>
      </w:pPr>
      <w:r w:rsidRPr="00E47FE5">
        <w:rPr>
          <w:rFonts w:ascii="Arial" w:hAnsi="Arial" w:cs="Arial"/>
          <w:sz w:val="20"/>
          <w:lang w:val="en-US"/>
        </w:rPr>
        <w:t xml:space="preserve">7.1.2. </w:t>
      </w:r>
      <w:r w:rsidR="00417E67" w:rsidRPr="00E47FE5">
        <w:rPr>
          <w:rFonts w:ascii="Arial" w:hAnsi="Arial" w:cs="Arial"/>
          <w:sz w:val="20"/>
        </w:rPr>
        <w:t>Nhiễm</w:t>
      </w:r>
      <w:r w:rsidR="006A06B6" w:rsidRPr="00E47FE5">
        <w:rPr>
          <w:rFonts w:ascii="Arial" w:hAnsi="Arial" w:cs="Arial"/>
          <w:sz w:val="20"/>
        </w:rPr>
        <w:t xml:space="preserve">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Tâm căn suy nhược;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kết mạc mắt, chảy nước mắt, nhức mắt, giảm thị lực;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Viêm da mạn tính dị ứng;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Tim mạch: Hạ huyết áp, tăng huyết</w:t>
      </w:r>
      <w:r w:rsidR="00CF3B53" w:rsidRPr="00E47FE5">
        <w:rPr>
          <w:rFonts w:ascii="Arial" w:hAnsi="Arial" w:cs="Arial"/>
          <w:sz w:val="20"/>
        </w:rPr>
        <w:t xml:space="preserve"> </w:t>
      </w:r>
      <w:r w:rsidR="006A06B6" w:rsidRPr="00E47FE5">
        <w:rPr>
          <w:rFonts w:ascii="Arial" w:hAnsi="Arial" w:cs="Arial"/>
          <w:sz w:val="20"/>
        </w:rPr>
        <w:t>áp, loạn nhịp ngoại tâm</w:t>
      </w:r>
      <w:r w:rsidR="00CF3B53" w:rsidRPr="00E47FE5">
        <w:rPr>
          <w:rFonts w:ascii="Arial" w:hAnsi="Arial" w:cs="Arial"/>
          <w:sz w:val="20"/>
        </w:rPr>
        <w:t xml:space="preserve"> </w:t>
      </w:r>
      <w:r w:rsidR="006A06B6" w:rsidRPr="00E47FE5">
        <w:rPr>
          <w:rFonts w:ascii="Arial" w:hAnsi="Arial" w:cs="Arial"/>
          <w:sz w:val="20"/>
        </w:rPr>
        <w:t>thu,</w:t>
      </w:r>
      <w:r w:rsidR="00CF3B53" w:rsidRPr="00E47FE5">
        <w:rPr>
          <w:rFonts w:ascii="Arial" w:hAnsi="Arial" w:cs="Arial"/>
          <w:sz w:val="20"/>
        </w:rPr>
        <w:t xml:space="preserve"> </w:t>
      </w:r>
      <w:r w:rsidR="006A06B6" w:rsidRPr="00E47FE5">
        <w:rPr>
          <w:rFonts w:ascii="Arial" w:hAnsi="Arial" w:cs="Arial"/>
          <w:sz w:val="20"/>
        </w:rPr>
        <w:t>nhịp</w:t>
      </w:r>
      <w:r w:rsidR="000E7E2F" w:rsidRPr="00E47FE5">
        <w:rPr>
          <w:rFonts w:ascii="Arial" w:hAnsi="Arial" w:cs="Arial"/>
          <w:sz w:val="20"/>
          <w:lang w:val="en-US"/>
        </w:rPr>
        <w:t xml:space="preserve"> </w:t>
      </w:r>
      <w:r w:rsidR="006A06B6" w:rsidRPr="00E47FE5">
        <w:rPr>
          <w:rFonts w:ascii="Arial" w:hAnsi="Arial" w:cs="Arial"/>
          <w:sz w:val="20"/>
        </w:rPr>
        <w:t>chậm, tổn thương động mạch vành;</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Tiêu hóa: buồn nôn, ăn không ngon miệng, khó tiêu, tiêu chảy, ợ chua, đau thượng vị;</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Hô hấp: viêm phế quản mạn tính, rối loạn thông khí phổi.</w:t>
      </w:r>
    </w:p>
    <w:p w:rsidR="006A06B6" w:rsidRPr="00E47FE5" w:rsidRDefault="000E7E2F"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w:t>
      </w:r>
      <w:r w:rsidRPr="00E47FE5">
        <w:rPr>
          <w:rFonts w:ascii="Arial" w:hAnsi="Arial" w:cs="Arial"/>
          <w:b/>
          <w:sz w:val="20"/>
          <w:lang w:val="en-US"/>
        </w:rPr>
        <w:t>à</w:t>
      </w:r>
      <w:r w:rsidR="006A06B6" w:rsidRPr="00E47FE5">
        <w:rPr>
          <w:rFonts w:ascii="Arial" w:hAnsi="Arial" w:cs="Arial"/>
          <w:b/>
          <w:sz w:val="20"/>
        </w:rPr>
        <w:t>ng</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Nicotin niệu &gt; 0,3 mg/L đ</w:t>
      </w:r>
      <w:r w:rsidR="000E7E2F" w:rsidRPr="00E47FE5">
        <w:rPr>
          <w:rFonts w:ascii="Arial" w:hAnsi="Arial" w:cs="Arial"/>
          <w:sz w:val="20"/>
          <w:lang w:val="en-US"/>
        </w:rPr>
        <w:t>ố</w:t>
      </w:r>
      <w:r w:rsidR="006A06B6" w:rsidRPr="00E47FE5">
        <w:rPr>
          <w:rFonts w:ascii="Arial" w:hAnsi="Arial" w:cs="Arial"/>
          <w:sz w:val="20"/>
        </w:rPr>
        <w:t>i với người không hút thuốc và nicotin niệu &gt;</w:t>
      </w:r>
      <w:r w:rsidR="000E7E2F" w:rsidRPr="00E47FE5">
        <w:rPr>
          <w:rFonts w:ascii="Arial" w:hAnsi="Arial" w:cs="Arial"/>
          <w:sz w:val="20"/>
          <w:lang w:val="en-US"/>
        </w:rPr>
        <w:t xml:space="preserve"> 1,2 </w:t>
      </w:r>
      <w:r w:rsidR="006A06B6" w:rsidRPr="00E47FE5">
        <w:rPr>
          <w:rFonts w:ascii="Arial" w:hAnsi="Arial" w:cs="Arial"/>
          <w:sz w:val="20"/>
        </w:rPr>
        <w:t>mg/L đối với người hút thuốc (lấy mẫu ngay sau ca làm việc);</w:t>
      </w:r>
    </w:p>
    <w:p w:rsidR="006A06B6" w:rsidRPr="00E47FE5" w:rsidRDefault="00680757" w:rsidP="00511D56">
      <w:pPr>
        <w:spacing w:before="120"/>
        <w:rPr>
          <w:rFonts w:ascii="Arial" w:hAnsi="Arial" w:cs="Arial"/>
          <w:sz w:val="20"/>
        </w:rPr>
      </w:pPr>
      <w:r w:rsidRPr="00E47FE5">
        <w:rPr>
          <w:rFonts w:ascii="Arial" w:hAnsi="Arial" w:cs="Arial"/>
          <w:sz w:val="20"/>
        </w:rPr>
        <w:t>-</w:t>
      </w:r>
      <w:r w:rsidR="00CF3B53" w:rsidRPr="00E47FE5">
        <w:rPr>
          <w:rFonts w:ascii="Arial" w:hAnsi="Arial" w:cs="Arial"/>
          <w:sz w:val="20"/>
        </w:rPr>
        <w:t xml:space="preserve"> </w:t>
      </w:r>
      <w:r w:rsidR="006A06B6" w:rsidRPr="00E47FE5">
        <w:rPr>
          <w:rFonts w:ascii="Arial" w:hAnsi="Arial" w:cs="Arial"/>
          <w:sz w:val="20"/>
        </w:rPr>
        <w:t>Hoặc cotinin niệu &gt; 0,5 mg/L đối</w:t>
      </w:r>
      <w:r w:rsidR="00CF3B53" w:rsidRPr="00E47FE5">
        <w:rPr>
          <w:rFonts w:ascii="Arial" w:hAnsi="Arial" w:cs="Arial"/>
          <w:sz w:val="20"/>
        </w:rPr>
        <w:t xml:space="preserve"> </w:t>
      </w:r>
      <w:r w:rsidR="006A06B6" w:rsidRPr="00E47FE5">
        <w:rPr>
          <w:rFonts w:ascii="Arial" w:hAnsi="Arial" w:cs="Arial"/>
          <w:sz w:val="20"/>
        </w:rPr>
        <w:t>với người không hút thuốc</w:t>
      </w:r>
      <w:r w:rsidR="00CF3B53" w:rsidRPr="00E47FE5">
        <w:rPr>
          <w:rFonts w:ascii="Arial" w:hAnsi="Arial" w:cs="Arial"/>
          <w:sz w:val="20"/>
        </w:rPr>
        <w:t xml:space="preserve"> </w:t>
      </w:r>
      <w:r w:rsidR="006A06B6" w:rsidRPr="00E47FE5">
        <w:rPr>
          <w:rFonts w:ascii="Arial" w:hAnsi="Arial" w:cs="Arial"/>
          <w:sz w:val="20"/>
        </w:rPr>
        <w:t>và</w:t>
      </w:r>
      <w:r w:rsidR="00CF3B53" w:rsidRPr="00E47FE5">
        <w:rPr>
          <w:rFonts w:ascii="Arial" w:hAnsi="Arial" w:cs="Arial"/>
          <w:sz w:val="20"/>
        </w:rPr>
        <w:t xml:space="preserve"> </w:t>
      </w:r>
      <w:r w:rsidR="006A06B6" w:rsidRPr="00E47FE5">
        <w:rPr>
          <w:rFonts w:ascii="Arial" w:hAnsi="Arial" w:cs="Arial"/>
          <w:sz w:val="20"/>
        </w:rPr>
        <w:t>&gt;</w:t>
      </w:r>
      <w:r w:rsidR="000E7E2F" w:rsidRPr="00E47FE5">
        <w:rPr>
          <w:rFonts w:ascii="Arial" w:hAnsi="Arial" w:cs="Arial"/>
          <w:sz w:val="20"/>
          <w:lang w:val="en-US"/>
        </w:rPr>
        <w:t xml:space="preserve"> 1</w:t>
      </w:r>
      <w:r w:rsidR="006A06B6" w:rsidRPr="00E47FE5">
        <w:rPr>
          <w:rFonts w:ascii="Arial" w:hAnsi="Arial" w:cs="Arial"/>
          <w:sz w:val="20"/>
        </w:rPr>
        <w:t>,2mg/L đối với người hút thuốc (lấy mẫu 24</w:t>
      </w:r>
      <w:r w:rsidR="00CF3B53" w:rsidRPr="00E47FE5">
        <w:rPr>
          <w:rFonts w:ascii="Arial" w:hAnsi="Arial" w:cs="Arial"/>
          <w:sz w:val="20"/>
        </w:rPr>
        <w:t xml:space="preserve"> </w:t>
      </w:r>
      <w:r w:rsidR="006A06B6" w:rsidRPr="00E47FE5">
        <w:rPr>
          <w:rFonts w:ascii="Arial" w:hAnsi="Arial" w:cs="Arial"/>
          <w:sz w:val="20"/>
        </w:rPr>
        <w:t>giờ trong tuần làm việc).</w:t>
      </w:r>
    </w:p>
    <w:p w:rsidR="006A06B6" w:rsidRPr="00E47FE5" w:rsidRDefault="000E7E2F"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 xml:space="preserve">Chẩn đoán phân biệt nhiễm độc nicotin không phải do nguyên nhân </w:t>
      </w:r>
      <w:r w:rsidR="00E72327" w:rsidRPr="00E47FE5">
        <w:rPr>
          <w:rFonts w:ascii="Arial" w:hAnsi="Arial" w:cs="Arial"/>
          <w:sz w:val="20"/>
        </w:rPr>
        <w:t>nghề</w:t>
      </w:r>
      <w:r w:rsidRPr="00E47FE5">
        <w:rPr>
          <w:rFonts w:ascii="Arial" w:hAnsi="Arial" w:cs="Arial"/>
          <w:sz w:val="20"/>
        </w:rPr>
        <w:t xml:space="preserve"> nghiệp.</w:t>
      </w:r>
    </w:p>
    <w:p w:rsidR="006A06B6" w:rsidRPr="00E47FE5" w:rsidRDefault="000E7E2F"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Hướng d</w:t>
      </w:r>
      <w:r w:rsidRPr="00E47FE5">
        <w:rPr>
          <w:rFonts w:ascii="Arial" w:hAnsi="Arial" w:cs="Arial"/>
          <w:b/>
          <w:sz w:val="20"/>
          <w:lang w:val="en-US"/>
        </w:rPr>
        <w:t>ẫ</w:t>
      </w:r>
      <w:r w:rsidR="006A06B6" w:rsidRPr="00E47FE5">
        <w:rPr>
          <w:rFonts w:ascii="Arial" w:hAnsi="Arial" w:cs="Arial"/>
          <w:b/>
          <w:sz w:val="20"/>
        </w:rPr>
        <w:t>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31"/>
        <w:gridCol w:w="6924"/>
        <w:gridCol w:w="1222"/>
      </w:tblGrid>
      <w:tr w:rsidR="006A06B6" w:rsidRPr="00E47FE5">
        <w:tc>
          <w:tcPr>
            <w:tcW w:w="51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814"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67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81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Viêm </w:t>
            </w:r>
            <w:r w:rsidR="00555C6D" w:rsidRPr="00E47FE5">
              <w:rPr>
                <w:rFonts w:ascii="Arial" w:hAnsi="Arial" w:cs="Arial"/>
                <w:sz w:val="20"/>
              </w:rPr>
              <w:t>kết</w:t>
            </w:r>
            <w:r w:rsidRPr="00E47FE5">
              <w:rPr>
                <w:rFonts w:ascii="Arial" w:hAnsi="Arial" w:cs="Arial"/>
                <w:sz w:val="20"/>
              </w:rPr>
              <w:t xml:space="preserve"> mạc mạn tính</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 xml:space="preserve">1 </w:t>
            </w:r>
            <w:r w:rsidR="00010EB1" w:rsidRPr="00E47FE5">
              <w:rPr>
                <w:rFonts w:ascii="Arial" w:hAnsi="Arial" w:cs="Arial"/>
                <w:sz w:val="20"/>
              </w:rPr>
              <w:t xml:space="preserve">- </w:t>
            </w:r>
            <w:r w:rsidRPr="00E47FE5">
              <w:rPr>
                <w:rFonts w:ascii="Arial" w:hAnsi="Arial" w:cs="Arial"/>
                <w:sz w:val="20"/>
              </w:rPr>
              <w:t>3</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81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Viêm da mạn tính do dị ứng</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814" w:type="pct"/>
            <w:shd w:val="clear" w:color="auto" w:fill="auto"/>
          </w:tcPr>
          <w:p w:rsidR="006A06B6" w:rsidRPr="00E47FE5" w:rsidRDefault="00DD7D54" w:rsidP="00511D56">
            <w:pPr>
              <w:spacing w:before="120"/>
              <w:rPr>
                <w:rFonts w:ascii="Arial" w:hAnsi="Arial" w:cs="Arial"/>
                <w:sz w:val="20"/>
              </w:rPr>
            </w:pPr>
            <w:r w:rsidRPr="00E47FE5">
              <w:rPr>
                <w:rFonts w:ascii="Arial" w:hAnsi="Arial" w:cs="Arial"/>
                <w:sz w:val="20"/>
                <w:lang w:val="en-US"/>
              </w:rPr>
              <w:t>Tổ</w:t>
            </w:r>
            <w:r w:rsidR="006A06B6" w:rsidRPr="00E47FE5">
              <w:rPr>
                <w:rFonts w:ascii="Arial" w:hAnsi="Arial" w:cs="Arial"/>
                <w:sz w:val="20"/>
              </w:rPr>
              <w:t xml:space="preserve">n thương dạng dát </w:t>
            </w:r>
            <w:r w:rsidRPr="00E47FE5">
              <w:rPr>
                <w:rFonts w:ascii="Arial" w:hAnsi="Arial" w:cs="Arial"/>
                <w:sz w:val="20"/>
              </w:rPr>
              <w:t>thay đổi</w:t>
            </w:r>
            <w:r w:rsidR="006A06B6" w:rsidRPr="00E47FE5">
              <w:rPr>
                <w:rFonts w:ascii="Arial" w:hAnsi="Arial" w:cs="Arial"/>
                <w:sz w:val="20"/>
              </w:rPr>
              <w:t xml:space="preserve"> m</w:t>
            </w:r>
            <w:r w:rsidRPr="00E47FE5">
              <w:rPr>
                <w:rFonts w:ascii="Arial" w:hAnsi="Arial" w:cs="Arial"/>
                <w:sz w:val="20"/>
                <w:lang w:val="en-US"/>
              </w:rPr>
              <w:t>ầ</w:t>
            </w:r>
            <w:r w:rsidR="006A06B6" w:rsidRPr="00E47FE5">
              <w:rPr>
                <w:rFonts w:ascii="Arial" w:hAnsi="Arial" w:cs="Arial"/>
                <w:sz w:val="20"/>
              </w:rPr>
              <w:t>u s</w:t>
            </w:r>
            <w:r w:rsidRPr="00E47FE5">
              <w:rPr>
                <w:rFonts w:ascii="Arial" w:hAnsi="Arial" w:cs="Arial"/>
                <w:sz w:val="20"/>
                <w:lang w:val="en-US"/>
              </w:rPr>
              <w:t>ắ</w:t>
            </w:r>
            <w:r w:rsidR="006A06B6" w:rsidRPr="00E47FE5">
              <w:rPr>
                <w:rFonts w:ascii="Arial" w:hAnsi="Arial" w:cs="Arial"/>
                <w:sz w:val="20"/>
              </w:rPr>
              <w:t>c da</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814"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3F6265" w:rsidRPr="00E47FE5">
              <w:rPr>
                <w:rFonts w:ascii="Arial" w:hAnsi="Arial" w:cs="Arial"/>
                <w:sz w:val="20"/>
              </w:rPr>
              <w:t>t, c</w:t>
            </w:r>
            <w:r w:rsidR="003F6265" w:rsidRPr="00E47FE5">
              <w:rPr>
                <w:rFonts w:ascii="Arial" w:hAnsi="Arial" w:cs="Arial"/>
                <w:sz w:val="20"/>
                <w:lang w:val="en-US"/>
              </w:rPr>
              <w:t>ổ</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2.1.1.1.</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2.1.1.2.</w:t>
            </w:r>
          </w:p>
        </w:tc>
        <w:tc>
          <w:tcPr>
            <w:tcW w:w="3814" w:type="pct"/>
            <w:shd w:val="clear" w:color="auto" w:fill="auto"/>
          </w:tcPr>
          <w:p w:rsidR="006A06B6" w:rsidRPr="00E47FE5" w:rsidRDefault="0032064D" w:rsidP="00511D56">
            <w:pPr>
              <w:spacing w:before="120"/>
              <w:rPr>
                <w:rFonts w:ascii="Arial" w:hAnsi="Arial" w:cs="Arial"/>
                <w:sz w:val="20"/>
                <w:lang w:val="en-US"/>
              </w:rPr>
            </w:pPr>
            <w:r w:rsidRPr="00E47FE5">
              <w:rPr>
                <w:rFonts w:ascii="Arial" w:hAnsi="Arial" w:cs="Arial"/>
                <w:sz w:val="20"/>
              </w:rPr>
              <w:t>Diện tích</w:t>
            </w:r>
            <w:r w:rsidR="006A06B6" w:rsidRPr="00E47FE5">
              <w:rPr>
                <w:rFonts w:ascii="Arial" w:hAnsi="Arial" w:cs="Arial"/>
                <w:sz w:val="20"/>
              </w:rPr>
              <w:t xml:space="preserve"> từ 0,5% </w:t>
            </w:r>
            <w:r w:rsidR="00304CEE"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cơ th</w:t>
            </w:r>
            <w:r w:rsidR="003671A0" w:rsidRPr="00E47FE5">
              <w:rPr>
                <w:rFonts w:ascii="Arial" w:hAnsi="Arial" w:cs="Arial"/>
                <w:sz w:val="20"/>
                <w:lang w:val="en-US"/>
              </w:rPr>
              <w:t>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2.1.1.3.</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EE2E08" w:rsidRPr="00E47FE5">
              <w:rPr>
                <w:rFonts w:ascii="Arial" w:hAnsi="Arial" w:cs="Arial"/>
                <w:sz w:val="20"/>
              </w:rPr>
              <w:t>tổn thương</w:t>
            </w:r>
            <w:r w:rsidR="006A06B6" w:rsidRPr="00E47FE5">
              <w:rPr>
                <w:rFonts w:ascii="Arial" w:hAnsi="Arial" w:cs="Arial"/>
                <w:sz w:val="20"/>
              </w:rPr>
              <w:t xml:space="preserve"> từ 1 % </w:t>
            </w:r>
            <w:r w:rsidR="00246E56" w:rsidRPr="00E47FE5">
              <w:rPr>
                <w:rFonts w:ascii="Arial" w:hAnsi="Arial" w:cs="Arial"/>
                <w:sz w:val="20"/>
              </w:rPr>
              <w:t>đến</w:t>
            </w:r>
            <w:r w:rsidR="006A06B6" w:rsidRPr="00E47FE5">
              <w:rPr>
                <w:rFonts w:ascii="Arial" w:hAnsi="Arial" w:cs="Arial"/>
                <w:sz w:val="20"/>
              </w:rPr>
              <w:t xml:space="preserve"> dướ</w:t>
            </w:r>
            <w:r w:rsidR="003F6265" w:rsidRPr="00E47FE5">
              <w:rPr>
                <w:rFonts w:ascii="Arial" w:hAnsi="Arial" w:cs="Arial"/>
                <w:sz w:val="20"/>
              </w:rPr>
              <w:t>i 1</w:t>
            </w:r>
            <w:r w:rsidR="003F6265"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diện tích</w:t>
            </w:r>
            <w:r w:rsidR="006A06B6" w:rsidRPr="00E47FE5">
              <w:rPr>
                <w:rFonts w:ascii="Arial" w:hAnsi="Arial" w:cs="Arial"/>
                <w:sz w:val="20"/>
              </w:rPr>
              <w:t xml:space="preserve"> </w:t>
            </w:r>
            <w:r w:rsidR="003F6265"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2.1.1.4.</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w:t>
            </w:r>
            <w:r w:rsidR="00981F94">
              <w:rPr>
                <w:rFonts w:ascii="Arial" w:hAnsi="Arial" w:cs="Arial"/>
                <w:sz w:val="20"/>
                <w:lang w:val="en-US"/>
              </w:rPr>
              <w:t>,</w:t>
            </w:r>
            <w:r w:rsidR="006A06B6" w:rsidRPr="00E47FE5">
              <w:rPr>
                <w:rFonts w:ascii="Arial" w:hAnsi="Arial" w:cs="Arial"/>
                <w:sz w:val="20"/>
              </w:rPr>
              <w:t xml:space="preserve">5% </w:t>
            </w:r>
            <w:r w:rsidR="00246E56"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2.1.1.5.</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81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w:t>
            </w:r>
            <w:r w:rsidR="00010EB1" w:rsidRPr="00E47FE5">
              <w:rPr>
                <w:rFonts w:ascii="Arial" w:hAnsi="Arial" w:cs="Arial"/>
                <w:sz w:val="20"/>
              </w:rPr>
              <w:t xml:space="preserve"> - </w:t>
            </w:r>
            <w:r w:rsidRPr="00E47FE5">
              <w:rPr>
                <w:rFonts w:ascii="Arial" w:hAnsi="Arial" w:cs="Arial"/>
                <w:sz w:val="20"/>
              </w:rPr>
              <w:t>ngực</w:t>
            </w:r>
            <w:r w:rsidR="00010EB1" w:rsidRPr="00E47FE5">
              <w:rPr>
                <w:rFonts w:ascii="Arial" w:hAnsi="Arial" w:cs="Arial"/>
                <w:sz w:val="20"/>
              </w:rPr>
              <w:t xml:space="preserve"> - </w:t>
            </w:r>
            <w:r w:rsidRPr="00E47FE5">
              <w:rPr>
                <w:rFonts w:ascii="Arial" w:hAnsi="Arial" w:cs="Arial"/>
                <w:sz w:val="20"/>
              </w:rPr>
              <w:t>bụng</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2.1.2.1.</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dướ</w:t>
            </w:r>
            <w:r w:rsidR="00A148A9" w:rsidRPr="00E47FE5">
              <w:rPr>
                <w:rFonts w:ascii="Arial" w:hAnsi="Arial" w:cs="Arial"/>
                <w:sz w:val="20"/>
              </w:rPr>
              <w:t>i 0</w:t>
            </w:r>
            <w:r w:rsidR="00A148A9"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diện tích</w:t>
            </w:r>
            <w:r w:rsidR="006A06B6" w:rsidRPr="00E47FE5">
              <w:rPr>
                <w:rFonts w:ascii="Arial" w:hAnsi="Arial" w:cs="Arial"/>
                <w:sz w:val="20"/>
              </w:rPr>
              <w:t xml:space="preserve"> 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2.1.2.2.</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A148A9" w:rsidRPr="00E47FE5">
              <w:rPr>
                <w:rFonts w:ascii="Arial" w:hAnsi="Arial" w:cs="Arial"/>
                <w:sz w:val="20"/>
              </w:rPr>
              <w:t>tổn thương</w:t>
            </w:r>
            <w:r w:rsidR="006A06B6" w:rsidRPr="00E47FE5">
              <w:rPr>
                <w:rFonts w:ascii="Arial" w:hAnsi="Arial" w:cs="Arial"/>
                <w:sz w:val="20"/>
              </w:rPr>
              <w:t xml:space="preserve"> từ</w:t>
            </w:r>
            <w:r w:rsidR="00A148A9" w:rsidRPr="00E47FE5">
              <w:rPr>
                <w:rFonts w:ascii="Arial" w:hAnsi="Arial" w:cs="Arial"/>
                <w:sz w:val="20"/>
              </w:rPr>
              <w:t xml:space="preserve"> 0</w:t>
            </w:r>
            <w:r w:rsidR="00A148A9" w:rsidRPr="00E47FE5">
              <w:rPr>
                <w:rFonts w:ascii="Arial" w:hAnsi="Arial" w:cs="Arial"/>
                <w:sz w:val="20"/>
                <w:lang w:val="en-US"/>
              </w:rPr>
              <w:t>,</w:t>
            </w:r>
            <w:r w:rsidR="006A06B6" w:rsidRPr="00E47FE5">
              <w:rPr>
                <w:rFonts w:ascii="Arial" w:hAnsi="Arial" w:cs="Arial"/>
                <w:sz w:val="20"/>
              </w:rPr>
              <w:t xml:space="preserve">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2.1.2.3.</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A148A9"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2.1.2.4.</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A148A9"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2.1.2.5.</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2.1.2.6.</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18% </w:t>
            </w:r>
            <w:r w:rsidR="00246E56" w:rsidRPr="00E47FE5">
              <w:rPr>
                <w:rFonts w:ascii="Arial" w:hAnsi="Arial" w:cs="Arial"/>
                <w:sz w:val="20"/>
              </w:rPr>
              <w:t>đến</w:t>
            </w:r>
            <w:r w:rsidR="006A06B6" w:rsidRPr="00E47FE5">
              <w:rPr>
                <w:rFonts w:ascii="Arial" w:hAnsi="Arial" w:cs="Arial"/>
                <w:sz w:val="20"/>
              </w:rPr>
              <w:t xml:space="preserve"> 27%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2.1.2.7.</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28% </w:t>
            </w:r>
            <w:r w:rsidR="00246E56" w:rsidRPr="00E47FE5">
              <w:rPr>
                <w:rFonts w:ascii="Arial" w:hAnsi="Arial" w:cs="Arial"/>
                <w:sz w:val="20"/>
              </w:rPr>
              <w:t>đến</w:t>
            </w:r>
            <w:r w:rsidR="006A06B6" w:rsidRPr="00E47FE5">
              <w:rPr>
                <w:rFonts w:ascii="Arial" w:hAnsi="Arial" w:cs="Arial"/>
                <w:sz w:val="20"/>
              </w:rPr>
              <w:t xml:space="preserve"> 36%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w:t>
            </w:r>
          </w:p>
        </w:tc>
        <w:tc>
          <w:tcPr>
            <w:tcW w:w="381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Chi trên hoặc chi dưới một b</w:t>
            </w:r>
            <w:r w:rsidR="00A148A9" w:rsidRPr="00E47FE5">
              <w:rPr>
                <w:rFonts w:ascii="Arial" w:hAnsi="Arial" w:cs="Arial"/>
                <w:sz w:val="20"/>
                <w:lang w:val="en-US"/>
              </w:rPr>
              <w:t>ê</w:t>
            </w:r>
            <w:r w:rsidRPr="00E47FE5">
              <w:rPr>
                <w:rFonts w:ascii="Arial" w:hAnsi="Arial" w:cs="Arial"/>
                <w:sz w:val="20"/>
              </w:rPr>
              <w:t>n</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2.1.3.1.</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2.1.3.2.</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w:t>
            </w:r>
            <w:r w:rsidR="00A148A9" w:rsidRPr="00E47FE5">
              <w:rPr>
                <w:rFonts w:ascii="Arial" w:hAnsi="Arial" w:cs="Arial"/>
                <w:sz w:val="20"/>
                <w:lang w:val="en-US"/>
              </w:rPr>
              <w:t>,</w:t>
            </w:r>
            <w:r w:rsidR="006A06B6" w:rsidRPr="00E47FE5">
              <w:rPr>
                <w:rFonts w:ascii="Arial" w:hAnsi="Arial" w:cs="Arial"/>
                <w:sz w:val="20"/>
              </w:rPr>
              <w:t xml:space="preserve">5% đến dưới 1 %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2.1.3.3.</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 đến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1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2.1.3.4.</w:t>
            </w:r>
          </w:p>
        </w:tc>
        <w:tc>
          <w:tcPr>
            <w:tcW w:w="381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A148A9"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2.1.3.5.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Diện tích tổn thương từ 9% đến 18% diện tích </w:t>
            </w:r>
            <w:r w:rsidR="00A148A9" w:rsidRPr="00E47FE5">
              <w:rPr>
                <w:rFonts w:ascii="Arial" w:hAnsi="Arial" w:cs="Arial"/>
                <w:sz w:val="20"/>
              </w:rPr>
              <w:t>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16 - 20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Tổn thương da dạng vảy da (khô hoặc mỡ), </w:t>
            </w:r>
            <w:r w:rsidR="00981F94">
              <w:rPr>
                <w:rFonts w:ascii="Arial" w:hAnsi="Arial" w:cs="Arial"/>
                <w:sz w:val="20"/>
              </w:rPr>
              <w:t>vảy tiết</w:t>
            </w:r>
            <w:r w:rsidRPr="00E47FE5">
              <w:rPr>
                <w:rFonts w:ascii="Arial" w:hAnsi="Arial" w:cs="Arial"/>
                <w:sz w:val="20"/>
              </w:rPr>
              <w:t>, mụn nước</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2.2.1.</w:t>
            </w:r>
          </w:p>
        </w:tc>
        <w:tc>
          <w:tcPr>
            <w:tcW w:w="3814" w:type="pct"/>
            <w:shd w:val="clear" w:color="auto" w:fill="auto"/>
          </w:tcPr>
          <w:p w:rsidR="00010EB1" w:rsidRPr="00E47FE5" w:rsidRDefault="00010EB1" w:rsidP="00511D56">
            <w:pPr>
              <w:spacing w:before="120"/>
              <w:rPr>
                <w:rFonts w:ascii="Arial" w:hAnsi="Arial" w:cs="Arial"/>
                <w:sz w:val="20"/>
                <w:lang w:val="en-US"/>
              </w:rPr>
            </w:pPr>
            <w:r w:rsidRPr="00E47FE5">
              <w:rPr>
                <w:rFonts w:ascii="Arial" w:hAnsi="Arial" w:cs="Arial"/>
                <w:sz w:val="20"/>
              </w:rPr>
              <w:t>Vùng mặ</w:t>
            </w:r>
            <w:r w:rsidR="00AA746E" w:rsidRPr="00E47FE5">
              <w:rPr>
                <w:rFonts w:ascii="Arial" w:hAnsi="Arial" w:cs="Arial"/>
                <w:sz w:val="20"/>
              </w:rPr>
              <w:t>t, c</w:t>
            </w:r>
            <w:r w:rsidR="00AA746E" w:rsidRPr="00E47FE5">
              <w:rPr>
                <w:rFonts w:ascii="Arial" w:hAnsi="Arial" w:cs="Arial"/>
                <w:sz w:val="20"/>
                <w:lang w:val="en-US"/>
              </w:rPr>
              <w:t>ổ</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2.2.1.1.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dưới 0,5%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1 - 3</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2.2.1.2.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từ</w:t>
            </w:r>
            <w:r w:rsidR="00AA746E" w:rsidRPr="00E47FE5">
              <w:rPr>
                <w:rFonts w:ascii="Arial" w:hAnsi="Arial" w:cs="Arial"/>
                <w:sz w:val="20"/>
              </w:rPr>
              <w:t xml:space="preserve"> 0</w:t>
            </w:r>
            <w:r w:rsidR="00AA746E" w:rsidRPr="00E47FE5">
              <w:rPr>
                <w:rFonts w:ascii="Arial" w:hAnsi="Arial" w:cs="Arial"/>
                <w:sz w:val="20"/>
                <w:lang w:val="en-US"/>
              </w:rPr>
              <w:t>,</w:t>
            </w:r>
            <w:r w:rsidRPr="00E47FE5">
              <w:rPr>
                <w:rFonts w:ascii="Arial" w:hAnsi="Arial" w:cs="Arial"/>
                <w:sz w:val="20"/>
              </w:rPr>
              <w:t>5 đến dưới 1 %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5 - 9</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2.2.1.3.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11 - 15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2.2.1.4.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w:t>
            </w:r>
            <w:r w:rsidR="00857360" w:rsidRPr="00E47FE5">
              <w:rPr>
                <w:rFonts w:ascii="Arial" w:hAnsi="Arial" w:cs="Arial"/>
                <w:sz w:val="20"/>
                <w:lang w:val="en-US"/>
              </w:rPr>
              <w:t>,</w:t>
            </w:r>
            <w:r w:rsidRPr="00E47FE5">
              <w:rPr>
                <w:rFonts w:ascii="Arial" w:hAnsi="Arial" w:cs="Arial"/>
                <w:sz w:val="20"/>
              </w:rPr>
              <w:t xml:space="preserve">5% đến 3% diện tích </w:t>
            </w:r>
            <w:r w:rsidR="00AA746E" w:rsidRPr="00E47FE5">
              <w:rPr>
                <w:rFonts w:ascii="Arial" w:hAnsi="Arial" w:cs="Arial"/>
                <w:sz w:val="20"/>
              </w:rPr>
              <w:t>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16 - 20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2.2.1.5.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Vùng lưng, ngực, bụng</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2.2.2.1.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1 - 2</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0,5% đ</w:t>
            </w:r>
            <w:r w:rsidR="003671A0" w:rsidRPr="00E47FE5">
              <w:rPr>
                <w:rFonts w:ascii="Arial" w:hAnsi="Arial" w:cs="Arial"/>
                <w:sz w:val="20"/>
                <w:lang w:val="en-US"/>
              </w:rPr>
              <w:t>ế</w:t>
            </w:r>
            <w:r w:rsidRPr="00E47FE5">
              <w:rPr>
                <w:rFonts w:ascii="Arial" w:hAnsi="Arial" w:cs="Arial"/>
                <w:sz w:val="20"/>
              </w:rPr>
              <w:t>n dưới 1%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3 - 4</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2.2.2.3.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11 - 15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2.2.2.4.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16 - 20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w:t>
            </w:r>
            <w:r w:rsidR="00693B9C" w:rsidRPr="00E47FE5">
              <w:rPr>
                <w:rFonts w:ascii="Arial" w:hAnsi="Arial" w:cs="Arial"/>
                <w:sz w:val="20"/>
                <w:lang w:val="en-US"/>
              </w:rPr>
              <w:t>.</w:t>
            </w:r>
            <w:r w:rsidRPr="00E47FE5">
              <w:rPr>
                <w:rFonts w:ascii="Arial" w:hAnsi="Arial" w:cs="Arial"/>
                <w:sz w:val="20"/>
              </w:rPr>
              <w:t>2.2</w:t>
            </w:r>
            <w:r w:rsidR="00693B9C" w:rsidRPr="00E47FE5">
              <w:rPr>
                <w:rFonts w:ascii="Arial" w:hAnsi="Arial" w:cs="Arial"/>
                <w:sz w:val="20"/>
                <w:lang w:val="en-US"/>
              </w:rPr>
              <w:t>.</w:t>
            </w:r>
            <w:r w:rsidRPr="00E47FE5">
              <w:rPr>
                <w:rFonts w:ascii="Arial" w:hAnsi="Arial" w:cs="Arial"/>
                <w:sz w:val="20"/>
              </w:rPr>
              <w:t>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w:t>
            </w:r>
            <w:r w:rsidR="00693B9C" w:rsidRPr="00E47FE5">
              <w:rPr>
                <w:rFonts w:ascii="Arial" w:hAnsi="Arial" w:cs="Arial"/>
                <w:sz w:val="20"/>
                <w:lang w:val="en-US"/>
              </w:rPr>
              <w:t>ừ</w:t>
            </w:r>
            <w:r w:rsidRPr="00E47FE5">
              <w:rPr>
                <w:rFonts w:ascii="Arial" w:hAnsi="Arial" w:cs="Arial"/>
                <w:sz w:val="20"/>
              </w:rPr>
              <w:t xml:space="preserve"> 9% đ</w:t>
            </w:r>
            <w:r w:rsidR="00693B9C" w:rsidRPr="00E47FE5">
              <w:rPr>
                <w:rFonts w:ascii="Arial" w:hAnsi="Arial" w:cs="Arial"/>
                <w:sz w:val="20"/>
                <w:lang w:val="en-US"/>
              </w:rPr>
              <w:t>ế</w:t>
            </w:r>
            <w:r w:rsidRPr="00E47FE5">
              <w:rPr>
                <w:rFonts w:ascii="Arial" w:hAnsi="Arial" w:cs="Arial"/>
                <w:sz w:val="20"/>
              </w:rPr>
              <w:t xml:space="preserve">n 17% diện tích </w:t>
            </w:r>
            <w:r w:rsidR="00693B9C" w:rsidRPr="00E47FE5">
              <w:rPr>
                <w:rFonts w:ascii="Arial" w:hAnsi="Arial" w:cs="Arial"/>
                <w:sz w:val="20"/>
              </w:rPr>
              <w:t>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w:t>
            </w:r>
            <w:r w:rsidR="00857360" w:rsidRPr="00E47FE5">
              <w:rPr>
                <w:rFonts w:ascii="Arial" w:hAnsi="Arial" w:cs="Arial"/>
                <w:sz w:val="20"/>
                <w:lang w:val="en-US"/>
              </w:rPr>
              <w:t>.</w:t>
            </w:r>
            <w:r w:rsidRPr="00E47FE5">
              <w:rPr>
                <w:rFonts w:ascii="Arial" w:hAnsi="Arial" w:cs="Arial"/>
                <w:sz w:val="20"/>
              </w:rPr>
              <w:t>2.2.6.</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26 - 30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w:t>
            </w:r>
            <w:r w:rsidR="00857360" w:rsidRPr="00E47FE5">
              <w:rPr>
                <w:rFonts w:ascii="Arial" w:hAnsi="Arial" w:cs="Arial"/>
                <w:sz w:val="20"/>
                <w:lang w:val="en-US"/>
              </w:rPr>
              <w:t>.</w:t>
            </w:r>
            <w:r w:rsidRPr="00E47FE5">
              <w:rPr>
                <w:rFonts w:ascii="Arial" w:hAnsi="Arial" w:cs="Arial"/>
                <w:sz w:val="20"/>
              </w:rPr>
              <w:t>2.2.7.</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w:t>
            </w:r>
            <w:r w:rsidR="004C1753" w:rsidRPr="00E47FE5">
              <w:rPr>
                <w:rFonts w:ascii="Arial" w:hAnsi="Arial" w:cs="Arial"/>
                <w:sz w:val="20"/>
              </w:rPr>
              <w:t xml:space="preserve">n </w:t>
            </w:r>
            <w:r w:rsidR="004C1753" w:rsidRPr="00E47FE5">
              <w:rPr>
                <w:rFonts w:ascii="Arial" w:hAnsi="Arial" w:cs="Arial"/>
                <w:sz w:val="20"/>
                <w:lang w:val="en-US"/>
              </w:rPr>
              <w:t>t</w:t>
            </w:r>
            <w:r w:rsidRPr="00E47FE5">
              <w:rPr>
                <w:rFonts w:ascii="Arial" w:hAnsi="Arial" w:cs="Arial"/>
                <w:sz w:val="20"/>
              </w:rPr>
              <w:t>ích tổn thương từ 28% đến 36%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31 - 35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Chi trên hoặc chi dưới một bên</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2.2.3.1.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dưới 0,5%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1 - 3</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w:t>
            </w:r>
            <w:r w:rsidR="00857360" w:rsidRPr="00E47FE5">
              <w:rPr>
                <w:rFonts w:ascii="Arial" w:hAnsi="Arial" w:cs="Arial"/>
                <w:sz w:val="20"/>
                <w:lang w:val="en-US"/>
              </w:rPr>
              <w:t>.</w:t>
            </w:r>
            <w:r w:rsidRPr="00E47FE5">
              <w:rPr>
                <w:rFonts w:ascii="Arial" w:hAnsi="Arial" w:cs="Arial"/>
                <w:sz w:val="20"/>
              </w:rPr>
              <w:t>2.3.2.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từ 0,5 đến dưới 1%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5 - 9</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2.2.3</w:t>
            </w:r>
            <w:r w:rsidR="00981F94">
              <w:rPr>
                <w:rFonts w:ascii="Arial" w:hAnsi="Arial" w:cs="Arial"/>
                <w:sz w:val="20"/>
                <w:lang w:val="en-US"/>
              </w:rPr>
              <w:t>.</w:t>
            </w:r>
            <w:r w:rsidRPr="00E47FE5">
              <w:rPr>
                <w:rFonts w:ascii="Arial" w:hAnsi="Arial" w:cs="Arial"/>
                <w:sz w:val="20"/>
              </w:rPr>
              <w:t>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Diện tích tổn thương từ 1 % đến 4% diện tích </w:t>
            </w:r>
            <w:r w:rsidR="003F6265" w:rsidRPr="00E47FE5">
              <w:rPr>
                <w:rFonts w:ascii="Arial" w:hAnsi="Arial" w:cs="Arial"/>
                <w:sz w:val="20"/>
              </w:rPr>
              <w:t>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11 - 15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2.2.3.4.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16 - 20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2.2.3.5.</w:t>
            </w:r>
          </w:p>
        </w:tc>
        <w:tc>
          <w:tcPr>
            <w:tcW w:w="3814" w:type="pct"/>
            <w:shd w:val="clear" w:color="auto" w:fill="auto"/>
          </w:tcPr>
          <w:p w:rsidR="00010EB1" w:rsidRPr="00E47FE5" w:rsidRDefault="00010EB1" w:rsidP="00511D56">
            <w:pPr>
              <w:spacing w:before="120"/>
              <w:rPr>
                <w:rFonts w:ascii="Arial" w:hAnsi="Arial" w:cs="Arial"/>
                <w:sz w:val="20"/>
                <w:lang w:val="en-US"/>
              </w:rPr>
            </w:pPr>
            <w:r w:rsidRPr="00E47FE5">
              <w:rPr>
                <w:rFonts w:ascii="Arial" w:hAnsi="Arial" w:cs="Arial"/>
                <w:sz w:val="20"/>
              </w:rPr>
              <w:t xml:space="preserve">Diện tích tổn thương từ 9% đến 18% diện tích </w:t>
            </w:r>
            <w:r w:rsidR="00693B9C" w:rsidRPr="00E47FE5">
              <w:rPr>
                <w:rFonts w:ascii="Arial" w:hAnsi="Arial" w:cs="Arial"/>
                <w:sz w:val="20"/>
                <w:lang w:val="en-US"/>
              </w:rPr>
              <w:t>cơ</w:t>
            </w:r>
            <w:r w:rsidRPr="00E47FE5">
              <w:rPr>
                <w:rFonts w:ascii="Arial" w:hAnsi="Arial" w:cs="Arial"/>
                <w:sz w:val="20"/>
              </w:rPr>
              <w:t xml:space="preserve"> </w:t>
            </w:r>
            <w:r w:rsidR="00693B9C" w:rsidRPr="00E47FE5">
              <w:rPr>
                <w:rFonts w:ascii="Arial" w:hAnsi="Arial" w:cs="Arial"/>
                <w:sz w:val="20"/>
                <w:lang w:val="en-US"/>
              </w:rPr>
              <w:t>t</w:t>
            </w:r>
            <w:r w:rsidRPr="00E47FE5">
              <w:rPr>
                <w:rFonts w:ascii="Arial" w:hAnsi="Arial" w:cs="Arial"/>
                <w:sz w:val="20"/>
              </w:rPr>
              <w:t>h</w:t>
            </w:r>
            <w:r w:rsidR="00693B9C" w:rsidRPr="00E47FE5">
              <w:rPr>
                <w:rFonts w:ascii="Arial" w:hAnsi="Arial" w:cs="Arial"/>
                <w:sz w:val="20"/>
                <w:lang w:val="en-US"/>
              </w:rPr>
              <w:t>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dạng dày sừ</w:t>
            </w:r>
            <w:r w:rsidR="00857360" w:rsidRPr="00E47FE5">
              <w:rPr>
                <w:rFonts w:ascii="Arial" w:hAnsi="Arial" w:cs="Arial"/>
                <w:sz w:val="20"/>
              </w:rPr>
              <w:t>ng, teo da, s</w:t>
            </w:r>
            <w:r w:rsidR="00857360" w:rsidRPr="00E47FE5">
              <w:rPr>
                <w:rFonts w:ascii="Arial" w:hAnsi="Arial" w:cs="Arial"/>
                <w:sz w:val="20"/>
                <w:lang w:val="en-US"/>
              </w:rPr>
              <w:t>ẩ</w:t>
            </w:r>
            <w:r w:rsidRPr="00E47FE5">
              <w:rPr>
                <w:rFonts w:ascii="Arial" w:hAnsi="Arial" w:cs="Arial"/>
                <w:sz w:val="20"/>
              </w:rPr>
              <w:t>n, củ, cục</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2.3.1.</w:t>
            </w:r>
          </w:p>
        </w:tc>
        <w:tc>
          <w:tcPr>
            <w:tcW w:w="3814" w:type="pct"/>
            <w:shd w:val="clear" w:color="auto" w:fill="auto"/>
          </w:tcPr>
          <w:p w:rsidR="00010EB1" w:rsidRPr="00E47FE5" w:rsidRDefault="00010EB1" w:rsidP="00511D56">
            <w:pPr>
              <w:spacing w:before="120"/>
              <w:rPr>
                <w:rFonts w:ascii="Arial" w:hAnsi="Arial" w:cs="Arial"/>
                <w:sz w:val="20"/>
                <w:lang w:val="en-US"/>
              </w:rPr>
            </w:pPr>
            <w:r w:rsidRPr="00E47FE5">
              <w:rPr>
                <w:rFonts w:ascii="Arial" w:hAnsi="Arial" w:cs="Arial"/>
                <w:sz w:val="20"/>
              </w:rPr>
              <w:t>Vùng mặt, c</w:t>
            </w:r>
            <w:r w:rsidR="00693B9C" w:rsidRPr="00E47FE5">
              <w:rPr>
                <w:rFonts w:ascii="Arial" w:hAnsi="Arial" w:cs="Arial"/>
                <w:sz w:val="20"/>
                <w:lang w:val="en-US"/>
              </w:rPr>
              <w:t>ổ</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2.3.1.1.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dưới 0,5%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5 - 9</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2.3.1.2.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từ 0</w:t>
            </w:r>
            <w:r w:rsidR="00D940A8" w:rsidRPr="00E47FE5">
              <w:rPr>
                <w:rFonts w:ascii="Arial" w:hAnsi="Arial" w:cs="Arial"/>
                <w:sz w:val="20"/>
                <w:lang w:val="en-US"/>
              </w:rPr>
              <w:t>,</w:t>
            </w:r>
            <w:r w:rsidRPr="00E47FE5">
              <w:rPr>
                <w:rFonts w:ascii="Arial" w:hAnsi="Arial" w:cs="Arial"/>
                <w:sz w:val="20"/>
              </w:rPr>
              <w:t>5% đến dưới 1%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11 - 15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2.3.1.3.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16 - 20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2.3.1.4.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2.3.1.5.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26 - 30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Vùng lưng, ngực, bụng</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2.3.2.1.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1 - 3</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5 - 9</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2.3.2.3.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16 - 20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2.3.2.4.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w:t>
            </w:r>
            <w:r w:rsidR="00981F94">
              <w:rPr>
                <w:rFonts w:ascii="Arial" w:hAnsi="Arial" w:cs="Arial"/>
                <w:sz w:val="20"/>
                <w:lang w:val="en-US"/>
              </w:rPr>
              <w:t>.</w:t>
            </w:r>
            <w:r w:rsidRPr="00E47FE5">
              <w:rPr>
                <w:rFonts w:ascii="Arial" w:hAnsi="Arial" w:cs="Arial"/>
                <w:sz w:val="20"/>
              </w:rPr>
              <w:t>3.2.5.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chiếm từ 9% đến 17%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26 - 30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2.3.2.6.</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chiếm từ 18% đ</w:t>
            </w:r>
            <w:r w:rsidR="00693B9C" w:rsidRPr="00E47FE5">
              <w:rPr>
                <w:rFonts w:ascii="Arial" w:hAnsi="Arial" w:cs="Arial"/>
                <w:sz w:val="20"/>
                <w:lang w:val="en-US"/>
              </w:rPr>
              <w:t>ế</w:t>
            </w:r>
            <w:r w:rsidRPr="00E47FE5">
              <w:rPr>
                <w:rFonts w:ascii="Arial" w:hAnsi="Arial" w:cs="Arial"/>
                <w:sz w:val="20"/>
              </w:rPr>
              <w:t>n 36%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31 - 35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Chi trên hoặc chi dưới</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2.3.3.1.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dưới 0,5%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5 - 9</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2.3.3.2.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da từ 0</w:t>
            </w:r>
            <w:r w:rsidR="00D940A8" w:rsidRPr="00E47FE5">
              <w:rPr>
                <w:rFonts w:ascii="Arial" w:hAnsi="Arial" w:cs="Arial"/>
                <w:sz w:val="20"/>
                <w:lang w:val="en-US"/>
              </w:rPr>
              <w:t>,</w:t>
            </w:r>
            <w:r w:rsidRPr="00E47FE5">
              <w:rPr>
                <w:rFonts w:ascii="Arial" w:hAnsi="Arial" w:cs="Arial"/>
                <w:sz w:val="20"/>
              </w:rPr>
              <w:t>5% đến dưới 1% diện tích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11 - 15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2.3.3.3.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673" w:type="pct"/>
            <w:shd w:val="clear" w:color="auto" w:fill="auto"/>
          </w:tcPr>
          <w:p w:rsidR="00010EB1" w:rsidRPr="00E47FE5" w:rsidRDefault="00010EB1" w:rsidP="00511D56">
            <w:pPr>
              <w:spacing w:before="120"/>
              <w:jc w:val="center"/>
              <w:rPr>
                <w:rFonts w:ascii="Arial" w:hAnsi="Arial" w:cs="Arial"/>
                <w:sz w:val="20"/>
                <w:lang w:val="en-US"/>
              </w:rPr>
            </w:pPr>
            <w:r w:rsidRPr="00E47FE5">
              <w:rPr>
                <w:rFonts w:ascii="Arial" w:hAnsi="Arial" w:cs="Arial"/>
                <w:sz w:val="20"/>
              </w:rPr>
              <w:t>16 - 2</w:t>
            </w:r>
            <w:r w:rsidR="00D940A8" w:rsidRPr="00E47FE5">
              <w:rPr>
                <w:rFonts w:ascii="Arial" w:hAnsi="Arial" w:cs="Arial"/>
                <w:sz w:val="20"/>
                <w:lang w:val="en-US"/>
              </w:rPr>
              <w:t>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w:t>
            </w:r>
            <w:r w:rsidR="002D7EF3">
              <w:rPr>
                <w:rFonts w:ascii="Arial" w:hAnsi="Arial" w:cs="Arial"/>
                <w:sz w:val="20"/>
                <w:lang w:val="en-US"/>
              </w:rPr>
              <w:t>.</w:t>
            </w:r>
            <w:r w:rsidRPr="00E47FE5">
              <w:rPr>
                <w:rFonts w:ascii="Arial" w:hAnsi="Arial" w:cs="Arial"/>
                <w:sz w:val="20"/>
              </w:rPr>
              <w:t>3.3.4.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73" w:type="pct"/>
            <w:shd w:val="clear" w:color="auto" w:fill="auto"/>
          </w:tcPr>
          <w:p w:rsidR="00010EB1" w:rsidRPr="00E47FE5" w:rsidRDefault="00010EB1" w:rsidP="00511D56">
            <w:pPr>
              <w:spacing w:before="120"/>
              <w:jc w:val="center"/>
              <w:rPr>
                <w:rFonts w:ascii="Arial" w:hAnsi="Arial" w:cs="Arial"/>
                <w:sz w:val="20"/>
                <w:lang w:val="en-US"/>
              </w:rPr>
            </w:pPr>
            <w:r w:rsidRPr="00E47FE5">
              <w:rPr>
                <w:rFonts w:ascii="Arial" w:hAnsi="Arial" w:cs="Arial"/>
                <w:sz w:val="20"/>
              </w:rPr>
              <w:t xml:space="preserve">21 - </w:t>
            </w:r>
            <w:r w:rsidR="00D940A8" w:rsidRPr="00E47FE5">
              <w:rPr>
                <w:rFonts w:ascii="Arial" w:hAnsi="Arial" w:cs="Arial"/>
                <w:sz w:val="20"/>
              </w:rPr>
              <w:t>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2.3.3.5.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73" w:type="pct"/>
            <w:shd w:val="clear" w:color="auto" w:fill="auto"/>
          </w:tcPr>
          <w:p w:rsidR="00010EB1" w:rsidRPr="00E47FE5" w:rsidRDefault="00010EB1" w:rsidP="00511D56">
            <w:pPr>
              <w:spacing w:before="120"/>
              <w:jc w:val="center"/>
              <w:rPr>
                <w:rFonts w:ascii="Arial" w:hAnsi="Arial" w:cs="Arial"/>
                <w:sz w:val="20"/>
                <w:lang w:val="en-US"/>
              </w:rPr>
            </w:pPr>
            <w:r w:rsidRPr="00E47FE5">
              <w:rPr>
                <w:rFonts w:ascii="Arial" w:hAnsi="Arial" w:cs="Arial"/>
                <w:sz w:val="20"/>
              </w:rPr>
              <w:t xml:space="preserve">26 - </w:t>
            </w:r>
            <w:r w:rsidR="00D940A8" w:rsidRPr="00E47FE5">
              <w:rPr>
                <w:rFonts w:ascii="Arial" w:hAnsi="Arial" w:cs="Arial"/>
                <w:sz w:val="20"/>
              </w:rPr>
              <w:t>30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p>
        </w:tc>
        <w:tc>
          <w:tcPr>
            <w:tcW w:w="3814" w:type="pct"/>
            <w:shd w:val="clear" w:color="auto" w:fill="auto"/>
          </w:tcPr>
          <w:p w:rsidR="00010EB1" w:rsidRPr="00E47FE5" w:rsidRDefault="00693B9C" w:rsidP="00511D56">
            <w:pPr>
              <w:spacing w:before="120"/>
              <w:rPr>
                <w:rFonts w:ascii="Arial" w:hAnsi="Arial" w:cs="Arial"/>
                <w:sz w:val="20"/>
              </w:rPr>
            </w:pPr>
            <w:r w:rsidRPr="00E47FE5">
              <w:rPr>
                <w:rFonts w:ascii="Arial" w:hAnsi="Arial" w:cs="Arial"/>
                <w:sz w:val="20"/>
                <w:lang w:val="en-US"/>
              </w:rPr>
              <w:t xml:space="preserve">- </w:t>
            </w:r>
            <w:r w:rsidR="00010EB1" w:rsidRPr="00E47FE5">
              <w:rPr>
                <w:rFonts w:ascii="Arial" w:hAnsi="Arial" w:cs="Arial"/>
                <w:sz w:val="20"/>
              </w:rPr>
              <w:t>Nếu diện tích da bị tổn thương chiếm từ 20 % diện tích cơ thể trở lên ảnh h</w:t>
            </w:r>
            <w:r w:rsidRPr="00E47FE5">
              <w:rPr>
                <w:rFonts w:ascii="Arial" w:hAnsi="Arial" w:cs="Arial"/>
                <w:sz w:val="20"/>
                <w:lang w:val="en-US"/>
              </w:rPr>
              <w:t>ưở</w:t>
            </w:r>
            <w:r w:rsidR="00010EB1" w:rsidRPr="00E47FE5">
              <w:rPr>
                <w:rFonts w:ascii="Arial" w:hAnsi="Arial" w:cs="Arial"/>
                <w:sz w:val="20"/>
              </w:rPr>
              <w:t xml:space="preserve">ng </w:t>
            </w:r>
            <w:r w:rsidR="002D7EF3">
              <w:rPr>
                <w:rFonts w:ascii="Arial" w:hAnsi="Arial" w:cs="Arial"/>
                <w:sz w:val="20"/>
              </w:rPr>
              <w:t xml:space="preserve">điều tiết </w:t>
            </w:r>
            <w:r w:rsidR="00010EB1" w:rsidRPr="00E47FE5">
              <w:rPr>
                <w:rFonts w:ascii="Arial" w:hAnsi="Arial" w:cs="Arial"/>
                <w:sz w:val="20"/>
              </w:rPr>
              <w:t>được cộng thêm (cộng lùi) 10%.</w:t>
            </w:r>
          </w:p>
          <w:p w:rsidR="00010EB1" w:rsidRPr="00E47FE5" w:rsidRDefault="00693B9C" w:rsidP="00511D56">
            <w:pPr>
              <w:spacing w:before="120"/>
              <w:rPr>
                <w:rFonts w:ascii="Arial" w:hAnsi="Arial" w:cs="Arial"/>
                <w:sz w:val="20"/>
              </w:rPr>
            </w:pPr>
            <w:r w:rsidRPr="00E47FE5">
              <w:rPr>
                <w:rFonts w:ascii="Arial" w:hAnsi="Arial" w:cs="Arial"/>
                <w:sz w:val="20"/>
                <w:lang w:val="en-US"/>
              </w:rPr>
              <w:t xml:space="preserve">- </w:t>
            </w:r>
            <w:r w:rsidR="00010EB1" w:rsidRPr="00E47FE5">
              <w:rPr>
                <w:rFonts w:ascii="Arial" w:hAnsi="Arial" w:cs="Arial"/>
                <w:sz w:val="20"/>
              </w:rPr>
              <w:t>Nếu nhiều loại tổn thương da (tron</w:t>
            </w:r>
            <w:r w:rsidRPr="00E47FE5">
              <w:rPr>
                <w:rFonts w:ascii="Arial" w:hAnsi="Arial" w:cs="Arial"/>
                <w:sz w:val="20"/>
                <w:lang w:val="en-US"/>
              </w:rPr>
              <w:t>g</w:t>
            </w:r>
            <w:r w:rsidR="00010EB1" w:rsidRPr="00E47FE5">
              <w:rPr>
                <w:rFonts w:ascii="Arial" w:hAnsi="Arial" w:cs="Arial"/>
                <w:sz w:val="20"/>
              </w:rPr>
              <w:t xml:space="preserve"> </w:t>
            </w:r>
            <w:r w:rsidR="00E47FE5" w:rsidRPr="00E47FE5">
              <w:rPr>
                <w:rFonts w:ascii="Arial" w:hAnsi="Arial" w:cs="Arial"/>
                <w:sz w:val="20"/>
              </w:rPr>
              <w:t>Mục</w:t>
            </w:r>
            <w:r w:rsidR="00010EB1" w:rsidRPr="00E47FE5">
              <w:rPr>
                <w:rFonts w:ascii="Arial" w:hAnsi="Arial" w:cs="Arial"/>
                <w:sz w:val="20"/>
              </w:rPr>
              <w:t xml:space="preserve"> 2.1; 2.2; 2.3 nêu trên) trên cùng một vị trí thì áp dụng tỷ lệ của loại tổn thương có tỷ lệ tổn thương cơ thể cao nhất</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Hạ hu</w:t>
            </w:r>
            <w:r w:rsidR="00693B9C" w:rsidRPr="00E47FE5">
              <w:rPr>
                <w:rFonts w:ascii="Arial" w:hAnsi="Arial" w:cs="Arial"/>
                <w:sz w:val="20"/>
                <w:lang w:val="en-US"/>
              </w:rPr>
              <w:t>yết</w:t>
            </w:r>
            <w:r w:rsidRPr="00E47FE5">
              <w:rPr>
                <w:rFonts w:ascii="Arial" w:hAnsi="Arial" w:cs="Arial"/>
                <w:sz w:val="20"/>
              </w:rPr>
              <w:t xml:space="preserve"> áp</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3.1.</w:t>
            </w:r>
          </w:p>
        </w:tc>
        <w:tc>
          <w:tcPr>
            <w:tcW w:w="3814" w:type="pct"/>
            <w:shd w:val="clear" w:color="auto" w:fill="auto"/>
          </w:tcPr>
          <w:p w:rsidR="00010EB1" w:rsidRPr="00E47FE5" w:rsidRDefault="00010EB1" w:rsidP="00511D56">
            <w:pPr>
              <w:spacing w:before="120"/>
              <w:rPr>
                <w:rFonts w:ascii="Arial" w:hAnsi="Arial" w:cs="Arial"/>
                <w:sz w:val="20"/>
                <w:lang w:val="en-US"/>
              </w:rPr>
            </w:pPr>
            <w:r w:rsidRPr="00E47FE5">
              <w:rPr>
                <w:rFonts w:ascii="Arial" w:hAnsi="Arial" w:cs="Arial"/>
                <w:sz w:val="20"/>
              </w:rPr>
              <w:t>N</w:t>
            </w:r>
            <w:r w:rsidR="003E5220" w:rsidRPr="00E47FE5">
              <w:rPr>
                <w:rFonts w:ascii="Arial" w:hAnsi="Arial" w:cs="Arial"/>
                <w:sz w:val="20"/>
                <w:lang w:val="en-US"/>
              </w:rPr>
              <w:t>ế</w:t>
            </w:r>
            <w:r w:rsidRPr="00E47FE5">
              <w:rPr>
                <w:rFonts w:ascii="Arial" w:hAnsi="Arial" w:cs="Arial"/>
                <w:sz w:val="20"/>
              </w:rPr>
              <w:t>u chưa có ảnh hưởng đến sinh hoạt, lao động hoặ</w:t>
            </w:r>
            <w:r w:rsidR="003E5220" w:rsidRPr="00E47FE5">
              <w:rPr>
                <w:rFonts w:ascii="Arial" w:hAnsi="Arial" w:cs="Arial"/>
                <w:sz w:val="20"/>
              </w:rPr>
              <w:t xml:space="preserve">c </w:t>
            </w:r>
            <w:r w:rsidR="003E5220" w:rsidRPr="00E47FE5">
              <w:rPr>
                <w:rFonts w:ascii="Arial" w:hAnsi="Arial" w:cs="Arial"/>
                <w:sz w:val="20"/>
                <w:lang w:val="en-US"/>
              </w:rPr>
              <w:t>ả</w:t>
            </w:r>
            <w:r w:rsidRPr="00E47FE5">
              <w:rPr>
                <w:rFonts w:ascii="Arial" w:hAnsi="Arial" w:cs="Arial"/>
                <w:sz w:val="20"/>
              </w:rPr>
              <w:t>nh h</w:t>
            </w:r>
            <w:r w:rsidR="003E5220" w:rsidRPr="00E47FE5">
              <w:rPr>
                <w:rFonts w:ascii="Arial" w:hAnsi="Arial" w:cs="Arial"/>
                <w:sz w:val="20"/>
                <w:lang w:val="en-US"/>
              </w:rPr>
              <w:t>ưở</w:t>
            </w:r>
            <w:r w:rsidRPr="00E47FE5">
              <w:rPr>
                <w:rFonts w:ascii="Arial" w:hAnsi="Arial" w:cs="Arial"/>
                <w:sz w:val="20"/>
              </w:rPr>
              <w:t>ng ít (mệt m</w:t>
            </w:r>
            <w:r w:rsidR="003E5220" w:rsidRPr="00E47FE5">
              <w:rPr>
                <w:rFonts w:ascii="Arial" w:hAnsi="Arial" w:cs="Arial"/>
                <w:sz w:val="20"/>
                <w:lang w:val="en-US"/>
              </w:rPr>
              <w:t>ỏ</w:t>
            </w:r>
            <w:r w:rsidRPr="00E47FE5">
              <w:rPr>
                <w:rFonts w:ascii="Arial" w:hAnsi="Arial" w:cs="Arial"/>
                <w:sz w:val="20"/>
              </w:rPr>
              <w:t xml:space="preserve">i từng lúc), </w:t>
            </w:r>
            <w:r w:rsidR="002D7EF3">
              <w:rPr>
                <w:rFonts w:ascii="Arial" w:hAnsi="Arial" w:cs="Arial"/>
                <w:sz w:val="20"/>
              </w:rPr>
              <w:t xml:space="preserve">điều trị </w:t>
            </w:r>
            <w:r w:rsidRPr="00E47FE5">
              <w:rPr>
                <w:rFonts w:ascii="Arial" w:hAnsi="Arial" w:cs="Arial"/>
                <w:sz w:val="20"/>
              </w:rPr>
              <w:t>có kế</w:t>
            </w:r>
            <w:r w:rsidR="003E5220" w:rsidRPr="00E47FE5">
              <w:rPr>
                <w:rFonts w:ascii="Arial" w:hAnsi="Arial" w:cs="Arial"/>
                <w:sz w:val="20"/>
              </w:rPr>
              <w:t>t qu</w:t>
            </w:r>
            <w:r w:rsidR="003E5220" w:rsidRPr="00E47FE5">
              <w:rPr>
                <w:rFonts w:ascii="Arial" w:hAnsi="Arial" w:cs="Arial"/>
                <w:sz w:val="20"/>
                <w:lang w:val="en-US"/>
              </w:rPr>
              <w:t>ả</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6 - 10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3.2.</w:t>
            </w:r>
          </w:p>
        </w:tc>
        <w:tc>
          <w:tcPr>
            <w:tcW w:w="3814" w:type="pct"/>
            <w:shd w:val="clear" w:color="auto" w:fill="auto"/>
          </w:tcPr>
          <w:p w:rsidR="00010EB1" w:rsidRPr="00E47FE5" w:rsidRDefault="003E5220" w:rsidP="00511D56">
            <w:pPr>
              <w:spacing w:before="120"/>
              <w:rPr>
                <w:rFonts w:ascii="Arial" w:hAnsi="Arial" w:cs="Arial"/>
                <w:sz w:val="20"/>
              </w:rPr>
            </w:pPr>
            <w:r w:rsidRPr="00E47FE5">
              <w:rPr>
                <w:rFonts w:ascii="Arial" w:hAnsi="Arial" w:cs="Arial"/>
                <w:sz w:val="20"/>
                <w:lang w:val="en-US"/>
              </w:rPr>
              <w:t>Ả</w:t>
            </w:r>
            <w:r w:rsidR="00010EB1" w:rsidRPr="00E47FE5">
              <w:rPr>
                <w:rFonts w:ascii="Arial" w:hAnsi="Arial" w:cs="Arial"/>
                <w:sz w:val="20"/>
              </w:rPr>
              <w:t>nh h</w:t>
            </w:r>
            <w:r w:rsidRPr="00E47FE5">
              <w:rPr>
                <w:rFonts w:ascii="Arial" w:hAnsi="Arial" w:cs="Arial"/>
                <w:sz w:val="20"/>
                <w:lang w:val="en-US"/>
              </w:rPr>
              <w:t>ưở</w:t>
            </w:r>
            <w:r w:rsidR="00010EB1" w:rsidRPr="00E47FE5">
              <w:rPr>
                <w:rFonts w:ascii="Arial" w:hAnsi="Arial" w:cs="Arial"/>
                <w:sz w:val="20"/>
              </w:rPr>
              <w:t>ng sinh hoạt, lao động rõ, hoặc ảnh hưởng nhi</w:t>
            </w:r>
            <w:r w:rsidRPr="00E47FE5">
              <w:rPr>
                <w:rFonts w:ascii="Arial" w:hAnsi="Arial" w:cs="Arial"/>
                <w:sz w:val="20"/>
                <w:lang w:val="en-US"/>
              </w:rPr>
              <w:t>ề</w:t>
            </w:r>
            <w:r w:rsidR="00010EB1" w:rsidRPr="00E47FE5">
              <w:rPr>
                <w:rFonts w:ascii="Arial" w:hAnsi="Arial" w:cs="Arial"/>
                <w:sz w:val="20"/>
              </w:rPr>
              <w:t>u (mệt mỏi thường xuyên</w:t>
            </w:r>
            <w:r w:rsidR="002D7EF3">
              <w:rPr>
                <w:rFonts w:ascii="Arial" w:hAnsi="Arial" w:cs="Arial"/>
                <w:sz w:val="20"/>
              </w:rPr>
              <w:t xml:space="preserve">), điều trị có </w:t>
            </w:r>
            <w:r w:rsidR="00010EB1" w:rsidRPr="00E47FE5">
              <w:rPr>
                <w:rFonts w:ascii="Arial" w:hAnsi="Arial" w:cs="Arial"/>
                <w:sz w:val="20"/>
              </w:rPr>
              <w:t>kết quả</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3.3.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Nế</w:t>
            </w:r>
            <w:r w:rsidR="003E5220" w:rsidRPr="00E47FE5">
              <w:rPr>
                <w:rFonts w:ascii="Arial" w:hAnsi="Arial" w:cs="Arial"/>
                <w:sz w:val="20"/>
              </w:rPr>
              <w:t xml:space="preserve">u </w:t>
            </w:r>
            <w:r w:rsidR="002D7EF3">
              <w:rPr>
                <w:rFonts w:ascii="Arial" w:hAnsi="Arial" w:cs="Arial"/>
                <w:sz w:val="20"/>
                <w:lang w:val="en-US"/>
              </w:rPr>
              <w:t xml:space="preserve">điều trị không </w:t>
            </w:r>
            <w:r w:rsidRPr="00E47FE5">
              <w:rPr>
                <w:rFonts w:ascii="Arial" w:hAnsi="Arial" w:cs="Arial"/>
                <w:sz w:val="20"/>
              </w:rPr>
              <w:t>có kết quả (phải ngh</w:t>
            </w:r>
            <w:r w:rsidR="003E5220" w:rsidRPr="00E47FE5">
              <w:rPr>
                <w:rFonts w:ascii="Arial" w:hAnsi="Arial" w:cs="Arial"/>
                <w:sz w:val="20"/>
                <w:lang w:val="en-US"/>
              </w:rPr>
              <w:t>ỉ</w:t>
            </w:r>
            <w:r w:rsidRPr="00E47FE5">
              <w:rPr>
                <w:rFonts w:ascii="Arial" w:hAnsi="Arial" w:cs="Arial"/>
                <w:sz w:val="20"/>
              </w:rPr>
              <w:t xml:space="preserve"> việc n</w:t>
            </w:r>
            <w:r w:rsidR="003E5220" w:rsidRPr="00E47FE5">
              <w:rPr>
                <w:rFonts w:ascii="Arial" w:hAnsi="Arial" w:cs="Arial"/>
                <w:sz w:val="20"/>
                <w:lang w:val="en-US"/>
              </w:rPr>
              <w:t>g</w:t>
            </w:r>
            <w:r w:rsidRPr="00E47FE5">
              <w:rPr>
                <w:rFonts w:ascii="Arial" w:hAnsi="Arial" w:cs="Arial"/>
                <w:sz w:val="20"/>
              </w:rPr>
              <w:t>hỉ trên 3 tháng trong 1 năm) kèm theo suy nhược thần kinh, suy nhược cơ thể</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41 - 45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4.</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Tăng huy</w:t>
            </w:r>
            <w:r w:rsidR="003E5220" w:rsidRPr="00E47FE5">
              <w:rPr>
                <w:rFonts w:ascii="Arial" w:hAnsi="Arial" w:cs="Arial"/>
                <w:sz w:val="20"/>
                <w:lang w:val="en-US"/>
              </w:rPr>
              <w:t>ế</w:t>
            </w:r>
            <w:r w:rsidRPr="00E47FE5">
              <w:rPr>
                <w:rFonts w:ascii="Arial" w:hAnsi="Arial" w:cs="Arial"/>
                <w:sz w:val="20"/>
              </w:rPr>
              <w:t>t áp</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4.1.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Giai đoạn 1</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4.2.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Giai đ</w:t>
            </w:r>
            <w:r w:rsidR="003E5220" w:rsidRPr="00E47FE5">
              <w:rPr>
                <w:rFonts w:ascii="Arial" w:hAnsi="Arial" w:cs="Arial"/>
                <w:sz w:val="20"/>
                <w:lang w:val="en-US"/>
              </w:rPr>
              <w:t>oạn</w:t>
            </w:r>
            <w:r w:rsidRPr="00E47FE5">
              <w:rPr>
                <w:rFonts w:ascii="Arial" w:hAnsi="Arial" w:cs="Arial"/>
                <w:sz w:val="20"/>
              </w:rPr>
              <w:t xml:space="preserve"> 2</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41 - 45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4.3.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Giai đoạ</w:t>
            </w:r>
            <w:r w:rsidR="003E5220" w:rsidRPr="00E47FE5">
              <w:rPr>
                <w:rFonts w:ascii="Arial" w:hAnsi="Arial" w:cs="Arial"/>
                <w:sz w:val="20"/>
              </w:rPr>
              <w:t xml:space="preserve">n 3: </w:t>
            </w:r>
            <w:r w:rsidR="003E5220" w:rsidRPr="00E47FE5">
              <w:rPr>
                <w:rFonts w:ascii="Arial" w:hAnsi="Arial" w:cs="Arial"/>
                <w:sz w:val="20"/>
                <w:lang w:val="en-US"/>
              </w:rPr>
              <w:t>Á</w:t>
            </w:r>
            <w:r w:rsidRPr="00E47FE5">
              <w:rPr>
                <w:rFonts w:ascii="Arial" w:hAnsi="Arial" w:cs="Arial"/>
                <w:sz w:val="20"/>
              </w:rPr>
              <w:t xml:space="preserve">p dụng </w:t>
            </w:r>
            <w:r w:rsidR="00E47FE5" w:rsidRPr="00E47FE5">
              <w:rPr>
                <w:rFonts w:ascii="Arial" w:hAnsi="Arial" w:cs="Arial"/>
                <w:sz w:val="20"/>
              </w:rPr>
              <w:t>Mục</w:t>
            </w:r>
            <w:r w:rsidRPr="00E47FE5">
              <w:rPr>
                <w:rFonts w:ascii="Arial" w:hAnsi="Arial" w:cs="Arial"/>
                <w:sz w:val="20"/>
              </w:rPr>
              <w:t xml:space="preserve"> 4.2 và cộng lùi với tỷ lệ tổn thương cơ quan do tăng huyết áp gây nên (áp dụng theo các tổn thương tương ứng được quy định tại Bảng 2 của Thông tư 28/2013/TTLB-BYT-BLĐTBXH, nếu chưa được quy định khác tại thông tư này)</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Loạn nhịp ngoại tâm thu</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5.1.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Ngoại tâm thu (độ I - II)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11 - 15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5.2.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Ngoại tâm thu (độ III tr</w:t>
            </w:r>
            <w:r w:rsidR="003E5220" w:rsidRPr="00E47FE5">
              <w:rPr>
                <w:rFonts w:ascii="Arial" w:hAnsi="Arial" w:cs="Arial"/>
                <w:sz w:val="20"/>
                <w:lang w:val="en-US"/>
              </w:rPr>
              <w:t>ở</w:t>
            </w:r>
            <w:r w:rsidRPr="00E47FE5">
              <w:rPr>
                <w:rFonts w:ascii="Arial" w:hAnsi="Arial" w:cs="Arial"/>
                <w:sz w:val="20"/>
              </w:rPr>
              <w:t xml:space="preserve"> lên)</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5.2.1.</w:t>
            </w:r>
          </w:p>
        </w:tc>
        <w:tc>
          <w:tcPr>
            <w:tcW w:w="3814" w:type="pct"/>
            <w:shd w:val="clear" w:color="auto" w:fill="auto"/>
          </w:tcPr>
          <w:p w:rsidR="00010EB1" w:rsidRPr="00E47FE5" w:rsidRDefault="00E47FE5" w:rsidP="00511D56">
            <w:pPr>
              <w:spacing w:before="120"/>
              <w:rPr>
                <w:rFonts w:ascii="Arial" w:hAnsi="Arial" w:cs="Arial"/>
                <w:sz w:val="20"/>
              </w:rPr>
            </w:pPr>
            <w:r w:rsidRPr="00E47FE5">
              <w:rPr>
                <w:rFonts w:ascii="Arial" w:hAnsi="Arial" w:cs="Arial"/>
                <w:sz w:val="20"/>
              </w:rPr>
              <w:t>Điều</w:t>
            </w:r>
            <w:r w:rsidR="00010EB1" w:rsidRPr="00E47FE5">
              <w:rPr>
                <w:rFonts w:ascii="Arial" w:hAnsi="Arial" w:cs="Arial"/>
                <w:sz w:val="20"/>
              </w:rPr>
              <w:t xml:space="preserve"> trị nội khoa kết quả t</w:t>
            </w:r>
            <w:r w:rsidR="003E5220" w:rsidRPr="00E47FE5">
              <w:rPr>
                <w:rFonts w:ascii="Arial" w:hAnsi="Arial" w:cs="Arial"/>
                <w:sz w:val="20"/>
                <w:lang w:val="en-US"/>
              </w:rPr>
              <w:t>ươ</w:t>
            </w:r>
            <w:r w:rsidR="00010EB1" w:rsidRPr="00E47FE5">
              <w:rPr>
                <w:rFonts w:ascii="Arial" w:hAnsi="Arial" w:cs="Arial"/>
                <w:sz w:val="20"/>
              </w:rPr>
              <w:t>ng đối tốt (th</w:t>
            </w:r>
            <w:r w:rsidR="003E5220" w:rsidRPr="00E47FE5">
              <w:rPr>
                <w:rFonts w:ascii="Arial" w:hAnsi="Arial" w:cs="Arial"/>
                <w:sz w:val="20"/>
                <w:lang w:val="en-US"/>
              </w:rPr>
              <w:t>ỉ</w:t>
            </w:r>
            <w:r w:rsidR="00010EB1" w:rsidRPr="00E47FE5">
              <w:rPr>
                <w:rFonts w:ascii="Arial" w:hAnsi="Arial" w:cs="Arial"/>
                <w:sz w:val="20"/>
              </w:rPr>
              <w:t>nh thoảng tái phát dưới b</w:t>
            </w:r>
            <w:r w:rsidR="003E5220" w:rsidRPr="00E47FE5">
              <w:rPr>
                <w:rFonts w:ascii="Arial" w:hAnsi="Arial" w:cs="Arial"/>
                <w:sz w:val="20"/>
                <w:lang w:val="en-US"/>
              </w:rPr>
              <w:t>ố</w:t>
            </w:r>
            <w:r w:rsidR="00010EB1" w:rsidRPr="00E47FE5">
              <w:rPr>
                <w:rFonts w:ascii="Arial" w:hAnsi="Arial" w:cs="Arial"/>
                <w:sz w:val="20"/>
              </w:rPr>
              <w:t>n lần/năm)</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5.2.2.</w:t>
            </w:r>
          </w:p>
        </w:tc>
        <w:tc>
          <w:tcPr>
            <w:tcW w:w="3814" w:type="pct"/>
            <w:shd w:val="clear" w:color="auto" w:fill="auto"/>
          </w:tcPr>
          <w:p w:rsidR="00010EB1" w:rsidRPr="00E47FE5" w:rsidRDefault="00E47FE5" w:rsidP="00511D56">
            <w:pPr>
              <w:spacing w:before="120"/>
              <w:rPr>
                <w:rFonts w:ascii="Arial" w:hAnsi="Arial" w:cs="Arial"/>
                <w:sz w:val="20"/>
              </w:rPr>
            </w:pPr>
            <w:r w:rsidRPr="00E47FE5">
              <w:rPr>
                <w:rFonts w:ascii="Arial" w:hAnsi="Arial" w:cs="Arial"/>
                <w:sz w:val="20"/>
              </w:rPr>
              <w:t>Điều</w:t>
            </w:r>
            <w:r w:rsidR="00010EB1" w:rsidRPr="00E47FE5">
              <w:rPr>
                <w:rFonts w:ascii="Arial" w:hAnsi="Arial" w:cs="Arial"/>
                <w:sz w:val="20"/>
              </w:rPr>
              <w:t xml:space="preserve"> trị nội khoa kết quả hạn chế hoặc không k</w:t>
            </w:r>
            <w:r w:rsidR="003E5220" w:rsidRPr="00E47FE5">
              <w:rPr>
                <w:rFonts w:ascii="Arial" w:hAnsi="Arial" w:cs="Arial"/>
                <w:sz w:val="20"/>
                <w:lang w:val="en-US"/>
              </w:rPr>
              <w:t>ế</w:t>
            </w:r>
            <w:r w:rsidR="00010EB1" w:rsidRPr="00E47FE5">
              <w:rPr>
                <w:rFonts w:ascii="Arial" w:hAnsi="Arial" w:cs="Arial"/>
                <w:sz w:val="20"/>
              </w:rPr>
              <w:t xml:space="preserve">t quả, phải can </w:t>
            </w:r>
            <w:r w:rsidR="002D7EF3">
              <w:rPr>
                <w:rFonts w:ascii="Arial" w:hAnsi="Arial" w:cs="Arial"/>
                <w:sz w:val="20"/>
              </w:rPr>
              <w:t xml:space="preserve">thiệp điều </w:t>
            </w:r>
            <w:r w:rsidR="00010EB1" w:rsidRPr="00E47FE5">
              <w:rPr>
                <w:rFonts w:ascii="Arial" w:hAnsi="Arial" w:cs="Arial"/>
                <w:sz w:val="20"/>
              </w:rPr>
              <w:t>trị hỗ trợ như cấy máy tạo nhịp vĩnh viễn, đốt bằng năng lượng tần số radio</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46 - 50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Nhịp chậm</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6.1.</w:t>
            </w:r>
          </w:p>
        </w:tc>
        <w:tc>
          <w:tcPr>
            <w:tcW w:w="3814" w:type="pct"/>
            <w:shd w:val="clear" w:color="auto" w:fill="auto"/>
          </w:tcPr>
          <w:p w:rsidR="00010EB1" w:rsidRPr="00E47FE5" w:rsidRDefault="003E5220" w:rsidP="00511D56">
            <w:pPr>
              <w:spacing w:before="120"/>
              <w:rPr>
                <w:rFonts w:ascii="Arial" w:hAnsi="Arial" w:cs="Arial"/>
                <w:sz w:val="20"/>
              </w:rPr>
            </w:pPr>
            <w:r w:rsidRPr="00E47FE5">
              <w:rPr>
                <w:rFonts w:ascii="Arial" w:hAnsi="Arial" w:cs="Arial"/>
                <w:sz w:val="20"/>
                <w:lang w:val="en-US"/>
              </w:rPr>
              <w:t>H</w:t>
            </w:r>
            <w:r w:rsidR="00010EB1" w:rsidRPr="00E47FE5">
              <w:rPr>
                <w:rFonts w:ascii="Arial" w:hAnsi="Arial" w:cs="Arial"/>
                <w:sz w:val="20"/>
              </w:rPr>
              <w:t>ội chứng suy nút xoang như nhịp chậm xoang, ngừng xoang</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6.1.1.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Nhịp chậm xoang</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6.1.2.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Ngừng xoang</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41 - 45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6.2.</w:t>
            </w:r>
          </w:p>
        </w:tc>
        <w:tc>
          <w:tcPr>
            <w:tcW w:w="3814" w:type="pct"/>
            <w:shd w:val="clear" w:color="auto" w:fill="auto"/>
          </w:tcPr>
          <w:p w:rsidR="00010EB1" w:rsidRPr="002D7EF3" w:rsidRDefault="003E5220" w:rsidP="00511D56">
            <w:pPr>
              <w:spacing w:before="120"/>
              <w:rPr>
                <w:rFonts w:ascii="Arial" w:hAnsi="Arial" w:cs="Arial"/>
                <w:sz w:val="20"/>
                <w:lang w:val="en-US"/>
              </w:rPr>
            </w:pPr>
            <w:r w:rsidRPr="00E47FE5">
              <w:rPr>
                <w:rFonts w:ascii="Arial" w:hAnsi="Arial" w:cs="Arial"/>
                <w:sz w:val="20"/>
              </w:rPr>
              <w:t>Bl</w:t>
            </w:r>
            <w:r w:rsidRPr="00E47FE5">
              <w:rPr>
                <w:rFonts w:ascii="Arial" w:hAnsi="Arial" w:cs="Arial"/>
                <w:sz w:val="20"/>
                <w:lang w:val="en-US"/>
              </w:rPr>
              <w:t>ố</w:t>
            </w:r>
            <w:r w:rsidR="00010EB1" w:rsidRPr="00E47FE5">
              <w:rPr>
                <w:rFonts w:ascii="Arial" w:hAnsi="Arial" w:cs="Arial"/>
                <w:sz w:val="20"/>
              </w:rPr>
              <w:t xml:space="preserve">c nhĩ thất, </w:t>
            </w:r>
            <w:r w:rsidRPr="00E47FE5">
              <w:rPr>
                <w:rFonts w:ascii="Arial" w:hAnsi="Arial" w:cs="Arial"/>
                <w:sz w:val="20"/>
              </w:rPr>
              <w:t>blốc</w:t>
            </w:r>
            <w:r w:rsidR="002D7EF3">
              <w:rPr>
                <w:rFonts w:ascii="Arial" w:hAnsi="Arial" w:cs="Arial"/>
                <w:sz w:val="20"/>
              </w:rPr>
              <w:t xml:space="preserve"> nhánh trái</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6.2.1.</w:t>
            </w:r>
          </w:p>
        </w:tc>
        <w:tc>
          <w:tcPr>
            <w:tcW w:w="3814" w:type="pct"/>
            <w:shd w:val="clear" w:color="auto" w:fill="auto"/>
          </w:tcPr>
          <w:p w:rsidR="00010EB1" w:rsidRPr="00E47FE5" w:rsidRDefault="003E5220" w:rsidP="00511D56">
            <w:pPr>
              <w:spacing w:before="120"/>
              <w:rPr>
                <w:rFonts w:ascii="Arial" w:hAnsi="Arial" w:cs="Arial"/>
                <w:sz w:val="20"/>
              </w:rPr>
            </w:pPr>
            <w:r w:rsidRPr="00E47FE5">
              <w:rPr>
                <w:rFonts w:ascii="Arial" w:hAnsi="Arial" w:cs="Arial"/>
                <w:sz w:val="20"/>
              </w:rPr>
              <w:t>Blốc</w:t>
            </w:r>
            <w:r w:rsidR="00010EB1" w:rsidRPr="00E47FE5">
              <w:rPr>
                <w:rFonts w:ascii="Arial" w:hAnsi="Arial" w:cs="Arial"/>
                <w:sz w:val="20"/>
              </w:rPr>
              <w:t xml:space="preserve"> nhĩ th</w:t>
            </w:r>
            <w:r w:rsidRPr="00E47FE5">
              <w:rPr>
                <w:rFonts w:ascii="Arial" w:hAnsi="Arial" w:cs="Arial"/>
                <w:sz w:val="20"/>
                <w:lang w:val="en-US"/>
              </w:rPr>
              <w:t>ấ</w:t>
            </w:r>
            <w:r w:rsidR="00010EB1" w:rsidRPr="00E47FE5">
              <w:rPr>
                <w:rFonts w:ascii="Arial" w:hAnsi="Arial" w:cs="Arial"/>
                <w:sz w:val="20"/>
              </w:rPr>
              <w:t>t độ 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6 - 10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6.2.2.</w:t>
            </w:r>
          </w:p>
        </w:tc>
        <w:tc>
          <w:tcPr>
            <w:tcW w:w="3814" w:type="pct"/>
            <w:shd w:val="clear" w:color="auto" w:fill="auto"/>
          </w:tcPr>
          <w:p w:rsidR="00010EB1" w:rsidRPr="002D7EF3" w:rsidRDefault="003E5220" w:rsidP="00511D56">
            <w:pPr>
              <w:spacing w:before="120"/>
              <w:rPr>
                <w:rFonts w:ascii="Arial" w:hAnsi="Arial" w:cs="Arial"/>
                <w:sz w:val="20"/>
                <w:lang w:val="en-US"/>
              </w:rPr>
            </w:pPr>
            <w:r w:rsidRPr="00E47FE5">
              <w:rPr>
                <w:rFonts w:ascii="Arial" w:hAnsi="Arial" w:cs="Arial"/>
                <w:sz w:val="20"/>
              </w:rPr>
              <w:t>Blốc nhĩ th</w:t>
            </w:r>
            <w:r w:rsidRPr="00E47FE5">
              <w:rPr>
                <w:rFonts w:ascii="Arial" w:hAnsi="Arial" w:cs="Arial"/>
                <w:sz w:val="20"/>
                <w:lang w:val="en-US"/>
              </w:rPr>
              <w:t>ấ</w:t>
            </w:r>
            <w:r w:rsidR="00010EB1" w:rsidRPr="00E47FE5">
              <w:rPr>
                <w:rFonts w:ascii="Arial" w:hAnsi="Arial" w:cs="Arial"/>
                <w:sz w:val="20"/>
              </w:rPr>
              <w:t xml:space="preserve">t độ II, </w:t>
            </w:r>
            <w:r w:rsidRPr="00E47FE5">
              <w:rPr>
                <w:rFonts w:ascii="Arial" w:hAnsi="Arial" w:cs="Arial"/>
                <w:sz w:val="20"/>
              </w:rPr>
              <w:t>blốc</w:t>
            </w:r>
            <w:r w:rsidR="002D7EF3">
              <w:rPr>
                <w:rFonts w:ascii="Arial" w:hAnsi="Arial" w:cs="Arial"/>
                <w:sz w:val="20"/>
              </w:rPr>
              <w:t xml:space="preserve"> nhánh trái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6.2.3.</w:t>
            </w:r>
          </w:p>
        </w:tc>
        <w:tc>
          <w:tcPr>
            <w:tcW w:w="3814" w:type="pct"/>
            <w:shd w:val="clear" w:color="auto" w:fill="auto"/>
          </w:tcPr>
          <w:p w:rsidR="00010EB1" w:rsidRPr="002D7EF3" w:rsidRDefault="003E5220" w:rsidP="00511D56">
            <w:pPr>
              <w:spacing w:before="120"/>
              <w:rPr>
                <w:rFonts w:ascii="Arial" w:hAnsi="Arial" w:cs="Arial"/>
                <w:sz w:val="20"/>
                <w:lang w:val="en-US"/>
              </w:rPr>
            </w:pPr>
            <w:r w:rsidRPr="00E47FE5">
              <w:rPr>
                <w:rFonts w:ascii="Arial" w:hAnsi="Arial" w:cs="Arial"/>
                <w:sz w:val="20"/>
              </w:rPr>
              <w:t>Blốc</w:t>
            </w:r>
            <w:r w:rsidR="00010EB1" w:rsidRPr="00E47FE5">
              <w:rPr>
                <w:rFonts w:ascii="Arial" w:hAnsi="Arial" w:cs="Arial"/>
                <w:sz w:val="20"/>
              </w:rPr>
              <w:t xml:space="preserve"> nhĩ th</w:t>
            </w:r>
            <w:r w:rsidRPr="00E47FE5">
              <w:rPr>
                <w:rFonts w:ascii="Arial" w:hAnsi="Arial" w:cs="Arial"/>
                <w:sz w:val="20"/>
                <w:lang w:val="en-US"/>
              </w:rPr>
              <w:t>ấ</w:t>
            </w:r>
            <w:r w:rsidR="00010EB1" w:rsidRPr="00E47FE5">
              <w:rPr>
                <w:rFonts w:ascii="Arial" w:hAnsi="Arial" w:cs="Arial"/>
                <w:sz w:val="20"/>
              </w:rPr>
              <w:t>t độ</w:t>
            </w:r>
            <w:r w:rsidR="002D7EF3">
              <w:rPr>
                <w:rFonts w:ascii="Arial" w:hAnsi="Arial" w:cs="Arial"/>
                <w:sz w:val="20"/>
              </w:rPr>
              <w:t xml:space="preserve"> III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51 - 55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6.2.4.</w:t>
            </w:r>
          </w:p>
        </w:tc>
        <w:tc>
          <w:tcPr>
            <w:tcW w:w="3814" w:type="pct"/>
            <w:shd w:val="clear" w:color="auto" w:fill="auto"/>
          </w:tcPr>
          <w:p w:rsidR="00010EB1" w:rsidRPr="002D7EF3" w:rsidRDefault="00010EB1" w:rsidP="00511D56">
            <w:pPr>
              <w:spacing w:before="120"/>
              <w:rPr>
                <w:rFonts w:ascii="Arial" w:hAnsi="Arial" w:cs="Arial"/>
                <w:sz w:val="20"/>
                <w:lang w:val="en-US"/>
              </w:rPr>
            </w:pPr>
            <w:r w:rsidRPr="00E47FE5">
              <w:rPr>
                <w:rFonts w:ascii="Arial" w:hAnsi="Arial" w:cs="Arial"/>
                <w:sz w:val="20"/>
              </w:rPr>
              <w:t xml:space="preserve">Blốc nhĩ thất độ III </w:t>
            </w:r>
            <w:r w:rsidR="002D7EF3">
              <w:rPr>
                <w:rFonts w:ascii="Arial" w:hAnsi="Arial" w:cs="Arial"/>
                <w:sz w:val="20"/>
              </w:rPr>
              <w:t>điều trị bằng nội khoa kết quả hạn chế phải cấy máy tạo nhịp hoặc điều tr</w:t>
            </w:r>
            <w:r w:rsidRPr="00E47FE5">
              <w:rPr>
                <w:rFonts w:ascii="Arial" w:hAnsi="Arial" w:cs="Arial"/>
                <w:sz w:val="20"/>
              </w:rPr>
              <w:t>ị</w:t>
            </w:r>
            <w:r w:rsidR="003E5220" w:rsidRPr="00E47FE5">
              <w:rPr>
                <w:rFonts w:ascii="Arial" w:hAnsi="Arial" w:cs="Arial"/>
                <w:sz w:val="20"/>
              </w:rPr>
              <w:t xml:space="preserve"> b</w:t>
            </w:r>
            <w:r w:rsidR="003E5220" w:rsidRPr="00E47FE5">
              <w:rPr>
                <w:rFonts w:ascii="Arial" w:hAnsi="Arial" w:cs="Arial"/>
                <w:sz w:val="20"/>
                <w:lang w:val="en-US"/>
              </w:rPr>
              <w:t>ằ</w:t>
            </w:r>
            <w:r w:rsidRPr="00E47FE5">
              <w:rPr>
                <w:rFonts w:ascii="Arial" w:hAnsi="Arial" w:cs="Arial"/>
                <w:sz w:val="20"/>
              </w:rPr>
              <w:t>ng các phương pháp khác, kết quả tố</w:t>
            </w:r>
            <w:r w:rsidR="002D7EF3">
              <w:rPr>
                <w:rFonts w:ascii="Arial" w:hAnsi="Arial" w:cs="Arial"/>
                <w:sz w:val="20"/>
              </w:rPr>
              <w:t>t</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31 - 35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6.2.5.</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Blốc nhĩ thất độ III </w:t>
            </w:r>
            <w:r w:rsidR="002D7EF3">
              <w:rPr>
                <w:rFonts w:ascii="Arial" w:hAnsi="Arial" w:cs="Arial"/>
                <w:sz w:val="20"/>
              </w:rPr>
              <w:t xml:space="preserve">điều trị không có kết quả mặc dù đã cấy máy tạo nhịp hoặc đã điều trị bằng </w:t>
            </w:r>
            <w:r w:rsidRPr="00E47FE5">
              <w:rPr>
                <w:rFonts w:ascii="Arial" w:hAnsi="Arial" w:cs="Arial"/>
                <w:sz w:val="20"/>
              </w:rPr>
              <w:t>các phương pháp khác</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61 - 65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Tổn thương động mạch vành</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Bệnh tim thi</w:t>
            </w:r>
            <w:r w:rsidR="003E5220" w:rsidRPr="00E47FE5">
              <w:rPr>
                <w:rFonts w:ascii="Arial" w:hAnsi="Arial" w:cs="Arial"/>
                <w:sz w:val="20"/>
                <w:lang w:val="en-US"/>
              </w:rPr>
              <w:t>ế</w:t>
            </w:r>
            <w:r w:rsidRPr="00E47FE5">
              <w:rPr>
                <w:rFonts w:ascii="Arial" w:hAnsi="Arial" w:cs="Arial"/>
                <w:sz w:val="20"/>
              </w:rPr>
              <w:t>u máu cục bộ mạn tính (Đau th</w:t>
            </w:r>
            <w:r w:rsidR="003E5220" w:rsidRPr="00E47FE5">
              <w:rPr>
                <w:rFonts w:ascii="Arial" w:hAnsi="Arial" w:cs="Arial"/>
                <w:sz w:val="20"/>
                <w:lang w:val="en-US"/>
              </w:rPr>
              <w:t>ắ</w:t>
            </w:r>
            <w:r w:rsidRPr="00E47FE5">
              <w:rPr>
                <w:rFonts w:ascii="Arial" w:hAnsi="Arial" w:cs="Arial"/>
                <w:sz w:val="20"/>
              </w:rPr>
              <w:t>t ngực ổn định)</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Hội chứng đau th</w:t>
            </w:r>
            <w:r w:rsidR="003E5220" w:rsidRPr="00E47FE5">
              <w:rPr>
                <w:rFonts w:ascii="Arial" w:hAnsi="Arial" w:cs="Arial"/>
                <w:sz w:val="20"/>
                <w:lang w:val="en-US"/>
              </w:rPr>
              <w:t>ắ</w:t>
            </w:r>
            <w:r w:rsidRPr="00E47FE5">
              <w:rPr>
                <w:rFonts w:ascii="Arial" w:hAnsi="Arial" w:cs="Arial"/>
                <w:sz w:val="20"/>
              </w:rPr>
              <w:t>t ngực</w:t>
            </w:r>
            <w:r w:rsidR="002D7EF3">
              <w:rPr>
                <w:rFonts w:ascii="Arial" w:hAnsi="Arial" w:cs="Arial"/>
                <w:sz w:val="20"/>
              </w:rPr>
              <w:t xml:space="preserve">, điều trị nội </w:t>
            </w:r>
            <w:r w:rsidRPr="00E47FE5">
              <w:rPr>
                <w:rFonts w:ascii="Arial" w:hAnsi="Arial" w:cs="Arial"/>
                <w:sz w:val="20"/>
              </w:rPr>
              <w:t>khoa</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7.1.1.1.</w:t>
            </w:r>
          </w:p>
        </w:tc>
        <w:tc>
          <w:tcPr>
            <w:tcW w:w="3814" w:type="pct"/>
            <w:shd w:val="clear" w:color="auto" w:fill="auto"/>
          </w:tcPr>
          <w:p w:rsidR="00010EB1" w:rsidRPr="00E47FE5" w:rsidRDefault="00A740FD" w:rsidP="00511D56">
            <w:pPr>
              <w:spacing w:before="120"/>
              <w:rPr>
                <w:rFonts w:ascii="Arial" w:hAnsi="Arial" w:cs="Arial"/>
                <w:sz w:val="20"/>
              </w:rPr>
            </w:pPr>
            <w:r w:rsidRPr="00E47FE5">
              <w:rPr>
                <w:rFonts w:ascii="Arial" w:hAnsi="Arial" w:cs="Arial"/>
                <w:sz w:val="20"/>
              </w:rPr>
              <w:t>C</w:t>
            </w:r>
            <w:r w:rsidRPr="00E47FE5">
              <w:rPr>
                <w:rFonts w:ascii="Arial" w:hAnsi="Arial" w:cs="Arial"/>
                <w:sz w:val="20"/>
                <w:lang w:val="en-US"/>
              </w:rPr>
              <w:t>ơ</w:t>
            </w:r>
            <w:r w:rsidR="00010EB1" w:rsidRPr="00E47FE5">
              <w:rPr>
                <w:rFonts w:ascii="Arial" w:hAnsi="Arial" w:cs="Arial"/>
                <w:sz w:val="20"/>
              </w:rPr>
              <w:t>n thưa nhẹ (</w:t>
            </w:r>
            <w:r w:rsidRPr="00E47FE5">
              <w:rPr>
                <w:rFonts w:ascii="Arial" w:hAnsi="Arial" w:cs="Arial"/>
                <w:sz w:val="20"/>
                <w:lang w:val="en-US"/>
              </w:rPr>
              <w:t>đ</w:t>
            </w:r>
            <w:r w:rsidR="00010EB1" w:rsidRPr="00E47FE5">
              <w:rPr>
                <w:rFonts w:ascii="Arial" w:hAnsi="Arial" w:cs="Arial"/>
                <w:sz w:val="20"/>
              </w:rPr>
              <w:t>ộ 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31 - 35</w:t>
            </w:r>
          </w:p>
        </w:tc>
      </w:tr>
      <w:tr w:rsidR="00010EB1" w:rsidRPr="00E47FE5">
        <w:tc>
          <w:tcPr>
            <w:tcW w:w="513" w:type="pct"/>
            <w:shd w:val="clear" w:color="auto" w:fill="auto"/>
          </w:tcPr>
          <w:p w:rsidR="00010EB1" w:rsidRPr="00E47FE5" w:rsidRDefault="003E5220" w:rsidP="00511D56">
            <w:pPr>
              <w:spacing w:before="120"/>
              <w:rPr>
                <w:rFonts w:ascii="Arial" w:hAnsi="Arial" w:cs="Arial"/>
                <w:sz w:val="20"/>
              </w:rPr>
            </w:pPr>
            <w:r w:rsidRPr="00E47FE5">
              <w:rPr>
                <w:rFonts w:ascii="Arial" w:hAnsi="Arial" w:cs="Arial"/>
                <w:sz w:val="20"/>
              </w:rPr>
              <w:t>7.1.1.2.</w:t>
            </w:r>
          </w:p>
        </w:tc>
        <w:tc>
          <w:tcPr>
            <w:tcW w:w="3814" w:type="pct"/>
            <w:shd w:val="clear" w:color="auto" w:fill="auto"/>
          </w:tcPr>
          <w:p w:rsidR="00010EB1" w:rsidRPr="00E47FE5" w:rsidRDefault="00A740FD" w:rsidP="00511D56">
            <w:pPr>
              <w:spacing w:before="120"/>
              <w:rPr>
                <w:rFonts w:ascii="Arial" w:hAnsi="Arial" w:cs="Arial"/>
                <w:sz w:val="20"/>
              </w:rPr>
            </w:pPr>
            <w:r w:rsidRPr="00E47FE5">
              <w:rPr>
                <w:rFonts w:ascii="Arial" w:hAnsi="Arial" w:cs="Arial"/>
                <w:sz w:val="20"/>
              </w:rPr>
              <w:t>Cơn nhi</w:t>
            </w:r>
            <w:r w:rsidRPr="00E47FE5">
              <w:rPr>
                <w:rFonts w:ascii="Arial" w:hAnsi="Arial" w:cs="Arial"/>
                <w:sz w:val="20"/>
                <w:lang w:val="en-US"/>
              </w:rPr>
              <w:t>ề</w:t>
            </w:r>
            <w:r w:rsidR="00010EB1" w:rsidRPr="00E47FE5">
              <w:rPr>
                <w:rFonts w:ascii="Arial" w:hAnsi="Arial" w:cs="Arial"/>
                <w:sz w:val="20"/>
              </w:rPr>
              <w:t>u ảnh hưởng đến sinh hoạt (độ II - III)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56 - 60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7.1.1.3.</w:t>
            </w:r>
          </w:p>
        </w:tc>
        <w:tc>
          <w:tcPr>
            <w:tcW w:w="3814" w:type="pct"/>
            <w:shd w:val="clear" w:color="auto" w:fill="auto"/>
          </w:tcPr>
          <w:p w:rsidR="00010EB1" w:rsidRPr="00E47FE5" w:rsidRDefault="000D6927" w:rsidP="00511D56">
            <w:pPr>
              <w:spacing w:before="120"/>
              <w:rPr>
                <w:rFonts w:ascii="Arial" w:hAnsi="Arial" w:cs="Arial"/>
                <w:sz w:val="20"/>
              </w:rPr>
            </w:pPr>
            <w:r w:rsidRPr="00E47FE5">
              <w:rPr>
                <w:rFonts w:ascii="Arial" w:hAnsi="Arial" w:cs="Arial"/>
                <w:sz w:val="20"/>
              </w:rPr>
              <w:t>Cơn đau k</w:t>
            </w:r>
            <w:r w:rsidRPr="00E47FE5">
              <w:rPr>
                <w:rFonts w:ascii="Arial" w:hAnsi="Arial" w:cs="Arial"/>
                <w:sz w:val="20"/>
                <w:lang w:val="en-US"/>
              </w:rPr>
              <w:t>ể</w:t>
            </w:r>
            <w:r w:rsidR="00010EB1" w:rsidRPr="00E47FE5">
              <w:rPr>
                <w:rFonts w:ascii="Arial" w:hAnsi="Arial" w:cs="Arial"/>
                <w:sz w:val="20"/>
              </w:rPr>
              <w:t xml:space="preserve"> cả lúc nghỉ ng</w:t>
            </w:r>
            <w:r w:rsidR="00530475" w:rsidRPr="00E47FE5">
              <w:rPr>
                <w:rFonts w:ascii="Arial" w:hAnsi="Arial" w:cs="Arial"/>
                <w:sz w:val="20"/>
                <w:lang w:val="en-US"/>
              </w:rPr>
              <w:t>ơ</w:t>
            </w:r>
            <w:r w:rsidR="00010EB1" w:rsidRPr="00E47FE5">
              <w:rPr>
                <w:rFonts w:ascii="Arial" w:hAnsi="Arial" w:cs="Arial"/>
                <w:sz w:val="20"/>
              </w:rPr>
              <w:t>i hoặc khi làm việc nhẹ</w:t>
            </w:r>
            <w:r w:rsidR="00530475" w:rsidRPr="00E47FE5">
              <w:rPr>
                <w:rFonts w:ascii="Arial" w:hAnsi="Arial" w:cs="Arial"/>
                <w:sz w:val="20"/>
              </w:rPr>
              <w:t>, g</w:t>
            </w:r>
            <w:r w:rsidR="00530475" w:rsidRPr="00E47FE5">
              <w:rPr>
                <w:rFonts w:ascii="Arial" w:hAnsi="Arial" w:cs="Arial"/>
                <w:sz w:val="20"/>
                <w:lang w:val="en-US"/>
              </w:rPr>
              <w:t>ắ</w:t>
            </w:r>
            <w:r w:rsidR="00010EB1" w:rsidRPr="00E47FE5">
              <w:rPr>
                <w:rFonts w:ascii="Arial" w:hAnsi="Arial" w:cs="Arial"/>
                <w:sz w:val="20"/>
              </w:rPr>
              <w:t>ng sức nhẹ (độ IV) hoặc cơn đau xuất hiện ở những bệnh nhân có tiền sử nhồi máu cơ tim (có hoặc không có biến chứng tương tự như: rối loạn nhịp, shock tim, suy tim, tim to, t</w:t>
            </w:r>
            <w:r w:rsidR="002D7EF3">
              <w:rPr>
                <w:rFonts w:ascii="Arial" w:hAnsi="Arial" w:cs="Arial"/>
                <w:sz w:val="20"/>
                <w:lang w:val="en-US"/>
              </w:rPr>
              <w:t>ắ</w:t>
            </w:r>
            <w:r w:rsidR="00010EB1" w:rsidRPr="00E47FE5">
              <w:rPr>
                <w:rFonts w:ascii="Arial" w:hAnsi="Arial" w:cs="Arial"/>
                <w:sz w:val="20"/>
              </w:rPr>
              <w:t>c động mạch não)</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71 - 75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Hội chứng đau th</w:t>
            </w:r>
            <w:r w:rsidR="00530475" w:rsidRPr="00E47FE5">
              <w:rPr>
                <w:rFonts w:ascii="Arial" w:hAnsi="Arial" w:cs="Arial"/>
                <w:sz w:val="20"/>
                <w:lang w:val="en-US"/>
              </w:rPr>
              <w:t>ắ</w:t>
            </w:r>
            <w:r w:rsidRPr="00E47FE5">
              <w:rPr>
                <w:rFonts w:ascii="Arial" w:hAnsi="Arial" w:cs="Arial"/>
                <w:sz w:val="20"/>
              </w:rPr>
              <w:t>t ngự</w:t>
            </w:r>
            <w:r w:rsidR="00530475" w:rsidRPr="00E47FE5">
              <w:rPr>
                <w:rFonts w:ascii="Arial" w:hAnsi="Arial" w:cs="Arial"/>
                <w:sz w:val="20"/>
              </w:rPr>
              <w:t xml:space="preserve">c </w:t>
            </w:r>
            <w:r w:rsidR="00530475" w:rsidRPr="00E47FE5">
              <w:rPr>
                <w:rFonts w:ascii="Arial" w:hAnsi="Arial" w:cs="Arial"/>
                <w:sz w:val="20"/>
                <w:lang w:val="en-US"/>
              </w:rPr>
              <w:t>đ</w:t>
            </w:r>
            <w:r w:rsidRPr="00E47FE5">
              <w:rPr>
                <w:rFonts w:ascii="Arial" w:hAnsi="Arial" w:cs="Arial"/>
                <w:sz w:val="20"/>
              </w:rPr>
              <w:t xml:space="preserve">ã được chuẩn đoán xác định, </w:t>
            </w:r>
            <w:r w:rsidR="002D7EF3">
              <w:rPr>
                <w:rFonts w:ascii="Arial" w:hAnsi="Arial" w:cs="Arial"/>
                <w:sz w:val="20"/>
              </w:rPr>
              <w:t>điều trị nội khoa không kết quả hoặc phải điều trị tái tạo mạch bằng các p</w:t>
            </w:r>
            <w:r w:rsidRPr="00E47FE5">
              <w:rPr>
                <w:rFonts w:ascii="Arial" w:hAnsi="Arial" w:cs="Arial"/>
                <w:sz w:val="20"/>
              </w:rPr>
              <w:t>h</w:t>
            </w:r>
            <w:r w:rsidR="00530475" w:rsidRPr="00E47FE5">
              <w:rPr>
                <w:rFonts w:ascii="Arial" w:hAnsi="Arial" w:cs="Arial"/>
                <w:sz w:val="20"/>
                <w:lang w:val="en-US"/>
              </w:rPr>
              <w:t>ươ</w:t>
            </w:r>
            <w:r w:rsidRPr="00E47FE5">
              <w:rPr>
                <w:rFonts w:ascii="Arial" w:hAnsi="Arial" w:cs="Arial"/>
                <w:sz w:val="20"/>
              </w:rPr>
              <w:t>ng pháp nh</w:t>
            </w:r>
            <w:r w:rsidR="00530475" w:rsidRPr="00E47FE5">
              <w:rPr>
                <w:rFonts w:ascii="Arial" w:hAnsi="Arial" w:cs="Arial"/>
                <w:sz w:val="20"/>
                <w:lang w:val="en-US"/>
              </w:rPr>
              <w:t>ư</w:t>
            </w:r>
            <w:r w:rsidRPr="00E47FE5">
              <w:rPr>
                <w:rFonts w:ascii="Arial" w:hAnsi="Arial" w:cs="Arial"/>
                <w:sz w:val="20"/>
              </w:rPr>
              <w:t xml:space="preserve"> can thiệp động mạ</w:t>
            </w:r>
            <w:r w:rsidR="00530475" w:rsidRPr="00E47FE5">
              <w:rPr>
                <w:rFonts w:ascii="Arial" w:hAnsi="Arial" w:cs="Arial"/>
                <w:sz w:val="20"/>
              </w:rPr>
              <w:t>ch vành qua da</w:t>
            </w:r>
            <w:r w:rsidR="00530475" w:rsidRPr="00E47FE5">
              <w:rPr>
                <w:rFonts w:ascii="Arial" w:hAnsi="Arial" w:cs="Arial"/>
                <w:sz w:val="20"/>
                <w:lang w:val="en-US"/>
              </w:rPr>
              <w:t xml:space="preserve">, </w:t>
            </w:r>
            <w:r w:rsidRPr="00E47FE5">
              <w:rPr>
                <w:rFonts w:ascii="Arial" w:hAnsi="Arial" w:cs="Arial"/>
                <w:sz w:val="20"/>
              </w:rPr>
              <w:t>phẫu thuật làm cầu nối động mạch vành</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7.1.2.1.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Kết quả tương đ</w:t>
            </w:r>
            <w:r w:rsidR="00530475" w:rsidRPr="00E47FE5">
              <w:rPr>
                <w:rFonts w:ascii="Arial" w:hAnsi="Arial" w:cs="Arial"/>
                <w:sz w:val="20"/>
                <w:lang w:val="en-US"/>
              </w:rPr>
              <w:t>ố</w:t>
            </w:r>
            <w:r w:rsidRPr="00E47FE5">
              <w:rPr>
                <w:rFonts w:ascii="Arial" w:hAnsi="Arial" w:cs="Arial"/>
                <w:sz w:val="20"/>
              </w:rPr>
              <w:t>i t</w:t>
            </w:r>
            <w:r w:rsidR="00530475" w:rsidRPr="00E47FE5">
              <w:rPr>
                <w:rFonts w:ascii="Arial" w:hAnsi="Arial" w:cs="Arial"/>
                <w:sz w:val="20"/>
                <w:lang w:val="en-US"/>
              </w:rPr>
              <w:t>ố</w:t>
            </w:r>
            <w:r w:rsidRPr="00E47FE5">
              <w:rPr>
                <w:rFonts w:ascii="Arial" w:hAnsi="Arial" w:cs="Arial"/>
                <w:sz w:val="20"/>
              </w:rPr>
              <w:t>t</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51 - 55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7.1.2.2.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Kết quả không tốt hoặc gây biến chứng: Tùy theo biến chứng gây biến đổi EF% (mức độ), hoặc các loại rối loạn nhịp, hoặ</w:t>
            </w:r>
            <w:r w:rsidR="0068299E" w:rsidRPr="00E47FE5">
              <w:rPr>
                <w:rFonts w:ascii="Arial" w:hAnsi="Arial" w:cs="Arial"/>
                <w:sz w:val="20"/>
              </w:rPr>
              <w:t xml:space="preserve">c </w:t>
            </w:r>
            <w:r w:rsidR="002D7EF3">
              <w:rPr>
                <w:rFonts w:ascii="Arial" w:hAnsi="Arial" w:cs="Arial"/>
                <w:sz w:val="20"/>
              </w:rPr>
              <w:t xml:space="preserve">phải điều </w:t>
            </w:r>
            <w:r w:rsidRPr="00E47FE5">
              <w:rPr>
                <w:rFonts w:ascii="Arial" w:hAnsi="Arial" w:cs="Arial"/>
                <w:sz w:val="20"/>
              </w:rPr>
              <w:t xml:space="preserve">trị can thiệp: Áp dụng tỷ lệ </w:t>
            </w:r>
            <w:r w:rsidR="00E47FE5" w:rsidRPr="00E47FE5">
              <w:rPr>
                <w:rFonts w:ascii="Arial" w:hAnsi="Arial" w:cs="Arial"/>
                <w:sz w:val="20"/>
              </w:rPr>
              <w:t>Mục</w:t>
            </w:r>
            <w:r w:rsidRPr="00E47FE5">
              <w:rPr>
                <w:rFonts w:ascii="Arial" w:hAnsi="Arial" w:cs="Arial"/>
                <w:sz w:val="20"/>
              </w:rPr>
              <w:t xml:space="preserve"> 7.1.2.1 và cộng lùi với tỷ lệ % của biến chứng được quy định tại B</w:t>
            </w:r>
            <w:r w:rsidR="0068299E" w:rsidRPr="00E47FE5">
              <w:rPr>
                <w:rFonts w:ascii="Arial" w:hAnsi="Arial" w:cs="Arial"/>
                <w:sz w:val="20"/>
                <w:lang w:val="en-US"/>
              </w:rPr>
              <w:t>ả</w:t>
            </w:r>
            <w:r w:rsidRPr="00E47FE5">
              <w:rPr>
                <w:rFonts w:ascii="Arial" w:hAnsi="Arial" w:cs="Arial"/>
                <w:sz w:val="20"/>
              </w:rPr>
              <w:t>ng 2 của Thông tư 28/2013/TTLB-BYT-BLĐTBXH.</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Đau </w:t>
            </w:r>
            <w:r w:rsidR="00EF0964" w:rsidRPr="00E47FE5">
              <w:rPr>
                <w:rFonts w:ascii="Arial" w:hAnsi="Arial" w:cs="Arial"/>
                <w:sz w:val="20"/>
              </w:rPr>
              <w:t>thắt</w:t>
            </w:r>
            <w:r w:rsidRPr="00E47FE5">
              <w:rPr>
                <w:rFonts w:ascii="Arial" w:hAnsi="Arial" w:cs="Arial"/>
                <w:sz w:val="20"/>
              </w:rPr>
              <w:t xml:space="preserve"> ngực không ổn định; Nh</w:t>
            </w:r>
            <w:r w:rsidR="00EF0964" w:rsidRPr="00E47FE5">
              <w:rPr>
                <w:rFonts w:ascii="Arial" w:hAnsi="Arial" w:cs="Arial"/>
                <w:sz w:val="20"/>
                <w:lang w:val="en-US"/>
              </w:rPr>
              <w:t>ồ</w:t>
            </w:r>
            <w:r w:rsidRPr="00E47FE5">
              <w:rPr>
                <w:rFonts w:ascii="Arial" w:hAnsi="Arial" w:cs="Arial"/>
                <w:sz w:val="20"/>
              </w:rPr>
              <w:t>i máu cơ t</w:t>
            </w:r>
            <w:r w:rsidR="00EF0964" w:rsidRPr="00E47FE5">
              <w:rPr>
                <w:rFonts w:ascii="Arial" w:hAnsi="Arial" w:cs="Arial"/>
                <w:sz w:val="20"/>
                <w:lang w:val="en-US"/>
              </w:rPr>
              <w:t>i</w:t>
            </w:r>
            <w:r w:rsidRPr="00E47FE5">
              <w:rPr>
                <w:rFonts w:ascii="Arial" w:hAnsi="Arial" w:cs="Arial"/>
                <w:sz w:val="20"/>
              </w:rPr>
              <w:t>m</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7.2.1.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Đau </w:t>
            </w:r>
            <w:r w:rsidR="00EF0964" w:rsidRPr="00E47FE5">
              <w:rPr>
                <w:rFonts w:ascii="Arial" w:hAnsi="Arial" w:cs="Arial"/>
                <w:sz w:val="20"/>
              </w:rPr>
              <w:t>thắt</w:t>
            </w:r>
            <w:r w:rsidRPr="00E47FE5">
              <w:rPr>
                <w:rFonts w:ascii="Arial" w:hAnsi="Arial" w:cs="Arial"/>
                <w:sz w:val="20"/>
              </w:rPr>
              <w:t xml:space="preserve"> ngực không ổn định</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61 - 65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Nh</w:t>
            </w:r>
            <w:r w:rsidR="00EF0964" w:rsidRPr="00E47FE5">
              <w:rPr>
                <w:rFonts w:ascii="Arial" w:hAnsi="Arial" w:cs="Arial"/>
                <w:sz w:val="20"/>
                <w:lang w:val="en-US"/>
              </w:rPr>
              <w:t>ồ</w:t>
            </w:r>
            <w:r w:rsidRPr="00E47FE5">
              <w:rPr>
                <w:rFonts w:ascii="Arial" w:hAnsi="Arial" w:cs="Arial"/>
                <w:sz w:val="20"/>
              </w:rPr>
              <w:t xml:space="preserve">i máu cơ tim cấp tính, không </w:t>
            </w:r>
            <w:r w:rsidR="00EF0964" w:rsidRPr="00E47FE5">
              <w:rPr>
                <w:rFonts w:ascii="Arial" w:hAnsi="Arial" w:cs="Arial"/>
                <w:sz w:val="20"/>
              </w:rPr>
              <w:t>gây bi</w:t>
            </w:r>
            <w:r w:rsidR="00EF0964" w:rsidRPr="00E47FE5">
              <w:rPr>
                <w:rFonts w:ascii="Arial" w:hAnsi="Arial" w:cs="Arial"/>
                <w:sz w:val="20"/>
                <w:lang w:val="en-US"/>
              </w:rPr>
              <w:t>ế</w:t>
            </w:r>
            <w:r w:rsidRPr="00E47FE5">
              <w:rPr>
                <w:rFonts w:ascii="Arial" w:hAnsi="Arial" w:cs="Arial"/>
                <w:sz w:val="20"/>
              </w:rPr>
              <w:t>n chứng:</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7.2.2.1.</w:t>
            </w:r>
          </w:p>
        </w:tc>
        <w:tc>
          <w:tcPr>
            <w:tcW w:w="3814" w:type="pct"/>
            <w:shd w:val="clear" w:color="auto" w:fill="auto"/>
          </w:tcPr>
          <w:p w:rsidR="00010EB1" w:rsidRPr="00E47FE5" w:rsidRDefault="00EF0964" w:rsidP="00511D56">
            <w:pPr>
              <w:spacing w:before="120"/>
              <w:rPr>
                <w:rFonts w:ascii="Arial" w:hAnsi="Arial" w:cs="Arial"/>
                <w:sz w:val="20"/>
              </w:rPr>
            </w:pPr>
            <w:r w:rsidRPr="00E47FE5">
              <w:rPr>
                <w:rFonts w:ascii="Arial" w:hAnsi="Arial" w:cs="Arial"/>
                <w:sz w:val="20"/>
              </w:rPr>
              <w:t>Nhồi</w:t>
            </w:r>
            <w:r w:rsidR="00010EB1" w:rsidRPr="00E47FE5">
              <w:rPr>
                <w:rFonts w:ascii="Arial" w:hAnsi="Arial" w:cs="Arial"/>
                <w:sz w:val="20"/>
              </w:rPr>
              <w:t xml:space="preserve"> máu cơ tim cấp tính </w:t>
            </w:r>
            <w:r w:rsidR="002D7EF3">
              <w:rPr>
                <w:rFonts w:ascii="Arial" w:hAnsi="Arial" w:cs="Arial"/>
                <w:sz w:val="20"/>
              </w:rPr>
              <w:t xml:space="preserve">điều </w:t>
            </w:r>
            <w:r w:rsidR="00010EB1" w:rsidRPr="00E47FE5">
              <w:rPr>
                <w:rFonts w:ascii="Arial" w:hAnsi="Arial" w:cs="Arial"/>
                <w:sz w:val="20"/>
              </w:rPr>
              <w:t>trị nội khoa, kết</w:t>
            </w:r>
            <w:r w:rsidRPr="00E47FE5">
              <w:rPr>
                <w:rFonts w:ascii="Arial" w:hAnsi="Arial" w:cs="Arial"/>
                <w:sz w:val="20"/>
              </w:rPr>
              <w:t xml:space="preserve"> quả</w:t>
            </w:r>
            <w:r w:rsidR="00010EB1" w:rsidRPr="00E47FE5">
              <w:rPr>
                <w:rFonts w:ascii="Arial" w:hAnsi="Arial" w:cs="Arial"/>
                <w:sz w:val="20"/>
              </w:rPr>
              <w:t xml:space="preserve"> tương đ</w:t>
            </w:r>
            <w:r w:rsidR="004C1753" w:rsidRPr="00E47FE5">
              <w:rPr>
                <w:rFonts w:ascii="Arial" w:hAnsi="Arial" w:cs="Arial"/>
                <w:sz w:val="20"/>
                <w:lang w:val="en-US"/>
              </w:rPr>
              <w:t>ố</w:t>
            </w:r>
            <w:r w:rsidR="00010EB1" w:rsidRPr="00E47FE5">
              <w:rPr>
                <w:rFonts w:ascii="Arial" w:hAnsi="Arial" w:cs="Arial"/>
                <w:sz w:val="20"/>
              </w:rPr>
              <w:t>i t</w:t>
            </w:r>
            <w:r w:rsidR="004C1753" w:rsidRPr="00E47FE5">
              <w:rPr>
                <w:rFonts w:ascii="Arial" w:hAnsi="Arial" w:cs="Arial"/>
                <w:sz w:val="20"/>
                <w:lang w:val="en-US"/>
              </w:rPr>
              <w:t>ố</w:t>
            </w:r>
            <w:r w:rsidR="00010EB1" w:rsidRPr="00E47FE5">
              <w:rPr>
                <w:rFonts w:ascii="Arial" w:hAnsi="Arial" w:cs="Arial"/>
                <w:sz w:val="20"/>
              </w:rPr>
              <w:t>t (tạm ổn định)</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61 - 65</w:t>
            </w:r>
          </w:p>
        </w:tc>
      </w:tr>
      <w:tr w:rsidR="00010EB1" w:rsidRPr="00E47FE5">
        <w:tc>
          <w:tcPr>
            <w:tcW w:w="513" w:type="pct"/>
            <w:shd w:val="clear" w:color="auto" w:fill="auto"/>
          </w:tcPr>
          <w:p w:rsidR="00010EB1" w:rsidRPr="00E47FE5" w:rsidRDefault="00D940A8" w:rsidP="00511D56">
            <w:pPr>
              <w:spacing w:before="120"/>
              <w:rPr>
                <w:rFonts w:ascii="Arial" w:hAnsi="Arial" w:cs="Arial"/>
                <w:sz w:val="20"/>
              </w:rPr>
            </w:pPr>
            <w:r w:rsidRPr="00E47FE5">
              <w:rPr>
                <w:rFonts w:ascii="Arial" w:hAnsi="Arial" w:cs="Arial"/>
                <w:sz w:val="20"/>
                <w:lang w:val="en-US"/>
              </w:rPr>
              <w:t>7.</w:t>
            </w:r>
            <w:r w:rsidR="00010EB1" w:rsidRPr="00E47FE5">
              <w:rPr>
                <w:rFonts w:ascii="Arial" w:hAnsi="Arial" w:cs="Arial"/>
                <w:sz w:val="20"/>
              </w:rPr>
              <w:t>2</w:t>
            </w:r>
            <w:r w:rsidRPr="00E47FE5">
              <w:rPr>
                <w:rFonts w:ascii="Arial" w:hAnsi="Arial" w:cs="Arial"/>
                <w:sz w:val="20"/>
                <w:lang w:val="en-US"/>
              </w:rPr>
              <w:t>.</w:t>
            </w:r>
            <w:r w:rsidR="00010EB1" w:rsidRPr="00E47FE5">
              <w:rPr>
                <w:rFonts w:ascii="Arial" w:hAnsi="Arial" w:cs="Arial"/>
                <w:sz w:val="20"/>
              </w:rPr>
              <w:t>2.2.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Nhồi máu cơ tim cấp tính </w:t>
            </w:r>
            <w:r w:rsidR="002D7EF3">
              <w:rPr>
                <w:rFonts w:ascii="Arial" w:hAnsi="Arial" w:cs="Arial"/>
                <w:sz w:val="20"/>
              </w:rPr>
              <w:t xml:space="preserve">điều trị </w:t>
            </w:r>
            <w:r w:rsidRPr="00E47FE5">
              <w:rPr>
                <w:rFonts w:ascii="Arial" w:hAnsi="Arial" w:cs="Arial"/>
                <w:sz w:val="20"/>
              </w:rPr>
              <w:t>nội khoa không kết quả, phải can thiệp như nong, đặt Stent.</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71 - 75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7.2</w:t>
            </w:r>
            <w:r w:rsidR="00D940A8" w:rsidRPr="00E47FE5">
              <w:rPr>
                <w:rFonts w:ascii="Arial" w:hAnsi="Arial" w:cs="Arial"/>
                <w:sz w:val="20"/>
                <w:lang w:val="en-US"/>
              </w:rPr>
              <w:t>.</w:t>
            </w:r>
            <w:r w:rsidRPr="00E47FE5">
              <w:rPr>
                <w:rFonts w:ascii="Arial" w:hAnsi="Arial" w:cs="Arial"/>
                <w:sz w:val="20"/>
              </w:rPr>
              <w:t>2.3.</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 xml:space="preserve">Nhồi máu cơ tim cấp tính </w:t>
            </w:r>
            <w:r w:rsidR="002D7EF3">
              <w:rPr>
                <w:rFonts w:ascii="Arial" w:hAnsi="Arial" w:cs="Arial"/>
                <w:sz w:val="20"/>
              </w:rPr>
              <w:t xml:space="preserve">điều trị nội </w:t>
            </w:r>
            <w:r w:rsidRPr="00E47FE5">
              <w:rPr>
                <w:rFonts w:ascii="Arial" w:hAnsi="Arial" w:cs="Arial"/>
                <w:sz w:val="20"/>
              </w:rPr>
              <w:t>khoa không kết quả, phải phẫu thuật làm cầu n</w:t>
            </w:r>
            <w:r w:rsidR="00EF0964" w:rsidRPr="00E47FE5">
              <w:rPr>
                <w:rFonts w:ascii="Arial" w:hAnsi="Arial" w:cs="Arial"/>
                <w:sz w:val="20"/>
                <w:lang w:val="en-US"/>
              </w:rPr>
              <w:t>ố</w:t>
            </w:r>
            <w:r w:rsidRPr="00E47FE5">
              <w:rPr>
                <w:rFonts w:ascii="Arial" w:hAnsi="Arial" w:cs="Arial"/>
                <w:sz w:val="20"/>
              </w:rPr>
              <w:t>i chủ - vành; đã tính cả tỷ lệ phẫu thuật.</w:t>
            </w:r>
          </w:p>
        </w:tc>
        <w:tc>
          <w:tcPr>
            <w:tcW w:w="673" w:type="pct"/>
            <w:shd w:val="clear" w:color="auto" w:fill="auto"/>
          </w:tcPr>
          <w:p w:rsidR="00010EB1" w:rsidRPr="00E47FE5" w:rsidRDefault="00010EB1" w:rsidP="00511D56">
            <w:pPr>
              <w:spacing w:before="120"/>
              <w:jc w:val="center"/>
              <w:rPr>
                <w:rFonts w:ascii="Arial" w:hAnsi="Arial" w:cs="Arial"/>
                <w:sz w:val="20"/>
                <w:lang w:val="en-US"/>
              </w:rPr>
            </w:pPr>
            <w:r w:rsidRPr="00E47FE5">
              <w:rPr>
                <w:rFonts w:ascii="Arial" w:hAnsi="Arial" w:cs="Arial"/>
                <w:sz w:val="20"/>
              </w:rPr>
              <w:t xml:space="preserve">76 - </w:t>
            </w:r>
            <w:r w:rsidR="00D940A8" w:rsidRPr="00E47FE5">
              <w:rPr>
                <w:rFonts w:ascii="Arial" w:hAnsi="Arial" w:cs="Arial"/>
                <w:sz w:val="20"/>
              </w:rPr>
              <w:t>80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7.2.3.</w:t>
            </w:r>
          </w:p>
        </w:tc>
        <w:tc>
          <w:tcPr>
            <w:tcW w:w="3814" w:type="pct"/>
            <w:shd w:val="clear" w:color="auto" w:fill="auto"/>
          </w:tcPr>
          <w:p w:rsidR="00010EB1" w:rsidRPr="00E47FE5" w:rsidRDefault="00EF0964" w:rsidP="00511D56">
            <w:pPr>
              <w:spacing w:before="120"/>
              <w:rPr>
                <w:rFonts w:ascii="Arial" w:hAnsi="Arial" w:cs="Arial"/>
                <w:sz w:val="20"/>
              </w:rPr>
            </w:pPr>
            <w:r w:rsidRPr="00E47FE5">
              <w:rPr>
                <w:rFonts w:ascii="Arial" w:hAnsi="Arial" w:cs="Arial"/>
                <w:sz w:val="20"/>
              </w:rPr>
              <w:t>Nhồi</w:t>
            </w:r>
            <w:r w:rsidR="00010EB1" w:rsidRPr="00E47FE5">
              <w:rPr>
                <w:rFonts w:ascii="Arial" w:hAnsi="Arial" w:cs="Arial"/>
                <w:sz w:val="20"/>
              </w:rPr>
              <w:t xml:space="preserve"> máu cơ tim cấp tính gây bi</w:t>
            </w:r>
            <w:r w:rsidRPr="00E47FE5">
              <w:rPr>
                <w:rFonts w:ascii="Arial" w:hAnsi="Arial" w:cs="Arial"/>
                <w:sz w:val="20"/>
                <w:lang w:val="en-US"/>
              </w:rPr>
              <w:t>ế</w:t>
            </w:r>
            <w:r w:rsidR="00010EB1" w:rsidRPr="00E47FE5">
              <w:rPr>
                <w:rFonts w:ascii="Arial" w:hAnsi="Arial" w:cs="Arial"/>
                <w:sz w:val="20"/>
              </w:rPr>
              <w:t>n chứng tương tự như thông liên th</w:t>
            </w:r>
            <w:r w:rsidRPr="00E47FE5">
              <w:rPr>
                <w:rFonts w:ascii="Arial" w:hAnsi="Arial" w:cs="Arial"/>
                <w:sz w:val="20"/>
                <w:lang w:val="en-US"/>
              </w:rPr>
              <w:t>ấ</w:t>
            </w:r>
            <w:r w:rsidR="00010EB1" w:rsidRPr="00E47FE5">
              <w:rPr>
                <w:rFonts w:ascii="Arial" w:hAnsi="Arial" w:cs="Arial"/>
                <w:sz w:val="20"/>
              </w:rPr>
              <w:t>t do th</w:t>
            </w:r>
            <w:r w:rsidRPr="00E47FE5">
              <w:rPr>
                <w:rFonts w:ascii="Arial" w:hAnsi="Arial" w:cs="Arial"/>
                <w:sz w:val="20"/>
                <w:lang w:val="en-US"/>
              </w:rPr>
              <w:t>ủ</w:t>
            </w:r>
            <w:r w:rsidR="00010EB1" w:rsidRPr="00E47FE5">
              <w:rPr>
                <w:rFonts w:ascii="Arial" w:hAnsi="Arial" w:cs="Arial"/>
                <w:sz w:val="20"/>
              </w:rPr>
              <w:t>ng vách liên thất; các rối loạn nhị</w:t>
            </w:r>
            <w:r w:rsidRPr="00E47FE5">
              <w:rPr>
                <w:rFonts w:ascii="Arial" w:hAnsi="Arial" w:cs="Arial"/>
                <w:sz w:val="20"/>
              </w:rPr>
              <w:t>p tim: suy tim; t</w:t>
            </w:r>
            <w:r w:rsidRPr="00E47FE5">
              <w:rPr>
                <w:rFonts w:ascii="Arial" w:hAnsi="Arial" w:cs="Arial"/>
                <w:sz w:val="20"/>
                <w:lang w:val="en-US"/>
              </w:rPr>
              <w:t>á</w:t>
            </w:r>
            <w:r w:rsidR="00010EB1" w:rsidRPr="00E47FE5">
              <w:rPr>
                <w:rFonts w:ascii="Arial" w:hAnsi="Arial" w:cs="Arial"/>
                <w:sz w:val="20"/>
              </w:rPr>
              <w:t>c động mạch não; viêm màng ngoài tim; phình tim.</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81 - 85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8.</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Tâm căn suy nhược</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8.1.</w:t>
            </w:r>
          </w:p>
        </w:tc>
        <w:tc>
          <w:tcPr>
            <w:tcW w:w="3814" w:type="pct"/>
            <w:shd w:val="clear" w:color="auto" w:fill="auto"/>
          </w:tcPr>
          <w:p w:rsidR="00010EB1" w:rsidRPr="00E47FE5" w:rsidRDefault="00E47FE5" w:rsidP="00511D56">
            <w:pPr>
              <w:spacing w:before="120"/>
              <w:rPr>
                <w:rFonts w:ascii="Arial" w:hAnsi="Arial" w:cs="Arial"/>
                <w:sz w:val="20"/>
              </w:rPr>
            </w:pPr>
            <w:r w:rsidRPr="00E47FE5">
              <w:rPr>
                <w:rFonts w:ascii="Arial" w:hAnsi="Arial" w:cs="Arial"/>
                <w:sz w:val="20"/>
              </w:rPr>
              <w:t>Điều</w:t>
            </w:r>
            <w:r w:rsidR="00010EB1" w:rsidRPr="00E47FE5">
              <w:rPr>
                <w:rFonts w:ascii="Arial" w:hAnsi="Arial" w:cs="Arial"/>
                <w:sz w:val="20"/>
              </w:rPr>
              <w:t xml:space="preserve"> trị khỏi</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8.2.</w:t>
            </w:r>
          </w:p>
        </w:tc>
        <w:tc>
          <w:tcPr>
            <w:tcW w:w="3814" w:type="pct"/>
            <w:shd w:val="clear" w:color="auto" w:fill="auto"/>
          </w:tcPr>
          <w:p w:rsidR="00010EB1" w:rsidRPr="00E47FE5" w:rsidRDefault="00E47FE5" w:rsidP="00511D56">
            <w:pPr>
              <w:spacing w:before="120"/>
              <w:rPr>
                <w:rFonts w:ascii="Arial" w:hAnsi="Arial" w:cs="Arial"/>
                <w:sz w:val="20"/>
              </w:rPr>
            </w:pPr>
            <w:r w:rsidRPr="00E47FE5">
              <w:rPr>
                <w:rFonts w:ascii="Arial" w:hAnsi="Arial" w:cs="Arial"/>
                <w:sz w:val="20"/>
              </w:rPr>
              <w:t>Điều</w:t>
            </w:r>
            <w:r w:rsidR="00010EB1" w:rsidRPr="00E47FE5">
              <w:rPr>
                <w:rFonts w:ascii="Arial" w:hAnsi="Arial" w:cs="Arial"/>
                <w:sz w:val="20"/>
              </w:rPr>
              <w:t xml:space="preserve"> trị ổn định</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6 - 10</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8.3.</w:t>
            </w:r>
          </w:p>
        </w:tc>
        <w:tc>
          <w:tcPr>
            <w:tcW w:w="3814" w:type="pct"/>
            <w:shd w:val="clear" w:color="auto" w:fill="auto"/>
          </w:tcPr>
          <w:p w:rsidR="00010EB1" w:rsidRPr="00E47FE5" w:rsidRDefault="00E47FE5" w:rsidP="00511D56">
            <w:pPr>
              <w:spacing w:before="120"/>
              <w:rPr>
                <w:rFonts w:ascii="Arial" w:hAnsi="Arial" w:cs="Arial"/>
                <w:sz w:val="20"/>
              </w:rPr>
            </w:pPr>
            <w:r w:rsidRPr="00E47FE5">
              <w:rPr>
                <w:rFonts w:ascii="Arial" w:hAnsi="Arial" w:cs="Arial"/>
                <w:sz w:val="20"/>
              </w:rPr>
              <w:t>Điều</w:t>
            </w:r>
            <w:r w:rsidR="00010EB1" w:rsidRPr="00E47FE5">
              <w:rPr>
                <w:rFonts w:ascii="Arial" w:hAnsi="Arial" w:cs="Arial"/>
                <w:sz w:val="20"/>
              </w:rPr>
              <w:t xml:space="preserve"> trị</w:t>
            </w:r>
            <w:r w:rsidR="00EF0964" w:rsidRPr="00E47FE5">
              <w:rPr>
                <w:rFonts w:ascii="Arial" w:hAnsi="Arial" w:cs="Arial"/>
                <w:sz w:val="20"/>
              </w:rPr>
              <w:t xml:space="preserve"> không </w:t>
            </w:r>
            <w:r w:rsidR="00EF0964" w:rsidRPr="00E47FE5">
              <w:rPr>
                <w:rFonts w:ascii="Arial" w:hAnsi="Arial" w:cs="Arial"/>
                <w:sz w:val="20"/>
                <w:lang w:val="en-US"/>
              </w:rPr>
              <w:t>ổ</w:t>
            </w:r>
            <w:r w:rsidR="00010EB1" w:rsidRPr="00E47FE5">
              <w:rPr>
                <w:rFonts w:ascii="Arial" w:hAnsi="Arial" w:cs="Arial"/>
                <w:sz w:val="20"/>
              </w:rPr>
              <w:t>n đị</w:t>
            </w:r>
            <w:r w:rsidR="00EF0964" w:rsidRPr="00E47FE5">
              <w:rPr>
                <w:rFonts w:ascii="Arial" w:hAnsi="Arial" w:cs="Arial"/>
                <w:sz w:val="20"/>
                <w:lang w:val="en-US"/>
              </w:rPr>
              <w:t>n</w:t>
            </w:r>
            <w:r w:rsidR="00010EB1" w:rsidRPr="00E47FE5">
              <w:rPr>
                <w:rFonts w:ascii="Arial" w:hAnsi="Arial" w:cs="Arial"/>
                <w:sz w:val="20"/>
              </w:rPr>
              <w:t>h</w:t>
            </w:r>
          </w:p>
        </w:tc>
        <w:tc>
          <w:tcPr>
            <w:tcW w:w="673" w:type="pct"/>
            <w:shd w:val="clear" w:color="auto" w:fill="auto"/>
          </w:tcPr>
          <w:p w:rsidR="00010EB1" w:rsidRPr="00E47FE5" w:rsidRDefault="00010EB1" w:rsidP="00511D56">
            <w:pPr>
              <w:spacing w:before="120"/>
              <w:jc w:val="center"/>
              <w:rPr>
                <w:rFonts w:ascii="Arial" w:hAnsi="Arial" w:cs="Arial"/>
                <w:sz w:val="20"/>
              </w:rPr>
            </w:pPr>
            <w:r w:rsidRPr="00E47FE5">
              <w:rPr>
                <w:rFonts w:ascii="Arial" w:hAnsi="Arial" w:cs="Arial"/>
                <w:sz w:val="20"/>
              </w:rPr>
              <w:t>21 - 25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9.</w:t>
            </w:r>
          </w:p>
        </w:tc>
        <w:tc>
          <w:tcPr>
            <w:tcW w:w="3814" w:type="pct"/>
            <w:shd w:val="clear" w:color="auto" w:fill="auto"/>
          </w:tcPr>
          <w:p w:rsidR="00010EB1" w:rsidRPr="00E47FE5" w:rsidRDefault="00F42D7D" w:rsidP="00511D56">
            <w:pPr>
              <w:spacing w:before="120"/>
              <w:rPr>
                <w:rFonts w:ascii="Arial" w:hAnsi="Arial" w:cs="Arial"/>
                <w:sz w:val="20"/>
              </w:rPr>
            </w:pPr>
            <w:r w:rsidRPr="00E47FE5">
              <w:rPr>
                <w:rFonts w:ascii="Arial" w:hAnsi="Arial" w:cs="Arial"/>
                <w:sz w:val="20"/>
              </w:rPr>
              <w:t>Viêm ph</w:t>
            </w:r>
            <w:r w:rsidRPr="00E47FE5">
              <w:rPr>
                <w:rFonts w:ascii="Arial" w:hAnsi="Arial" w:cs="Arial"/>
                <w:sz w:val="20"/>
                <w:lang w:val="en-US"/>
              </w:rPr>
              <w:t>ế</w:t>
            </w:r>
            <w:r w:rsidR="00010EB1" w:rsidRPr="00E47FE5">
              <w:rPr>
                <w:rFonts w:ascii="Arial" w:hAnsi="Arial" w:cs="Arial"/>
                <w:sz w:val="20"/>
              </w:rPr>
              <w:t xml:space="preserve"> quản mạ</w:t>
            </w:r>
            <w:r w:rsidRPr="00E47FE5">
              <w:rPr>
                <w:rFonts w:ascii="Arial" w:hAnsi="Arial" w:cs="Arial"/>
                <w:sz w:val="20"/>
              </w:rPr>
              <w:t xml:space="preserve">n tính: </w:t>
            </w:r>
            <w:r w:rsidRPr="00E47FE5">
              <w:rPr>
                <w:rFonts w:ascii="Arial" w:hAnsi="Arial" w:cs="Arial"/>
                <w:sz w:val="20"/>
                <w:lang w:val="en-US"/>
              </w:rPr>
              <w:t>Á</w:t>
            </w:r>
            <w:r w:rsidR="00010EB1" w:rsidRPr="00E47FE5">
              <w:rPr>
                <w:rFonts w:ascii="Arial" w:hAnsi="Arial" w:cs="Arial"/>
                <w:sz w:val="20"/>
              </w:rPr>
              <w:t>p dụng tỷ lệ quy định tại Phụ lục 6 của Thông tư này</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10.</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Viêm dạ dày tá tràng</w:t>
            </w:r>
          </w:p>
        </w:tc>
        <w:tc>
          <w:tcPr>
            <w:tcW w:w="673" w:type="pct"/>
            <w:shd w:val="clear" w:color="auto" w:fill="auto"/>
          </w:tcPr>
          <w:p w:rsidR="00010EB1" w:rsidRPr="00E47FE5" w:rsidRDefault="00010EB1" w:rsidP="00511D56">
            <w:pPr>
              <w:spacing w:before="120"/>
              <w:jc w:val="center"/>
              <w:rPr>
                <w:rFonts w:ascii="Arial" w:hAnsi="Arial" w:cs="Arial"/>
                <w:sz w:val="20"/>
                <w:lang w:val="en-US"/>
              </w:rPr>
            </w:pPr>
            <w:r w:rsidRPr="00E47FE5">
              <w:rPr>
                <w:rFonts w:ascii="Arial" w:hAnsi="Arial" w:cs="Arial"/>
                <w:sz w:val="20"/>
              </w:rPr>
              <w:t>21 - 2</w:t>
            </w:r>
            <w:r w:rsidR="00F42D7D" w:rsidRPr="00E47FE5">
              <w:rPr>
                <w:rFonts w:ascii="Arial" w:hAnsi="Arial" w:cs="Arial"/>
                <w:sz w:val="20"/>
                <w:lang w:val="en-US"/>
              </w:rPr>
              <w:t>5</w:t>
            </w: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11.</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Bệnh gây giảm thị lực: Áp dụng tỷ lệ tổn thương do giảm thị lực được được quy định tại Bảng 2 của Thông tư 28/2013/TTLB-BYT-BLĐTBX</w:t>
            </w:r>
            <w:r w:rsidR="00F42D7D" w:rsidRPr="00E47FE5">
              <w:rPr>
                <w:rFonts w:ascii="Arial" w:hAnsi="Arial" w:cs="Arial"/>
                <w:sz w:val="20"/>
                <w:lang w:val="en-US"/>
              </w:rPr>
              <w:t>H</w:t>
            </w:r>
            <w:r w:rsidRPr="00E47FE5">
              <w:rPr>
                <w:rFonts w:ascii="Arial" w:hAnsi="Arial" w:cs="Arial"/>
                <w:sz w:val="20"/>
              </w:rPr>
              <w:t xml:space="preserve"> sau khi đã loại trừ tối đa các nguyên nhân khác gây giảm thị</w:t>
            </w:r>
            <w:r w:rsidR="004C1753" w:rsidRPr="00E47FE5">
              <w:rPr>
                <w:rFonts w:ascii="Arial" w:hAnsi="Arial" w:cs="Arial"/>
                <w:sz w:val="20"/>
              </w:rPr>
              <w:t xml:space="preserve"> l</w:t>
            </w:r>
            <w:r w:rsidR="004C1753" w:rsidRPr="00E47FE5">
              <w:rPr>
                <w:rFonts w:ascii="Arial" w:hAnsi="Arial" w:cs="Arial"/>
                <w:sz w:val="20"/>
                <w:lang w:val="en-US"/>
              </w:rPr>
              <w:t>ự</w:t>
            </w:r>
            <w:r w:rsidRPr="00E47FE5">
              <w:rPr>
                <w:rFonts w:ascii="Arial" w:hAnsi="Arial" w:cs="Arial"/>
                <w:sz w:val="20"/>
              </w:rPr>
              <w:t>c.</w:t>
            </w:r>
          </w:p>
        </w:tc>
        <w:tc>
          <w:tcPr>
            <w:tcW w:w="673" w:type="pct"/>
            <w:shd w:val="clear" w:color="auto" w:fill="auto"/>
          </w:tcPr>
          <w:p w:rsidR="00010EB1" w:rsidRPr="00E47FE5" w:rsidRDefault="00010EB1" w:rsidP="00511D56">
            <w:pPr>
              <w:spacing w:before="120"/>
              <w:jc w:val="center"/>
              <w:rPr>
                <w:rFonts w:ascii="Arial" w:hAnsi="Arial" w:cs="Arial"/>
                <w:sz w:val="20"/>
              </w:rPr>
            </w:pPr>
          </w:p>
        </w:tc>
      </w:tr>
      <w:tr w:rsidR="00010EB1" w:rsidRPr="00E47FE5">
        <w:tc>
          <w:tcPr>
            <w:tcW w:w="513"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12.</w:t>
            </w:r>
          </w:p>
        </w:tc>
        <w:tc>
          <w:tcPr>
            <w:tcW w:w="3814" w:type="pct"/>
            <w:shd w:val="clear" w:color="auto" w:fill="auto"/>
          </w:tcPr>
          <w:p w:rsidR="00010EB1" w:rsidRPr="00E47FE5" w:rsidRDefault="00010EB1" w:rsidP="00511D56">
            <w:pPr>
              <w:spacing w:before="120"/>
              <w:rPr>
                <w:rFonts w:ascii="Arial" w:hAnsi="Arial" w:cs="Arial"/>
                <w:sz w:val="20"/>
              </w:rPr>
            </w:pPr>
            <w:r w:rsidRPr="00E47FE5">
              <w:rPr>
                <w:rFonts w:ascii="Arial" w:hAnsi="Arial" w:cs="Arial"/>
                <w:sz w:val="20"/>
              </w:rPr>
              <w:t>Các biến chứng (di chứng) khác do nhiễm độc mangan ở các cơ quan, bộ phận áp dụng tỷ lệ tổn thương được quy định tại Bảng 2 Thông tư 28/20</w:t>
            </w:r>
            <w:r w:rsidR="00F42D7D" w:rsidRPr="00E47FE5">
              <w:rPr>
                <w:rFonts w:ascii="Arial" w:hAnsi="Arial" w:cs="Arial"/>
                <w:sz w:val="20"/>
                <w:lang w:val="en-US"/>
              </w:rPr>
              <w:t>1</w:t>
            </w:r>
            <w:r w:rsidRPr="00E47FE5">
              <w:rPr>
                <w:rFonts w:ascii="Arial" w:hAnsi="Arial" w:cs="Arial"/>
                <w:sz w:val="20"/>
              </w:rPr>
              <w:t>3/TTLB-BYT-BLĐTBXH. Các bệnh cầu thận, bệnh kẽ ống thận mạn</w:t>
            </w:r>
            <w:r w:rsidR="00F42D7D" w:rsidRPr="00E47FE5">
              <w:rPr>
                <w:rFonts w:ascii="Arial" w:hAnsi="Arial" w:cs="Arial"/>
                <w:sz w:val="20"/>
                <w:lang w:val="en-US"/>
              </w:rPr>
              <w:t>,</w:t>
            </w:r>
            <w:r w:rsidRPr="00E47FE5">
              <w:rPr>
                <w:rFonts w:ascii="Arial" w:hAnsi="Arial" w:cs="Arial"/>
                <w:sz w:val="20"/>
              </w:rPr>
              <w:t xml:space="preserve"> bệnh thận mạn tính (nếu có) áp dụng tỷ lệ tổn thương cơ th</w:t>
            </w:r>
            <w:r w:rsidR="00F42D7D" w:rsidRPr="00E47FE5">
              <w:rPr>
                <w:rFonts w:ascii="Arial" w:hAnsi="Arial" w:cs="Arial"/>
                <w:sz w:val="20"/>
                <w:lang w:val="en-US"/>
              </w:rPr>
              <w:t>ể</w:t>
            </w:r>
            <w:r w:rsidRPr="00E47FE5">
              <w:rPr>
                <w:rFonts w:ascii="Arial" w:hAnsi="Arial" w:cs="Arial"/>
                <w:sz w:val="20"/>
              </w:rPr>
              <w:t xml:space="preserve"> quy định tại </w:t>
            </w:r>
            <w:r w:rsidR="00E47FE5" w:rsidRPr="00E47FE5">
              <w:rPr>
                <w:rFonts w:ascii="Arial" w:hAnsi="Arial" w:cs="Arial"/>
                <w:sz w:val="20"/>
              </w:rPr>
              <w:t>Mục</w:t>
            </w:r>
            <w:r w:rsidRPr="00E47FE5">
              <w:rPr>
                <w:rFonts w:ascii="Arial" w:hAnsi="Arial" w:cs="Arial"/>
                <w:sz w:val="20"/>
              </w:rPr>
              <w:t xml:space="preserve"> 9, Phụ lục 9 của Thông tư này.</w:t>
            </w:r>
          </w:p>
        </w:tc>
        <w:tc>
          <w:tcPr>
            <w:tcW w:w="673" w:type="pct"/>
            <w:shd w:val="clear" w:color="auto" w:fill="auto"/>
          </w:tcPr>
          <w:p w:rsidR="00010EB1" w:rsidRPr="00E47FE5" w:rsidRDefault="00010EB1" w:rsidP="00511D56">
            <w:pPr>
              <w:spacing w:before="120"/>
              <w:jc w:val="center"/>
              <w:rPr>
                <w:rFonts w:ascii="Arial" w:hAnsi="Arial" w:cs="Arial"/>
                <w:sz w:val="20"/>
              </w:rPr>
            </w:pPr>
          </w:p>
        </w:tc>
      </w:tr>
    </w:tbl>
    <w:p w:rsidR="00010EB1" w:rsidRPr="00E47FE5" w:rsidRDefault="00010EB1" w:rsidP="00511D56">
      <w:pPr>
        <w:spacing w:before="120"/>
        <w:rPr>
          <w:rFonts w:ascii="Arial" w:hAnsi="Arial" w:cs="Arial"/>
          <w:sz w:val="20"/>
          <w:lang w:val="en-US"/>
        </w:rPr>
      </w:pPr>
    </w:p>
    <w:p w:rsidR="006A06B6" w:rsidRPr="00E47FE5" w:rsidRDefault="00F42D7D" w:rsidP="00511D56">
      <w:pPr>
        <w:spacing w:before="120"/>
        <w:jc w:val="center"/>
        <w:rPr>
          <w:rFonts w:ascii="Arial" w:hAnsi="Arial" w:cs="Arial"/>
          <w:b/>
        </w:rPr>
      </w:pPr>
      <w:bookmarkStart w:id="41" w:name="chuong_pl_16"/>
      <w:r w:rsidRPr="00E47FE5">
        <w:rPr>
          <w:rFonts w:ascii="Arial" w:hAnsi="Arial" w:cs="Arial"/>
          <w:b/>
        </w:rPr>
        <w:t>PHỤ LỤC 16</w:t>
      </w:r>
      <w:bookmarkEnd w:id="41"/>
    </w:p>
    <w:p w:rsidR="006A06B6" w:rsidRPr="00E47FE5" w:rsidRDefault="00D133E6" w:rsidP="00511D56">
      <w:pPr>
        <w:spacing w:before="120"/>
        <w:jc w:val="center"/>
        <w:rPr>
          <w:rFonts w:ascii="Arial" w:hAnsi="Arial" w:cs="Arial"/>
          <w:sz w:val="20"/>
        </w:rPr>
      </w:pPr>
      <w:bookmarkStart w:id="42" w:name="chuong_pl_16_name"/>
      <w:r w:rsidRPr="00E47FE5">
        <w:rPr>
          <w:rFonts w:ascii="Arial" w:hAnsi="Arial" w:cs="Arial"/>
          <w:sz w:val="20"/>
        </w:rPr>
        <w:t>HƯỚNG DẪN CHẨN ĐOÁN, GIÁM ĐỊNH SUY GIẢM KHẢ NĂNG LAO ĐỘNG DO BỆNH NHIỄM ĐỘC CACBON MONOXIT NGHỀ NGHIỆP</w:t>
      </w:r>
      <w:bookmarkEnd w:id="42"/>
      <w:r w:rsidR="00F42D7D" w:rsidRPr="00E47FE5">
        <w:rPr>
          <w:rFonts w:ascii="Arial" w:hAnsi="Arial" w:cs="Arial"/>
          <w:sz w:val="20"/>
          <w:lang w:val="en-US"/>
        </w:rPr>
        <w:br/>
      </w:r>
      <w:r w:rsidR="006A06B6" w:rsidRPr="00E47FE5">
        <w:rPr>
          <w:rFonts w:ascii="Arial" w:hAnsi="Arial" w:cs="Arial"/>
          <w:i/>
          <w:sz w:val="20"/>
        </w:rPr>
        <w:t xml:space="preserve">(Ban hành kèm theo Thông </w:t>
      </w:r>
      <w:r w:rsidR="005B7481" w:rsidRPr="00E47FE5">
        <w:rPr>
          <w:rFonts w:ascii="Arial" w:hAnsi="Arial" w:cs="Arial"/>
          <w:i/>
          <w:sz w:val="20"/>
          <w:lang w:val="en-US"/>
        </w:rPr>
        <w:t>t</w:t>
      </w:r>
      <w:r w:rsidR="006A06B6" w:rsidRPr="00E47FE5">
        <w:rPr>
          <w:rFonts w:ascii="Arial" w:hAnsi="Arial" w:cs="Arial"/>
          <w:i/>
          <w:sz w:val="20"/>
        </w:rPr>
        <w:t>ư số</w:t>
      </w:r>
      <w:r w:rsidR="005B7481" w:rsidRPr="00E47FE5">
        <w:rPr>
          <w:rFonts w:ascii="Arial" w:hAnsi="Arial" w:cs="Arial"/>
          <w:i/>
          <w:sz w:val="20"/>
          <w:lang w:val="en-US"/>
        </w:rPr>
        <w:t xml:space="preserve"> 15/</w:t>
      </w:r>
      <w:r w:rsidR="006A06B6" w:rsidRPr="00E47FE5">
        <w:rPr>
          <w:rFonts w:ascii="Arial" w:hAnsi="Arial" w:cs="Arial"/>
          <w:i/>
          <w:sz w:val="20"/>
        </w:rPr>
        <w:t>20</w:t>
      </w:r>
      <w:r w:rsidR="005B7481" w:rsidRPr="00E47FE5">
        <w:rPr>
          <w:rFonts w:ascii="Arial" w:hAnsi="Arial" w:cs="Arial"/>
          <w:i/>
          <w:sz w:val="20"/>
          <w:lang w:val="en-US"/>
        </w:rPr>
        <w:t>1</w:t>
      </w:r>
      <w:r w:rsidR="006A06B6" w:rsidRPr="00E47FE5">
        <w:rPr>
          <w:rFonts w:ascii="Arial" w:hAnsi="Arial" w:cs="Arial"/>
          <w:i/>
          <w:sz w:val="20"/>
        </w:rPr>
        <w:t>6/TT</w:t>
      </w:r>
      <w:r w:rsidR="00010EB1" w:rsidRPr="00E47FE5">
        <w:rPr>
          <w:rFonts w:ascii="Arial" w:hAnsi="Arial" w:cs="Arial"/>
          <w:i/>
          <w:sz w:val="20"/>
        </w:rPr>
        <w:t>-</w:t>
      </w:r>
      <w:r w:rsidR="006A06B6" w:rsidRPr="00E47FE5">
        <w:rPr>
          <w:rFonts w:ascii="Arial" w:hAnsi="Arial" w:cs="Arial"/>
          <w:i/>
          <w:sz w:val="20"/>
        </w:rPr>
        <w:t>BYT ngày</w:t>
      </w:r>
      <w:r w:rsidR="005B7481" w:rsidRPr="00E47FE5">
        <w:rPr>
          <w:rFonts w:ascii="Arial" w:hAnsi="Arial" w:cs="Arial"/>
          <w:i/>
          <w:sz w:val="20"/>
          <w:lang w:val="en-US"/>
        </w:rPr>
        <w:t xml:space="preserve"> 15 t</w:t>
      </w:r>
      <w:r w:rsidR="006A06B6" w:rsidRPr="00E47FE5">
        <w:rPr>
          <w:rFonts w:ascii="Arial" w:hAnsi="Arial" w:cs="Arial"/>
          <w:i/>
          <w:sz w:val="20"/>
        </w:rPr>
        <w:t>háng</w:t>
      </w:r>
      <w:r w:rsidR="005B7481" w:rsidRPr="00E47FE5">
        <w:rPr>
          <w:rFonts w:ascii="Arial" w:hAnsi="Arial" w:cs="Arial"/>
          <w:i/>
          <w:sz w:val="20"/>
          <w:lang w:val="en-US"/>
        </w:rPr>
        <w:t xml:space="preserve"> 5 </w:t>
      </w:r>
      <w:r w:rsidR="006A06B6" w:rsidRPr="00E47FE5">
        <w:rPr>
          <w:rFonts w:ascii="Arial" w:hAnsi="Arial" w:cs="Arial"/>
          <w:i/>
          <w:sz w:val="20"/>
        </w:rPr>
        <w:t>năm 2016 của Bộ tr</w:t>
      </w:r>
      <w:r w:rsidR="005B7481" w:rsidRPr="00E47FE5">
        <w:rPr>
          <w:rFonts w:ascii="Arial" w:hAnsi="Arial" w:cs="Arial"/>
          <w:i/>
          <w:sz w:val="20"/>
          <w:lang w:val="en-US"/>
        </w:rPr>
        <w:t>ưở</w:t>
      </w:r>
      <w:r w:rsidR="006A06B6" w:rsidRPr="00E47FE5">
        <w:rPr>
          <w:rFonts w:ascii="Arial" w:hAnsi="Arial" w:cs="Arial"/>
          <w:i/>
          <w:sz w:val="20"/>
        </w:rPr>
        <w:t>ng Bộ Y tế)</w:t>
      </w:r>
    </w:p>
    <w:p w:rsidR="006A06B6" w:rsidRPr="00E47FE5" w:rsidRDefault="0077018B" w:rsidP="00511D56">
      <w:pPr>
        <w:spacing w:before="120"/>
        <w:rPr>
          <w:rFonts w:ascii="Arial" w:hAnsi="Arial" w:cs="Arial"/>
          <w:b/>
          <w:sz w:val="20"/>
          <w:lang w:val="en-US"/>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nhiễm độc cacbon monoxit (CO) </w:t>
      </w:r>
      <w:r w:rsidR="00E72327" w:rsidRPr="00E47FE5">
        <w:rPr>
          <w:rFonts w:ascii="Arial" w:hAnsi="Arial" w:cs="Arial"/>
          <w:sz w:val="20"/>
        </w:rPr>
        <w:t>nghề</w:t>
      </w:r>
      <w:r w:rsidRPr="00E47FE5">
        <w:rPr>
          <w:rFonts w:ascii="Arial" w:hAnsi="Arial" w:cs="Arial"/>
          <w:sz w:val="20"/>
        </w:rPr>
        <w:t xml:space="preserve"> nghiệp là bệnh nhiễm độc do</w:t>
      </w:r>
      <w:r w:rsidR="00BA6CF9" w:rsidRPr="00E47FE5">
        <w:rPr>
          <w:rFonts w:ascii="Arial" w:hAnsi="Arial" w:cs="Arial"/>
          <w:sz w:val="20"/>
          <w:lang w:val="en-US"/>
        </w:rPr>
        <w:t xml:space="preserve"> </w:t>
      </w:r>
      <w:r w:rsidRPr="00E47FE5">
        <w:rPr>
          <w:rFonts w:ascii="Arial" w:hAnsi="Arial" w:cs="Arial"/>
          <w:sz w:val="20"/>
        </w:rPr>
        <w:t>tiếp xúc với CO trong quá trình lao động.</w:t>
      </w:r>
    </w:p>
    <w:p w:rsidR="006A06B6" w:rsidRPr="00E47FE5" w:rsidRDefault="00BA6CF9" w:rsidP="00511D56">
      <w:pPr>
        <w:spacing w:before="120"/>
        <w:rPr>
          <w:rFonts w:ascii="Arial" w:hAnsi="Arial" w:cs="Arial"/>
          <w:b/>
          <w:sz w:val="20"/>
        </w:rPr>
      </w:pPr>
      <w:r w:rsidRPr="00E47FE5">
        <w:rPr>
          <w:rFonts w:ascii="Arial" w:hAnsi="Arial" w:cs="Arial"/>
          <w:b/>
          <w:sz w:val="20"/>
          <w:lang w:val="en-US"/>
        </w:rPr>
        <w:t>2. Y</w:t>
      </w:r>
      <w:r w:rsidR="006A06B6" w:rsidRPr="00E47FE5">
        <w:rPr>
          <w:rFonts w:ascii="Arial" w:hAnsi="Arial" w:cs="Arial"/>
          <w:b/>
          <w:sz w:val="20"/>
        </w:rPr>
        <w:t>ếu tố gây bệnh</w:t>
      </w:r>
    </w:p>
    <w:p w:rsidR="006A06B6" w:rsidRPr="00E47FE5" w:rsidRDefault="006A06B6" w:rsidP="00511D56">
      <w:pPr>
        <w:spacing w:before="120"/>
        <w:rPr>
          <w:rFonts w:ascii="Arial" w:hAnsi="Arial" w:cs="Arial"/>
          <w:sz w:val="20"/>
        </w:rPr>
      </w:pPr>
      <w:r w:rsidRPr="00E47FE5">
        <w:rPr>
          <w:rFonts w:ascii="Arial" w:hAnsi="Arial" w:cs="Arial"/>
          <w:sz w:val="20"/>
        </w:rPr>
        <w:t>Cacbon monoxit trong môi trường lao động.</w:t>
      </w:r>
    </w:p>
    <w:p w:rsidR="006A06B6" w:rsidRPr="00E47FE5" w:rsidRDefault="0052494C"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Sửa ch</w:t>
      </w:r>
      <w:r w:rsidR="00F107D0" w:rsidRPr="00E47FE5">
        <w:rPr>
          <w:rFonts w:ascii="Arial" w:hAnsi="Arial" w:cs="Arial"/>
          <w:sz w:val="20"/>
          <w:lang w:val="en-US"/>
        </w:rPr>
        <w:t>ữ</w:t>
      </w:r>
      <w:r w:rsidR="006A06B6" w:rsidRPr="00E47FE5">
        <w:rPr>
          <w:rFonts w:ascii="Arial" w:hAnsi="Arial" w:cs="Arial"/>
          <w:sz w:val="20"/>
        </w:rPr>
        <w:t xml:space="preserve">a ô </w:t>
      </w:r>
      <w:r w:rsidR="002275CE" w:rsidRPr="00E47FE5">
        <w:rPr>
          <w:rFonts w:ascii="Arial" w:hAnsi="Arial" w:cs="Arial"/>
          <w:sz w:val="20"/>
          <w:lang w:val="en-US"/>
        </w:rPr>
        <w:t>t</w:t>
      </w:r>
      <w:r w:rsidR="006A06B6" w:rsidRPr="00E47FE5">
        <w:rPr>
          <w:rFonts w:ascii="Arial" w:hAnsi="Arial" w:cs="Arial"/>
          <w:sz w:val="20"/>
        </w:rPr>
        <w:t>ô, xe máy lại ga</w:t>
      </w:r>
      <w:r w:rsidRPr="00E47FE5">
        <w:rPr>
          <w:rFonts w:ascii="Arial" w:hAnsi="Arial" w:cs="Arial"/>
          <w:sz w:val="20"/>
        </w:rPr>
        <w:t xml:space="preserve"> - </w:t>
      </w:r>
      <w:r w:rsidR="006A06B6" w:rsidRPr="00E47FE5">
        <w:rPr>
          <w:rFonts w:ascii="Arial" w:hAnsi="Arial" w:cs="Arial"/>
          <w:sz w:val="20"/>
        </w:rPr>
        <w:t>ra;</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Chữa cháy;</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Làm việc trong đường hầm, công nghiệp dầu khí và hóa học;</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Luyện kim, đúc, đốt lò các loại;</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Sử dụng động cơ máy nổ chạy bằng xăng, dầu, than, củi;</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Các nghề,</w:t>
      </w:r>
      <w:r w:rsidR="002275CE" w:rsidRPr="00E47FE5">
        <w:rPr>
          <w:rFonts w:ascii="Arial" w:hAnsi="Arial" w:cs="Arial"/>
          <w:sz w:val="20"/>
          <w:lang w:val="en-US"/>
        </w:rPr>
        <w:t xml:space="preserve"> </w:t>
      </w:r>
      <w:r w:rsidR="006A06B6" w:rsidRPr="00E47FE5">
        <w:rPr>
          <w:rFonts w:ascii="Arial" w:hAnsi="Arial" w:cs="Arial"/>
          <w:sz w:val="20"/>
        </w:rPr>
        <w:t xml:space="preserve">công việc khác có tiếp xúc với </w:t>
      </w:r>
      <w:r w:rsidR="002275CE" w:rsidRPr="00E47FE5">
        <w:rPr>
          <w:rFonts w:ascii="Arial" w:hAnsi="Arial" w:cs="Arial"/>
          <w:sz w:val="20"/>
        </w:rPr>
        <w:t>CO</w:t>
      </w:r>
      <w:r w:rsidR="006A06B6" w:rsidRPr="00E47FE5">
        <w:rPr>
          <w:rFonts w:ascii="Arial" w:hAnsi="Arial" w:cs="Arial"/>
          <w:sz w:val="20"/>
        </w:rPr>
        <w:t>.</w:t>
      </w:r>
    </w:p>
    <w:p w:rsidR="006A06B6" w:rsidRPr="00E47FE5" w:rsidRDefault="002275CE"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2275CE"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các tiêu chí sau: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Nồng độ CO vượt quá giới hạn tiếp xúc ngắn cho phép theo quy chu</w:t>
      </w:r>
      <w:r w:rsidR="009824F5" w:rsidRPr="00E47FE5">
        <w:rPr>
          <w:rFonts w:ascii="Arial" w:hAnsi="Arial" w:cs="Arial"/>
          <w:sz w:val="20"/>
          <w:lang w:val="en-US"/>
        </w:rPr>
        <w:t>ẩ</w:t>
      </w:r>
      <w:r w:rsidR="006A06B6" w:rsidRPr="00E47FE5">
        <w:rPr>
          <w:rFonts w:ascii="Arial" w:hAnsi="Arial" w:cs="Arial"/>
          <w:sz w:val="20"/>
        </w:rPr>
        <w:t>n</w:t>
      </w:r>
      <w:r w:rsidR="00B53EF8" w:rsidRPr="00E47FE5">
        <w:rPr>
          <w:rFonts w:ascii="Arial" w:hAnsi="Arial" w:cs="Arial"/>
          <w:sz w:val="20"/>
        </w:rPr>
        <w:t xml:space="preserve"> </w:t>
      </w:r>
      <w:r w:rsidR="006A06B6" w:rsidRPr="00E47FE5">
        <w:rPr>
          <w:rFonts w:ascii="Arial" w:hAnsi="Arial" w:cs="Arial"/>
          <w:sz w:val="20"/>
        </w:rPr>
        <w:t xml:space="preserve">tiêu </w:t>
      </w:r>
      <w:r w:rsidR="00555C6D" w:rsidRPr="00E47FE5">
        <w:rPr>
          <w:rFonts w:ascii="Arial" w:hAnsi="Arial" w:cs="Arial"/>
          <w:sz w:val="20"/>
        </w:rPr>
        <w:t>chuẩn</w:t>
      </w:r>
      <w:r w:rsidR="006A06B6" w:rsidRPr="00E47FE5">
        <w:rPr>
          <w:rFonts w:ascii="Arial" w:hAnsi="Arial" w:cs="Arial"/>
          <w:sz w:val="20"/>
        </w:rPr>
        <w:t xml:space="preserve"> hiện hành;</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Biên bản xác nhận tiếp xúc với yếu tố có hại gây bệnh nghề nghiệp cấp</w:t>
      </w:r>
      <w:r w:rsidR="009824F5" w:rsidRPr="00E47FE5">
        <w:rPr>
          <w:rFonts w:ascii="Arial" w:hAnsi="Arial" w:cs="Arial"/>
          <w:sz w:val="20"/>
          <w:lang w:val="en-US"/>
        </w:rPr>
        <w:t xml:space="preserve"> </w:t>
      </w:r>
      <w:r w:rsidR="006A06B6" w:rsidRPr="00E47FE5">
        <w:rPr>
          <w:rFonts w:ascii="Arial" w:hAnsi="Arial" w:cs="Arial"/>
          <w:sz w:val="20"/>
        </w:rPr>
        <w:t>tính theo quy định hiện hành;</w:t>
      </w:r>
    </w:p>
    <w:p w:rsidR="006A06B6" w:rsidRPr="002D7EF3" w:rsidRDefault="00010EB1" w:rsidP="00511D56">
      <w:pPr>
        <w:spacing w:before="120"/>
        <w:rPr>
          <w:rFonts w:ascii="Arial" w:hAnsi="Arial" w:cs="Arial"/>
          <w:sz w:val="20"/>
          <w:lang w:val="en-US"/>
        </w:rPr>
      </w:pPr>
      <w:r w:rsidRPr="00E47FE5">
        <w:rPr>
          <w:rFonts w:ascii="Arial" w:hAnsi="Arial" w:cs="Arial"/>
          <w:sz w:val="20"/>
        </w:rPr>
        <w:t xml:space="preserve">- </w:t>
      </w:r>
      <w:r w:rsidR="009824F5" w:rsidRPr="00E47FE5">
        <w:rPr>
          <w:rFonts w:ascii="Arial" w:hAnsi="Arial" w:cs="Arial"/>
          <w:sz w:val="20"/>
        </w:rPr>
        <w:t xml:space="preserve">HbCO </w:t>
      </w:r>
      <w:r w:rsidR="009824F5" w:rsidRPr="00E47FE5">
        <w:rPr>
          <w:rFonts w:ascii="Arial" w:hAnsi="Arial" w:cs="Arial"/>
          <w:sz w:val="20"/>
          <w:lang w:val="en-US"/>
        </w:rPr>
        <w:t>≥</w:t>
      </w:r>
      <w:r w:rsidR="006A06B6" w:rsidRPr="00E47FE5">
        <w:rPr>
          <w:rFonts w:ascii="Arial" w:hAnsi="Arial" w:cs="Arial"/>
          <w:sz w:val="20"/>
        </w:rPr>
        <w:t xml:space="preserve"> 10% trong máu.</w:t>
      </w:r>
    </w:p>
    <w:p w:rsidR="006A06B6" w:rsidRPr="00E47FE5" w:rsidRDefault="009824F5"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w:t>
      </w:r>
      <w:r w:rsidR="009824F5" w:rsidRPr="00E47FE5">
        <w:rPr>
          <w:rFonts w:ascii="Arial" w:hAnsi="Arial" w:cs="Arial"/>
          <w:sz w:val="20"/>
          <w:lang w:val="en-US"/>
        </w:rPr>
        <w:t>ằ</w:t>
      </w:r>
      <w:r w:rsidRPr="00E47FE5">
        <w:rPr>
          <w:rFonts w:ascii="Arial" w:hAnsi="Arial" w:cs="Arial"/>
          <w:sz w:val="20"/>
        </w:rPr>
        <w:t>ng hai trong ba tiêu chí sau: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Tiếp xúc với CO trong quá trình lao động;</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Nồng độ CO vượt quá giới hạn tiếp xúc ca làm việc cho phép theo quy</w:t>
      </w:r>
      <w:r w:rsidR="009824F5" w:rsidRPr="00E47FE5">
        <w:rPr>
          <w:rFonts w:ascii="Arial" w:hAnsi="Arial" w:cs="Arial"/>
          <w:sz w:val="20"/>
          <w:lang w:val="en-US"/>
        </w:rPr>
        <w:t xml:space="preserve"> </w:t>
      </w:r>
      <w:r w:rsidR="006A06B6" w:rsidRPr="00E47FE5">
        <w:rPr>
          <w:rFonts w:ascii="Arial" w:hAnsi="Arial" w:cs="Arial"/>
          <w:sz w:val="20"/>
        </w:rPr>
        <w:t xml:space="preserve">chuẩn, tiêu </w:t>
      </w:r>
      <w:r w:rsidR="00555C6D" w:rsidRPr="00E47FE5">
        <w:rPr>
          <w:rFonts w:ascii="Arial" w:hAnsi="Arial" w:cs="Arial"/>
          <w:sz w:val="20"/>
        </w:rPr>
        <w:t>chuẩn</w:t>
      </w:r>
      <w:r w:rsidR="006A06B6" w:rsidRPr="00E47FE5">
        <w:rPr>
          <w:rFonts w:ascii="Arial" w:hAnsi="Arial" w:cs="Arial"/>
          <w:sz w:val="20"/>
        </w:rPr>
        <w:t xml:space="preserve"> hiện hành;</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Nồng độ</w:t>
      </w:r>
      <w:r w:rsidR="009824F5" w:rsidRPr="00E47FE5">
        <w:rPr>
          <w:rFonts w:ascii="Arial" w:hAnsi="Arial" w:cs="Arial"/>
          <w:sz w:val="20"/>
        </w:rPr>
        <w:t xml:space="preserve"> HbCO máu </w:t>
      </w:r>
      <w:r w:rsidR="009824F5" w:rsidRPr="00E47FE5">
        <w:rPr>
          <w:rFonts w:ascii="Arial" w:hAnsi="Arial" w:cs="Arial"/>
          <w:sz w:val="20"/>
          <w:lang w:val="en-US"/>
        </w:rPr>
        <w:t>≥</w:t>
      </w:r>
      <w:r w:rsidR="006A06B6" w:rsidRPr="00E47FE5">
        <w:rPr>
          <w:rFonts w:ascii="Arial" w:hAnsi="Arial" w:cs="Arial"/>
          <w:sz w:val="20"/>
        </w:rPr>
        <w:t xml:space="preserve"> 3,5%.</w:t>
      </w:r>
    </w:p>
    <w:p w:rsidR="006A06B6" w:rsidRPr="00E47FE5" w:rsidRDefault="009824F5"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Nhiễm độc cấp tính: 2 phút;</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417E67" w:rsidRPr="00E47FE5">
        <w:rPr>
          <w:rFonts w:ascii="Arial" w:hAnsi="Arial" w:cs="Arial"/>
          <w:sz w:val="20"/>
        </w:rPr>
        <w:t>Nhiễm</w:t>
      </w:r>
      <w:r w:rsidR="006A06B6" w:rsidRPr="00E47FE5">
        <w:rPr>
          <w:rFonts w:ascii="Arial" w:hAnsi="Arial" w:cs="Arial"/>
          <w:sz w:val="20"/>
        </w:rPr>
        <w:t xml:space="preserve"> độc mạn tính: Không quy định.</w:t>
      </w:r>
    </w:p>
    <w:p w:rsidR="006A06B6" w:rsidRPr="00E47FE5" w:rsidRDefault="009824F5"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Nhiễm độc cấp tính: 24 giờ;</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Nhiễm độc mạn tính: 1 tháng.</w:t>
      </w:r>
    </w:p>
    <w:p w:rsidR="006A06B6" w:rsidRPr="00E47FE5" w:rsidRDefault="009824F5"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w:t>
      </w:r>
      <w:r w:rsidRPr="00E47FE5">
        <w:rPr>
          <w:rFonts w:ascii="Arial" w:hAnsi="Arial" w:cs="Arial"/>
          <w:b/>
          <w:sz w:val="20"/>
          <w:lang w:val="en-US"/>
        </w:rPr>
        <w:t>ẩ</w:t>
      </w:r>
      <w:r w:rsidR="006A06B6" w:rsidRPr="00E47FE5">
        <w:rPr>
          <w:rFonts w:ascii="Arial" w:hAnsi="Arial" w:cs="Arial"/>
          <w:b/>
          <w:sz w:val="20"/>
        </w:rPr>
        <w:t>n đoán</w:t>
      </w:r>
    </w:p>
    <w:p w:rsidR="006A06B6" w:rsidRPr="00E47FE5" w:rsidRDefault="009824F5"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Default="00010EB1" w:rsidP="00511D56">
      <w:pPr>
        <w:spacing w:before="120"/>
        <w:rPr>
          <w:rFonts w:ascii="Arial" w:hAnsi="Arial" w:cs="Arial"/>
          <w:sz w:val="20"/>
          <w:lang w:val="en-US"/>
        </w:rPr>
      </w:pPr>
      <w:r w:rsidRPr="00E47FE5">
        <w:rPr>
          <w:rFonts w:ascii="Arial" w:hAnsi="Arial" w:cs="Arial"/>
          <w:sz w:val="20"/>
        </w:rPr>
        <w:t xml:space="preserve">- </w:t>
      </w:r>
      <w:r w:rsidR="006A06B6" w:rsidRPr="00E47FE5">
        <w:rPr>
          <w:rFonts w:ascii="Arial" w:hAnsi="Arial" w:cs="Arial"/>
          <w:sz w:val="20"/>
        </w:rPr>
        <w:t>Mức độ nhẹ (HbCO 10</w:t>
      </w:r>
      <w:r w:rsidRPr="00E47FE5">
        <w:rPr>
          <w:rFonts w:ascii="Arial" w:hAnsi="Arial" w:cs="Arial"/>
          <w:sz w:val="20"/>
        </w:rPr>
        <w:t xml:space="preserve"> - </w:t>
      </w:r>
      <w:r w:rsidR="006A06B6" w:rsidRPr="00E47FE5">
        <w:rPr>
          <w:rFonts w:ascii="Arial" w:hAnsi="Arial" w:cs="Arial"/>
          <w:sz w:val="20"/>
        </w:rPr>
        <w:t>&lt;30%): tâm căn suy nhượ</w:t>
      </w:r>
      <w:r w:rsidR="009824F5" w:rsidRPr="00E47FE5">
        <w:rPr>
          <w:rFonts w:ascii="Arial" w:hAnsi="Arial" w:cs="Arial"/>
          <w:sz w:val="20"/>
        </w:rPr>
        <w:t>c (đau đ</w:t>
      </w:r>
      <w:r w:rsidR="009824F5" w:rsidRPr="00E47FE5">
        <w:rPr>
          <w:rFonts w:ascii="Arial" w:hAnsi="Arial" w:cs="Arial"/>
          <w:sz w:val="20"/>
          <w:lang w:val="en-US"/>
        </w:rPr>
        <w:t>ầ</w:t>
      </w:r>
      <w:r w:rsidR="006A06B6" w:rsidRPr="00E47FE5">
        <w:rPr>
          <w:rFonts w:ascii="Arial" w:hAnsi="Arial" w:cs="Arial"/>
          <w:sz w:val="20"/>
        </w:rPr>
        <w:t>u, chóng mặt</w:t>
      </w:r>
      <w:r w:rsidR="009824F5" w:rsidRPr="00E47FE5">
        <w:rPr>
          <w:rFonts w:ascii="Arial" w:hAnsi="Arial" w:cs="Arial"/>
          <w:sz w:val="20"/>
          <w:lang w:val="en-US"/>
        </w:rPr>
        <w:t xml:space="preserve">, </w:t>
      </w:r>
      <w:r w:rsidR="006A06B6" w:rsidRPr="00E47FE5">
        <w:rPr>
          <w:rFonts w:ascii="Arial" w:hAnsi="Arial" w:cs="Arial"/>
          <w:sz w:val="20"/>
        </w:rPr>
        <w:t>buồn nôn); rối loạn thị giác;</w:t>
      </w:r>
    </w:p>
    <w:p w:rsidR="00C64B92" w:rsidRPr="00227616" w:rsidRDefault="00C64B92" w:rsidP="00511D56">
      <w:pPr>
        <w:spacing w:before="120"/>
        <w:rPr>
          <w:rFonts w:ascii="Arial" w:hAnsi="Arial" w:cs="Arial"/>
          <w:sz w:val="20"/>
        </w:rPr>
      </w:pPr>
      <w:r w:rsidRPr="00227616">
        <w:rPr>
          <w:rFonts w:ascii="Arial" w:hAnsi="Arial" w:cs="Arial"/>
          <w:sz w:val="20"/>
        </w:rPr>
        <w:t>- Mức độ trung bình (HbCO 30 - 50%): khó thở nhanh, đau đầu dữ dội, và ngất lịm;</w:t>
      </w:r>
    </w:p>
    <w:p w:rsidR="00C64B92" w:rsidRPr="00227616" w:rsidRDefault="00C64B92" w:rsidP="00511D56">
      <w:pPr>
        <w:spacing w:before="120"/>
        <w:rPr>
          <w:rFonts w:ascii="Arial" w:hAnsi="Arial" w:cs="Arial"/>
          <w:sz w:val="20"/>
        </w:rPr>
      </w:pPr>
      <w:r w:rsidRPr="00227616">
        <w:rPr>
          <w:rFonts w:ascii="Arial" w:hAnsi="Arial" w:cs="Arial"/>
          <w:sz w:val="20"/>
        </w:rPr>
        <w:t>- Mức độ nặng (HbCO &gt; 50%): tổn thương thần kinh trung ương (mất ý thức, hôn mê tăng trương lực cơ, có dấu hiệu ngoại tháp); tổn thương tim mạch (nhồi máu cơ tim, thiếu máu cơ tim cục bộ, loạn nhịp nhanh, chậm, ngoại tâm thu, trụy mạch, ngừng tim); phù phổi cấp, ngừng thở; tổn thương cơ vân dạng tiêu cơ vân (cơ căng, tăng thể tích cơ, mất một hay nhiều mạch ngoại vi, tăng CPK, amylase, transaminase trong máu). Đối với phụ nữ có thai thường dẫn đến thai chết lưu, và dị tật thai nhi do thiếu oxy.</w:t>
      </w:r>
    </w:p>
    <w:p w:rsidR="00C64B92" w:rsidRPr="00C64B92" w:rsidRDefault="00C64B92" w:rsidP="00511D56">
      <w:pPr>
        <w:spacing w:before="120"/>
        <w:rPr>
          <w:rFonts w:ascii="Arial" w:hAnsi="Arial" w:cs="Arial"/>
          <w:b/>
          <w:sz w:val="20"/>
        </w:rPr>
      </w:pPr>
      <w:r w:rsidRPr="00C64B92">
        <w:rPr>
          <w:rFonts w:ascii="Arial" w:hAnsi="Arial" w:cs="Arial"/>
          <w:b/>
          <w:sz w:val="20"/>
        </w:rPr>
        <w:t>7.2. Nhiễm độc mạn tính</w:t>
      </w:r>
    </w:p>
    <w:p w:rsidR="00C64B92" w:rsidRPr="00227616" w:rsidRDefault="00C64B92" w:rsidP="00511D56">
      <w:pPr>
        <w:spacing w:before="120"/>
        <w:rPr>
          <w:rFonts w:ascii="Arial" w:hAnsi="Arial" w:cs="Arial"/>
          <w:sz w:val="20"/>
        </w:rPr>
      </w:pPr>
      <w:r w:rsidRPr="00227616">
        <w:rPr>
          <w:rFonts w:ascii="Arial" w:hAnsi="Arial" w:cs="Arial"/>
          <w:sz w:val="20"/>
        </w:rPr>
        <w:t>Có thể có các triệu chứng sau:</w:t>
      </w:r>
    </w:p>
    <w:p w:rsidR="00C64B92" w:rsidRPr="00227616" w:rsidRDefault="00C64B92" w:rsidP="00511D56">
      <w:pPr>
        <w:spacing w:before="120"/>
        <w:rPr>
          <w:rFonts w:ascii="Arial" w:hAnsi="Arial" w:cs="Arial"/>
          <w:sz w:val="20"/>
        </w:rPr>
      </w:pPr>
      <w:r w:rsidRPr="00227616">
        <w:rPr>
          <w:rFonts w:ascii="Arial" w:hAnsi="Arial" w:cs="Arial"/>
          <w:sz w:val="20"/>
        </w:rPr>
        <w:t>Trong nhiễm độc mạn tính các triệu chứng không đặc hiệu bao gồm tâm căn suy nhược (nhức đầu, suy nhược, chóng mặt).</w:t>
      </w:r>
    </w:p>
    <w:p w:rsidR="00C64B92" w:rsidRPr="00227616" w:rsidRDefault="00C64B92" w:rsidP="00511D56">
      <w:pPr>
        <w:spacing w:before="120"/>
        <w:rPr>
          <w:rFonts w:ascii="Arial" w:hAnsi="Arial" w:cs="Arial"/>
          <w:sz w:val="20"/>
        </w:rPr>
      </w:pPr>
      <w:r w:rsidRPr="00227616">
        <w:rPr>
          <w:rFonts w:ascii="Arial" w:hAnsi="Arial" w:cs="Arial"/>
          <w:sz w:val="20"/>
        </w:rPr>
        <w:t>Hàm lượng HbCO máu trên 3,5% đối với người không hút thuốc và trên 10%</w:t>
      </w:r>
      <w:r>
        <w:rPr>
          <w:rFonts w:ascii="Arial" w:hAnsi="Arial" w:cs="Arial"/>
          <w:sz w:val="20"/>
        </w:rPr>
        <w:t xml:space="preserve"> </w:t>
      </w:r>
      <w:r w:rsidRPr="00227616">
        <w:rPr>
          <w:rFonts w:ascii="Arial" w:hAnsi="Arial" w:cs="Arial"/>
          <w:sz w:val="20"/>
        </w:rPr>
        <w:t>đối với người nghiện thuốc lá, thuốc lào;</w:t>
      </w:r>
    </w:p>
    <w:p w:rsidR="00C64B92" w:rsidRPr="00C64B92" w:rsidRDefault="00C64B92" w:rsidP="00511D56">
      <w:pPr>
        <w:spacing w:before="120"/>
        <w:rPr>
          <w:rFonts w:ascii="Arial" w:hAnsi="Arial" w:cs="Arial"/>
          <w:b/>
          <w:sz w:val="20"/>
        </w:rPr>
      </w:pPr>
      <w:r w:rsidRPr="00C64B92">
        <w:rPr>
          <w:rFonts w:ascii="Arial" w:hAnsi="Arial" w:cs="Arial"/>
          <w:b/>
          <w:sz w:val="20"/>
        </w:rPr>
        <w:t>8. Biến chứng</w:t>
      </w:r>
    </w:p>
    <w:p w:rsidR="00C64B92" w:rsidRPr="00227616" w:rsidRDefault="00C64B92" w:rsidP="00511D56">
      <w:pPr>
        <w:spacing w:before="120"/>
        <w:rPr>
          <w:rFonts w:ascii="Arial" w:hAnsi="Arial" w:cs="Arial"/>
          <w:sz w:val="20"/>
        </w:rPr>
      </w:pPr>
      <w:r w:rsidRPr="00227616">
        <w:rPr>
          <w:rFonts w:ascii="Arial" w:hAnsi="Arial" w:cs="Arial"/>
          <w:sz w:val="20"/>
        </w:rPr>
        <w:t>Sa sút trí tuệ, tâm thần, Parkinson, liệt (ít gặp trường hợp 2 bên đồng đều), múa vờn, mù vỏ, bệnh lý thần kinh ngoại vi, suy nhược sinh dục nam.</w:t>
      </w:r>
    </w:p>
    <w:p w:rsidR="00C64B92" w:rsidRPr="00C64B92" w:rsidRDefault="00C64B92" w:rsidP="00511D56">
      <w:pPr>
        <w:spacing w:before="120"/>
        <w:rPr>
          <w:rFonts w:ascii="Arial" w:hAnsi="Arial" w:cs="Arial"/>
          <w:b/>
          <w:sz w:val="20"/>
        </w:rPr>
      </w:pPr>
      <w:r w:rsidRPr="00C64B92">
        <w:rPr>
          <w:rFonts w:ascii="Arial" w:hAnsi="Arial" w:cs="Arial"/>
          <w:b/>
          <w:sz w:val="20"/>
        </w:rPr>
        <w:t>9. Chẩn đoán phân biệt</w:t>
      </w:r>
    </w:p>
    <w:p w:rsidR="00C64B92" w:rsidRPr="00227616" w:rsidRDefault="00C64B92" w:rsidP="00511D56">
      <w:pPr>
        <w:spacing w:before="120"/>
        <w:rPr>
          <w:rFonts w:ascii="Arial" w:hAnsi="Arial" w:cs="Arial"/>
          <w:sz w:val="20"/>
        </w:rPr>
      </w:pPr>
      <w:r w:rsidRPr="00227616">
        <w:rPr>
          <w:rFonts w:ascii="Arial" w:hAnsi="Arial" w:cs="Arial"/>
          <w:sz w:val="20"/>
        </w:rPr>
        <w:t>Nhiễm độc cacbon monoxit không phải do nguyên nhân nghề nghiệp.</w:t>
      </w:r>
    </w:p>
    <w:p w:rsidR="00C64B92" w:rsidRPr="00C64B92" w:rsidRDefault="00C64B92" w:rsidP="00511D56">
      <w:pPr>
        <w:spacing w:before="120"/>
        <w:rPr>
          <w:rFonts w:ascii="Arial" w:hAnsi="Arial" w:cs="Arial"/>
          <w:b/>
          <w:sz w:val="20"/>
        </w:rPr>
      </w:pPr>
      <w:r w:rsidRPr="00C64B92">
        <w:rPr>
          <w:rFonts w:ascii="Arial" w:hAnsi="Arial" w:cs="Arial"/>
          <w:b/>
          <w:sz w:val="20"/>
        </w:rPr>
        <w:t>10. Hướng dẫn giám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79"/>
        <w:gridCol w:w="6883"/>
        <w:gridCol w:w="1219"/>
      </w:tblGrid>
      <w:tr w:rsidR="00C64B92" w:rsidRPr="007D441A" w:rsidTr="007D441A">
        <w:tc>
          <w:tcPr>
            <w:tcW w:w="539" w:type="pct"/>
          </w:tcPr>
          <w:p w:rsidR="00C64B92" w:rsidRPr="007D441A" w:rsidRDefault="00C64B92"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790" w:type="pct"/>
          </w:tcPr>
          <w:p w:rsidR="00C64B92" w:rsidRPr="007D441A" w:rsidRDefault="00C64B92"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71" w:type="pct"/>
          </w:tcPr>
          <w:p w:rsidR="00C64B92" w:rsidRPr="007D441A" w:rsidRDefault="00C64B92"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Tổn thương động mạch vành</w:t>
            </w:r>
          </w:p>
        </w:tc>
        <w:tc>
          <w:tcPr>
            <w:tcW w:w="671" w:type="pct"/>
          </w:tcPr>
          <w:p w:rsidR="00C64B92" w:rsidRPr="007D441A" w:rsidRDefault="00C64B92" w:rsidP="007D441A">
            <w:pPr>
              <w:spacing w:before="120"/>
              <w:jc w:val="center"/>
              <w:rPr>
                <w:rFonts w:ascii="Arial" w:eastAsia="Times New Roman" w:hAnsi="Arial" w:cs="Arial"/>
                <w:sz w:val="20"/>
                <w:lang w:val="en-US"/>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Bệnh tim thiếu máu cục bộ mạn tính (Đau thắt ngực ổn định)</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Hội chứng đau thắt ngực (đã được chẩn đoán xác định), điều trị nội khoa:</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1.1.1.1.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Cơn thưa nhẹ (độ 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1.1.1.2.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Cơn nhiều ảnh hưởng đến sinh hoạt (độ II - III)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56 - 60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1.1.1.3.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Cơn đau kể cả lúc nghỉ ngơi hoặc khi làm việc nhẹ, gắng sức nhẹ (độ IV) hoặc cơn đau xuất hiện ở những bệnh nhân có tiền sử nhồi máu cơ tim (có hoặc không có biến chứng tương tự như: rối loạn nhịp, shock tim, suy tim, tim to, tắc động mạch não)</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Hội chứng đau thắt ngực đã được chẩn đoán xác định, điều trị nội khoa không kết quả hoặc phải điều trị tái tạo mạch bằng các phương pháp như can thiệp động mạch vành qua da, phẫu thuật làm cầu nối động mạch vành</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1.1.2.1.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Kết quả tương đối tốt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1.1.2.2.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Kết quả không tốt hoặc gây biến chứng: Tùy theo biến chứng gây biến đổi EF% (mức độ), hoặc các loại rối loạn nhịp, hoặc phải điều trị can thiệp: Áp dụng tỷ lệ Mục 1.1.2.1 và cộng lùi với tỷ lệ của biến chứng được quy định tại Bảng 2 của Thông tư số 28/2013/TTLB-BYT-BLĐTBXH</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Đau thắt ngực không ổn định; Nhồi máu cơ tim</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Đau thắt ngực không ổn định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Nhồi máu cơ tim cấp tính, không gây biến chứng:</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1.2.2.1.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Nhồi máu cơ tim cấp tính điều trị nội khoa, kết quả tương đối tốt (tạm ổn định)</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1.2.2.2.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Nhồi máu cơ tim cấp tính điều trị nội khoa không kết quả, phải can thiệp như đặt Stent, can thiệp nong</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1.2.2.3.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Nhồi máu cơ tim cấp tính điều trị nội khoa không kết quả, phải phẫu thuật làm cầu nối chủ - vành (đã tính cả tỷ lệ phẫu thuật)</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76 - 80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1.2.3.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Nhồi máu cơ tim cấp tính gây biến chứng tương tự như thông liên thất do thủng vách liên thất; các rối loạn nhịp tim; suy tim; tắc động mạch não; viêm màng ngoài tim; phình tim</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Rối loạn nhịp tim dạng nhịp nhanh</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Nhịp nhanh xoang, tái phát thường xuyên, ảnh hưởng đến lao</w:t>
            </w:r>
            <w:r w:rsidRPr="007D441A">
              <w:rPr>
                <w:rFonts w:ascii="Arial" w:eastAsia="Times New Roman" w:hAnsi="Arial" w:cs="Arial"/>
                <w:sz w:val="20"/>
                <w:lang w:val="en-US"/>
              </w:rPr>
              <w:t xml:space="preserve"> </w:t>
            </w:r>
            <w:r w:rsidRPr="007D441A">
              <w:rPr>
                <w:rFonts w:ascii="Arial" w:eastAsia="Times New Roman" w:hAnsi="Arial" w:cs="Arial"/>
                <w:sz w:val="20"/>
              </w:rPr>
              <w:t>động, sinh hoạt</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Cơn nhịp nhanh kịch phát:</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2.2.1.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kết quả tốt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2.2.2.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Điều trị nhưng tái phát nhiều lần, hết cơn không khó chịu, chưa có biến chứng</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Rối loạn nhịp tim tương tự như rung nhĩ, cuồng động nhĩ, xoắn đỉnh, nhịp nhanh thất</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2.3.1.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kết quả tốt hết các rối loạn (trên điện tim)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2.3.2.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không kết quả: không hết các rối loạn (trên điện tim)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2.3.3.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Điều trị không kết quả, gây biến chứng (tắc mạch máu gây tổn thương một hoặc nhiều cơ quan do cục máu đông): Áp dụng tỷ lệ Mục 2.3.2 và cộng lùi với tỷ lệ biến chứng được quy định tại Bảng 2 của Thông tư số 28/2013/TTLB-BYT-BLĐTBXH, nếu không được quy định khác tại Thông tư này</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Rối loạn nhịp tim dạng nhịp chậm</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Hội chứng suy nút xoang như nhịp chậm xoang, ngừng xoang</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3.1.1.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Nhịp chậm xoang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3.1.2.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Ngừng xoang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41 - 45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Blốc nhĩ thất, blốc nhánh trái:</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3.2.1.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Blốc nhĩ thất độ 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3.2.2.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Blốc nhĩ thất độ II, blốc nhánh trái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3.2.3.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Blốc nhĩ thất độ III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3.2.4.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Blốc nhĩ thất độ III điều trị bằng nội khoa kết quả hạn chế phải cấy máy tạo nhịp hoặc điều trị bằng các phương pháp khác, kết quả tốt</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3.2.5.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Blốc nhĩ thất độ III điều trị không có kết quả mặc dù đã cấy máy tạo nhịp hoặc đã điều trị bằng các phương pháp khác</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4.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Loạn nhịp ngoại tâm thu</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4.1.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Ngoại tâm thu (độ I - II)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4.2.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Ngoại tâm thu (độ III trở lên)</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4.2.1.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nội khoa kết quả tương đối tốt (thỉnh thoảng tái phát)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4.2.2.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Điều trị nội khoa kết quả hạn chế hoặc không kết quả, phải can thiệp điều trị hỗ trợ như cấy máy tạo nhịp vĩnh viễn, đốt bằng năng lượng tần số radio</w:t>
            </w:r>
          </w:p>
        </w:tc>
        <w:tc>
          <w:tcPr>
            <w:tcW w:w="671" w:type="pct"/>
          </w:tcPr>
          <w:p w:rsidR="00C64B92" w:rsidRPr="007D441A" w:rsidRDefault="00500D6D" w:rsidP="007D441A">
            <w:pPr>
              <w:spacing w:before="120"/>
              <w:jc w:val="center"/>
              <w:rPr>
                <w:rFonts w:ascii="Arial" w:eastAsia="Times New Roman" w:hAnsi="Arial" w:cs="Arial"/>
                <w:sz w:val="20"/>
              </w:rPr>
            </w:pPr>
            <w:r w:rsidRPr="007D441A">
              <w:rPr>
                <w:rFonts w:ascii="Arial" w:eastAsia="Times New Roman" w:hAnsi="Arial" w:cs="Arial"/>
                <w:sz w:val="20"/>
              </w:rPr>
              <w:t>46 - 50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5.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Tâm căn suy nhược</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5.1.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khỏi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5.2.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ổn định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5.3.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Điều trị không ổn định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6.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Hội chứng ngoại tháp (Tỷ lệ áp dụng riêng cho từng Hội chứng: Parkinson, múa vờn)</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6.1.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6.2.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6.3.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6.4.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rất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91 - 95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7.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Suy giảm chức năng sinh dục nam</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7.1.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dương không hoàn toàn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7.2.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dương hoàn toàn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Liệt</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Liệt tứ chi</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8.1.1.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8.1.2.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8.1.3.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91 - 95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8.1.4.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rất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99</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8.2.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Liệt hai tay hoặc hai chân</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8.2.1.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8.2.2.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8.2.3.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76 - 80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8.2.4.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hoàn toàn tứ chi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86 - 90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8.3.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Liệt tay hoặc chân (áp dụng đối với trường hợp liệt 2 bên không đồng đều)</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8.3.1.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8.3.2.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8.3.3.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8.3.4.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hoàn toàn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9.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Sa sút trí tuệ</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9.1.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9.2.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41 - 45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9.3.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9.4.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rất nặng </w:t>
            </w:r>
          </w:p>
        </w:tc>
        <w:tc>
          <w:tcPr>
            <w:tcW w:w="671" w:type="pct"/>
          </w:tcPr>
          <w:p w:rsidR="00C64B92" w:rsidRPr="007D441A" w:rsidRDefault="00C64B92"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10. </w:t>
            </w:r>
          </w:p>
        </w:tc>
        <w:tc>
          <w:tcPr>
            <w:tcW w:w="3790" w:type="pct"/>
          </w:tcPr>
          <w:p w:rsidR="00C64B92" w:rsidRPr="007D441A" w:rsidRDefault="00C64B92" w:rsidP="007D441A">
            <w:pPr>
              <w:spacing w:before="120"/>
              <w:rPr>
                <w:rFonts w:ascii="Arial" w:eastAsia="Times New Roman" w:hAnsi="Arial" w:cs="Arial"/>
                <w:sz w:val="20"/>
                <w:lang w:val="en-US"/>
              </w:rPr>
            </w:pPr>
            <w:r w:rsidRPr="007D441A">
              <w:rPr>
                <w:rFonts w:ascii="Arial" w:eastAsia="Times New Roman" w:hAnsi="Arial" w:cs="Arial"/>
                <w:sz w:val="20"/>
              </w:rPr>
              <w:t>Di chứng tổn thương do nhồi máu não</w:t>
            </w:r>
          </w:p>
          <w:p w:rsidR="00500D6D" w:rsidRPr="007D441A" w:rsidRDefault="00500D6D" w:rsidP="007D441A">
            <w:pPr>
              <w:spacing w:before="120"/>
              <w:rPr>
                <w:rFonts w:ascii="Arial" w:eastAsia="Times New Roman" w:hAnsi="Arial" w:cs="Arial"/>
                <w:sz w:val="20"/>
                <w:lang w:val="en-US"/>
              </w:rPr>
            </w:pPr>
            <w:r w:rsidRPr="007D441A">
              <w:rPr>
                <w:rFonts w:ascii="Arial" w:eastAsia="Times New Roman" w:hAnsi="Arial" w:cs="Arial"/>
                <w:sz w:val="20"/>
              </w:rPr>
              <w:t>Tỷ lệ tổn thương cơ thể được tính theo loại và mức độ tổn thương chức năng của vùng não bị tổn thương tương ứng áp dụng theo Tiêu chuẩn giám định tổn thương cơ thể do bệnh tật được quy định tại Bảng 2 của Thông tư số 28/2013/ TTLB-BYT-BLĐTBXH</w:t>
            </w:r>
          </w:p>
        </w:tc>
        <w:tc>
          <w:tcPr>
            <w:tcW w:w="671" w:type="pct"/>
          </w:tcPr>
          <w:p w:rsidR="00C64B92" w:rsidRPr="007D441A" w:rsidRDefault="00C64B92" w:rsidP="007D441A">
            <w:pPr>
              <w:spacing w:before="120"/>
              <w:jc w:val="center"/>
              <w:rPr>
                <w:rFonts w:ascii="Arial" w:eastAsia="Times New Roman" w:hAnsi="Arial" w:cs="Arial"/>
                <w:sz w:val="20"/>
              </w:rPr>
            </w:pPr>
          </w:p>
        </w:tc>
      </w:tr>
      <w:tr w:rsidR="00C64B92" w:rsidRPr="007D441A" w:rsidTr="007D441A">
        <w:tc>
          <w:tcPr>
            <w:tcW w:w="539"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 xml:space="preserve">11. </w:t>
            </w:r>
          </w:p>
        </w:tc>
        <w:tc>
          <w:tcPr>
            <w:tcW w:w="3790" w:type="pct"/>
          </w:tcPr>
          <w:p w:rsidR="00C64B92" w:rsidRPr="007D441A" w:rsidRDefault="00C64B92" w:rsidP="007D441A">
            <w:pPr>
              <w:spacing w:before="120"/>
              <w:rPr>
                <w:rFonts w:ascii="Arial" w:eastAsia="Times New Roman" w:hAnsi="Arial" w:cs="Arial"/>
                <w:sz w:val="20"/>
              </w:rPr>
            </w:pPr>
            <w:r w:rsidRPr="007D441A">
              <w:rPr>
                <w:rFonts w:ascii="Arial" w:eastAsia="Times New Roman" w:hAnsi="Arial" w:cs="Arial"/>
                <w:sz w:val="20"/>
              </w:rPr>
              <w:t>Các biến chứng (di chứng) khác do nhiễm độc cacbon monoxit ở các cơ quan, bộ phận áp dụng tỷ lệ tổn thương được quy định tại Bảng 2 của Thông tư số 28/2013/TTLB- BYT-BLĐTBXH. Các bệnh cầu thận, bệnh kẽ ống thận mạn, bệnh thận mạn tính (nếu có) áp dụng tỷ lệ tổn thương cơ thể quy định tại Mục 9, Phụ lục 9 của Thông tư này</w:t>
            </w:r>
          </w:p>
        </w:tc>
        <w:tc>
          <w:tcPr>
            <w:tcW w:w="671" w:type="pct"/>
          </w:tcPr>
          <w:p w:rsidR="00C64B92" w:rsidRPr="007D441A" w:rsidRDefault="00C64B92" w:rsidP="007D441A">
            <w:pPr>
              <w:spacing w:before="120"/>
              <w:jc w:val="center"/>
              <w:rPr>
                <w:rFonts w:ascii="Arial" w:eastAsia="Times New Roman" w:hAnsi="Arial" w:cs="Arial"/>
                <w:sz w:val="20"/>
              </w:rPr>
            </w:pPr>
          </w:p>
        </w:tc>
      </w:tr>
    </w:tbl>
    <w:p w:rsidR="00C64B92" w:rsidRDefault="00C64B92" w:rsidP="00511D56">
      <w:pPr>
        <w:spacing w:before="120"/>
        <w:rPr>
          <w:rFonts w:ascii="Arial" w:hAnsi="Arial" w:cs="Arial"/>
          <w:sz w:val="20"/>
          <w:lang w:val="en-US"/>
        </w:rPr>
      </w:pPr>
    </w:p>
    <w:p w:rsidR="006A06B6" w:rsidRPr="00E47FE5" w:rsidRDefault="009824F5" w:rsidP="00511D56">
      <w:pPr>
        <w:spacing w:before="120"/>
        <w:jc w:val="center"/>
        <w:rPr>
          <w:rFonts w:ascii="Arial" w:hAnsi="Arial" w:cs="Arial"/>
          <w:b/>
        </w:rPr>
      </w:pPr>
      <w:bookmarkStart w:id="43" w:name="chuong_pl_17"/>
      <w:r w:rsidRPr="00E47FE5">
        <w:rPr>
          <w:rFonts w:ascii="Arial" w:hAnsi="Arial" w:cs="Arial"/>
          <w:b/>
        </w:rPr>
        <w:t>PHỤ LỤC 17</w:t>
      </w:r>
      <w:bookmarkEnd w:id="43"/>
    </w:p>
    <w:p w:rsidR="006A06B6" w:rsidRPr="00E47FE5" w:rsidRDefault="00C30C7F" w:rsidP="00511D56">
      <w:pPr>
        <w:spacing w:before="120"/>
        <w:jc w:val="center"/>
        <w:rPr>
          <w:rFonts w:ascii="Arial" w:hAnsi="Arial" w:cs="Arial"/>
          <w:sz w:val="20"/>
        </w:rPr>
      </w:pPr>
      <w:bookmarkStart w:id="44" w:name="chuong_pl_17_name"/>
      <w:r w:rsidRPr="00C30C7F">
        <w:rPr>
          <w:rFonts w:ascii="Arial" w:hAnsi="Arial" w:cs="Arial"/>
          <w:sz w:val="20"/>
        </w:rPr>
        <w:t>HƯỚNG DẪN CHẨN ĐOÁN, GIÁM ĐỊNH SUY GIẢM KHẢ NĂNG LAO ĐỘNG DO BỆNH NHIỄM ĐỘC CADIMI NGHỀ NGHIỆP</w:t>
      </w:r>
      <w:bookmarkEnd w:id="44"/>
      <w:r w:rsidR="009824F5" w:rsidRPr="00E47FE5">
        <w:rPr>
          <w:rFonts w:ascii="Arial" w:hAnsi="Arial" w:cs="Arial"/>
          <w:sz w:val="20"/>
          <w:lang w:val="en-US"/>
        </w:rPr>
        <w:br/>
      </w:r>
      <w:r w:rsidR="006A06B6" w:rsidRPr="00E47FE5">
        <w:rPr>
          <w:rFonts w:ascii="Arial" w:hAnsi="Arial" w:cs="Arial"/>
          <w:i/>
          <w:sz w:val="20"/>
        </w:rPr>
        <w:t>(Ban hành kèm theo Thông t</w:t>
      </w:r>
      <w:r w:rsidR="009824F5" w:rsidRPr="00E47FE5">
        <w:rPr>
          <w:rFonts w:ascii="Arial" w:hAnsi="Arial" w:cs="Arial"/>
          <w:i/>
          <w:sz w:val="20"/>
          <w:lang w:val="en-US"/>
        </w:rPr>
        <w:t>ư</w:t>
      </w:r>
      <w:r w:rsidR="006A06B6" w:rsidRPr="00E47FE5">
        <w:rPr>
          <w:rFonts w:ascii="Arial" w:hAnsi="Arial" w:cs="Arial"/>
          <w:i/>
          <w:sz w:val="20"/>
        </w:rPr>
        <w:t xml:space="preserve"> s</w:t>
      </w:r>
      <w:r w:rsidR="009824F5" w:rsidRPr="00E47FE5">
        <w:rPr>
          <w:rFonts w:ascii="Arial" w:hAnsi="Arial" w:cs="Arial"/>
          <w:i/>
          <w:sz w:val="20"/>
          <w:lang w:val="en-US"/>
        </w:rPr>
        <w:t>ố 15</w:t>
      </w:r>
      <w:r w:rsidR="006A06B6" w:rsidRPr="00E47FE5">
        <w:rPr>
          <w:rFonts w:ascii="Arial" w:hAnsi="Arial" w:cs="Arial"/>
          <w:i/>
          <w:sz w:val="20"/>
        </w:rPr>
        <w:t>/2016/TT</w:t>
      </w:r>
      <w:r w:rsidR="00010EB1" w:rsidRPr="00E47FE5">
        <w:rPr>
          <w:rFonts w:ascii="Arial" w:hAnsi="Arial" w:cs="Arial"/>
          <w:i/>
          <w:sz w:val="20"/>
        </w:rPr>
        <w:t>-</w:t>
      </w:r>
      <w:r w:rsidR="009824F5" w:rsidRPr="00E47FE5">
        <w:rPr>
          <w:rFonts w:ascii="Arial" w:hAnsi="Arial" w:cs="Arial"/>
          <w:i/>
          <w:sz w:val="20"/>
          <w:lang w:val="en-US"/>
        </w:rPr>
        <w:t>BYT</w:t>
      </w:r>
      <w:r w:rsidR="00010EB1" w:rsidRPr="00E47FE5">
        <w:rPr>
          <w:rFonts w:ascii="Arial" w:hAnsi="Arial" w:cs="Arial"/>
          <w:i/>
          <w:sz w:val="20"/>
        </w:rPr>
        <w:t xml:space="preserve"> </w:t>
      </w:r>
      <w:r w:rsidR="009824F5" w:rsidRPr="00E47FE5">
        <w:rPr>
          <w:rFonts w:ascii="Arial" w:hAnsi="Arial" w:cs="Arial"/>
          <w:i/>
          <w:sz w:val="20"/>
          <w:lang w:val="en-US"/>
        </w:rPr>
        <w:t xml:space="preserve">ngày 15 tháng 5 năm </w:t>
      </w:r>
      <w:r w:rsidR="006A06B6" w:rsidRPr="00E47FE5">
        <w:rPr>
          <w:rFonts w:ascii="Arial" w:hAnsi="Arial" w:cs="Arial"/>
          <w:i/>
          <w:sz w:val="20"/>
        </w:rPr>
        <w:t xml:space="preserve">2016 </w:t>
      </w:r>
      <w:r w:rsidR="00555C6D" w:rsidRPr="00E47FE5">
        <w:rPr>
          <w:rFonts w:ascii="Arial" w:hAnsi="Arial" w:cs="Arial"/>
          <w:i/>
          <w:sz w:val="20"/>
        </w:rPr>
        <w:t>của</w:t>
      </w:r>
      <w:r w:rsidR="006A06B6" w:rsidRPr="00E47FE5">
        <w:rPr>
          <w:rFonts w:ascii="Arial" w:hAnsi="Arial" w:cs="Arial"/>
          <w:i/>
          <w:sz w:val="20"/>
        </w:rPr>
        <w:t xml:space="preserve"> Bộ</w:t>
      </w:r>
      <w:r w:rsidR="009824F5" w:rsidRPr="00E47FE5">
        <w:rPr>
          <w:rFonts w:ascii="Arial" w:hAnsi="Arial" w:cs="Arial"/>
          <w:i/>
          <w:sz w:val="20"/>
        </w:rPr>
        <w:t xml:space="preserve"> </w:t>
      </w:r>
      <w:r w:rsidR="009824F5" w:rsidRPr="00E47FE5">
        <w:rPr>
          <w:rFonts w:ascii="Arial" w:hAnsi="Arial" w:cs="Arial"/>
          <w:i/>
          <w:sz w:val="20"/>
          <w:lang w:val="en-US"/>
        </w:rPr>
        <w:t>trưởng</w:t>
      </w:r>
      <w:r w:rsidR="006A06B6" w:rsidRPr="00E47FE5">
        <w:rPr>
          <w:rFonts w:ascii="Arial" w:hAnsi="Arial" w:cs="Arial"/>
          <w:i/>
          <w:sz w:val="20"/>
        </w:rPr>
        <w:t xml:space="preserve"> Bộ Y</w:t>
      </w:r>
      <w:r w:rsidR="009824F5" w:rsidRPr="00E47FE5">
        <w:rPr>
          <w:rFonts w:ascii="Arial" w:hAnsi="Arial" w:cs="Arial"/>
          <w:i/>
          <w:sz w:val="20"/>
          <w:lang w:val="en-US"/>
        </w:rPr>
        <w:t xml:space="preserve"> </w:t>
      </w:r>
      <w:r w:rsidR="006A06B6" w:rsidRPr="00E47FE5">
        <w:rPr>
          <w:rFonts w:ascii="Arial" w:hAnsi="Arial" w:cs="Arial"/>
          <w:i/>
          <w:sz w:val="20"/>
        </w:rPr>
        <w:t>tế)</w:t>
      </w:r>
    </w:p>
    <w:p w:rsidR="006A06B6" w:rsidRPr="00E47FE5" w:rsidRDefault="002748A1"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w:t>
      </w:r>
      <w:r w:rsidR="00CD0499" w:rsidRPr="00E47FE5">
        <w:rPr>
          <w:rFonts w:ascii="Arial" w:hAnsi="Arial" w:cs="Arial"/>
          <w:sz w:val="20"/>
        </w:rPr>
        <w:t>nh nhi</w:t>
      </w:r>
      <w:r w:rsidR="00CD0499" w:rsidRPr="00E47FE5">
        <w:rPr>
          <w:rFonts w:ascii="Arial" w:hAnsi="Arial" w:cs="Arial"/>
          <w:sz w:val="20"/>
          <w:lang w:val="en-US"/>
        </w:rPr>
        <w:t>ễ</w:t>
      </w:r>
      <w:r w:rsidRPr="00E47FE5">
        <w:rPr>
          <w:rFonts w:ascii="Arial" w:hAnsi="Arial" w:cs="Arial"/>
          <w:sz w:val="20"/>
        </w:rPr>
        <w:t xml:space="preserve">m độc cadimi </w:t>
      </w:r>
      <w:r w:rsidR="00E72327" w:rsidRPr="00E47FE5">
        <w:rPr>
          <w:rFonts w:ascii="Arial" w:hAnsi="Arial" w:cs="Arial"/>
          <w:sz w:val="20"/>
        </w:rPr>
        <w:t>nghề</w:t>
      </w:r>
      <w:r w:rsidRPr="00E47FE5">
        <w:rPr>
          <w:rFonts w:ascii="Arial" w:hAnsi="Arial" w:cs="Arial"/>
          <w:sz w:val="20"/>
        </w:rPr>
        <w:t xml:space="preserve"> nghiệp là bệnh nhi</w:t>
      </w:r>
      <w:r w:rsidR="00CD0499" w:rsidRPr="00E47FE5">
        <w:rPr>
          <w:rFonts w:ascii="Arial" w:hAnsi="Arial" w:cs="Arial"/>
          <w:sz w:val="20"/>
          <w:lang w:val="en-US"/>
        </w:rPr>
        <w:t>ễ</w:t>
      </w:r>
      <w:r w:rsidRPr="00E47FE5">
        <w:rPr>
          <w:rFonts w:ascii="Arial" w:hAnsi="Arial" w:cs="Arial"/>
          <w:sz w:val="20"/>
        </w:rPr>
        <w:t>m độ</w:t>
      </w:r>
      <w:r w:rsidR="00CD0499" w:rsidRPr="00E47FE5">
        <w:rPr>
          <w:rFonts w:ascii="Arial" w:hAnsi="Arial" w:cs="Arial"/>
          <w:sz w:val="20"/>
        </w:rPr>
        <w:t>c do ti</w:t>
      </w:r>
      <w:r w:rsidR="00CD0499" w:rsidRPr="00E47FE5">
        <w:rPr>
          <w:rFonts w:ascii="Arial" w:hAnsi="Arial" w:cs="Arial"/>
          <w:sz w:val="20"/>
          <w:lang w:val="en-US"/>
        </w:rPr>
        <w:t>ế</w:t>
      </w:r>
      <w:r w:rsidRPr="00E47FE5">
        <w:rPr>
          <w:rFonts w:ascii="Arial" w:hAnsi="Arial" w:cs="Arial"/>
          <w:sz w:val="20"/>
        </w:rPr>
        <w:t>p xúc với</w:t>
      </w:r>
      <w:r w:rsidR="00B53EF8" w:rsidRPr="00E47FE5">
        <w:rPr>
          <w:rFonts w:ascii="Arial" w:hAnsi="Arial" w:cs="Arial"/>
          <w:sz w:val="20"/>
        </w:rPr>
        <w:t xml:space="preserve"> </w:t>
      </w:r>
      <w:r w:rsidRPr="00E47FE5">
        <w:rPr>
          <w:rFonts w:ascii="Arial" w:hAnsi="Arial" w:cs="Arial"/>
          <w:sz w:val="20"/>
        </w:rPr>
        <w:t>cadimi và h</w:t>
      </w:r>
      <w:r w:rsidR="00CD0499" w:rsidRPr="00E47FE5">
        <w:rPr>
          <w:rFonts w:ascii="Arial" w:hAnsi="Arial" w:cs="Arial"/>
          <w:sz w:val="20"/>
          <w:lang w:val="en-US"/>
        </w:rPr>
        <w:t>ợ</w:t>
      </w:r>
      <w:r w:rsidRPr="00E47FE5">
        <w:rPr>
          <w:rFonts w:ascii="Arial" w:hAnsi="Arial" w:cs="Arial"/>
          <w:sz w:val="20"/>
        </w:rPr>
        <w:t>p chất cadimi trong quá trình lao động.</w:t>
      </w:r>
    </w:p>
    <w:p w:rsidR="006A06B6" w:rsidRPr="00E47FE5" w:rsidRDefault="00877613"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Cadimi và hợp chất cadimi trong môi trường lao động.</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Khai thác quặng, luyện kim màu;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Sản xuất pin Nickel</w:t>
      </w:r>
      <w:r w:rsidRPr="00E47FE5">
        <w:rPr>
          <w:rFonts w:ascii="Arial" w:hAnsi="Arial" w:cs="Arial"/>
          <w:sz w:val="20"/>
        </w:rPr>
        <w:t xml:space="preserve"> - </w:t>
      </w:r>
      <w:r w:rsidR="006A06B6" w:rsidRPr="00E47FE5">
        <w:rPr>
          <w:rFonts w:ascii="Arial" w:hAnsi="Arial" w:cs="Arial"/>
          <w:sz w:val="20"/>
        </w:rPr>
        <w:t>Cadimi (Ni</w:t>
      </w:r>
      <w:r w:rsidRPr="00E47FE5">
        <w:rPr>
          <w:rFonts w:ascii="Arial" w:hAnsi="Arial" w:cs="Arial"/>
          <w:sz w:val="20"/>
        </w:rPr>
        <w:t xml:space="preserve"> - </w:t>
      </w:r>
      <w:r w:rsidR="006A06B6" w:rsidRPr="00E47FE5">
        <w:rPr>
          <w:rFonts w:ascii="Arial" w:hAnsi="Arial" w:cs="Arial"/>
          <w:sz w:val="20"/>
        </w:rPr>
        <w:t>Cd);</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Mạ kim loại;</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Sản xuất sơn, phẩm màu;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Sản xuất nhựa;</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556538" w:rsidRPr="00E47FE5">
        <w:rPr>
          <w:rFonts w:ascii="Arial" w:hAnsi="Arial" w:cs="Arial"/>
          <w:sz w:val="20"/>
        </w:rPr>
        <w:t>Thu h</w:t>
      </w:r>
      <w:r w:rsidR="00556538" w:rsidRPr="00E47FE5">
        <w:rPr>
          <w:rFonts w:ascii="Arial" w:hAnsi="Arial" w:cs="Arial"/>
          <w:sz w:val="20"/>
          <w:lang w:val="en-US"/>
        </w:rPr>
        <w:t>ồ</w:t>
      </w:r>
      <w:r w:rsidR="006A06B6" w:rsidRPr="00E47FE5">
        <w:rPr>
          <w:rFonts w:ascii="Arial" w:hAnsi="Arial" w:cs="Arial"/>
          <w:sz w:val="20"/>
        </w:rPr>
        <w:t>i các kim loại khác có lẫn cadimi;</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E72327" w:rsidRPr="00E47FE5">
        <w:rPr>
          <w:rFonts w:ascii="Arial" w:hAnsi="Arial" w:cs="Arial"/>
          <w:sz w:val="20"/>
        </w:rPr>
        <w:t>Nghề</w:t>
      </w:r>
      <w:r w:rsidR="006A06B6" w:rsidRPr="00E47FE5">
        <w:rPr>
          <w:rFonts w:ascii="Arial" w:hAnsi="Arial" w:cs="Arial"/>
          <w:sz w:val="20"/>
        </w:rPr>
        <w:t>/công việc khác có tiếp xúc với cadimi và hợp chất cadimi.</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Nhiễm độc 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hàng một trong các tiêu chí sau: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474F9D" w:rsidRPr="00E47FE5">
        <w:rPr>
          <w:rFonts w:ascii="Arial" w:hAnsi="Arial" w:cs="Arial"/>
          <w:sz w:val="20"/>
        </w:rPr>
        <w:t>N</w:t>
      </w:r>
      <w:r w:rsidR="00474F9D" w:rsidRPr="00E47FE5">
        <w:rPr>
          <w:rFonts w:ascii="Arial" w:hAnsi="Arial" w:cs="Arial"/>
          <w:sz w:val="20"/>
          <w:lang w:val="en-US"/>
        </w:rPr>
        <w:t>ồ</w:t>
      </w:r>
      <w:r w:rsidR="006A06B6" w:rsidRPr="00E47FE5">
        <w:rPr>
          <w:rFonts w:ascii="Arial" w:hAnsi="Arial" w:cs="Arial"/>
          <w:sz w:val="20"/>
        </w:rPr>
        <w:t>ng độ cadimi vượt quá giới hạn tiếp xúc ngắn theo quy chuẩn, tiêu</w:t>
      </w:r>
      <w:r w:rsidR="00B53EF8" w:rsidRPr="00E47FE5">
        <w:rPr>
          <w:rFonts w:ascii="Arial" w:hAnsi="Arial" w:cs="Arial"/>
          <w:sz w:val="20"/>
        </w:rPr>
        <w:t xml:space="preserve"> </w:t>
      </w:r>
      <w:r w:rsidR="006A06B6" w:rsidRPr="00E47FE5">
        <w:rPr>
          <w:rFonts w:ascii="Arial" w:hAnsi="Arial" w:cs="Arial"/>
          <w:sz w:val="20"/>
        </w:rPr>
        <w:t>chuẩn hiện hành;</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Biên bản xác nhận tiếp xúc với yếu tố có hại gây bệnh nghề nghiệp cấp</w:t>
      </w:r>
      <w:r w:rsidR="00B53EF8" w:rsidRPr="00E47FE5">
        <w:rPr>
          <w:rFonts w:ascii="Arial" w:hAnsi="Arial" w:cs="Arial"/>
          <w:sz w:val="20"/>
        </w:rPr>
        <w:t xml:space="preserve"> </w:t>
      </w:r>
      <w:r w:rsidR="006A06B6" w:rsidRPr="00E47FE5">
        <w:rPr>
          <w:rFonts w:ascii="Arial" w:hAnsi="Arial" w:cs="Arial"/>
          <w:sz w:val="20"/>
        </w:rPr>
        <w:t>tính theo quy định hiện hành.</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Nhiễm độc m</w:t>
      </w:r>
      <w:r w:rsidR="00A76786" w:rsidRPr="00E47FE5">
        <w:rPr>
          <w:rFonts w:ascii="Arial" w:hAnsi="Arial" w:cs="Arial"/>
          <w:b/>
          <w:sz w:val="20"/>
          <w:lang w:val="en-US"/>
        </w:rPr>
        <w:t>ạ</w:t>
      </w:r>
      <w:r w:rsidR="006A06B6" w:rsidRPr="00E47FE5">
        <w:rPr>
          <w:rFonts w:ascii="Arial" w:hAnsi="Arial" w:cs="Arial"/>
          <w:b/>
          <w:sz w:val="20"/>
        </w:rPr>
        <w:t>n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hai trong ba tiêu chí sau: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556538" w:rsidRPr="00E47FE5">
        <w:rPr>
          <w:rFonts w:ascii="Arial" w:hAnsi="Arial" w:cs="Arial"/>
          <w:sz w:val="20"/>
        </w:rPr>
        <w:t>Ti</w:t>
      </w:r>
      <w:r w:rsidR="00556538" w:rsidRPr="00E47FE5">
        <w:rPr>
          <w:rFonts w:ascii="Arial" w:hAnsi="Arial" w:cs="Arial"/>
          <w:sz w:val="20"/>
          <w:lang w:val="en-US"/>
        </w:rPr>
        <w:t>ế</w:t>
      </w:r>
      <w:r w:rsidR="006A06B6" w:rsidRPr="00E47FE5">
        <w:rPr>
          <w:rFonts w:ascii="Arial" w:hAnsi="Arial" w:cs="Arial"/>
          <w:sz w:val="20"/>
        </w:rPr>
        <w:t>p xúc với cadimi trong quá trình lao động;</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556538" w:rsidRPr="00E47FE5">
        <w:rPr>
          <w:rFonts w:ascii="Arial" w:hAnsi="Arial" w:cs="Arial"/>
          <w:sz w:val="20"/>
        </w:rPr>
        <w:t>N</w:t>
      </w:r>
      <w:r w:rsidR="00556538" w:rsidRPr="00E47FE5">
        <w:rPr>
          <w:rFonts w:ascii="Arial" w:hAnsi="Arial" w:cs="Arial"/>
          <w:sz w:val="20"/>
          <w:lang w:val="en-US"/>
        </w:rPr>
        <w:t>ồ</w:t>
      </w:r>
      <w:r w:rsidR="006A06B6" w:rsidRPr="00E47FE5">
        <w:rPr>
          <w:rFonts w:ascii="Arial" w:hAnsi="Arial" w:cs="Arial"/>
          <w:sz w:val="20"/>
        </w:rPr>
        <w:t xml:space="preserve">ng độ cadimi vượt quá giới hạn </w:t>
      </w:r>
      <w:r w:rsidR="00556538" w:rsidRPr="00E47FE5">
        <w:rPr>
          <w:rFonts w:ascii="Arial" w:hAnsi="Arial" w:cs="Arial"/>
          <w:sz w:val="20"/>
        </w:rPr>
        <w:t>tiếp xúc</w:t>
      </w:r>
      <w:r w:rsidR="006A06B6" w:rsidRPr="00E47FE5">
        <w:rPr>
          <w:rFonts w:ascii="Arial" w:hAnsi="Arial" w:cs="Arial"/>
          <w:sz w:val="20"/>
        </w:rPr>
        <w:t xml:space="preserve"> ca làm việ</w:t>
      </w:r>
      <w:r w:rsidR="00556538" w:rsidRPr="00E47FE5">
        <w:rPr>
          <w:rFonts w:ascii="Arial" w:hAnsi="Arial" w:cs="Arial"/>
          <w:sz w:val="20"/>
        </w:rPr>
        <w:t>c theo quy chu</w:t>
      </w:r>
      <w:r w:rsidR="00556538" w:rsidRPr="00E47FE5">
        <w:rPr>
          <w:rFonts w:ascii="Arial" w:hAnsi="Arial" w:cs="Arial"/>
          <w:sz w:val="20"/>
          <w:lang w:val="en-US"/>
        </w:rPr>
        <w:t>ẩ</w:t>
      </w:r>
      <w:r w:rsidR="006A06B6" w:rsidRPr="00E47FE5">
        <w:rPr>
          <w:rFonts w:ascii="Arial" w:hAnsi="Arial" w:cs="Arial"/>
          <w:sz w:val="20"/>
        </w:rPr>
        <w:t>n,</w:t>
      </w:r>
      <w:r w:rsidR="00556538" w:rsidRPr="00E47FE5">
        <w:rPr>
          <w:rFonts w:ascii="Arial" w:hAnsi="Arial" w:cs="Arial"/>
          <w:sz w:val="20"/>
          <w:lang w:val="en-US"/>
        </w:rPr>
        <w:t xml:space="preserve"> </w:t>
      </w:r>
      <w:r w:rsidR="006A06B6" w:rsidRPr="00E47FE5">
        <w:rPr>
          <w:rFonts w:ascii="Arial" w:hAnsi="Arial" w:cs="Arial"/>
          <w:sz w:val="20"/>
        </w:rPr>
        <w:t>tiêu chuẩn hiện hành;</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Cadimi niệu &gt; 5</w:t>
      </w:r>
      <w:r w:rsidR="00DB7F3D" w:rsidRPr="00E47FE5">
        <w:rPr>
          <w:rFonts w:ascii="Arial" w:hAnsi="Arial" w:cs="Arial"/>
          <w:sz w:val="20"/>
        </w:rPr>
        <w:t>µ</w:t>
      </w:r>
      <w:r w:rsidR="006A06B6" w:rsidRPr="00E47FE5">
        <w:rPr>
          <w:rFonts w:ascii="Arial" w:hAnsi="Arial" w:cs="Arial"/>
          <w:sz w:val="20"/>
        </w:rPr>
        <w:t>g/g creatinine hoặc cadimi máu &gt; 5</w:t>
      </w:r>
      <w:r w:rsidR="00DB7F3D" w:rsidRPr="00E47FE5">
        <w:rPr>
          <w:rFonts w:ascii="Arial" w:hAnsi="Arial" w:cs="Arial"/>
          <w:sz w:val="20"/>
        </w:rPr>
        <w:t>µ</w:t>
      </w:r>
      <w:r w:rsidR="006A06B6" w:rsidRPr="00E47FE5">
        <w:rPr>
          <w:rFonts w:ascii="Arial" w:hAnsi="Arial" w:cs="Arial"/>
          <w:sz w:val="20"/>
        </w:rPr>
        <w:t>g/L.</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556538" w:rsidP="00511D56">
      <w:pPr>
        <w:spacing w:before="120"/>
        <w:rPr>
          <w:rFonts w:ascii="Arial" w:hAnsi="Arial" w:cs="Arial"/>
          <w:sz w:val="20"/>
        </w:rPr>
      </w:pPr>
      <w:r w:rsidRPr="00E47FE5">
        <w:rPr>
          <w:rFonts w:ascii="Arial" w:hAnsi="Arial" w:cs="Arial"/>
          <w:b/>
          <w:sz w:val="20"/>
          <w:lang w:val="en-US"/>
        </w:rPr>
        <w:t xml:space="preserve">5.1. </w:t>
      </w:r>
      <w:r w:rsidR="006A06B6" w:rsidRPr="00E47FE5">
        <w:rPr>
          <w:rFonts w:ascii="Arial" w:hAnsi="Arial" w:cs="Arial"/>
          <w:b/>
          <w:sz w:val="20"/>
        </w:rPr>
        <w:t>Nhiễm độc cấp tính:</w:t>
      </w:r>
      <w:r w:rsidR="006A06B6" w:rsidRPr="00E47FE5">
        <w:rPr>
          <w:rFonts w:ascii="Arial" w:hAnsi="Arial" w:cs="Arial"/>
          <w:sz w:val="20"/>
        </w:rPr>
        <w:t xml:space="preserve"> 2 phút.</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5.2. </w:t>
      </w:r>
      <w:r w:rsidR="006A06B6" w:rsidRPr="00E47FE5">
        <w:rPr>
          <w:rFonts w:ascii="Arial" w:hAnsi="Arial" w:cs="Arial"/>
          <w:b/>
          <w:sz w:val="20"/>
        </w:rPr>
        <w:t>Nhiễm độc mạn tính:</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thận: 2 năm;</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ph</w:t>
      </w:r>
      <w:r w:rsidR="00556538" w:rsidRPr="00E47FE5">
        <w:rPr>
          <w:rFonts w:ascii="Arial" w:hAnsi="Arial" w:cs="Arial"/>
          <w:sz w:val="20"/>
          <w:lang w:val="en-US"/>
        </w:rPr>
        <w:t>ổ</w:t>
      </w:r>
      <w:r w:rsidR="006A06B6" w:rsidRPr="00E47FE5">
        <w:rPr>
          <w:rFonts w:ascii="Arial" w:hAnsi="Arial" w:cs="Arial"/>
          <w:sz w:val="20"/>
        </w:rPr>
        <w:t>i (rối loạn chức năng hô hấp tắc nghẽn, khí phế</w:t>
      </w:r>
      <w:r w:rsidR="00B53EF8" w:rsidRPr="00E47FE5">
        <w:rPr>
          <w:rFonts w:ascii="Arial" w:hAnsi="Arial" w:cs="Arial"/>
          <w:sz w:val="20"/>
        </w:rPr>
        <w:t xml:space="preserve"> </w:t>
      </w:r>
      <w:r w:rsidR="00500D6D">
        <w:rPr>
          <w:rFonts w:ascii="Arial" w:hAnsi="Arial" w:cs="Arial"/>
          <w:sz w:val="20"/>
          <w:lang w:val="en-US"/>
        </w:rPr>
        <w:t xml:space="preserve">thũng, </w:t>
      </w:r>
      <w:r w:rsidR="006A06B6" w:rsidRPr="00E47FE5">
        <w:rPr>
          <w:rFonts w:ascii="Arial" w:hAnsi="Arial" w:cs="Arial"/>
          <w:sz w:val="20"/>
        </w:rPr>
        <w:t>ung thư phổi</w:t>
      </w:r>
      <w:r w:rsidRPr="00E47FE5">
        <w:rPr>
          <w:rFonts w:ascii="Arial" w:hAnsi="Arial" w:cs="Arial"/>
          <w:sz w:val="20"/>
        </w:rPr>
        <w:t xml:space="preserve"> - </w:t>
      </w:r>
      <w:r w:rsidR="006A06B6" w:rsidRPr="00E47FE5">
        <w:rPr>
          <w:rFonts w:ascii="Arial" w:hAnsi="Arial" w:cs="Arial"/>
          <w:sz w:val="20"/>
        </w:rPr>
        <w:t>phế quản): 10 năm.</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556538" w:rsidP="00511D56">
      <w:pPr>
        <w:spacing w:before="120"/>
        <w:rPr>
          <w:rFonts w:ascii="Arial" w:hAnsi="Arial" w:cs="Arial"/>
          <w:sz w:val="20"/>
        </w:rPr>
      </w:pPr>
      <w:r w:rsidRPr="00E47FE5">
        <w:rPr>
          <w:rFonts w:ascii="Arial" w:hAnsi="Arial" w:cs="Arial"/>
          <w:b/>
          <w:sz w:val="20"/>
          <w:lang w:val="en-US"/>
        </w:rPr>
        <w:t xml:space="preserve">6.1. </w:t>
      </w:r>
      <w:r w:rsidR="006A06B6" w:rsidRPr="00E47FE5">
        <w:rPr>
          <w:rFonts w:ascii="Arial" w:hAnsi="Arial" w:cs="Arial"/>
          <w:b/>
          <w:sz w:val="20"/>
        </w:rPr>
        <w:t>Nhiễm độc cấp tính:</w:t>
      </w:r>
      <w:r w:rsidR="006A06B6" w:rsidRPr="00E47FE5">
        <w:rPr>
          <w:rFonts w:ascii="Arial" w:hAnsi="Arial" w:cs="Arial"/>
          <w:sz w:val="20"/>
        </w:rPr>
        <w:t xml:space="preserve"> 48 giờ</w:t>
      </w:r>
    </w:p>
    <w:p w:rsidR="006A06B6" w:rsidRPr="00E47FE5" w:rsidRDefault="00556538" w:rsidP="00511D56">
      <w:pPr>
        <w:spacing w:before="120"/>
        <w:rPr>
          <w:rFonts w:ascii="Arial" w:hAnsi="Arial" w:cs="Arial"/>
          <w:b/>
          <w:sz w:val="20"/>
        </w:rPr>
      </w:pPr>
      <w:r w:rsidRPr="00E47FE5">
        <w:rPr>
          <w:rFonts w:ascii="Arial" w:hAnsi="Arial" w:cs="Arial"/>
          <w:b/>
          <w:sz w:val="20"/>
          <w:lang w:val="en-US"/>
        </w:rPr>
        <w:t xml:space="preserve">6.2. </w:t>
      </w:r>
      <w:r w:rsidR="006A06B6" w:rsidRPr="00E47FE5">
        <w:rPr>
          <w:rFonts w:ascii="Arial" w:hAnsi="Arial" w:cs="Arial"/>
          <w:b/>
          <w:sz w:val="20"/>
        </w:rPr>
        <w:t>Nhiễm độc mạn tính:</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thận: 2 năm;</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Tổn thương phổi: 5 năm;</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Tổn thương xương: 12 năm;</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Ung thư phổi</w:t>
      </w:r>
      <w:r w:rsidRPr="00E47FE5">
        <w:rPr>
          <w:rFonts w:ascii="Arial" w:hAnsi="Arial" w:cs="Arial"/>
          <w:sz w:val="20"/>
        </w:rPr>
        <w:t xml:space="preserve"> - </w:t>
      </w:r>
      <w:r w:rsidR="006A06B6" w:rsidRPr="00E47FE5">
        <w:rPr>
          <w:rFonts w:ascii="Arial" w:hAnsi="Arial" w:cs="Arial"/>
          <w:sz w:val="20"/>
        </w:rPr>
        <w:t>phế quản: 40 năm.</w:t>
      </w:r>
    </w:p>
    <w:p w:rsidR="006A06B6" w:rsidRPr="00E47FE5" w:rsidRDefault="00764DA5"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764DA5"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Nhiễm độc cấp tính</w:t>
      </w:r>
    </w:p>
    <w:p w:rsidR="006A06B6" w:rsidRPr="00E47FE5" w:rsidRDefault="00120ECA" w:rsidP="00511D56">
      <w:pPr>
        <w:spacing w:before="120"/>
        <w:rPr>
          <w:rFonts w:ascii="Arial" w:hAnsi="Arial" w:cs="Arial"/>
          <w:sz w:val="20"/>
        </w:rPr>
      </w:pPr>
      <w:r w:rsidRPr="00E47FE5">
        <w:rPr>
          <w:rFonts w:ascii="Arial" w:hAnsi="Arial" w:cs="Arial"/>
          <w:sz w:val="20"/>
        </w:rPr>
        <w:t>Có thể</w:t>
      </w:r>
      <w:r w:rsidR="006A06B6" w:rsidRPr="00E47FE5">
        <w:rPr>
          <w:rFonts w:ascii="Arial" w:hAnsi="Arial" w:cs="Arial"/>
          <w:sz w:val="20"/>
        </w:rPr>
        <w:t xml:space="preserve"> có các triệu chứng sau:</w:t>
      </w:r>
    </w:p>
    <w:p w:rsidR="006A06B6" w:rsidRPr="00E47FE5" w:rsidRDefault="00764DA5" w:rsidP="00511D56">
      <w:pPr>
        <w:spacing w:before="120"/>
        <w:rPr>
          <w:rFonts w:ascii="Arial" w:hAnsi="Arial" w:cs="Arial"/>
          <w:sz w:val="20"/>
        </w:rPr>
      </w:pPr>
      <w:r w:rsidRPr="00E47FE5">
        <w:rPr>
          <w:rFonts w:ascii="Arial" w:hAnsi="Arial" w:cs="Arial"/>
          <w:sz w:val="20"/>
          <w:lang w:val="en-US"/>
        </w:rPr>
        <w:t>7.1.1. Số</w:t>
      </w:r>
      <w:r w:rsidR="006A06B6" w:rsidRPr="00E47FE5">
        <w:rPr>
          <w:rFonts w:ascii="Arial" w:hAnsi="Arial" w:cs="Arial"/>
          <w:sz w:val="20"/>
        </w:rPr>
        <w:t>t khói kim loại</w:t>
      </w:r>
    </w:p>
    <w:p w:rsidR="006A06B6" w:rsidRPr="00E47FE5" w:rsidRDefault="006A06B6" w:rsidP="00511D56">
      <w:pPr>
        <w:spacing w:before="120"/>
        <w:rPr>
          <w:rFonts w:ascii="Arial" w:hAnsi="Arial" w:cs="Arial"/>
          <w:sz w:val="20"/>
        </w:rPr>
      </w:pPr>
      <w:r w:rsidRPr="00E47FE5">
        <w:rPr>
          <w:rFonts w:ascii="Arial" w:hAnsi="Arial" w:cs="Arial"/>
          <w:sz w:val="20"/>
        </w:rPr>
        <w:t>Biểu hiện bằng hội chứng giả cúm xảy ra ngay sau khi tiếp xúc với khói cadmium oxide (CdO): cảm giác khô m</w:t>
      </w:r>
      <w:r w:rsidR="00764DA5" w:rsidRPr="00E47FE5">
        <w:rPr>
          <w:rFonts w:ascii="Arial" w:hAnsi="Arial" w:cs="Arial"/>
          <w:sz w:val="20"/>
          <w:lang w:val="en-US"/>
        </w:rPr>
        <w:t>ũ</w:t>
      </w:r>
      <w:r w:rsidRPr="00E47FE5">
        <w:rPr>
          <w:rFonts w:ascii="Arial" w:hAnsi="Arial" w:cs="Arial"/>
          <w:sz w:val="20"/>
        </w:rPr>
        <w:t>i họng, ho do kích ứng, nhức đầu, mệt mỏi, sốt. Sốt khói kim loại thường tự hết.</w:t>
      </w:r>
    </w:p>
    <w:p w:rsidR="006A06B6" w:rsidRPr="00E47FE5" w:rsidRDefault="00764DA5"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Viêm phế quản</w:t>
      </w:r>
      <w:r w:rsidR="00010EB1" w:rsidRPr="00E47FE5">
        <w:rPr>
          <w:rFonts w:ascii="Arial" w:hAnsi="Arial" w:cs="Arial"/>
          <w:sz w:val="20"/>
        </w:rPr>
        <w:t xml:space="preserve"> - </w:t>
      </w:r>
      <w:r w:rsidR="006A06B6" w:rsidRPr="00E47FE5">
        <w:rPr>
          <w:rFonts w:ascii="Arial" w:hAnsi="Arial" w:cs="Arial"/>
          <w:sz w:val="20"/>
        </w:rPr>
        <w:t>ph</w:t>
      </w:r>
      <w:r w:rsidRPr="00E47FE5">
        <w:rPr>
          <w:rFonts w:ascii="Arial" w:hAnsi="Arial" w:cs="Arial"/>
          <w:sz w:val="20"/>
          <w:lang w:val="en-US"/>
        </w:rPr>
        <w:t>ổ</w:t>
      </w:r>
      <w:r w:rsidR="006A06B6" w:rsidRPr="00E47FE5">
        <w:rPr>
          <w:rFonts w:ascii="Arial" w:hAnsi="Arial" w:cs="Arial"/>
          <w:sz w:val="20"/>
        </w:rPr>
        <w:t>i (viêm ph</w:t>
      </w:r>
      <w:r w:rsidRPr="00E47FE5">
        <w:rPr>
          <w:rFonts w:ascii="Arial" w:hAnsi="Arial" w:cs="Arial"/>
          <w:sz w:val="20"/>
          <w:lang w:val="en-US"/>
        </w:rPr>
        <w:t>ổ</w:t>
      </w:r>
      <w:r w:rsidR="006A06B6" w:rsidRPr="00E47FE5">
        <w:rPr>
          <w:rFonts w:ascii="Arial" w:hAnsi="Arial" w:cs="Arial"/>
          <w:sz w:val="20"/>
        </w:rPr>
        <w:t>i hóa học)</w:t>
      </w:r>
    </w:p>
    <w:p w:rsidR="006A06B6" w:rsidRPr="00E47FE5" w:rsidRDefault="006A06B6" w:rsidP="00511D56">
      <w:pPr>
        <w:spacing w:before="120"/>
        <w:rPr>
          <w:rFonts w:ascii="Arial" w:hAnsi="Arial" w:cs="Arial"/>
          <w:sz w:val="20"/>
        </w:rPr>
      </w:pPr>
      <w:r w:rsidRPr="00E47FE5">
        <w:rPr>
          <w:rFonts w:ascii="Arial" w:hAnsi="Arial" w:cs="Arial"/>
          <w:sz w:val="20"/>
        </w:rPr>
        <w:t>Khởi phát tương tự như "sốt khói kim loại". Sau vài giờ, xuất hiện các triệu chứng gi</w:t>
      </w:r>
      <w:r w:rsidR="00764DA5" w:rsidRPr="00E47FE5">
        <w:rPr>
          <w:rFonts w:ascii="Arial" w:hAnsi="Arial" w:cs="Arial"/>
          <w:sz w:val="20"/>
          <w:lang w:val="en-US"/>
        </w:rPr>
        <w:t>ố</w:t>
      </w:r>
      <w:r w:rsidRPr="00E47FE5">
        <w:rPr>
          <w:rFonts w:ascii="Arial" w:hAnsi="Arial" w:cs="Arial"/>
          <w:sz w:val="20"/>
        </w:rPr>
        <w:t>ng như nhiễm trùng đường hô h</w:t>
      </w:r>
      <w:r w:rsidR="00764DA5" w:rsidRPr="00E47FE5">
        <w:rPr>
          <w:rFonts w:ascii="Arial" w:hAnsi="Arial" w:cs="Arial"/>
          <w:sz w:val="20"/>
          <w:lang w:val="en-US"/>
        </w:rPr>
        <w:t>ấ</w:t>
      </w:r>
      <w:r w:rsidRPr="00E47FE5">
        <w:rPr>
          <w:rFonts w:ascii="Arial" w:hAnsi="Arial" w:cs="Arial"/>
          <w:sz w:val="20"/>
        </w:rPr>
        <w:t xml:space="preserve">p trên </w:t>
      </w:r>
      <w:r w:rsidR="00555C6D" w:rsidRPr="00E47FE5">
        <w:rPr>
          <w:rFonts w:ascii="Arial" w:hAnsi="Arial" w:cs="Arial"/>
          <w:sz w:val="20"/>
        </w:rPr>
        <w:t>cấp</w:t>
      </w:r>
      <w:r w:rsidRPr="00E47FE5">
        <w:rPr>
          <w:rFonts w:ascii="Arial" w:hAnsi="Arial" w:cs="Arial"/>
          <w:sz w:val="20"/>
        </w:rPr>
        <w:t xml:space="preserve"> tính: cảm giác khô mũi họng, ho do kích ứng, đau đầu, chóng mặt, suy nhược, sốt gai lạnh, đau ngực, khó thở có thể tiến triển suy hô hấp hoặ</w:t>
      </w:r>
      <w:r w:rsidR="00764DA5" w:rsidRPr="00E47FE5">
        <w:rPr>
          <w:rFonts w:ascii="Arial" w:hAnsi="Arial" w:cs="Arial"/>
          <w:sz w:val="20"/>
        </w:rPr>
        <w:t>c phù ph</w:t>
      </w:r>
      <w:r w:rsidR="00764DA5" w:rsidRPr="00E47FE5">
        <w:rPr>
          <w:rFonts w:ascii="Arial" w:hAnsi="Arial" w:cs="Arial"/>
          <w:sz w:val="20"/>
          <w:lang w:val="en-US"/>
        </w:rPr>
        <w:t>ổ</w:t>
      </w:r>
      <w:r w:rsidRPr="00E47FE5">
        <w:rPr>
          <w:rFonts w:ascii="Arial" w:hAnsi="Arial" w:cs="Arial"/>
          <w:sz w:val="20"/>
        </w:rPr>
        <w:t xml:space="preserve">i cấp và </w:t>
      </w:r>
      <w:r w:rsidR="00120ECA" w:rsidRPr="00E47FE5">
        <w:rPr>
          <w:rFonts w:ascii="Arial" w:hAnsi="Arial" w:cs="Arial"/>
          <w:sz w:val="20"/>
        </w:rPr>
        <w:t>có thể</w:t>
      </w:r>
      <w:r w:rsidRPr="00E47FE5">
        <w:rPr>
          <w:rFonts w:ascii="Arial" w:hAnsi="Arial" w:cs="Arial"/>
          <w:sz w:val="20"/>
        </w:rPr>
        <w:t xml:space="preserve"> tử vong sau vài ngày do phù ph</w:t>
      </w:r>
      <w:r w:rsidR="00764DA5" w:rsidRPr="00E47FE5">
        <w:rPr>
          <w:rFonts w:ascii="Arial" w:hAnsi="Arial" w:cs="Arial"/>
          <w:sz w:val="20"/>
          <w:lang w:val="en-US"/>
        </w:rPr>
        <w:t>ổ</w:t>
      </w:r>
      <w:r w:rsidRPr="00E47FE5">
        <w:rPr>
          <w:rFonts w:ascii="Arial" w:hAnsi="Arial" w:cs="Arial"/>
          <w:sz w:val="20"/>
        </w:rPr>
        <w:t xml:space="preserve">i </w:t>
      </w:r>
      <w:r w:rsidR="00555C6D" w:rsidRPr="00E47FE5">
        <w:rPr>
          <w:rFonts w:ascii="Arial" w:hAnsi="Arial" w:cs="Arial"/>
          <w:sz w:val="20"/>
        </w:rPr>
        <w:t>cấp</w:t>
      </w:r>
      <w:r w:rsidRPr="00E47FE5">
        <w:rPr>
          <w:rFonts w:ascii="Arial" w:hAnsi="Arial" w:cs="Arial"/>
          <w:sz w:val="20"/>
        </w:rPr>
        <w:t>.</w:t>
      </w:r>
    </w:p>
    <w:p w:rsidR="00764DA5" w:rsidRPr="00E47FE5" w:rsidRDefault="007760EF" w:rsidP="00511D56">
      <w:pPr>
        <w:spacing w:before="120"/>
        <w:rPr>
          <w:rFonts w:ascii="Arial" w:hAnsi="Arial" w:cs="Arial"/>
          <w:b/>
          <w:sz w:val="20"/>
          <w:lang w:val="en-US"/>
        </w:rPr>
      </w:pPr>
      <w:r w:rsidRPr="00E47FE5">
        <w:rPr>
          <w:rFonts w:ascii="Arial" w:hAnsi="Arial" w:cs="Arial"/>
          <w:b/>
          <w:sz w:val="20"/>
          <w:lang w:val="en-US"/>
        </w:rPr>
        <w:t xml:space="preserve">7.2. </w:t>
      </w:r>
      <w:r w:rsidR="006A06B6" w:rsidRPr="00E47FE5">
        <w:rPr>
          <w:rFonts w:ascii="Arial" w:hAnsi="Arial" w:cs="Arial"/>
          <w:b/>
          <w:sz w:val="20"/>
        </w:rPr>
        <w:t>Nhiễm độc mạn tính</w:t>
      </w:r>
    </w:p>
    <w:p w:rsidR="006A06B6" w:rsidRPr="00E47FE5" w:rsidRDefault="006A06B6" w:rsidP="00511D56">
      <w:pPr>
        <w:spacing w:before="120"/>
        <w:rPr>
          <w:rFonts w:ascii="Arial" w:hAnsi="Arial" w:cs="Arial"/>
          <w:sz w:val="20"/>
        </w:rPr>
      </w:pPr>
      <w:r w:rsidRPr="00E47FE5">
        <w:rPr>
          <w:rFonts w:ascii="Arial" w:hAnsi="Arial" w:cs="Arial"/>
          <w:sz w:val="20"/>
        </w:rPr>
        <w:t>Có thể có các triệu chứng sau:</w:t>
      </w:r>
    </w:p>
    <w:p w:rsidR="006A06B6" w:rsidRPr="00E47FE5" w:rsidRDefault="007760EF" w:rsidP="00511D56">
      <w:pPr>
        <w:spacing w:before="120"/>
        <w:rPr>
          <w:rFonts w:ascii="Arial" w:hAnsi="Arial" w:cs="Arial"/>
          <w:sz w:val="20"/>
        </w:rPr>
      </w:pPr>
      <w:r w:rsidRPr="00E47FE5">
        <w:rPr>
          <w:rFonts w:ascii="Arial" w:hAnsi="Arial" w:cs="Arial"/>
          <w:sz w:val="20"/>
          <w:lang w:val="en-US"/>
        </w:rPr>
        <w:t xml:space="preserve">7.2.1. </w:t>
      </w:r>
      <w:r w:rsidR="006A06B6" w:rsidRPr="00E47FE5">
        <w:rPr>
          <w:rFonts w:ascii="Arial" w:hAnsi="Arial" w:cs="Arial"/>
          <w:sz w:val="20"/>
        </w:rPr>
        <w:t>Lâm sàng</w:t>
      </w:r>
    </w:p>
    <w:p w:rsidR="006A06B6" w:rsidRPr="00E47FE5" w:rsidRDefault="00500D6D" w:rsidP="00511D56">
      <w:pPr>
        <w:spacing w:before="120"/>
        <w:rPr>
          <w:rFonts w:ascii="Arial" w:hAnsi="Arial" w:cs="Arial"/>
          <w:sz w:val="20"/>
        </w:rPr>
      </w:pPr>
      <w:r>
        <w:rPr>
          <w:rFonts w:ascii="Arial" w:hAnsi="Arial" w:cs="Arial"/>
          <w:sz w:val="20"/>
          <w:lang w:val="en-US"/>
        </w:rPr>
        <w:t xml:space="preserve">a) </w:t>
      </w:r>
      <w:r w:rsidR="006C1A8B" w:rsidRPr="00E47FE5">
        <w:rPr>
          <w:rFonts w:ascii="Arial" w:hAnsi="Arial" w:cs="Arial"/>
          <w:sz w:val="20"/>
        </w:rPr>
        <w:t>Tổn thương</w:t>
      </w:r>
      <w:r w:rsidR="006A06B6" w:rsidRPr="00E47FE5">
        <w:rPr>
          <w:rFonts w:ascii="Arial" w:hAnsi="Arial" w:cs="Arial"/>
          <w:sz w:val="20"/>
        </w:rPr>
        <w:t xml:space="preserve"> thận (cầu thận, </w:t>
      </w:r>
      <w:r w:rsidR="007760EF" w:rsidRPr="00E47FE5">
        <w:rPr>
          <w:rFonts w:ascii="Arial" w:hAnsi="Arial" w:cs="Arial"/>
          <w:sz w:val="20"/>
          <w:lang w:val="en-US"/>
        </w:rPr>
        <w:t>ố</w:t>
      </w:r>
      <w:r w:rsidR="006A06B6" w:rsidRPr="00E47FE5">
        <w:rPr>
          <w:rFonts w:ascii="Arial" w:hAnsi="Arial" w:cs="Arial"/>
          <w:sz w:val="20"/>
        </w:rPr>
        <w:t>ng thận)</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Đau vùng thậ</w:t>
      </w:r>
      <w:r w:rsidR="007760EF" w:rsidRPr="00E47FE5">
        <w:rPr>
          <w:rFonts w:ascii="Arial" w:hAnsi="Arial" w:cs="Arial"/>
          <w:sz w:val="20"/>
        </w:rPr>
        <w:t>n, ti</w:t>
      </w:r>
      <w:r w:rsidR="007760EF" w:rsidRPr="00E47FE5">
        <w:rPr>
          <w:rFonts w:ascii="Arial" w:hAnsi="Arial" w:cs="Arial"/>
          <w:sz w:val="20"/>
          <w:lang w:val="en-US"/>
        </w:rPr>
        <w:t>ể</w:t>
      </w:r>
      <w:r w:rsidR="006A06B6" w:rsidRPr="00E47FE5">
        <w:rPr>
          <w:rFonts w:ascii="Arial" w:hAnsi="Arial" w:cs="Arial"/>
          <w:sz w:val="20"/>
        </w:rPr>
        <w:t>u buốt, d</w:t>
      </w:r>
      <w:r w:rsidR="007760EF" w:rsidRPr="00E47FE5">
        <w:rPr>
          <w:rFonts w:ascii="Arial" w:hAnsi="Arial" w:cs="Arial"/>
          <w:sz w:val="20"/>
          <w:lang w:val="en-US"/>
        </w:rPr>
        <w:t>ắ</w:t>
      </w:r>
      <w:r w:rsidR="006A06B6" w:rsidRPr="00E47FE5">
        <w:rPr>
          <w:rFonts w:ascii="Arial" w:hAnsi="Arial" w:cs="Arial"/>
          <w:sz w:val="20"/>
        </w:rPr>
        <w:t>t;</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Nước tiểu đục hoặc có máu;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Phù;</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 xml:space="preserve">Rối loạn chức năng </w:t>
      </w:r>
      <w:r w:rsidR="007760EF" w:rsidRPr="00E47FE5">
        <w:rPr>
          <w:rFonts w:ascii="Arial" w:hAnsi="Arial" w:cs="Arial"/>
          <w:sz w:val="20"/>
          <w:lang w:val="en-US"/>
        </w:rPr>
        <w:t>ố</w:t>
      </w:r>
      <w:r w:rsidR="006A06B6" w:rsidRPr="00E47FE5">
        <w:rPr>
          <w:rFonts w:ascii="Arial" w:hAnsi="Arial" w:cs="Arial"/>
          <w:sz w:val="20"/>
        </w:rPr>
        <w:t xml:space="preserve">ng thận: tăng </w:t>
      </w:r>
      <w:r w:rsidR="004F47A4">
        <w:rPr>
          <w:rFonts w:ascii="Arial" w:hAnsi="Arial" w:cs="Arial"/>
          <w:sz w:val="20"/>
        </w:rPr>
        <w:t xml:space="preserve">bài tiết </w:t>
      </w:r>
      <w:r w:rsidR="006A06B6" w:rsidRPr="00E47FE5">
        <w:rPr>
          <w:rFonts w:ascii="Arial" w:hAnsi="Arial" w:cs="Arial"/>
          <w:sz w:val="20"/>
        </w:rPr>
        <w:t>protein trọng lượng phân tử thấp trong nước tiểu như beta 2 microglobulin (</w:t>
      </w:r>
      <w:r w:rsidR="007760EF" w:rsidRPr="00E47FE5">
        <w:rPr>
          <w:rFonts w:ascii="Arial" w:hAnsi="Arial" w:cs="Arial"/>
          <w:sz w:val="20"/>
          <w:lang w:val="en-US"/>
        </w:rPr>
        <w:t>β</w:t>
      </w:r>
      <w:r w:rsidR="006A06B6" w:rsidRPr="00E47FE5">
        <w:rPr>
          <w:rFonts w:ascii="Arial" w:hAnsi="Arial" w:cs="Arial"/>
          <w:sz w:val="20"/>
        </w:rPr>
        <w:t>32M) và micro albumin;</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Có thể có tổn thương cầu thận: tăng bài</w:t>
      </w:r>
      <w:r w:rsidR="004F47A4">
        <w:rPr>
          <w:rFonts w:ascii="Arial" w:hAnsi="Arial" w:cs="Arial"/>
          <w:sz w:val="20"/>
        </w:rPr>
        <w:t xml:space="preserve"> tiết </w:t>
      </w:r>
      <w:r w:rsidR="006A06B6" w:rsidRPr="00E47FE5">
        <w:rPr>
          <w:rFonts w:ascii="Arial" w:hAnsi="Arial" w:cs="Arial"/>
          <w:sz w:val="20"/>
        </w:rPr>
        <w:t>protein trọng lượng phân tử cao trong nước tiểu như albumin, immunoglobulin G (IgG) hoặc transferrin.</w:t>
      </w:r>
    </w:p>
    <w:p w:rsidR="006A06B6" w:rsidRPr="00E47FE5" w:rsidRDefault="007760EF"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Tổn thương hệ hô hấp</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Viêm mũi;</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Giảm khứu giác, mất khứu giác;</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Viêm phế quản, phổi mạn tính;</w:t>
      </w:r>
    </w:p>
    <w:p w:rsidR="006A06B6" w:rsidRPr="00E47FE5" w:rsidRDefault="00010EB1" w:rsidP="00511D56">
      <w:pPr>
        <w:spacing w:before="120"/>
        <w:rPr>
          <w:rFonts w:ascii="Arial" w:hAnsi="Arial" w:cs="Arial"/>
          <w:color w:val="auto"/>
          <w:sz w:val="20"/>
        </w:rPr>
      </w:pPr>
      <w:r w:rsidRPr="00E47FE5">
        <w:rPr>
          <w:rFonts w:ascii="Arial" w:hAnsi="Arial" w:cs="Arial"/>
          <w:color w:val="auto"/>
          <w:sz w:val="20"/>
        </w:rPr>
        <w:t xml:space="preserve">- </w:t>
      </w:r>
      <w:r w:rsidR="008C64F4" w:rsidRPr="00E47FE5">
        <w:rPr>
          <w:rFonts w:ascii="Arial" w:hAnsi="Arial" w:cs="Arial"/>
          <w:color w:val="auto"/>
          <w:sz w:val="20"/>
        </w:rPr>
        <w:t>R</w:t>
      </w:r>
      <w:r w:rsidR="008C64F4" w:rsidRPr="00E47FE5">
        <w:rPr>
          <w:rFonts w:ascii="Arial" w:hAnsi="Arial" w:cs="Arial"/>
          <w:color w:val="auto"/>
          <w:sz w:val="20"/>
          <w:lang w:val="en-US"/>
        </w:rPr>
        <w:t>ố</w:t>
      </w:r>
      <w:r w:rsidR="006A06B6" w:rsidRPr="00E47FE5">
        <w:rPr>
          <w:rFonts w:ascii="Arial" w:hAnsi="Arial" w:cs="Arial"/>
          <w:color w:val="auto"/>
          <w:sz w:val="20"/>
        </w:rPr>
        <w:t>i loạn chức năng thông khí t</w:t>
      </w:r>
      <w:r w:rsidR="00683B58" w:rsidRPr="00E47FE5">
        <w:rPr>
          <w:rFonts w:ascii="Arial" w:hAnsi="Arial" w:cs="Arial"/>
          <w:color w:val="auto"/>
          <w:sz w:val="20"/>
          <w:lang w:val="en-US"/>
        </w:rPr>
        <w:t>ắ</w:t>
      </w:r>
      <w:r w:rsidR="00683B58" w:rsidRPr="00E47FE5">
        <w:rPr>
          <w:rFonts w:ascii="Arial" w:hAnsi="Arial" w:cs="Arial"/>
          <w:color w:val="auto"/>
          <w:sz w:val="20"/>
        </w:rPr>
        <w:t>c ngh</w:t>
      </w:r>
      <w:r w:rsidR="00683B58" w:rsidRPr="00E47FE5">
        <w:rPr>
          <w:rFonts w:ascii="Arial" w:hAnsi="Arial" w:cs="Arial"/>
          <w:color w:val="auto"/>
          <w:sz w:val="20"/>
          <w:lang w:val="en-US"/>
        </w:rPr>
        <w:t>ẽ</w:t>
      </w:r>
      <w:r w:rsidR="006A06B6" w:rsidRPr="00E47FE5">
        <w:rPr>
          <w:rFonts w:ascii="Arial" w:hAnsi="Arial" w:cs="Arial"/>
          <w:color w:val="auto"/>
          <w:sz w:val="20"/>
        </w:rPr>
        <w:t>n;</w:t>
      </w:r>
    </w:p>
    <w:p w:rsidR="006A06B6" w:rsidRPr="00E47FE5" w:rsidRDefault="00010EB1" w:rsidP="00511D56">
      <w:pPr>
        <w:spacing w:before="120"/>
        <w:rPr>
          <w:rFonts w:ascii="Arial" w:hAnsi="Arial" w:cs="Arial"/>
          <w:color w:val="auto"/>
          <w:sz w:val="20"/>
        </w:rPr>
      </w:pPr>
      <w:r w:rsidRPr="00E47FE5">
        <w:rPr>
          <w:rFonts w:ascii="Arial" w:hAnsi="Arial" w:cs="Arial"/>
          <w:color w:val="auto"/>
          <w:sz w:val="20"/>
        </w:rPr>
        <w:t xml:space="preserve">- </w:t>
      </w:r>
      <w:r w:rsidR="006A06B6" w:rsidRPr="00E47FE5">
        <w:rPr>
          <w:rFonts w:ascii="Arial" w:hAnsi="Arial" w:cs="Arial"/>
          <w:color w:val="auto"/>
          <w:sz w:val="20"/>
        </w:rPr>
        <w:t>Khí phế th</w:t>
      </w:r>
      <w:r w:rsidR="00683B58" w:rsidRPr="00E47FE5">
        <w:rPr>
          <w:rFonts w:ascii="Arial" w:hAnsi="Arial" w:cs="Arial"/>
          <w:color w:val="auto"/>
          <w:sz w:val="20"/>
          <w:lang w:val="en-US"/>
        </w:rPr>
        <w:t>ũ</w:t>
      </w:r>
      <w:r w:rsidR="006A06B6" w:rsidRPr="00E47FE5">
        <w:rPr>
          <w:rFonts w:ascii="Arial" w:hAnsi="Arial" w:cs="Arial"/>
          <w:color w:val="auto"/>
          <w:sz w:val="20"/>
        </w:rPr>
        <w:t>ng;</w:t>
      </w:r>
    </w:p>
    <w:p w:rsidR="006A06B6" w:rsidRPr="00E47FE5" w:rsidRDefault="00010EB1" w:rsidP="00511D56">
      <w:pPr>
        <w:spacing w:before="120"/>
        <w:rPr>
          <w:rFonts w:ascii="Arial" w:hAnsi="Arial" w:cs="Arial"/>
          <w:color w:val="auto"/>
          <w:sz w:val="20"/>
        </w:rPr>
      </w:pPr>
      <w:r w:rsidRPr="00E47FE5">
        <w:rPr>
          <w:rFonts w:ascii="Arial" w:hAnsi="Arial" w:cs="Arial"/>
          <w:color w:val="auto"/>
          <w:sz w:val="20"/>
        </w:rPr>
        <w:t xml:space="preserve">- </w:t>
      </w:r>
      <w:r w:rsidR="006A06B6" w:rsidRPr="00E47FE5">
        <w:rPr>
          <w:rFonts w:ascii="Arial" w:hAnsi="Arial" w:cs="Arial"/>
          <w:color w:val="auto"/>
          <w:sz w:val="20"/>
        </w:rPr>
        <w:t>Ung thư phổi, phế qu</w:t>
      </w:r>
      <w:r w:rsidR="00642307" w:rsidRPr="00E47FE5">
        <w:rPr>
          <w:rFonts w:ascii="Arial" w:hAnsi="Arial" w:cs="Arial"/>
          <w:color w:val="auto"/>
          <w:sz w:val="20"/>
          <w:lang w:val="en-US"/>
        </w:rPr>
        <w:t>ả</w:t>
      </w:r>
      <w:r w:rsidR="006A06B6" w:rsidRPr="00E47FE5">
        <w:rPr>
          <w:rFonts w:ascii="Arial" w:hAnsi="Arial" w:cs="Arial"/>
          <w:color w:val="auto"/>
          <w:sz w:val="20"/>
        </w:rPr>
        <w:t>n.</w:t>
      </w:r>
    </w:p>
    <w:p w:rsidR="006A06B6" w:rsidRPr="00E47FE5" w:rsidRDefault="00683B58" w:rsidP="00511D56">
      <w:pPr>
        <w:spacing w:before="120"/>
        <w:rPr>
          <w:rFonts w:ascii="Arial" w:hAnsi="Arial" w:cs="Arial"/>
          <w:color w:val="auto"/>
          <w:sz w:val="20"/>
        </w:rPr>
      </w:pPr>
      <w:r w:rsidRPr="00E47FE5">
        <w:rPr>
          <w:rFonts w:ascii="Arial" w:hAnsi="Arial" w:cs="Arial"/>
          <w:color w:val="auto"/>
          <w:sz w:val="20"/>
          <w:lang w:val="en-US"/>
        </w:rPr>
        <w:t xml:space="preserve">c) </w:t>
      </w:r>
      <w:r w:rsidR="006A06B6" w:rsidRPr="00E47FE5">
        <w:rPr>
          <w:rFonts w:ascii="Arial" w:hAnsi="Arial" w:cs="Arial"/>
          <w:color w:val="auto"/>
          <w:sz w:val="20"/>
        </w:rPr>
        <w:t>Tổn thương xương</w:t>
      </w:r>
    </w:p>
    <w:p w:rsidR="006A06B6" w:rsidRPr="00E47FE5" w:rsidRDefault="00010EB1" w:rsidP="00511D56">
      <w:pPr>
        <w:spacing w:before="120"/>
        <w:rPr>
          <w:rFonts w:ascii="Arial" w:hAnsi="Arial" w:cs="Arial"/>
          <w:color w:val="auto"/>
          <w:sz w:val="20"/>
        </w:rPr>
      </w:pPr>
      <w:r w:rsidRPr="00E47FE5">
        <w:rPr>
          <w:rFonts w:ascii="Arial" w:hAnsi="Arial" w:cs="Arial"/>
          <w:color w:val="auto"/>
          <w:sz w:val="20"/>
        </w:rPr>
        <w:t xml:space="preserve">- </w:t>
      </w:r>
      <w:r w:rsidR="006A06B6" w:rsidRPr="00E47FE5">
        <w:rPr>
          <w:rFonts w:ascii="Arial" w:hAnsi="Arial" w:cs="Arial"/>
          <w:color w:val="auto"/>
          <w:sz w:val="20"/>
        </w:rPr>
        <w:t>Loãng xương, đặc biệt phụ n</w:t>
      </w:r>
      <w:r w:rsidR="00683B58" w:rsidRPr="00E47FE5">
        <w:rPr>
          <w:rFonts w:ascii="Arial" w:hAnsi="Arial" w:cs="Arial"/>
          <w:color w:val="auto"/>
          <w:sz w:val="20"/>
          <w:lang w:val="en-US"/>
        </w:rPr>
        <w:t>ữ</w:t>
      </w:r>
      <w:r w:rsidR="006A06B6" w:rsidRPr="00E47FE5">
        <w:rPr>
          <w:rFonts w:ascii="Arial" w:hAnsi="Arial" w:cs="Arial"/>
          <w:color w:val="auto"/>
          <w:sz w:val="20"/>
        </w:rPr>
        <w:t xml:space="preserve"> sau mãn kinh có thiếu vitamin D;</w:t>
      </w:r>
    </w:p>
    <w:p w:rsidR="006A06B6" w:rsidRPr="00E47FE5" w:rsidRDefault="00010EB1" w:rsidP="00511D56">
      <w:pPr>
        <w:spacing w:before="120"/>
        <w:rPr>
          <w:rFonts w:ascii="Arial" w:hAnsi="Arial" w:cs="Arial"/>
          <w:color w:val="auto"/>
          <w:sz w:val="20"/>
        </w:rPr>
      </w:pPr>
      <w:r w:rsidRPr="00E47FE5">
        <w:rPr>
          <w:rFonts w:ascii="Arial" w:hAnsi="Arial" w:cs="Arial"/>
          <w:color w:val="auto"/>
          <w:sz w:val="20"/>
        </w:rPr>
        <w:t xml:space="preserve">- </w:t>
      </w:r>
      <w:r w:rsidR="006A06B6" w:rsidRPr="00E47FE5">
        <w:rPr>
          <w:rFonts w:ascii="Arial" w:hAnsi="Arial" w:cs="Arial"/>
          <w:color w:val="auto"/>
          <w:sz w:val="20"/>
        </w:rPr>
        <w:t>D</w:t>
      </w:r>
      <w:r w:rsidR="00683B58" w:rsidRPr="00E47FE5">
        <w:rPr>
          <w:rFonts w:ascii="Arial" w:hAnsi="Arial" w:cs="Arial"/>
          <w:color w:val="auto"/>
          <w:sz w:val="20"/>
          <w:lang w:val="en-US"/>
        </w:rPr>
        <w:t>ễ</w:t>
      </w:r>
      <w:r w:rsidR="006A06B6" w:rsidRPr="00E47FE5">
        <w:rPr>
          <w:rFonts w:ascii="Arial" w:hAnsi="Arial" w:cs="Arial"/>
          <w:color w:val="auto"/>
          <w:sz w:val="20"/>
        </w:rPr>
        <w:t xml:space="preserve"> gãy xương.</w:t>
      </w:r>
    </w:p>
    <w:p w:rsidR="006A06B6" w:rsidRPr="00E47FE5" w:rsidRDefault="00683B58" w:rsidP="00511D56">
      <w:pPr>
        <w:spacing w:before="120"/>
        <w:rPr>
          <w:rFonts w:ascii="Arial" w:hAnsi="Arial" w:cs="Arial"/>
          <w:sz w:val="20"/>
        </w:rPr>
      </w:pPr>
      <w:r w:rsidRPr="00E47FE5">
        <w:rPr>
          <w:rFonts w:ascii="Arial" w:hAnsi="Arial" w:cs="Arial"/>
          <w:sz w:val="20"/>
          <w:lang w:val="en-US"/>
        </w:rPr>
        <w:t xml:space="preserve">7.2.2. </w:t>
      </w:r>
      <w:r w:rsidR="006A06B6" w:rsidRPr="00E47FE5">
        <w:rPr>
          <w:rFonts w:ascii="Arial" w:hAnsi="Arial" w:cs="Arial"/>
          <w:sz w:val="20"/>
        </w:rPr>
        <w:t>Cận lâm sàng</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Cadimi niệ</w:t>
      </w:r>
      <w:r w:rsidR="00683B58" w:rsidRPr="00E47FE5">
        <w:rPr>
          <w:rFonts w:ascii="Arial" w:hAnsi="Arial" w:cs="Arial"/>
          <w:sz w:val="20"/>
        </w:rPr>
        <w:t>u &gt; 5</w:t>
      </w:r>
      <w:r w:rsidR="00DB7F3D" w:rsidRPr="00E47FE5">
        <w:rPr>
          <w:rFonts w:ascii="Arial" w:hAnsi="Arial" w:cs="Arial"/>
          <w:sz w:val="20"/>
        </w:rPr>
        <w:t>µ</w:t>
      </w:r>
      <w:r w:rsidR="006A06B6" w:rsidRPr="00E47FE5">
        <w:rPr>
          <w:rFonts w:ascii="Arial" w:hAnsi="Arial" w:cs="Arial"/>
          <w:sz w:val="20"/>
        </w:rPr>
        <w:t>g/g creatinine (là tiêu chuẩn quan trọng nhất);</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Cadimi máu &gt; 5</w:t>
      </w:r>
      <w:r w:rsidR="00DB7F3D" w:rsidRPr="00E47FE5">
        <w:rPr>
          <w:rFonts w:ascii="Arial" w:hAnsi="Arial" w:cs="Arial"/>
          <w:sz w:val="20"/>
        </w:rPr>
        <w:t>µ</w:t>
      </w:r>
      <w:r w:rsidR="006A06B6" w:rsidRPr="00E47FE5">
        <w:rPr>
          <w:rFonts w:ascii="Arial" w:hAnsi="Arial" w:cs="Arial"/>
          <w:sz w:val="20"/>
        </w:rPr>
        <w:t>g/L;</w:t>
      </w:r>
    </w:p>
    <w:p w:rsidR="006A06B6" w:rsidRPr="00E47FE5" w:rsidRDefault="00010EB1" w:rsidP="00511D56">
      <w:pPr>
        <w:spacing w:before="120"/>
        <w:rPr>
          <w:rFonts w:ascii="Arial" w:hAnsi="Arial" w:cs="Arial"/>
          <w:sz w:val="20"/>
        </w:rPr>
      </w:pPr>
      <w:r w:rsidRPr="00E47FE5">
        <w:rPr>
          <w:rFonts w:ascii="Arial" w:hAnsi="Arial" w:cs="Arial"/>
          <w:sz w:val="20"/>
        </w:rPr>
        <w:t>-</w:t>
      </w:r>
      <w:r w:rsidR="00642307" w:rsidRPr="00E47FE5">
        <w:rPr>
          <w:rFonts w:ascii="Arial" w:hAnsi="Arial" w:cs="Arial"/>
          <w:sz w:val="20"/>
          <w:lang w:val="en-US"/>
        </w:rPr>
        <w:t xml:space="preserve"> </w:t>
      </w:r>
      <w:r w:rsidR="00D34778" w:rsidRPr="00E47FE5">
        <w:rPr>
          <w:rFonts w:ascii="Arial" w:hAnsi="Arial" w:cs="Arial"/>
          <w:sz w:val="20"/>
          <w:lang w:val="en-US"/>
        </w:rPr>
        <w:t>β</w:t>
      </w:r>
      <w:r w:rsidR="006A06B6" w:rsidRPr="00E47FE5">
        <w:rPr>
          <w:rFonts w:ascii="Arial" w:hAnsi="Arial" w:cs="Arial"/>
          <w:sz w:val="20"/>
        </w:rPr>
        <w:t>2</w:t>
      </w:r>
      <w:r w:rsidRPr="00E47FE5">
        <w:rPr>
          <w:rFonts w:ascii="Arial" w:hAnsi="Arial" w:cs="Arial"/>
          <w:sz w:val="20"/>
        </w:rPr>
        <w:t xml:space="preserve"> - </w:t>
      </w:r>
      <w:r w:rsidR="006A06B6" w:rsidRPr="00E47FE5">
        <w:rPr>
          <w:rFonts w:ascii="Arial" w:hAnsi="Arial" w:cs="Arial"/>
          <w:sz w:val="20"/>
        </w:rPr>
        <w:t>Microglobulin niệ</w:t>
      </w:r>
      <w:r w:rsidR="00D34778" w:rsidRPr="00E47FE5">
        <w:rPr>
          <w:rFonts w:ascii="Arial" w:hAnsi="Arial" w:cs="Arial"/>
          <w:sz w:val="20"/>
        </w:rPr>
        <w:t xml:space="preserve">u &gt; 300 </w:t>
      </w:r>
      <w:r w:rsidR="00DB7F3D" w:rsidRPr="00E47FE5">
        <w:rPr>
          <w:rFonts w:ascii="Arial" w:hAnsi="Arial" w:cs="Arial"/>
          <w:sz w:val="20"/>
        </w:rPr>
        <w:t>µ</w:t>
      </w:r>
      <w:r w:rsidR="006A06B6" w:rsidRPr="00E47FE5">
        <w:rPr>
          <w:rFonts w:ascii="Arial" w:hAnsi="Arial" w:cs="Arial"/>
          <w:sz w:val="20"/>
        </w:rPr>
        <w:t>g/g cr</w:t>
      </w:r>
      <w:r w:rsidR="00642307" w:rsidRPr="00E47FE5">
        <w:rPr>
          <w:rFonts w:ascii="Arial" w:hAnsi="Arial" w:cs="Arial"/>
          <w:sz w:val="20"/>
          <w:lang w:val="en-US"/>
        </w:rPr>
        <w:t>e</w:t>
      </w:r>
      <w:r w:rsidR="006A06B6" w:rsidRPr="00E47FE5">
        <w:rPr>
          <w:rFonts w:ascii="Arial" w:hAnsi="Arial" w:cs="Arial"/>
          <w:sz w:val="20"/>
        </w:rPr>
        <w:t>atinin.</w:t>
      </w:r>
    </w:p>
    <w:p w:rsidR="006A06B6" w:rsidRPr="00E47FE5" w:rsidRDefault="00D34778"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Nhiễm độc cadimi không phải do nguyên nhân nghề nghiệp.</w:t>
      </w:r>
    </w:p>
    <w:p w:rsidR="006A06B6" w:rsidRPr="00E47FE5" w:rsidRDefault="00010EB1" w:rsidP="00511D56">
      <w:pPr>
        <w:spacing w:before="120"/>
        <w:rPr>
          <w:rFonts w:ascii="Arial" w:hAnsi="Arial" w:cs="Arial"/>
          <w:sz w:val="20"/>
          <w:lang w:val="en-US"/>
        </w:rPr>
      </w:pPr>
      <w:r w:rsidRPr="00E47FE5">
        <w:rPr>
          <w:rFonts w:ascii="Arial" w:hAnsi="Arial" w:cs="Arial"/>
          <w:sz w:val="20"/>
        </w:rPr>
        <w:t xml:space="preserve">- </w:t>
      </w:r>
      <w:r w:rsidR="006A06B6" w:rsidRPr="00E47FE5">
        <w:rPr>
          <w:rFonts w:ascii="Arial" w:hAnsi="Arial" w:cs="Arial"/>
          <w:sz w:val="20"/>
        </w:rPr>
        <w:t xml:space="preserve">Các </w:t>
      </w:r>
      <w:r w:rsidR="00145534" w:rsidRPr="00E47FE5">
        <w:rPr>
          <w:rFonts w:ascii="Arial" w:hAnsi="Arial" w:cs="Arial"/>
          <w:sz w:val="20"/>
        </w:rPr>
        <w:t>tổn thương</w:t>
      </w:r>
      <w:r w:rsidR="006A06B6" w:rsidRPr="00E47FE5">
        <w:rPr>
          <w:rFonts w:ascii="Arial" w:hAnsi="Arial" w:cs="Arial"/>
          <w:sz w:val="20"/>
        </w:rPr>
        <w:t xml:space="preserve"> như mô tả tại </w:t>
      </w:r>
      <w:r w:rsidR="004F47A4">
        <w:rPr>
          <w:rFonts w:ascii="Arial" w:hAnsi="Arial" w:cs="Arial"/>
          <w:sz w:val="20"/>
        </w:rPr>
        <w:t>mụ</w:t>
      </w:r>
      <w:r w:rsidR="00E47FE5" w:rsidRPr="00E47FE5">
        <w:rPr>
          <w:rFonts w:ascii="Arial" w:hAnsi="Arial" w:cs="Arial"/>
          <w:sz w:val="20"/>
        </w:rPr>
        <w:t>c</w:t>
      </w:r>
      <w:r w:rsidR="006A06B6" w:rsidRPr="00E47FE5">
        <w:rPr>
          <w:rFonts w:ascii="Arial" w:hAnsi="Arial" w:cs="Arial"/>
          <w:sz w:val="20"/>
        </w:rPr>
        <w:t xml:space="preserve"> 7 không phải do </w:t>
      </w:r>
      <w:r w:rsidR="00417E67" w:rsidRPr="00E47FE5">
        <w:rPr>
          <w:rFonts w:ascii="Arial" w:hAnsi="Arial" w:cs="Arial"/>
          <w:sz w:val="20"/>
        </w:rPr>
        <w:t>nhiễm</w:t>
      </w:r>
      <w:r w:rsidR="006A06B6" w:rsidRPr="00E47FE5">
        <w:rPr>
          <w:rFonts w:ascii="Arial" w:hAnsi="Arial" w:cs="Arial"/>
          <w:sz w:val="20"/>
        </w:rPr>
        <w:t xml:space="preserve"> độc cadimi.</w:t>
      </w:r>
    </w:p>
    <w:p w:rsidR="003A7043" w:rsidRPr="00E47FE5" w:rsidRDefault="003A7043" w:rsidP="00511D56">
      <w:pPr>
        <w:spacing w:before="120"/>
        <w:rPr>
          <w:rFonts w:ascii="Arial" w:hAnsi="Arial" w:cs="Arial"/>
          <w:b/>
          <w:sz w:val="20"/>
          <w:lang w:val="en-US"/>
        </w:rPr>
      </w:pPr>
      <w:r w:rsidRPr="00E47FE5">
        <w:rPr>
          <w:rFonts w:ascii="Arial" w:hAnsi="Arial" w:cs="Arial"/>
          <w:b/>
          <w:sz w:val="20"/>
        </w:rPr>
        <w:t>9.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86"/>
        <w:gridCol w:w="7033"/>
        <w:gridCol w:w="1058"/>
      </w:tblGrid>
      <w:tr w:rsidR="006A06B6" w:rsidRPr="00E47FE5">
        <w:tc>
          <w:tcPr>
            <w:tcW w:w="54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874"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583" w:type="pct"/>
            <w:shd w:val="clear" w:color="auto" w:fill="auto"/>
          </w:tcPr>
          <w:p w:rsidR="006A06B6" w:rsidRPr="00E47FE5" w:rsidRDefault="006A06B6" w:rsidP="00511D56">
            <w:pPr>
              <w:spacing w:before="120"/>
              <w:jc w:val="center"/>
              <w:rPr>
                <w:rFonts w:ascii="Arial" w:hAnsi="Arial" w:cs="Arial"/>
                <w:b/>
                <w:sz w:val="20"/>
                <w:lang w:val="en-US"/>
              </w:rPr>
            </w:pPr>
            <w:r w:rsidRPr="00E47FE5">
              <w:rPr>
                <w:rFonts w:ascii="Arial" w:hAnsi="Arial" w:cs="Arial"/>
                <w:b/>
                <w:sz w:val="20"/>
              </w:rPr>
              <w:t>Tỷ lệ (%</w:t>
            </w:r>
            <w:r w:rsidR="004E2464" w:rsidRPr="00E47FE5">
              <w:rPr>
                <w:rFonts w:ascii="Arial" w:hAnsi="Arial" w:cs="Arial"/>
                <w:b/>
                <w:sz w:val="20"/>
                <w:lang w:val="en-US"/>
              </w:rPr>
              <w:t>)</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Thay đổi các </w:t>
            </w:r>
            <w:r w:rsidR="00E86A62" w:rsidRPr="00E47FE5">
              <w:rPr>
                <w:rFonts w:ascii="Arial" w:hAnsi="Arial" w:cs="Arial"/>
                <w:sz w:val="20"/>
                <w:lang w:val="en-US"/>
              </w:rPr>
              <w:t>chỉ số</w:t>
            </w:r>
            <w:r w:rsidRPr="00E47FE5">
              <w:rPr>
                <w:rFonts w:ascii="Arial" w:hAnsi="Arial" w:cs="Arial"/>
                <w:sz w:val="20"/>
              </w:rPr>
              <w:t xml:space="preserve"> sinh hóa nhưng chưa có biểu hiện lâm sàng</w:t>
            </w:r>
          </w:p>
          <w:p w:rsidR="006A06B6" w:rsidRPr="00E47FE5" w:rsidRDefault="004E2464" w:rsidP="00511D56">
            <w:pPr>
              <w:spacing w:before="120"/>
              <w:rPr>
                <w:rFonts w:ascii="Arial" w:hAnsi="Arial" w:cs="Arial"/>
                <w:sz w:val="20"/>
              </w:rPr>
            </w:pPr>
            <w:r w:rsidRPr="00E47FE5">
              <w:rPr>
                <w:rFonts w:ascii="Arial" w:hAnsi="Arial" w:cs="Arial"/>
                <w:sz w:val="20"/>
                <w:lang w:val="en-US"/>
              </w:rPr>
              <w:t xml:space="preserve">- </w:t>
            </w:r>
            <w:r w:rsidRPr="00E47FE5">
              <w:rPr>
                <w:rFonts w:ascii="Arial" w:hAnsi="Arial" w:cs="Arial"/>
                <w:sz w:val="20"/>
              </w:rPr>
              <w:t>Ca</w:t>
            </w:r>
            <w:r w:rsidRPr="00E47FE5">
              <w:rPr>
                <w:rFonts w:ascii="Arial" w:hAnsi="Arial" w:cs="Arial"/>
                <w:sz w:val="20"/>
                <w:lang w:val="en-US"/>
              </w:rPr>
              <w:t>d</w:t>
            </w:r>
            <w:r w:rsidRPr="00E47FE5">
              <w:rPr>
                <w:rFonts w:ascii="Arial" w:hAnsi="Arial" w:cs="Arial"/>
                <w:sz w:val="20"/>
              </w:rPr>
              <w:t>i</w:t>
            </w:r>
            <w:r w:rsidRPr="00E47FE5">
              <w:rPr>
                <w:rFonts w:ascii="Arial" w:hAnsi="Arial" w:cs="Arial"/>
                <w:sz w:val="20"/>
                <w:lang w:val="en-US"/>
              </w:rPr>
              <w:t>m</w:t>
            </w:r>
            <w:r w:rsidR="006A06B6" w:rsidRPr="00E47FE5">
              <w:rPr>
                <w:rFonts w:ascii="Arial" w:hAnsi="Arial" w:cs="Arial"/>
                <w:sz w:val="20"/>
              </w:rPr>
              <w:t>i niệu</w:t>
            </w:r>
            <w:r w:rsidR="001E50A7" w:rsidRPr="00E47FE5">
              <w:rPr>
                <w:rFonts w:ascii="Arial" w:hAnsi="Arial" w:cs="Arial"/>
                <w:sz w:val="20"/>
                <w:lang w:val="en-US"/>
              </w:rPr>
              <w:t xml:space="preserve"> </w:t>
            </w:r>
            <w:r w:rsidR="006A06B6" w:rsidRPr="00E47FE5">
              <w:rPr>
                <w:rFonts w:ascii="Arial" w:hAnsi="Arial" w:cs="Arial"/>
                <w:sz w:val="20"/>
              </w:rPr>
              <w:t>&gt; 5</w:t>
            </w:r>
            <w:r w:rsidR="00DB7F3D" w:rsidRPr="00E47FE5">
              <w:rPr>
                <w:rFonts w:ascii="Arial" w:hAnsi="Arial" w:cs="Arial"/>
                <w:sz w:val="20"/>
              </w:rPr>
              <w:t>µ</w:t>
            </w:r>
            <w:r w:rsidR="006A06B6" w:rsidRPr="00E47FE5">
              <w:rPr>
                <w:rFonts w:ascii="Arial" w:hAnsi="Arial" w:cs="Arial"/>
                <w:sz w:val="20"/>
              </w:rPr>
              <w:t>g/g creatinine;</w:t>
            </w:r>
          </w:p>
          <w:p w:rsidR="006A06B6" w:rsidRPr="00E47FE5" w:rsidRDefault="004E2464"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Protein ni</w:t>
            </w:r>
            <w:r w:rsidRPr="00E47FE5">
              <w:rPr>
                <w:rFonts w:ascii="Arial" w:hAnsi="Arial" w:cs="Arial"/>
                <w:sz w:val="20"/>
                <w:lang w:val="en-US"/>
              </w:rPr>
              <w:t>ệ</w:t>
            </w:r>
            <w:r w:rsidR="006A06B6" w:rsidRPr="00E47FE5">
              <w:rPr>
                <w:rFonts w:ascii="Arial" w:hAnsi="Arial" w:cs="Arial"/>
                <w:sz w:val="20"/>
              </w:rPr>
              <w:t>u âm tính</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874" w:type="pct"/>
            <w:shd w:val="clear" w:color="auto" w:fill="auto"/>
          </w:tcPr>
          <w:p w:rsidR="006A06B6" w:rsidRPr="00E47FE5" w:rsidRDefault="00145534" w:rsidP="00511D56">
            <w:pPr>
              <w:spacing w:before="120"/>
              <w:rPr>
                <w:rFonts w:ascii="Arial" w:hAnsi="Arial" w:cs="Arial"/>
                <w:sz w:val="20"/>
              </w:rPr>
            </w:pPr>
            <w:r w:rsidRPr="00E47FE5">
              <w:rPr>
                <w:rFonts w:ascii="Arial" w:hAnsi="Arial" w:cs="Arial"/>
                <w:sz w:val="20"/>
              </w:rPr>
              <w:t>Tổn thương</w:t>
            </w:r>
            <w:r w:rsidR="006A06B6" w:rsidRPr="00E47FE5">
              <w:rPr>
                <w:rFonts w:ascii="Arial" w:hAnsi="Arial" w:cs="Arial"/>
                <w:sz w:val="20"/>
              </w:rPr>
              <w:t xml:space="preserve"> mũi</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4E2464" w:rsidRPr="00E47FE5">
              <w:rPr>
                <w:rFonts w:ascii="Arial" w:hAnsi="Arial" w:cs="Arial"/>
                <w:sz w:val="20"/>
                <w:lang w:val="en-US"/>
              </w:rPr>
              <w:t>ố</w:t>
            </w:r>
            <w:r w:rsidRPr="00E47FE5">
              <w:rPr>
                <w:rFonts w:ascii="Arial" w:hAnsi="Arial" w:cs="Arial"/>
                <w:sz w:val="20"/>
              </w:rPr>
              <w:t>i lo</w:t>
            </w:r>
            <w:r w:rsidR="004E2464" w:rsidRPr="00E47FE5">
              <w:rPr>
                <w:rFonts w:ascii="Arial" w:hAnsi="Arial" w:cs="Arial"/>
                <w:sz w:val="20"/>
                <w:lang w:val="en-US"/>
              </w:rPr>
              <w:t>ạ</w:t>
            </w:r>
            <w:r w:rsidRPr="00E47FE5">
              <w:rPr>
                <w:rFonts w:ascii="Arial" w:hAnsi="Arial" w:cs="Arial"/>
                <w:sz w:val="20"/>
              </w:rPr>
              <w:t>n khứu giác (gi</w:t>
            </w:r>
            <w:r w:rsidR="004C1753" w:rsidRPr="00E47FE5">
              <w:rPr>
                <w:rFonts w:ascii="Arial" w:hAnsi="Arial" w:cs="Arial"/>
                <w:sz w:val="20"/>
                <w:lang w:val="en-US"/>
              </w:rPr>
              <w:t>ả</w:t>
            </w:r>
            <w:r w:rsidRPr="00E47FE5">
              <w:rPr>
                <w:rFonts w:ascii="Arial" w:hAnsi="Arial" w:cs="Arial"/>
                <w:sz w:val="20"/>
              </w:rPr>
              <w:t>m khứu giác)</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874" w:type="pct"/>
            <w:shd w:val="clear" w:color="auto" w:fill="auto"/>
          </w:tcPr>
          <w:p w:rsidR="006A06B6" w:rsidRPr="00E47FE5" w:rsidRDefault="004E2464" w:rsidP="00511D56">
            <w:pPr>
              <w:spacing w:before="120"/>
              <w:rPr>
                <w:rFonts w:ascii="Arial" w:hAnsi="Arial" w:cs="Arial"/>
                <w:sz w:val="20"/>
              </w:rPr>
            </w:pPr>
            <w:r w:rsidRPr="00E47FE5">
              <w:rPr>
                <w:rFonts w:ascii="Arial" w:hAnsi="Arial" w:cs="Arial"/>
                <w:sz w:val="20"/>
              </w:rPr>
              <w:t>1 b</w:t>
            </w:r>
            <w:r w:rsidRPr="00E47FE5">
              <w:rPr>
                <w:rFonts w:ascii="Arial" w:hAnsi="Arial" w:cs="Arial"/>
                <w:sz w:val="20"/>
                <w:lang w:val="en-US"/>
              </w:rPr>
              <w:t>ê</w:t>
            </w:r>
            <w:r w:rsidR="006A06B6" w:rsidRPr="00E47FE5">
              <w:rPr>
                <w:rFonts w:ascii="Arial" w:hAnsi="Arial" w:cs="Arial"/>
                <w:sz w:val="20"/>
              </w:rPr>
              <w:t>n</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010EB1" w:rsidRPr="00E47FE5">
              <w:rPr>
                <w:rFonts w:ascii="Arial" w:hAnsi="Arial" w:cs="Arial"/>
                <w:sz w:val="20"/>
              </w:rPr>
              <w:t xml:space="preserve"> - </w:t>
            </w:r>
            <w:r w:rsidRPr="00E47FE5">
              <w:rPr>
                <w:rFonts w:ascii="Arial" w:hAnsi="Arial" w:cs="Arial"/>
                <w:sz w:val="20"/>
              </w:rPr>
              <w:t>10</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 bên</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Mất khứu giác hoàn toàn</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 bên</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 bên</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001E50A7" w:rsidRPr="00E47FE5">
              <w:rPr>
                <w:rFonts w:ascii="Arial" w:hAnsi="Arial" w:cs="Arial"/>
                <w:sz w:val="20"/>
                <w:lang w:val="en-US"/>
              </w:rPr>
              <w:t>1</w:t>
            </w:r>
            <w:r w:rsidRPr="00E47FE5">
              <w:rPr>
                <w:rFonts w:ascii="Arial" w:hAnsi="Arial" w:cs="Arial"/>
                <w:sz w:val="20"/>
              </w:rPr>
              <w:t>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Viêm mũi mạn tính</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Viêm mũi chưa có </w:t>
            </w:r>
            <w:r w:rsidR="00555C6D" w:rsidRPr="00E47FE5">
              <w:rPr>
                <w:rFonts w:ascii="Arial" w:hAnsi="Arial" w:cs="Arial"/>
                <w:sz w:val="20"/>
              </w:rPr>
              <w:t>thoái</w:t>
            </w:r>
            <w:r w:rsidRPr="00E47FE5">
              <w:rPr>
                <w:rFonts w:ascii="Arial" w:hAnsi="Arial" w:cs="Arial"/>
                <w:sz w:val="20"/>
              </w:rPr>
              <w:t xml:space="preserve"> hóa hoặc quá phát cuốn</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3</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Viêm mũi có quá phát cuốn hoặc </w:t>
            </w:r>
            <w:r w:rsidR="00555C6D" w:rsidRPr="00E47FE5">
              <w:rPr>
                <w:rFonts w:ascii="Arial" w:hAnsi="Arial" w:cs="Arial"/>
                <w:sz w:val="20"/>
              </w:rPr>
              <w:t>thoái</w:t>
            </w:r>
            <w:r w:rsidRPr="00E47FE5">
              <w:rPr>
                <w:rFonts w:ascii="Arial" w:hAnsi="Arial" w:cs="Arial"/>
                <w:sz w:val="20"/>
              </w:rPr>
              <w:t xml:space="preserve"> hóa cuốn</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Còn đáp ứng với thuốc co mạch</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010EB1" w:rsidRPr="00E47FE5">
              <w:rPr>
                <w:rFonts w:ascii="Arial" w:hAnsi="Arial" w:cs="Arial"/>
                <w:sz w:val="20"/>
              </w:rPr>
              <w:t xml:space="preserve"> - </w:t>
            </w:r>
            <w:r w:rsidRPr="00E47FE5">
              <w:rPr>
                <w:rFonts w:ascii="Arial" w:hAnsi="Arial" w:cs="Arial"/>
                <w:sz w:val="20"/>
              </w:rPr>
              <w:t>10</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Lấp đường th</w:t>
            </w:r>
            <w:r w:rsidR="004E2464" w:rsidRPr="00E47FE5">
              <w:rPr>
                <w:rFonts w:ascii="Arial" w:hAnsi="Arial" w:cs="Arial"/>
                <w:sz w:val="20"/>
                <w:lang w:val="en-US"/>
              </w:rPr>
              <w:t>ở</w:t>
            </w:r>
            <w:r w:rsidRPr="00E47FE5">
              <w:rPr>
                <w:rFonts w:ascii="Arial" w:hAnsi="Arial" w:cs="Arial"/>
                <w:sz w:val="20"/>
              </w:rPr>
              <w:t>, đáp ứng kém với thuốc co mạch tại chỗ</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2.3.2.3.</w:t>
            </w:r>
          </w:p>
        </w:tc>
        <w:tc>
          <w:tcPr>
            <w:tcW w:w="3874"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Lấ</w:t>
            </w:r>
            <w:r w:rsidR="004E2464" w:rsidRPr="00E47FE5">
              <w:rPr>
                <w:rFonts w:ascii="Arial" w:hAnsi="Arial" w:cs="Arial"/>
                <w:sz w:val="20"/>
              </w:rPr>
              <w:t xml:space="preserve">p </w:t>
            </w:r>
            <w:r w:rsidR="004E2464" w:rsidRPr="00E47FE5">
              <w:rPr>
                <w:rFonts w:ascii="Arial" w:hAnsi="Arial" w:cs="Arial"/>
                <w:sz w:val="20"/>
                <w:lang w:val="en-US"/>
              </w:rPr>
              <w:t>đ</w:t>
            </w:r>
            <w:r w:rsidRPr="00E47FE5">
              <w:rPr>
                <w:rFonts w:ascii="Arial" w:hAnsi="Arial" w:cs="Arial"/>
                <w:sz w:val="20"/>
              </w:rPr>
              <w:t>ường thở, không đáp ứng với thuốc co mạch tại ch</w:t>
            </w:r>
            <w:r w:rsidR="004E2464" w:rsidRPr="00E47FE5">
              <w:rPr>
                <w:rFonts w:ascii="Arial" w:hAnsi="Arial" w:cs="Arial"/>
                <w:sz w:val="20"/>
                <w:lang w:val="en-US"/>
              </w:rPr>
              <w:t>ỗ</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Bệnh lý hô h</w:t>
            </w:r>
            <w:r w:rsidR="004E2464" w:rsidRPr="00E47FE5">
              <w:rPr>
                <w:rFonts w:ascii="Arial" w:hAnsi="Arial" w:cs="Arial"/>
                <w:sz w:val="20"/>
                <w:lang w:val="en-US"/>
              </w:rPr>
              <w:t>ấ</w:t>
            </w:r>
            <w:r w:rsidRPr="00E47FE5">
              <w:rPr>
                <w:rFonts w:ascii="Arial" w:hAnsi="Arial" w:cs="Arial"/>
                <w:sz w:val="20"/>
              </w:rPr>
              <w:t>p</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Viêm phế quản, viêm phổi mạn tính</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3.1.1.</w:t>
            </w:r>
          </w:p>
        </w:tc>
        <w:tc>
          <w:tcPr>
            <w:tcW w:w="3874" w:type="pct"/>
            <w:shd w:val="clear" w:color="auto" w:fill="auto"/>
          </w:tcPr>
          <w:p w:rsidR="006A06B6" w:rsidRPr="00E47FE5" w:rsidRDefault="004E2464" w:rsidP="00511D56">
            <w:pPr>
              <w:spacing w:before="120"/>
              <w:rPr>
                <w:rFonts w:ascii="Arial" w:hAnsi="Arial" w:cs="Arial"/>
                <w:sz w:val="20"/>
              </w:rPr>
            </w:pPr>
            <w:r w:rsidRPr="00E47FE5">
              <w:rPr>
                <w:rFonts w:ascii="Arial" w:hAnsi="Arial" w:cs="Arial"/>
                <w:sz w:val="20"/>
              </w:rPr>
              <w:t>Chưa có r</w:t>
            </w:r>
            <w:r w:rsidRPr="00E47FE5">
              <w:rPr>
                <w:rFonts w:ascii="Arial" w:hAnsi="Arial" w:cs="Arial"/>
                <w:sz w:val="20"/>
                <w:lang w:val="en-US"/>
              </w:rPr>
              <w:t>ố</w:t>
            </w:r>
            <w:r w:rsidR="006A06B6" w:rsidRPr="00E47FE5">
              <w:rPr>
                <w:rFonts w:ascii="Arial" w:hAnsi="Arial" w:cs="Arial"/>
                <w:sz w:val="20"/>
              </w:rPr>
              <w:t>i loạn thông khí ph</w:t>
            </w:r>
            <w:r w:rsidRPr="00E47FE5">
              <w:rPr>
                <w:rFonts w:ascii="Arial" w:hAnsi="Arial" w:cs="Arial"/>
                <w:sz w:val="20"/>
                <w:lang w:val="en-US"/>
              </w:rPr>
              <w:t>ổ</w:t>
            </w:r>
            <w:r w:rsidR="006A06B6" w:rsidRPr="00E47FE5">
              <w:rPr>
                <w:rFonts w:ascii="Arial" w:hAnsi="Arial" w:cs="Arial"/>
                <w:sz w:val="20"/>
              </w:rPr>
              <w:t>i</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Có di chứng biến chứng: Tỷ lệ được tính như </w:t>
            </w:r>
            <w:r w:rsidR="00E47FE5" w:rsidRPr="00E47FE5">
              <w:rPr>
                <w:rFonts w:ascii="Arial" w:hAnsi="Arial" w:cs="Arial"/>
                <w:sz w:val="20"/>
              </w:rPr>
              <w:t>Mục</w:t>
            </w:r>
            <w:r w:rsidRPr="00E47FE5">
              <w:rPr>
                <w:rFonts w:ascii="Arial" w:hAnsi="Arial" w:cs="Arial"/>
                <w:sz w:val="20"/>
              </w:rPr>
              <w:t xml:space="preserve"> 3.1 cộng lùi với tỷ lệ tương ứng quy định ở </w:t>
            </w:r>
            <w:r w:rsidR="00E47FE5" w:rsidRPr="00E47FE5">
              <w:rPr>
                <w:rFonts w:ascii="Arial" w:hAnsi="Arial" w:cs="Arial"/>
                <w:sz w:val="20"/>
              </w:rPr>
              <w:t>Mục</w:t>
            </w:r>
            <w:r w:rsidRPr="00E47FE5">
              <w:rPr>
                <w:rFonts w:ascii="Arial" w:hAnsi="Arial" w:cs="Arial"/>
                <w:sz w:val="20"/>
              </w:rPr>
              <w:t xml:space="preserve"> 3.2 hoặc 3.3</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R</w:t>
            </w:r>
            <w:r w:rsidR="000578ED" w:rsidRPr="00E47FE5">
              <w:rPr>
                <w:rFonts w:ascii="Arial" w:hAnsi="Arial" w:cs="Arial"/>
                <w:sz w:val="20"/>
                <w:lang w:val="en-US"/>
              </w:rPr>
              <w:t>ố</w:t>
            </w:r>
            <w:r w:rsidRPr="00E47FE5">
              <w:rPr>
                <w:rFonts w:ascii="Arial" w:hAnsi="Arial" w:cs="Arial"/>
                <w:sz w:val="20"/>
              </w:rPr>
              <w:t>i loạn thông khí ph</w:t>
            </w:r>
            <w:r w:rsidR="000578ED" w:rsidRPr="00E47FE5">
              <w:rPr>
                <w:rFonts w:ascii="Arial" w:hAnsi="Arial" w:cs="Arial"/>
                <w:sz w:val="20"/>
                <w:lang w:val="en-US"/>
              </w:rPr>
              <w:t>ổ</w:t>
            </w:r>
            <w:r w:rsidRPr="00E47FE5">
              <w:rPr>
                <w:rFonts w:ascii="Arial" w:hAnsi="Arial" w:cs="Arial"/>
                <w:sz w:val="20"/>
              </w:rPr>
              <w:t>i</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nhẹ</w:t>
            </w:r>
          </w:p>
        </w:tc>
        <w:tc>
          <w:tcPr>
            <w:tcW w:w="583" w:type="pct"/>
            <w:shd w:val="clear" w:color="auto" w:fill="auto"/>
          </w:tcPr>
          <w:p w:rsidR="006A06B6" w:rsidRPr="00E47FE5" w:rsidRDefault="006A06B6" w:rsidP="00511D56">
            <w:pPr>
              <w:spacing w:before="120"/>
              <w:jc w:val="center"/>
              <w:rPr>
                <w:rFonts w:ascii="Arial" w:hAnsi="Arial" w:cs="Arial"/>
                <w:sz w:val="20"/>
                <w:lang w:val="en-US"/>
              </w:rPr>
            </w:pPr>
            <w:r w:rsidRPr="00E47FE5">
              <w:rPr>
                <w:rFonts w:ascii="Arial" w:hAnsi="Arial" w:cs="Arial"/>
                <w:sz w:val="20"/>
              </w:rPr>
              <w:t>11</w:t>
            </w:r>
            <w:r w:rsidR="00010EB1" w:rsidRPr="00E47FE5">
              <w:rPr>
                <w:rFonts w:ascii="Arial" w:hAnsi="Arial" w:cs="Arial"/>
                <w:sz w:val="20"/>
              </w:rPr>
              <w:t xml:space="preserve"> - </w:t>
            </w:r>
            <w:r w:rsidR="004E2464" w:rsidRPr="00E47FE5">
              <w:rPr>
                <w:rFonts w:ascii="Arial" w:hAnsi="Arial" w:cs="Arial"/>
                <w:sz w:val="20"/>
                <w:lang w:val="en-US"/>
              </w:rPr>
              <w:t>15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trung bình</w:t>
            </w:r>
          </w:p>
        </w:tc>
        <w:tc>
          <w:tcPr>
            <w:tcW w:w="583" w:type="pct"/>
            <w:shd w:val="clear" w:color="auto" w:fill="auto"/>
          </w:tcPr>
          <w:p w:rsidR="006A06B6" w:rsidRPr="00E47FE5" w:rsidRDefault="006A06B6" w:rsidP="00511D56">
            <w:pPr>
              <w:spacing w:before="120"/>
              <w:jc w:val="center"/>
              <w:rPr>
                <w:rFonts w:ascii="Arial" w:hAnsi="Arial" w:cs="Arial"/>
                <w:sz w:val="20"/>
                <w:lang w:val="en-US"/>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w:t>
            </w:r>
            <w:r w:rsidR="004E2464" w:rsidRPr="00E47FE5">
              <w:rPr>
                <w:rFonts w:ascii="Arial" w:hAnsi="Arial" w:cs="Arial"/>
                <w:sz w:val="20"/>
                <w:lang w:val="en-US"/>
              </w:rPr>
              <w:t>0</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3.2.3.</w:t>
            </w:r>
          </w:p>
        </w:tc>
        <w:tc>
          <w:tcPr>
            <w:tcW w:w="3874"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nặng và </w:t>
            </w:r>
            <w:r w:rsidRPr="00E47FE5">
              <w:rPr>
                <w:rFonts w:ascii="Arial" w:hAnsi="Arial" w:cs="Arial"/>
                <w:sz w:val="20"/>
              </w:rPr>
              <w:t>rất</w:t>
            </w:r>
            <w:r w:rsidR="006A06B6" w:rsidRPr="00E47FE5">
              <w:rPr>
                <w:rFonts w:ascii="Arial" w:hAnsi="Arial" w:cs="Arial"/>
                <w:sz w:val="20"/>
              </w:rPr>
              <w:t xml:space="preserve"> nặng</w:t>
            </w:r>
          </w:p>
        </w:tc>
        <w:tc>
          <w:tcPr>
            <w:tcW w:w="583" w:type="pct"/>
            <w:shd w:val="clear" w:color="auto" w:fill="auto"/>
          </w:tcPr>
          <w:p w:rsidR="006A06B6" w:rsidRPr="00E47FE5" w:rsidRDefault="006A06B6" w:rsidP="00511D56">
            <w:pPr>
              <w:spacing w:before="120"/>
              <w:jc w:val="center"/>
              <w:rPr>
                <w:rFonts w:ascii="Arial" w:hAnsi="Arial" w:cs="Arial"/>
                <w:sz w:val="20"/>
                <w:lang w:val="en-US"/>
              </w:rPr>
            </w:pPr>
            <w:r w:rsidRPr="00E47FE5">
              <w:rPr>
                <w:rFonts w:ascii="Arial" w:hAnsi="Arial" w:cs="Arial"/>
                <w:sz w:val="20"/>
              </w:rPr>
              <w:t xml:space="preserve">31 </w:t>
            </w:r>
            <w:r w:rsidR="004E2464" w:rsidRPr="00E47FE5">
              <w:rPr>
                <w:rFonts w:ascii="Arial" w:hAnsi="Arial" w:cs="Arial"/>
                <w:sz w:val="20"/>
                <w:lang w:val="en-US"/>
              </w:rPr>
              <w:t>- 35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Tâm ph</w:t>
            </w:r>
            <w:r w:rsidR="004E2464" w:rsidRPr="00E47FE5">
              <w:rPr>
                <w:rFonts w:ascii="Arial" w:hAnsi="Arial" w:cs="Arial"/>
                <w:sz w:val="20"/>
                <w:lang w:val="en-US"/>
              </w:rPr>
              <w:t>ế</w:t>
            </w:r>
            <w:r w:rsidRPr="00E47FE5">
              <w:rPr>
                <w:rFonts w:ascii="Arial" w:hAnsi="Arial" w:cs="Arial"/>
                <w:sz w:val="20"/>
              </w:rPr>
              <w:t xml:space="preserve"> mạn</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3.3.1.</w:t>
            </w:r>
          </w:p>
        </w:tc>
        <w:tc>
          <w:tcPr>
            <w:tcW w:w="3874"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1</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3.3.2.</w:t>
            </w:r>
          </w:p>
        </w:tc>
        <w:tc>
          <w:tcPr>
            <w:tcW w:w="3874"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2</w:t>
            </w:r>
          </w:p>
        </w:tc>
        <w:tc>
          <w:tcPr>
            <w:tcW w:w="583" w:type="pct"/>
            <w:shd w:val="clear" w:color="auto" w:fill="auto"/>
          </w:tcPr>
          <w:p w:rsidR="006A06B6" w:rsidRPr="00E47FE5" w:rsidRDefault="006A06B6" w:rsidP="00511D56">
            <w:pPr>
              <w:spacing w:before="120"/>
              <w:jc w:val="center"/>
              <w:rPr>
                <w:rFonts w:ascii="Arial" w:hAnsi="Arial" w:cs="Arial"/>
                <w:sz w:val="20"/>
                <w:lang w:val="en-US"/>
              </w:rPr>
            </w:pPr>
            <w:r w:rsidRPr="00E47FE5">
              <w:rPr>
                <w:rFonts w:ascii="Arial" w:hAnsi="Arial" w:cs="Arial"/>
                <w:sz w:val="20"/>
              </w:rPr>
              <w:t xml:space="preserve">31 </w:t>
            </w:r>
            <w:r w:rsidR="004E2464" w:rsidRPr="00E47FE5">
              <w:rPr>
                <w:rFonts w:ascii="Arial" w:hAnsi="Arial" w:cs="Arial"/>
                <w:sz w:val="20"/>
                <w:lang w:val="en-US"/>
              </w:rPr>
              <w:t>- 35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3.3.3.</w:t>
            </w:r>
          </w:p>
        </w:tc>
        <w:tc>
          <w:tcPr>
            <w:tcW w:w="3874"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3</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51</w:t>
            </w:r>
            <w:r w:rsidR="004E2464" w:rsidRPr="00E47FE5">
              <w:rPr>
                <w:rFonts w:ascii="Arial" w:hAnsi="Arial" w:cs="Arial"/>
                <w:sz w:val="20"/>
                <w:lang w:val="en-US"/>
              </w:rPr>
              <w:t xml:space="preserve"> -</w:t>
            </w:r>
            <w:r w:rsidRPr="00E47FE5">
              <w:rPr>
                <w:rFonts w:ascii="Arial" w:hAnsi="Arial" w:cs="Arial"/>
                <w:sz w:val="20"/>
              </w:rPr>
              <w:t xml:space="preserve"> 55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3.3.4.</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4</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81</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w:t>
            </w:r>
          </w:p>
        </w:tc>
        <w:tc>
          <w:tcPr>
            <w:tcW w:w="3874" w:type="pct"/>
            <w:shd w:val="clear" w:color="auto" w:fill="auto"/>
          </w:tcPr>
          <w:p w:rsidR="006A06B6" w:rsidRPr="00E47FE5" w:rsidRDefault="00145534" w:rsidP="00511D56">
            <w:pPr>
              <w:spacing w:before="120"/>
              <w:rPr>
                <w:rFonts w:ascii="Arial" w:hAnsi="Arial" w:cs="Arial"/>
                <w:sz w:val="20"/>
              </w:rPr>
            </w:pPr>
            <w:r w:rsidRPr="00E47FE5">
              <w:rPr>
                <w:rFonts w:ascii="Arial" w:hAnsi="Arial" w:cs="Arial"/>
                <w:sz w:val="20"/>
              </w:rPr>
              <w:t>Tổn thương</w:t>
            </w:r>
            <w:r w:rsidR="006A06B6" w:rsidRPr="00E47FE5">
              <w:rPr>
                <w:rFonts w:ascii="Arial" w:hAnsi="Arial" w:cs="Arial"/>
                <w:sz w:val="20"/>
              </w:rPr>
              <w:t xml:space="preserve"> thận</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Viêm th</w:t>
            </w:r>
            <w:r w:rsidR="004E2464" w:rsidRPr="00E47FE5">
              <w:rPr>
                <w:rFonts w:ascii="Arial" w:hAnsi="Arial" w:cs="Arial"/>
                <w:sz w:val="20"/>
                <w:lang w:val="en-US"/>
              </w:rPr>
              <w:t>ậ</w:t>
            </w:r>
            <w:r w:rsidRPr="00E47FE5">
              <w:rPr>
                <w:rFonts w:ascii="Arial" w:hAnsi="Arial" w:cs="Arial"/>
                <w:sz w:val="20"/>
              </w:rPr>
              <w:t>n b</w:t>
            </w:r>
            <w:r w:rsidR="004E2464" w:rsidRPr="00E47FE5">
              <w:rPr>
                <w:rFonts w:ascii="Arial" w:hAnsi="Arial" w:cs="Arial"/>
                <w:sz w:val="20"/>
                <w:lang w:val="en-US"/>
              </w:rPr>
              <w:t>ể</w:t>
            </w:r>
            <w:r w:rsidRPr="00E47FE5">
              <w:rPr>
                <w:rFonts w:ascii="Arial" w:hAnsi="Arial" w:cs="Arial"/>
                <w:sz w:val="20"/>
              </w:rPr>
              <w:t xml:space="preserve"> th</w:t>
            </w:r>
            <w:r w:rsidR="004E2464" w:rsidRPr="00E47FE5">
              <w:rPr>
                <w:rFonts w:ascii="Arial" w:hAnsi="Arial" w:cs="Arial"/>
                <w:sz w:val="20"/>
                <w:lang w:val="en-US"/>
              </w:rPr>
              <w:t>ậ</w:t>
            </w:r>
            <w:r w:rsidRPr="00E47FE5">
              <w:rPr>
                <w:rFonts w:ascii="Arial" w:hAnsi="Arial" w:cs="Arial"/>
                <w:sz w:val="20"/>
              </w:rPr>
              <w:t>n</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4.1.1.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Chưa có biến chứng</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4E2464" w:rsidRPr="00E47FE5">
              <w:rPr>
                <w:rFonts w:ascii="Arial" w:hAnsi="Arial" w:cs="Arial"/>
                <w:sz w:val="20"/>
                <w:lang w:val="en-US"/>
              </w:rPr>
              <w:t xml:space="preserve"> -</w:t>
            </w:r>
            <w:r w:rsidRPr="00E47FE5">
              <w:rPr>
                <w:rFonts w:ascii="Arial" w:hAnsi="Arial" w:cs="Arial"/>
                <w:sz w:val="20"/>
              </w:rPr>
              <w:t xml:space="preserve"> 15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4.1.2.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Có bi</w:t>
            </w:r>
            <w:r w:rsidR="004E2464" w:rsidRPr="00E47FE5">
              <w:rPr>
                <w:rFonts w:ascii="Arial" w:hAnsi="Arial" w:cs="Arial"/>
                <w:sz w:val="20"/>
                <w:lang w:val="en-US"/>
              </w:rPr>
              <w:t>ế</w:t>
            </w:r>
            <w:r w:rsidRPr="00E47FE5">
              <w:rPr>
                <w:rFonts w:ascii="Arial" w:hAnsi="Arial" w:cs="Arial"/>
                <w:sz w:val="20"/>
              </w:rPr>
              <w:t xml:space="preserve">n chứng: tỷ lệ </w:t>
            </w:r>
            <w:r w:rsidR="00145534" w:rsidRPr="00E47FE5">
              <w:rPr>
                <w:rFonts w:ascii="Arial" w:hAnsi="Arial" w:cs="Arial"/>
                <w:sz w:val="20"/>
              </w:rPr>
              <w:t>tổn thương</w:t>
            </w:r>
            <w:r w:rsidRPr="00E47FE5">
              <w:rPr>
                <w:rFonts w:ascii="Arial" w:hAnsi="Arial" w:cs="Arial"/>
                <w:sz w:val="20"/>
              </w:rPr>
              <w:t xml:space="preserve"> </w:t>
            </w:r>
            <w:r w:rsidR="00145534" w:rsidRPr="00E47FE5">
              <w:rPr>
                <w:rFonts w:ascii="Arial" w:hAnsi="Arial" w:cs="Arial"/>
                <w:sz w:val="20"/>
              </w:rPr>
              <w:t>cơ thể</w:t>
            </w:r>
            <w:r w:rsidRPr="00E47FE5">
              <w:rPr>
                <w:rFonts w:ascii="Arial" w:hAnsi="Arial" w:cs="Arial"/>
                <w:sz w:val="20"/>
              </w:rPr>
              <w:t xml:space="preserve"> cộng lùi với các mức độ của bệnh thận mạn tính được quy định ở </w:t>
            </w:r>
            <w:r w:rsidR="00E47FE5" w:rsidRPr="00E47FE5">
              <w:rPr>
                <w:rFonts w:ascii="Arial" w:hAnsi="Arial" w:cs="Arial"/>
                <w:sz w:val="20"/>
              </w:rPr>
              <w:t>Mục</w:t>
            </w:r>
            <w:r w:rsidRPr="00E47FE5">
              <w:rPr>
                <w:rFonts w:ascii="Arial" w:hAnsi="Arial" w:cs="Arial"/>
                <w:sz w:val="20"/>
              </w:rPr>
              <w:t xml:space="preserve"> 4.3</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Các bệ</w:t>
            </w:r>
            <w:r w:rsidR="004E2464" w:rsidRPr="00E47FE5">
              <w:rPr>
                <w:rFonts w:ascii="Arial" w:hAnsi="Arial" w:cs="Arial"/>
                <w:sz w:val="20"/>
              </w:rPr>
              <w:t>nh c</w:t>
            </w:r>
            <w:r w:rsidR="004E2464" w:rsidRPr="00E47FE5">
              <w:rPr>
                <w:rFonts w:ascii="Arial" w:hAnsi="Arial" w:cs="Arial"/>
                <w:sz w:val="20"/>
                <w:lang w:val="en-US"/>
              </w:rPr>
              <w:t>ầ</w:t>
            </w:r>
            <w:r w:rsidRPr="00E47FE5">
              <w:rPr>
                <w:rFonts w:ascii="Arial" w:hAnsi="Arial" w:cs="Arial"/>
                <w:sz w:val="20"/>
              </w:rPr>
              <w:t xml:space="preserve">u </w:t>
            </w:r>
            <w:r w:rsidR="004E2464" w:rsidRPr="00E47FE5">
              <w:rPr>
                <w:rFonts w:ascii="Arial" w:hAnsi="Arial" w:cs="Arial"/>
                <w:sz w:val="20"/>
                <w:lang w:val="en-US"/>
              </w:rPr>
              <w:t>t</w:t>
            </w:r>
            <w:r w:rsidRPr="00E47FE5">
              <w:rPr>
                <w:rFonts w:ascii="Arial" w:hAnsi="Arial" w:cs="Arial"/>
                <w:sz w:val="20"/>
              </w:rPr>
              <w:t>hận, bệnh kẽ</w:t>
            </w:r>
            <w:r w:rsidR="004E2464" w:rsidRPr="00E47FE5">
              <w:rPr>
                <w:rFonts w:ascii="Arial" w:hAnsi="Arial" w:cs="Arial"/>
                <w:sz w:val="20"/>
              </w:rPr>
              <w:t xml:space="preserve"> </w:t>
            </w:r>
            <w:r w:rsidR="004E2464" w:rsidRPr="00E47FE5">
              <w:rPr>
                <w:rFonts w:ascii="Arial" w:hAnsi="Arial" w:cs="Arial"/>
                <w:sz w:val="20"/>
                <w:lang w:val="en-US"/>
              </w:rPr>
              <w:t>ố</w:t>
            </w:r>
            <w:r w:rsidRPr="00E47FE5">
              <w:rPr>
                <w:rFonts w:ascii="Arial" w:hAnsi="Arial" w:cs="Arial"/>
                <w:sz w:val="20"/>
              </w:rPr>
              <w:t xml:space="preserve">ng thận mạn tính tỷ lệ </w:t>
            </w:r>
            <w:r w:rsidR="00145534" w:rsidRPr="00E47FE5">
              <w:rPr>
                <w:rFonts w:ascii="Arial" w:hAnsi="Arial" w:cs="Arial"/>
                <w:sz w:val="20"/>
              </w:rPr>
              <w:t>tổn thương</w:t>
            </w:r>
            <w:r w:rsidRPr="00E47FE5">
              <w:rPr>
                <w:rFonts w:ascii="Arial" w:hAnsi="Arial" w:cs="Arial"/>
                <w:sz w:val="20"/>
              </w:rPr>
              <w:t xml:space="preserve"> </w:t>
            </w:r>
            <w:r w:rsidR="00145534" w:rsidRPr="00E47FE5">
              <w:rPr>
                <w:rFonts w:ascii="Arial" w:hAnsi="Arial" w:cs="Arial"/>
                <w:sz w:val="20"/>
              </w:rPr>
              <w:t>cơ thể</w:t>
            </w:r>
            <w:r w:rsidRPr="00E47FE5">
              <w:rPr>
                <w:rFonts w:ascii="Arial" w:hAnsi="Arial" w:cs="Arial"/>
                <w:sz w:val="20"/>
              </w:rPr>
              <w:t xml:space="preserve"> căn cứ theo các mức độ của bệnh thận mạn tính được quy định</w:t>
            </w:r>
            <w:r w:rsidR="00145534" w:rsidRPr="00E47FE5">
              <w:rPr>
                <w:rFonts w:ascii="Arial" w:hAnsi="Arial" w:cs="Arial"/>
                <w:sz w:val="20"/>
              </w:rPr>
              <w:t xml:space="preserve"> ở </w:t>
            </w:r>
            <w:r w:rsidR="00E47FE5" w:rsidRPr="00E47FE5">
              <w:rPr>
                <w:rFonts w:ascii="Arial" w:hAnsi="Arial" w:cs="Arial"/>
                <w:sz w:val="20"/>
              </w:rPr>
              <w:t>Mục</w:t>
            </w:r>
            <w:r w:rsidRPr="00E47FE5">
              <w:rPr>
                <w:rFonts w:ascii="Arial" w:hAnsi="Arial" w:cs="Arial"/>
                <w:sz w:val="20"/>
              </w:rPr>
              <w:t xml:space="preserve"> 4.3</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w:t>
            </w:r>
          </w:p>
        </w:tc>
        <w:tc>
          <w:tcPr>
            <w:tcW w:w="3874" w:type="pct"/>
            <w:shd w:val="clear" w:color="auto" w:fill="auto"/>
          </w:tcPr>
          <w:p w:rsidR="006A06B6" w:rsidRPr="00E47FE5" w:rsidRDefault="00A452DB" w:rsidP="00511D56">
            <w:pPr>
              <w:spacing w:before="120"/>
              <w:rPr>
                <w:rFonts w:ascii="Arial" w:hAnsi="Arial" w:cs="Arial"/>
                <w:sz w:val="20"/>
              </w:rPr>
            </w:pPr>
            <w:r w:rsidRPr="00E47FE5">
              <w:rPr>
                <w:rFonts w:ascii="Arial" w:hAnsi="Arial" w:cs="Arial"/>
                <w:sz w:val="20"/>
              </w:rPr>
              <w:t>Bệnh</w:t>
            </w:r>
            <w:r w:rsidR="00F16496" w:rsidRPr="00E47FE5">
              <w:rPr>
                <w:rFonts w:ascii="Arial" w:hAnsi="Arial" w:cs="Arial"/>
                <w:sz w:val="20"/>
              </w:rPr>
              <w:t xml:space="preserve"> th</w:t>
            </w:r>
            <w:r w:rsidR="00F16496" w:rsidRPr="00E47FE5">
              <w:rPr>
                <w:rFonts w:ascii="Arial" w:hAnsi="Arial" w:cs="Arial"/>
                <w:sz w:val="20"/>
                <w:lang w:val="en-US"/>
              </w:rPr>
              <w:t>ậ</w:t>
            </w:r>
            <w:r w:rsidR="00F16496" w:rsidRPr="00E47FE5">
              <w:rPr>
                <w:rFonts w:ascii="Arial" w:hAnsi="Arial" w:cs="Arial"/>
                <w:sz w:val="20"/>
              </w:rPr>
              <w:t>n m</w:t>
            </w:r>
            <w:r w:rsidR="00F16496" w:rsidRPr="00E47FE5">
              <w:rPr>
                <w:rFonts w:ascii="Arial" w:hAnsi="Arial" w:cs="Arial"/>
                <w:sz w:val="20"/>
                <w:lang w:val="en-US"/>
              </w:rPr>
              <w:t>ạ</w:t>
            </w:r>
            <w:r w:rsidR="006A06B6" w:rsidRPr="00E47FE5">
              <w:rPr>
                <w:rFonts w:ascii="Arial" w:hAnsi="Arial" w:cs="Arial"/>
                <w:sz w:val="20"/>
              </w:rPr>
              <w:t>n tính</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4.3.1.</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Giai đoạn 1: tổn thương mức lọc cầu thận bình thường hoặc tăng (&gt;90ml/</w:t>
            </w:r>
            <w:r w:rsidR="00F16496" w:rsidRPr="00E47FE5">
              <w:rPr>
                <w:rFonts w:ascii="Arial" w:hAnsi="Arial" w:cs="Arial"/>
                <w:sz w:val="20"/>
                <w:lang w:val="en-US"/>
              </w:rPr>
              <w:t>1</w:t>
            </w:r>
            <w:r w:rsidRPr="00E47FE5">
              <w:rPr>
                <w:rFonts w:ascii="Arial" w:hAnsi="Arial" w:cs="Arial"/>
                <w:sz w:val="20"/>
              </w:rPr>
              <w:t xml:space="preserve"> phút)</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 xml:space="preserve">21 </w:t>
            </w:r>
            <w:r w:rsidR="00F16496" w:rsidRPr="00E47FE5">
              <w:rPr>
                <w:rFonts w:ascii="Arial" w:hAnsi="Arial" w:cs="Arial"/>
                <w:sz w:val="20"/>
                <w:lang w:val="en-US"/>
              </w:rPr>
              <w:t xml:space="preserve">- </w:t>
            </w:r>
            <w:r w:rsidRPr="00E47FE5">
              <w:rPr>
                <w:rFonts w:ascii="Arial" w:hAnsi="Arial" w:cs="Arial"/>
                <w:sz w:val="20"/>
              </w:rPr>
              <w:t>25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4.3.2.</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Giai đoạn 2: tổn thương mức lọc cầu thận giảm nhẹ (60</w:t>
            </w:r>
            <w:r w:rsidR="00010EB1" w:rsidRPr="00E47FE5">
              <w:rPr>
                <w:rFonts w:ascii="Arial" w:hAnsi="Arial" w:cs="Arial"/>
                <w:sz w:val="20"/>
              </w:rPr>
              <w:t xml:space="preserve"> - </w:t>
            </w:r>
            <w:r w:rsidRPr="00E47FE5">
              <w:rPr>
                <w:rFonts w:ascii="Arial" w:hAnsi="Arial" w:cs="Arial"/>
                <w:sz w:val="20"/>
              </w:rPr>
              <w:t>89ml/</w:t>
            </w:r>
            <w:r w:rsidR="00F16496" w:rsidRPr="00E47FE5">
              <w:rPr>
                <w:rFonts w:ascii="Arial" w:hAnsi="Arial" w:cs="Arial"/>
                <w:sz w:val="20"/>
                <w:lang w:val="en-US"/>
              </w:rPr>
              <w:t>1</w:t>
            </w:r>
            <w:r w:rsidRPr="00E47FE5">
              <w:rPr>
                <w:rFonts w:ascii="Arial" w:hAnsi="Arial" w:cs="Arial"/>
                <w:sz w:val="20"/>
              </w:rPr>
              <w:t xml:space="preserve"> phút)</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F16496" w:rsidRPr="00E47FE5">
              <w:rPr>
                <w:rFonts w:ascii="Arial" w:hAnsi="Arial" w:cs="Arial"/>
                <w:sz w:val="20"/>
                <w:lang w:val="en-US"/>
              </w:rPr>
              <w:t xml:space="preserve"> - 3</w:t>
            </w:r>
            <w:r w:rsidRPr="00E47FE5">
              <w:rPr>
                <w:rFonts w:ascii="Arial" w:hAnsi="Arial" w:cs="Arial"/>
                <w:sz w:val="20"/>
              </w:rPr>
              <w:t>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4.3.3.</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Giai đoạn 3: </w:t>
            </w:r>
            <w:r w:rsidR="00304CEE" w:rsidRPr="00E47FE5">
              <w:rPr>
                <w:rFonts w:ascii="Arial" w:hAnsi="Arial" w:cs="Arial"/>
                <w:sz w:val="20"/>
              </w:rPr>
              <w:t>tổn thương</w:t>
            </w:r>
            <w:r w:rsidRPr="00E47FE5">
              <w:rPr>
                <w:rFonts w:ascii="Arial" w:hAnsi="Arial" w:cs="Arial"/>
                <w:sz w:val="20"/>
              </w:rPr>
              <w:t xml:space="preserve"> mức lọc cầu thận giảm </w:t>
            </w:r>
            <w:r w:rsidR="00AA60D5" w:rsidRPr="00E47FE5">
              <w:rPr>
                <w:rFonts w:ascii="Arial" w:hAnsi="Arial" w:cs="Arial"/>
                <w:sz w:val="20"/>
              </w:rPr>
              <w:t>mức độ</w:t>
            </w:r>
            <w:r w:rsidRPr="00E47FE5">
              <w:rPr>
                <w:rFonts w:ascii="Arial" w:hAnsi="Arial" w:cs="Arial"/>
                <w:sz w:val="20"/>
              </w:rPr>
              <w:t xml:space="preserve"> trung bình (30</w:t>
            </w:r>
            <w:r w:rsidR="00010EB1" w:rsidRPr="00E47FE5">
              <w:rPr>
                <w:rFonts w:ascii="Arial" w:hAnsi="Arial" w:cs="Arial"/>
                <w:sz w:val="20"/>
              </w:rPr>
              <w:t xml:space="preserve"> - </w:t>
            </w:r>
            <w:r w:rsidRPr="00E47FE5">
              <w:rPr>
                <w:rFonts w:ascii="Arial" w:hAnsi="Arial" w:cs="Arial"/>
                <w:sz w:val="20"/>
              </w:rPr>
              <w:t>59ml/</w:t>
            </w:r>
            <w:r w:rsidR="00F16496" w:rsidRPr="00E47FE5">
              <w:rPr>
                <w:rFonts w:ascii="Arial" w:hAnsi="Arial" w:cs="Arial"/>
                <w:sz w:val="20"/>
                <w:lang w:val="en-US"/>
              </w:rPr>
              <w:t>1</w:t>
            </w:r>
            <w:r w:rsidRPr="00E47FE5">
              <w:rPr>
                <w:rFonts w:ascii="Arial" w:hAnsi="Arial" w:cs="Arial"/>
                <w:sz w:val="20"/>
              </w:rPr>
              <w:t xml:space="preserve"> phút)</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 xml:space="preserve">41 </w:t>
            </w:r>
            <w:r w:rsidR="00F16496" w:rsidRPr="00E47FE5">
              <w:rPr>
                <w:rFonts w:ascii="Arial" w:hAnsi="Arial" w:cs="Arial"/>
                <w:sz w:val="20"/>
                <w:lang w:val="en-US"/>
              </w:rPr>
              <w:t>- 4</w:t>
            </w:r>
            <w:r w:rsidRPr="00E47FE5">
              <w:rPr>
                <w:rFonts w:ascii="Arial" w:hAnsi="Arial" w:cs="Arial"/>
                <w:sz w:val="20"/>
              </w:rPr>
              <w:t>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4.3.4.</w:t>
            </w:r>
          </w:p>
        </w:tc>
        <w:tc>
          <w:tcPr>
            <w:tcW w:w="38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Giai đoạn 4: tổn thương mức lọc cầu thận giảm </w:t>
            </w:r>
            <w:r w:rsidR="00AA60D5" w:rsidRPr="00E47FE5">
              <w:rPr>
                <w:rFonts w:ascii="Arial" w:hAnsi="Arial" w:cs="Arial"/>
                <w:sz w:val="20"/>
              </w:rPr>
              <w:t>mức độ</w:t>
            </w:r>
            <w:r w:rsidRPr="00E47FE5">
              <w:rPr>
                <w:rFonts w:ascii="Arial" w:hAnsi="Arial" w:cs="Arial"/>
                <w:sz w:val="20"/>
              </w:rPr>
              <w:t xml:space="preserve"> nghiêm trọng (15</w:t>
            </w:r>
            <w:r w:rsidR="00010EB1" w:rsidRPr="00E47FE5">
              <w:rPr>
                <w:rFonts w:ascii="Arial" w:hAnsi="Arial" w:cs="Arial"/>
                <w:sz w:val="20"/>
              </w:rPr>
              <w:t xml:space="preserve"> - </w:t>
            </w:r>
            <w:r w:rsidRPr="00E47FE5">
              <w:rPr>
                <w:rFonts w:ascii="Arial" w:hAnsi="Arial" w:cs="Arial"/>
                <w:sz w:val="20"/>
              </w:rPr>
              <w:t>29ml/</w:t>
            </w:r>
            <w:r w:rsidR="00F16496" w:rsidRPr="00E47FE5">
              <w:rPr>
                <w:rFonts w:ascii="Arial" w:hAnsi="Arial" w:cs="Arial"/>
                <w:sz w:val="20"/>
                <w:lang w:val="en-US"/>
              </w:rPr>
              <w:t>1</w:t>
            </w:r>
            <w:r w:rsidRPr="00E47FE5">
              <w:rPr>
                <w:rFonts w:ascii="Arial" w:hAnsi="Arial" w:cs="Arial"/>
                <w:sz w:val="20"/>
              </w:rPr>
              <w:t xml:space="preserve"> phút)</w:t>
            </w:r>
          </w:p>
        </w:tc>
        <w:tc>
          <w:tcPr>
            <w:tcW w:w="58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w:t>
            </w:r>
            <w:r w:rsidR="00F16496" w:rsidRPr="00E47FE5">
              <w:rPr>
                <w:rFonts w:ascii="Arial" w:hAnsi="Arial" w:cs="Arial"/>
                <w:sz w:val="20"/>
                <w:lang w:val="en-US"/>
              </w:rPr>
              <w:t xml:space="preserve"> - 6</w:t>
            </w:r>
            <w:r w:rsidRPr="00E47FE5">
              <w:rPr>
                <w:rFonts w:ascii="Arial" w:hAnsi="Arial" w:cs="Arial"/>
                <w:sz w:val="20"/>
              </w:rPr>
              <w:t>5</w:t>
            </w:r>
          </w:p>
        </w:tc>
      </w:tr>
      <w:tr w:rsidR="006A06B6" w:rsidRPr="00E47FE5">
        <w:tc>
          <w:tcPr>
            <w:tcW w:w="54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4.3.5.</w:t>
            </w:r>
          </w:p>
        </w:tc>
        <w:tc>
          <w:tcPr>
            <w:tcW w:w="3874" w:type="pct"/>
            <w:shd w:val="clear" w:color="auto" w:fill="auto"/>
          </w:tcPr>
          <w:p w:rsidR="006A06B6" w:rsidRPr="00E47FE5" w:rsidRDefault="00F16496" w:rsidP="00511D56">
            <w:pPr>
              <w:spacing w:before="120"/>
              <w:rPr>
                <w:rFonts w:ascii="Arial" w:hAnsi="Arial" w:cs="Arial"/>
                <w:sz w:val="20"/>
              </w:rPr>
            </w:pPr>
            <w:r w:rsidRPr="00E47FE5">
              <w:rPr>
                <w:rFonts w:ascii="Arial" w:hAnsi="Arial" w:cs="Arial"/>
                <w:sz w:val="20"/>
              </w:rPr>
              <w:t xml:space="preserve">Giai </w:t>
            </w:r>
            <w:r w:rsidRPr="00E47FE5">
              <w:rPr>
                <w:rFonts w:ascii="Arial" w:hAnsi="Arial" w:cs="Arial"/>
                <w:sz w:val="20"/>
                <w:lang w:val="en-US"/>
              </w:rPr>
              <w:t>đ</w:t>
            </w:r>
            <w:r w:rsidR="006A06B6" w:rsidRPr="00E47FE5">
              <w:rPr>
                <w:rFonts w:ascii="Arial" w:hAnsi="Arial" w:cs="Arial"/>
                <w:sz w:val="20"/>
              </w:rPr>
              <w:t>o</w:t>
            </w:r>
            <w:r w:rsidRPr="00E47FE5">
              <w:rPr>
                <w:rFonts w:ascii="Arial" w:hAnsi="Arial" w:cs="Arial"/>
                <w:sz w:val="20"/>
                <w:lang w:val="en-US"/>
              </w:rPr>
              <w:t>ạ</w:t>
            </w:r>
            <w:r w:rsidR="006A06B6" w:rsidRPr="00E47FE5">
              <w:rPr>
                <w:rFonts w:ascii="Arial" w:hAnsi="Arial" w:cs="Arial"/>
                <w:sz w:val="20"/>
              </w:rPr>
              <w:t>n 5: Ure máu cao mạn tính, bệnh thận giai đoạn cu</w:t>
            </w:r>
            <w:r w:rsidRPr="00E47FE5">
              <w:rPr>
                <w:rFonts w:ascii="Arial" w:hAnsi="Arial" w:cs="Arial"/>
                <w:sz w:val="20"/>
                <w:lang w:val="en-US"/>
              </w:rPr>
              <w:t>ố</w:t>
            </w:r>
            <w:r w:rsidR="006A06B6" w:rsidRPr="00E47FE5">
              <w:rPr>
                <w:rFonts w:ascii="Arial" w:hAnsi="Arial" w:cs="Arial"/>
                <w:sz w:val="20"/>
              </w:rPr>
              <w:t>i</w:t>
            </w:r>
          </w:p>
        </w:tc>
        <w:tc>
          <w:tcPr>
            <w:tcW w:w="583" w:type="pct"/>
            <w:shd w:val="clear" w:color="auto" w:fill="auto"/>
          </w:tcPr>
          <w:p w:rsidR="006A06B6" w:rsidRPr="00E47FE5" w:rsidRDefault="006A06B6" w:rsidP="00511D56">
            <w:pPr>
              <w:spacing w:before="120"/>
              <w:jc w:val="center"/>
              <w:rPr>
                <w:rFonts w:ascii="Arial" w:hAnsi="Arial" w:cs="Arial"/>
                <w:sz w:val="20"/>
              </w:rPr>
            </w:pP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4.3.5.1.</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Không lọc máu</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71 - 75</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4.3.5.2.</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C</w:t>
            </w:r>
            <w:r w:rsidR="0074200E" w:rsidRPr="00E47FE5">
              <w:rPr>
                <w:rFonts w:ascii="Arial" w:hAnsi="Arial" w:cs="Arial"/>
                <w:sz w:val="20"/>
                <w:lang w:val="en-US"/>
              </w:rPr>
              <w:t>ó</w:t>
            </w:r>
            <w:r w:rsidRPr="00E47FE5">
              <w:rPr>
                <w:rFonts w:ascii="Arial" w:hAnsi="Arial" w:cs="Arial"/>
                <w:sz w:val="20"/>
              </w:rPr>
              <w:t xml:space="preserve"> lọc máu</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91</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Ung thư ph</w:t>
            </w:r>
            <w:r w:rsidR="0074200E" w:rsidRPr="00E47FE5">
              <w:rPr>
                <w:rFonts w:ascii="Arial" w:hAnsi="Arial" w:cs="Arial"/>
                <w:sz w:val="20"/>
                <w:lang w:val="en-US"/>
              </w:rPr>
              <w:t>ổ</w:t>
            </w:r>
            <w:r w:rsidRPr="00E47FE5">
              <w:rPr>
                <w:rFonts w:ascii="Arial" w:hAnsi="Arial" w:cs="Arial"/>
                <w:sz w:val="20"/>
              </w:rPr>
              <w:t>i, ph</w:t>
            </w:r>
            <w:r w:rsidR="0074200E" w:rsidRPr="00E47FE5">
              <w:rPr>
                <w:rFonts w:ascii="Arial" w:hAnsi="Arial" w:cs="Arial"/>
                <w:sz w:val="20"/>
                <w:lang w:val="en-US"/>
              </w:rPr>
              <w:t>ế</w:t>
            </w:r>
            <w:r w:rsidRPr="00E47FE5">
              <w:rPr>
                <w:rFonts w:ascii="Arial" w:hAnsi="Arial" w:cs="Arial"/>
                <w:sz w:val="20"/>
              </w:rPr>
              <w:t xml:space="preserve"> quản</w:t>
            </w:r>
          </w:p>
        </w:tc>
        <w:tc>
          <w:tcPr>
            <w:tcW w:w="583" w:type="pct"/>
            <w:shd w:val="clear" w:color="auto" w:fill="auto"/>
          </w:tcPr>
          <w:p w:rsidR="00F16496" w:rsidRPr="00E47FE5" w:rsidRDefault="00F16496" w:rsidP="00511D56">
            <w:pPr>
              <w:spacing w:before="120"/>
              <w:jc w:val="center"/>
              <w:rPr>
                <w:rFonts w:ascii="Arial" w:hAnsi="Arial" w:cs="Arial"/>
                <w:sz w:val="20"/>
              </w:rPr>
            </w:pP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5.1.</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Chưa phẫu thuật</w:t>
            </w:r>
          </w:p>
        </w:tc>
        <w:tc>
          <w:tcPr>
            <w:tcW w:w="583" w:type="pct"/>
            <w:shd w:val="clear" w:color="auto" w:fill="auto"/>
          </w:tcPr>
          <w:p w:rsidR="00F16496" w:rsidRPr="00E47FE5" w:rsidRDefault="00F16496" w:rsidP="00511D56">
            <w:pPr>
              <w:spacing w:before="120"/>
              <w:jc w:val="center"/>
              <w:rPr>
                <w:rFonts w:ascii="Arial" w:hAnsi="Arial" w:cs="Arial"/>
                <w:sz w:val="20"/>
              </w:rPr>
            </w:pP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5.1.1.</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Chưa di căn, không rối loạn thông khí phổi</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61 - 65</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5.1.2.</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Chưa di căn, có rối loạn thông khí ph</w:t>
            </w:r>
            <w:r w:rsidR="0074200E" w:rsidRPr="00E47FE5">
              <w:rPr>
                <w:rFonts w:ascii="Arial" w:hAnsi="Arial" w:cs="Arial"/>
                <w:sz w:val="20"/>
                <w:lang w:val="en-US"/>
              </w:rPr>
              <w:t>ổ</w:t>
            </w:r>
            <w:r w:rsidRPr="00E47FE5">
              <w:rPr>
                <w:rFonts w:ascii="Arial" w:hAnsi="Arial" w:cs="Arial"/>
                <w:sz w:val="20"/>
              </w:rPr>
              <w:t>i</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71 - 75</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5.1.3.</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Đã di căn đến cơ quan, bộ phận khác, không rối loạn thông khí p</w:t>
            </w:r>
            <w:r w:rsidR="004C1753" w:rsidRPr="00E47FE5">
              <w:rPr>
                <w:rFonts w:ascii="Arial" w:hAnsi="Arial" w:cs="Arial"/>
                <w:sz w:val="20"/>
                <w:lang w:val="en-US"/>
              </w:rPr>
              <w:t>hổ</w:t>
            </w:r>
            <w:r w:rsidRPr="00E47FE5">
              <w:rPr>
                <w:rFonts w:ascii="Arial" w:hAnsi="Arial" w:cs="Arial"/>
                <w:sz w:val="20"/>
              </w:rPr>
              <w:t>i hoặc tâm phế mạn.</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81 - 85</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5.1.4.</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Đã di căn đến cơ quan, bộ phận khác hoặ</w:t>
            </w:r>
            <w:r w:rsidR="0074200E" w:rsidRPr="00E47FE5">
              <w:rPr>
                <w:rFonts w:ascii="Arial" w:hAnsi="Arial" w:cs="Arial"/>
                <w:sz w:val="20"/>
              </w:rPr>
              <w:t>c có bi</w:t>
            </w:r>
            <w:r w:rsidR="0074200E" w:rsidRPr="00E47FE5">
              <w:rPr>
                <w:rFonts w:ascii="Arial" w:hAnsi="Arial" w:cs="Arial"/>
                <w:sz w:val="20"/>
                <w:lang w:val="en-US"/>
              </w:rPr>
              <w:t>ế</w:t>
            </w:r>
            <w:r w:rsidRPr="00E47FE5">
              <w:rPr>
                <w:rFonts w:ascii="Arial" w:hAnsi="Arial" w:cs="Arial"/>
                <w:sz w:val="20"/>
              </w:rPr>
              <w:t>n chứ</w:t>
            </w:r>
            <w:r w:rsidR="0074200E" w:rsidRPr="00E47FE5">
              <w:rPr>
                <w:rFonts w:ascii="Arial" w:hAnsi="Arial" w:cs="Arial"/>
                <w:sz w:val="20"/>
              </w:rPr>
              <w:t xml:space="preserve">ng: </w:t>
            </w:r>
            <w:r w:rsidR="0074200E" w:rsidRPr="00E47FE5">
              <w:rPr>
                <w:rFonts w:ascii="Arial" w:hAnsi="Arial" w:cs="Arial"/>
                <w:sz w:val="20"/>
                <w:lang w:val="en-US"/>
              </w:rPr>
              <w:t>Á</w:t>
            </w:r>
            <w:r w:rsidRPr="00E47FE5">
              <w:rPr>
                <w:rFonts w:ascii="Arial" w:hAnsi="Arial" w:cs="Arial"/>
                <w:sz w:val="20"/>
              </w:rPr>
              <w:t xml:space="preserve">p dụng tỷ lệ </w:t>
            </w:r>
            <w:r w:rsidR="00E47FE5" w:rsidRPr="00E47FE5">
              <w:rPr>
                <w:rFonts w:ascii="Arial" w:hAnsi="Arial" w:cs="Arial"/>
                <w:sz w:val="20"/>
              </w:rPr>
              <w:t>Mục</w:t>
            </w:r>
            <w:r w:rsidRPr="00E47FE5">
              <w:rPr>
                <w:rFonts w:ascii="Arial" w:hAnsi="Arial" w:cs="Arial"/>
                <w:sz w:val="20"/>
              </w:rPr>
              <w:t xml:space="preserve"> 5.1.3 cộng lùi tỷ l</w:t>
            </w:r>
            <w:r w:rsidR="0074200E" w:rsidRPr="00E47FE5">
              <w:rPr>
                <w:rFonts w:ascii="Arial" w:hAnsi="Arial" w:cs="Arial"/>
                <w:sz w:val="20"/>
                <w:lang w:val="en-US"/>
              </w:rPr>
              <w:t>ệ</w:t>
            </w:r>
            <w:r w:rsidRPr="00E47FE5">
              <w:rPr>
                <w:rFonts w:ascii="Arial" w:hAnsi="Arial" w:cs="Arial"/>
                <w:sz w:val="20"/>
              </w:rPr>
              <w:t xml:space="preserve"> tổn thương các cơ quan, bộ phận di căn hoặc biến chứng được quy định tại Bảng 2 Thông tư số 28/2013/TTLB-BYT-</w:t>
            </w:r>
            <w:r w:rsidR="0074200E" w:rsidRPr="00E47FE5">
              <w:rPr>
                <w:rFonts w:ascii="Arial" w:hAnsi="Arial" w:cs="Arial"/>
                <w:sz w:val="20"/>
                <w:lang w:val="en-US"/>
              </w:rPr>
              <w:t>B</w:t>
            </w:r>
            <w:r w:rsidRPr="00E47FE5">
              <w:rPr>
                <w:rFonts w:ascii="Arial" w:hAnsi="Arial" w:cs="Arial"/>
                <w:sz w:val="20"/>
              </w:rPr>
              <w:t>LĐTBXH</w:t>
            </w:r>
          </w:p>
        </w:tc>
        <w:tc>
          <w:tcPr>
            <w:tcW w:w="583" w:type="pct"/>
            <w:shd w:val="clear" w:color="auto" w:fill="auto"/>
          </w:tcPr>
          <w:p w:rsidR="00F16496" w:rsidRPr="00E47FE5" w:rsidRDefault="00F16496" w:rsidP="00511D56">
            <w:pPr>
              <w:spacing w:before="120"/>
              <w:jc w:val="center"/>
              <w:rPr>
                <w:rFonts w:ascii="Arial" w:hAnsi="Arial" w:cs="Arial"/>
                <w:sz w:val="20"/>
              </w:rPr>
            </w:pP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5.2.</w:t>
            </w:r>
          </w:p>
        </w:tc>
        <w:tc>
          <w:tcPr>
            <w:tcW w:w="3874" w:type="pct"/>
            <w:shd w:val="clear" w:color="auto" w:fill="auto"/>
          </w:tcPr>
          <w:p w:rsidR="00F16496" w:rsidRPr="00E47FE5" w:rsidRDefault="00E47FE5" w:rsidP="00511D56">
            <w:pPr>
              <w:spacing w:before="120"/>
              <w:rPr>
                <w:rFonts w:ascii="Arial" w:hAnsi="Arial" w:cs="Arial"/>
                <w:sz w:val="20"/>
              </w:rPr>
            </w:pPr>
            <w:r w:rsidRPr="00E47FE5">
              <w:rPr>
                <w:rFonts w:ascii="Arial" w:hAnsi="Arial" w:cs="Arial"/>
                <w:sz w:val="20"/>
              </w:rPr>
              <w:t>Điều</w:t>
            </w:r>
            <w:r w:rsidR="00F16496" w:rsidRPr="00E47FE5">
              <w:rPr>
                <w:rFonts w:ascii="Arial" w:hAnsi="Arial" w:cs="Arial"/>
                <w:sz w:val="20"/>
              </w:rPr>
              <w:t xml:space="preserve"> trị phẫu thuật:</w:t>
            </w:r>
          </w:p>
        </w:tc>
        <w:tc>
          <w:tcPr>
            <w:tcW w:w="583" w:type="pct"/>
            <w:shd w:val="clear" w:color="auto" w:fill="auto"/>
          </w:tcPr>
          <w:p w:rsidR="00F16496" w:rsidRPr="00E47FE5" w:rsidRDefault="00F16496" w:rsidP="00511D56">
            <w:pPr>
              <w:spacing w:before="120"/>
              <w:jc w:val="center"/>
              <w:rPr>
                <w:rFonts w:ascii="Arial" w:hAnsi="Arial" w:cs="Arial"/>
                <w:sz w:val="20"/>
              </w:rPr>
            </w:pP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5.2.1.</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Kết qu</w:t>
            </w:r>
            <w:r w:rsidR="004C1753" w:rsidRPr="00E47FE5">
              <w:rPr>
                <w:rFonts w:ascii="Arial" w:hAnsi="Arial" w:cs="Arial"/>
                <w:sz w:val="20"/>
                <w:lang w:val="en-US"/>
              </w:rPr>
              <w:t>ả</w:t>
            </w:r>
            <w:r w:rsidRPr="00E47FE5">
              <w:rPr>
                <w:rFonts w:ascii="Arial" w:hAnsi="Arial" w:cs="Arial"/>
                <w:sz w:val="20"/>
              </w:rPr>
              <w:t xml:space="preserve"> tốt (cắt bỏ</w:t>
            </w:r>
            <w:r w:rsidR="0074200E" w:rsidRPr="00E47FE5">
              <w:rPr>
                <w:rFonts w:ascii="Arial" w:hAnsi="Arial" w:cs="Arial"/>
                <w:sz w:val="20"/>
              </w:rPr>
              <w:t xml:space="preserve"> </w:t>
            </w:r>
            <w:r w:rsidR="0074200E" w:rsidRPr="00E47FE5">
              <w:rPr>
                <w:rFonts w:ascii="Arial" w:hAnsi="Arial" w:cs="Arial"/>
                <w:sz w:val="20"/>
                <w:lang w:val="en-US"/>
              </w:rPr>
              <w:t>đ</w:t>
            </w:r>
            <w:r w:rsidRPr="00E47FE5">
              <w:rPr>
                <w:rFonts w:ascii="Arial" w:hAnsi="Arial" w:cs="Arial"/>
                <w:sz w:val="20"/>
              </w:rPr>
              <w:t>ược toàn bộ khối u, đường c</w:t>
            </w:r>
            <w:r w:rsidR="0074200E" w:rsidRPr="00E47FE5">
              <w:rPr>
                <w:rFonts w:ascii="Arial" w:hAnsi="Arial" w:cs="Arial"/>
                <w:sz w:val="20"/>
                <w:lang w:val="en-US"/>
              </w:rPr>
              <w:t>ắ</w:t>
            </w:r>
            <w:r w:rsidRPr="00E47FE5">
              <w:rPr>
                <w:rFonts w:ascii="Arial" w:hAnsi="Arial" w:cs="Arial"/>
                <w:sz w:val="20"/>
              </w:rPr>
              <w:t>t qua tổ chức lành, không có biến chứng)</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61 - 65</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5.2.2</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Kết qu</w:t>
            </w:r>
            <w:r w:rsidR="0074200E" w:rsidRPr="00E47FE5">
              <w:rPr>
                <w:rFonts w:ascii="Arial" w:hAnsi="Arial" w:cs="Arial"/>
                <w:sz w:val="20"/>
                <w:lang w:val="en-US"/>
              </w:rPr>
              <w:t>ả</w:t>
            </w:r>
            <w:r w:rsidR="0074200E" w:rsidRPr="00E47FE5">
              <w:rPr>
                <w:rFonts w:ascii="Arial" w:hAnsi="Arial" w:cs="Arial"/>
                <w:sz w:val="20"/>
              </w:rPr>
              <w:t xml:space="preserve"> không t</w:t>
            </w:r>
            <w:r w:rsidR="0074200E" w:rsidRPr="00E47FE5">
              <w:rPr>
                <w:rFonts w:ascii="Arial" w:hAnsi="Arial" w:cs="Arial"/>
                <w:sz w:val="20"/>
                <w:lang w:val="en-US"/>
              </w:rPr>
              <w:t>ố</w:t>
            </w:r>
            <w:r w:rsidRPr="00E47FE5">
              <w:rPr>
                <w:rFonts w:ascii="Arial" w:hAnsi="Arial" w:cs="Arial"/>
                <w:sz w:val="20"/>
              </w:rPr>
              <w:t>t</w:t>
            </w:r>
          </w:p>
        </w:tc>
        <w:tc>
          <w:tcPr>
            <w:tcW w:w="583" w:type="pct"/>
            <w:shd w:val="clear" w:color="auto" w:fill="auto"/>
          </w:tcPr>
          <w:p w:rsidR="00F16496" w:rsidRPr="00E47FE5" w:rsidRDefault="00F16496" w:rsidP="00511D56">
            <w:pPr>
              <w:spacing w:before="120"/>
              <w:jc w:val="center"/>
              <w:rPr>
                <w:rFonts w:ascii="Arial" w:hAnsi="Arial" w:cs="Arial"/>
                <w:sz w:val="20"/>
              </w:rPr>
            </w:pPr>
            <w:r w:rsidRPr="00E47FE5">
              <w:rPr>
                <w:rFonts w:ascii="Arial" w:hAnsi="Arial" w:cs="Arial"/>
                <w:sz w:val="20"/>
              </w:rPr>
              <w:t>81 - 85</w:t>
            </w: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6.</w:t>
            </w:r>
          </w:p>
        </w:tc>
        <w:tc>
          <w:tcPr>
            <w:tcW w:w="3874" w:type="pct"/>
            <w:shd w:val="clear" w:color="auto" w:fill="auto"/>
          </w:tcPr>
          <w:p w:rsidR="00F16496" w:rsidRPr="00E47FE5" w:rsidRDefault="0074200E" w:rsidP="00511D56">
            <w:pPr>
              <w:spacing w:before="120"/>
              <w:rPr>
                <w:rFonts w:ascii="Arial" w:hAnsi="Arial" w:cs="Arial"/>
                <w:sz w:val="20"/>
              </w:rPr>
            </w:pPr>
            <w:r w:rsidRPr="00E47FE5">
              <w:rPr>
                <w:rFonts w:ascii="Arial" w:hAnsi="Arial" w:cs="Arial"/>
                <w:sz w:val="20"/>
                <w:lang w:val="en-US"/>
              </w:rPr>
              <w:t xml:space="preserve">* </w:t>
            </w:r>
            <w:r w:rsidR="00F16496" w:rsidRPr="00E47FE5">
              <w:rPr>
                <w:rFonts w:ascii="Arial" w:hAnsi="Arial" w:cs="Arial"/>
                <w:sz w:val="20"/>
              </w:rPr>
              <w:t>Nếu có biểu hiệ</w:t>
            </w:r>
            <w:r w:rsidRPr="00E47FE5">
              <w:rPr>
                <w:rFonts w:ascii="Arial" w:hAnsi="Arial" w:cs="Arial"/>
                <w:sz w:val="20"/>
              </w:rPr>
              <w:t xml:space="preserve">n loãng xương thì </w:t>
            </w:r>
            <w:r w:rsidRPr="00E47FE5">
              <w:rPr>
                <w:rFonts w:ascii="Arial" w:hAnsi="Arial" w:cs="Arial"/>
                <w:sz w:val="20"/>
                <w:lang w:val="en-US"/>
              </w:rPr>
              <w:t>đ</w:t>
            </w:r>
            <w:r w:rsidR="00F16496" w:rsidRPr="00E47FE5">
              <w:rPr>
                <w:rFonts w:ascii="Arial" w:hAnsi="Arial" w:cs="Arial"/>
                <w:sz w:val="20"/>
              </w:rPr>
              <w:t>ược cộng lùi từ 5 - 10% (Chỉ tính đối với nữ dưới 50 tuổi và nam dướ</w:t>
            </w:r>
            <w:r w:rsidRPr="00E47FE5">
              <w:rPr>
                <w:rFonts w:ascii="Arial" w:hAnsi="Arial" w:cs="Arial"/>
                <w:sz w:val="20"/>
              </w:rPr>
              <w:t>i 55 tu</w:t>
            </w:r>
            <w:r w:rsidRPr="00E47FE5">
              <w:rPr>
                <w:rFonts w:ascii="Arial" w:hAnsi="Arial" w:cs="Arial"/>
                <w:sz w:val="20"/>
                <w:lang w:val="en-US"/>
              </w:rPr>
              <w:t>ổ</w:t>
            </w:r>
            <w:r w:rsidR="00F16496" w:rsidRPr="00E47FE5">
              <w:rPr>
                <w:rFonts w:ascii="Arial" w:hAnsi="Arial" w:cs="Arial"/>
                <w:sz w:val="20"/>
              </w:rPr>
              <w:t>i)</w:t>
            </w:r>
          </w:p>
          <w:p w:rsidR="00F16496" w:rsidRPr="00E47FE5" w:rsidRDefault="0074200E" w:rsidP="00511D56">
            <w:pPr>
              <w:spacing w:before="120"/>
              <w:rPr>
                <w:rFonts w:ascii="Arial" w:hAnsi="Arial" w:cs="Arial"/>
                <w:sz w:val="20"/>
              </w:rPr>
            </w:pPr>
            <w:r w:rsidRPr="00E47FE5">
              <w:rPr>
                <w:rFonts w:ascii="Arial" w:hAnsi="Arial" w:cs="Arial"/>
                <w:sz w:val="20"/>
                <w:lang w:val="en-US"/>
              </w:rPr>
              <w:t xml:space="preserve">* </w:t>
            </w:r>
            <w:r w:rsidR="00F16496" w:rsidRPr="00E47FE5">
              <w:rPr>
                <w:rFonts w:ascii="Arial" w:hAnsi="Arial" w:cs="Arial"/>
                <w:sz w:val="20"/>
              </w:rPr>
              <w:t>Có biến chứng gẫy xương thì tính tỷ lệ xương gãy được quy định tại Bảng 1 Thông tư 28/2013/TTLB-BYT-BLĐTBXH</w:t>
            </w:r>
          </w:p>
        </w:tc>
        <w:tc>
          <w:tcPr>
            <w:tcW w:w="583" w:type="pct"/>
            <w:shd w:val="clear" w:color="auto" w:fill="auto"/>
          </w:tcPr>
          <w:p w:rsidR="00F16496" w:rsidRPr="00E47FE5" w:rsidRDefault="00F16496" w:rsidP="00511D56">
            <w:pPr>
              <w:spacing w:before="120"/>
              <w:jc w:val="center"/>
              <w:rPr>
                <w:rFonts w:ascii="Arial" w:hAnsi="Arial" w:cs="Arial"/>
                <w:sz w:val="20"/>
              </w:rPr>
            </w:pPr>
          </w:p>
        </w:tc>
      </w:tr>
      <w:tr w:rsidR="00F16496" w:rsidRPr="00E47FE5">
        <w:tc>
          <w:tcPr>
            <w:tcW w:w="543"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7.</w:t>
            </w:r>
          </w:p>
        </w:tc>
        <w:tc>
          <w:tcPr>
            <w:tcW w:w="3874" w:type="pct"/>
            <w:shd w:val="clear" w:color="auto" w:fill="auto"/>
          </w:tcPr>
          <w:p w:rsidR="00F16496" w:rsidRPr="00E47FE5" w:rsidRDefault="00F16496" w:rsidP="00511D56">
            <w:pPr>
              <w:spacing w:before="120"/>
              <w:rPr>
                <w:rFonts w:ascii="Arial" w:hAnsi="Arial" w:cs="Arial"/>
                <w:sz w:val="20"/>
              </w:rPr>
            </w:pPr>
            <w:r w:rsidRPr="00E47FE5">
              <w:rPr>
                <w:rFonts w:ascii="Arial" w:hAnsi="Arial" w:cs="Arial"/>
                <w:sz w:val="20"/>
              </w:rPr>
              <w:t>Biến chứng (di chứng) khác ở các cơ quan, bộ phận do nhiễm độc cadimi được áp dụng tỷ l</w:t>
            </w:r>
            <w:r w:rsidR="00747D5C">
              <w:rPr>
                <w:rFonts w:ascii="Arial" w:hAnsi="Arial" w:cs="Arial"/>
                <w:sz w:val="20"/>
                <w:lang w:val="en-US"/>
              </w:rPr>
              <w:t>ệ</w:t>
            </w:r>
            <w:r w:rsidRPr="00E47FE5">
              <w:rPr>
                <w:rFonts w:ascii="Arial" w:hAnsi="Arial" w:cs="Arial"/>
                <w:sz w:val="20"/>
              </w:rPr>
              <w:t xml:space="preserve"> tổn thương tương ứng quy định tại B</w:t>
            </w:r>
            <w:r w:rsidR="0074200E" w:rsidRPr="00E47FE5">
              <w:rPr>
                <w:rFonts w:ascii="Arial" w:hAnsi="Arial" w:cs="Arial"/>
                <w:sz w:val="20"/>
                <w:lang w:val="en-US"/>
              </w:rPr>
              <w:t>ả</w:t>
            </w:r>
            <w:r w:rsidRPr="00E47FE5">
              <w:rPr>
                <w:rFonts w:ascii="Arial" w:hAnsi="Arial" w:cs="Arial"/>
                <w:sz w:val="20"/>
              </w:rPr>
              <w:t>ng 2 của Thông tư 28/2013/TTLB-BYT-BLĐTBXH.</w:t>
            </w:r>
          </w:p>
        </w:tc>
        <w:tc>
          <w:tcPr>
            <w:tcW w:w="583" w:type="pct"/>
            <w:shd w:val="clear" w:color="auto" w:fill="auto"/>
          </w:tcPr>
          <w:p w:rsidR="00F16496" w:rsidRPr="00E47FE5" w:rsidRDefault="00F16496" w:rsidP="00511D56">
            <w:pPr>
              <w:spacing w:before="120"/>
              <w:jc w:val="center"/>
              <w:rPr>
                <w:rFonts w:ascii="Arial" w:hAnsi="Arial" w:cs="Arial"/>
                <w:sz w:val="20"/>
              </w:rPr>
            </w:pPr>
          </w:p>
        </w:tc>
      </w:tr>
    </w:tbl>
    <w:p w:rsidR="00F16496" w:rsidRPr="00E47FE5" w:rsidRDefault="00F16496" w:rsidP="00511D56">
      <w:pPr>
        <w:spacing w:before="120"/>
        <w:rPr>
          <w:rFonts w:ascii="Arial" w:hAnsi="Arial" w:cs="Arial"/>
          <w:sz w:val="20"/>
          <w:lang w:val="en-US"/>
        </w:rPr>
      </w:pPr>
    </w:p>
    <w:p w:rsidR="006A06B6" w:rsidRPr="00E47FE5" w:rsidRDefault="0074200E" w:rsidP="00511D56">
      <w:pPr>
        <w:spacing w:before="120"/>
        <w:jc w:val="center"/>
        <w:rPr>
          <w:rFonts w:ascii="Arial" w:hAnsi="Arial" w:cs="Arial"/>
          <w:b/>
        </w:rPr>
      </w:pPr>
      <w:bookmarkStart w:id="45" w:name="chuong_pl_18"/>
      <w:r w:rsidRPr="00E47FE5">
        <w:rPr>
          <w:rFonts w:ascii="Arial" w:hAnsi="Arial" w:cs="Arial"/>
          <w:b/>
        </w:rPr>
        <w:t>PHỤ LỤC 18</w:t>
      </w:r>
      <w:bookmarkEnd w:id="45"/>
    </w:p>
    <w:p w:rsidR="006A06B6" w:rsidRPr="00E47FE5" w:rsidRDefault="0074200E" w:rsidP="00511D56">
      <w:pPr>
        <w:spacing w:before="120"/>
        <w:jc w:val="center"/>
        <w:rPr>
          <w:rFonts w:ascii="Arial" w:hAnsi="Arial" w:cs="Arial"/>
          <w:sz w:val="20"/>
        </w:rPr>
      </w:pPr>
      <w:bookmarkStart w:id="46" w:name="chuong_pl_18_name"/>
      <w:r w:rsidRPr="00E47FE5">
        <w:rPr>
          <w:rFonts w:ascii="Arial" w:hAnsi="Arial" w:cs="Arial"/>
          <w:sz w:val="20"/>
        </w:rPr>
        <w:t>HƯỚNG DẪN CHẨN ĐOÁN, GIÁM ĐỊNH SUY GIẢM KHẢ NĂNG LAO ĐỘNG DO BỆNH ĐIẾC NGHỀ NGHIỆP DO TIẾNG ỒN</w:t>
      </w:r>
      <w:bookmarkEnd w:id="46"/>
      <w:r w:rsidR="00632FD4" w:rsidRPr="00E47FE5">
        <w:rPr>
          <w:rFonts w:ascii="Arial" w:hAnsi="Arial" w:cs="Arial"/>
          <w:sz w:val="20"/>
          <w:lang w:val="en-US"/>
        </w:rPr>
        <w:br/>
      </w:r>
      <w:r w:rsidR="006A06B6" w:rsidRPr="00E47FE5">
        <w:rPr>
          <w:rFonts w:ascii="Arial" w:hAnsi="Arial" w:cs="Arial"/>
          <w:i/>
          <w:sz w:val="20"/>
        </w:rPr>
        <w:t>(Ban hành kèm theo Thông tư s</w:t>
      </w:r>
      <w:r w:rsidR="00B65C3E" w:rsidRPr="00E47FE5">
        <w:rPr>
          <w:rFonts w:ascii="Arial" w:hAnsi="Arial" w:cs="Arial"/>
          <w:i/>
          <w:sz w:val="20"/>
          <w:lang w:val="en-US"/>
        </w:rPr>
        <w:t>ố 15</w:t>
      </w:r>
      <w:r w:rsidR="006A06B6" w:rsidRPr="00E47FE5">
        <w:rPr>
          <w:rFonts w:ascii="Arial" w:hAnsi="Arial" w:cs="Arial"/>
          <w:i/>
          <w:sz w:val="20"/>
        </w:rPr>
        <w:t>/2016/TT</w:t>
      </w:r>
      <w:r w:rsidR="00010EB1" w:rsidRPr="00E47FE5">
        <w:rPr>
          <w:rFonts w:ascii="Arial" w:hAnsi="Arial" w:cs="Arial"/>
          <w:i/>
          <w:sz w:val="20"/>
        </w:rPr>
        <w:t>-</w:t>
      </w:r>
      <w:r w:rsidR="006A06B6" w:rsidRPr="00E47FE5">
        <w:rPr>
          <w:rFonts w:ascii="Arial" w:hAnsi="Arial" w:cs="Arial"/>
          <w:i/>
          <w:sz w:val="20"/>
        </w:rPr>
        <w:t>BYT ngày</w:t>
      </w:r>
      <w:r w:rsidR="00B65C3E" w:rsidRPr="00E47FE5">
        <w:rPr>
          <w:rFonts w:ascii="Arial" w:hAnsi="Arial" w:cs="Arial"/>
          <w:i/>
          <w:sz w:val="20"/>
          <w:lang w:val="en-US"/>
        </w:rPr>
        <w:t xml:space="preserve"> 15 t</w:t>
      </w:r>
      <w:r w:rsidR="006A06B6" w:rsidRPr="00E47FE5">
        <w:rPr>
          <w:rFonts w:ascii="Arial" w:hAnsi="Arial" w:cs="Arial"/>
          <w:i/>
          <w:sz w:val="20"/>
        </w:rPr>
        <w:t>háng</w:t>
      </w:r>
      <w:r w:rsidR="00B65C3E" w:rsidRPr="00E47FE5">
        <w:rPr>
          <w:rFonts w:ascii="Arial" w:hAnsi="Arial" w:cs="Arial"/>
          <w:i/>
          <w:sz w:val="20"/>
          <w:lang w:val="en-US"/>
        </w:rPr>
        <w:t xml:space="preserve"> 5</w:t>
      </w:r>
      <w:r w:rsidR="006A06B6" w:rsidRPr="00E47FE5">
        <w:rPr>
          <w:rFonts w:ascii="Arial" w:hAnsi="Arial" w:cs="Arial"/>
          <w:i/>
          <w:sz w:val="20"/>
        </w:rPr>
        <w:t xml:space="preserve"> năm 2016 </w:t>
      </w:r>
      <w:r w:rsidR="00555C6D" w:rsidRPr="00E47FE5">
        <w:rPr>
          <w:rFonts w:ascii="Arial" w:hAnsi="Arial" w:cs="Arial"/>
          <w:i/>
          <w:sz w:val="20"/>
        </w:rPr>
        <w:t>của</w:t>
      </w:r>
      <w:r w:rsidR="006A06B6" w:rsidRPr="00E47FE5">
        <w:rPr>
          <w:rFonts w:ascii="Arial" w:hAnsi="Arial" w:cs="Arial"/>
          <w:i/>
          <w:sz w:val="20"/>
        </w:rPr>
        <w:t xml:space="preserve"> Bộ t</w:t>
      </w:r>
      <w:r w:rsidR="00B65C3E" w:rsidRPr="00E47FE5">
        <w:rPr>
          <w:rFonts w:ascii="Arial" w:hAnsi="Arial" w:cs="Arial"/>
          <w:i/>
          <w:sz w:val="20"/>
          <w:lang w:val="en-US"/>
        </w:rPr>
        <w:t>rưở</w:t>
      </w:r>
      <w:r w:rsidR="006A06B6" w:rsidRPr="00E47FE5">
        <w:rPr>
          <w:rFonts w:ascii="Arial" w:hAnsi="Arial" w:cs="Arial"/>
          <w:i/>
          <w:sz w:val="20"/>
        </w:rPr>
        <w:t>ng Bộ</w:t>
      </w:r>
      <w:r w:rsidR="00B65C3E" w:rsidRPr="00E47FE5">
        <w:rPr>
          <w:rFonts w:ascii="Arial" w:hAnsi="Arial" w:cs="Arial"/>
          <w:i/>
          <w:sz w:val="20"/>
        </w:rPr>
        <w:t xml:space="preserve"> Y t</w:t>
      </w:r>
      <w:r w:rsidR="00B65C3E" w:rsidRPr="00E47FE5">
        <w:rPr>
          <w:rFonts w:ascii="Arial" w:hAnsi="Arial" w:cs="Arial"/>
          <w:i/>
          <w:sz w:val="20"/>
          <w:lang w:val="en-US"/>
        </w:rPr>
        <w:t>ế</w:t>
      </w:r>
      <w:r w:rsidR="006A06B6" w:rsidRPr="00E47FE5">
        <w:rPr>
          <w:rFonts w:ascii="Arial" w:hAnsi="Arial" w:cs="Arial"/>
          <w:i/>
          <w:sz w:val="20"/>
        </w:rPr>
        <w:t>)</w:t>
      </w:r>
    </w:p>
    <w:p w:rsidR="006A06B6" w:rsidRPr="00E47FE5" w:rsidRDefault="00F242CB"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Bệnh điếc nghề nghiệ</w:t>
      </w:r>
      <w:r w:rsidR="00F242CB" w:rsidRPr="00E47FE5">
        <w:rPr>
          <w:rFonts w:ascii="Arial" w:hAnsi="Arial" w:cs="Arial"/>
          <w:sz w:val="20"/>
        </w:rPr>
        <w:t>p do ti</w:t>
      </w:r>
      <w:r w:rsidR="00F242CB" w:rsidRPr="00E47FE5">
        <w:rPr>
          <w:rFonts w:ascii="Arial" w:hAnsi="Arial" w:cs="Arial"/>
          <w:sz w:val="20"/>
          <w:lang w:val="en-US"/>
        </w:rPr>
        <w:t>ế</w:t>
      </w:r>
      <w:r w:rsidRPr="00E47FE5">
        <w:rPr>
          <w:rFonts w:ascii="Arial" w:hAnsi="Arial" w:cs="Arial"/>
          <w:sz w:val="20"/>
        </w:rPr>
        <w:t xml:space="preserve">ng </w:t>
      </w:r>
      <w:r w:rsidR="00F242CB" w:rsidRPr="00E47FE5">
        <w:rPr>
          <w:rFonts w:ascii="Arial" w:hAnsi="Arial" w:cs="Arial"/>
          <w:sz w:val="20"/>
          <w:lang w:val="en-US"/>
        </w:rPr>
        <w:t>ồ</w:t>
      </w:r>
      <w:r w:rsidRPr="00E47FE5">
        <w:rPr>
          <w:rFonts w:ascii="Arial" w:hAnsi="Arial" w:cs="Arial"/>
          <w:sz w:val="20"/>
        </w:rPr>
        <w:t>n là bệnh nghe kém không h</w:t>
      </w:r>
      <w:r w:rsidR="00F242CB" w:rsidRPr="00E47FE5">
        <w:rPr>
          <w:rFonts w:ascii="Arial" w:hAnsi="Arial" w:cs="Arial"/>
          <w:sz w:val="20"/>
          <w:lang w:val="en-US"/>
        </w:rPr>
        <w:t>ồ</w:t>
      </w:r>
      <w:r w:rsidRPr="00E47FE5">
        <w:rPr>
          <w:rFonts w:ascii="Arial" w:hAnsi="Arial" w:cs="Arial"/>
          <w:sz w:val="20"/>
        </w:rPr>
        <w:t>i phục do tiếp xúc với tiếng ồn có cường độ cao trong quá trình lao động.</w:t>
      </w:r>
    </w:p>
    <w:p w:rsidR="006A06B6" w:rsidRPr="00E47FE5" w:rsidRDefault="00F242CB"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Tiếng ồn trong môi trường lao động.</w:t>
      </w:r>
    </w:p>
    <w:p w:rsidR="006A06B6" w:rsidRPr="00E47FE5" w:rsidRDefault="00F242CB"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Làm việc tại sân ba</w:t>
      </w:r>
      <w:r w:rsidRPr="00E47FE5">
        <w:rPr>
          <w:rFonts w:ascii="Arial" w:hAnsi="Arial" w:cs="Arial"/>
          <w:sz w:val="20"/>
          <w:lang w:val="en-US"/>
        </w:rPr>
        <w:t>y</w:t>
      </w:r>
      <w:r w:rsidR="006A06B6" w:rsidRPr="00E47FE5">
        <w:rPr>
          <w:rFonts w:ascii="Arial" w:hAnsi="Arial" w:cs="Arial"/>
          <w:sz w:val="20"/>
        </w:rPr>
        <w:t>;</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Luyện, cán thép;</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Khai k</w:t>
      </w:r>
      <w:r w:rsidR="00555C6D" w:rsidRPr="00E47FE5">
        <w:rPr>
          <w:rFonts w:ascii="Arial" w:hAnsi="Arial" w:cs="Arial"/>
          <w:sz w:val="20"/>
        </w:rPr>
        <w:t>hoán</w:t>
      </w:r>
      <w:r w:rsidR="006A06B6" w:rsidRPr="00E47FE5">
        <w:rPr>
          <w:rFonts w:ascii="Arial" w:hAnsi="Arial" w:cs="Arial"/>
          <w:sz w:val="20"/>
        </w:rPr>
        <w:t>g, mỏ;</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Dệt;</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Xây dựng;</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Cơ khí;</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Huấn luyện bắn súng;</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Bộ đội tăng, thiết giáp, pháo binh;</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có tiếp xúc với tiếng ồn.</w:t>
      </w:r>
    </w:p>
    <w:p w:rsidR="006A06B6" w:rsidRPr="00E47FE5" w:rsidRDefault="002E545F"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2E545F"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Cấp tính</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các tiêu chí sau:</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Cường độ tiếng ồn lớn hơn 140 dB;</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Biên bản xác nhận tiếp xúc với yếu tố có hại gây bệnh nghề nghiệp cấp tính theo quy định hiện hành.</w:t>
      </w:r>
    </w:p>
    <w:p w:rsidR="006A06B6" w:rsidRPr="00E47FE5" w:rsidRDefault="002E545F"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M</w:t>
      </w:r>
      <w:r w:rsidRPr="00E47FE5">
        <w:rPr>
          <w:rFonts w:ascii="Arial" w:hAnsi="Arial" w:cs="Arial"/>
          <w:b/>
          <w:sz w:val="20"/>
          <w:lang w:val="en-US"/>
        </w:rPr>
        <w:t>ạ</w:t>
      </w:r>
      <w:r w:rsidR="006A06B6" w:rsidRPr="00E47FE5">
        <w:rPr>
          <w:rFonts w:ascii="Arial" w:hAnsi="Arial" w:cs="Arial"/>
          <w:b/>
          <w:sz w:val="20"/>
        </w:rPr>
        <w:t>n tính</w:t>
      </w:r>
    </w:p>
    <w:p w:rsidR="006A06B6" w:rsidRPr="00E47FE5" w:rsidRDefault="006A06B6" w:rsidP="00511D56">
      <w:pPr>
        <w:spacing w:before="120"/>
        <w:rPr>
          <w:rFonts w:ascii="Arial" w:hAnsi="Arial" w:cs="Arial"/>
          <w:sz w:val="20"/>
        </w:rPr>
      </w:pPr>
      <w:r w:rsidRPr="00E47FE5">
        <w:rPr>
          <w:rFonts w:ascii="Arial" w:hAnsi="Arial" w:cs="Arial"/>
          <w:sz w:val="20"/>
        </w:rPr>
        <w:t xml:space="preserve">Tiếng ồn vượt quá giới hạn tiếp xúc cho phép theo quy </w:t>
      </w:r>
      <w:r w:rsidR="00555C6D" w:rsidRPr="00E47FE5">
        <w:rPr>
          <w:rFonts w:ascii="Arial" w:hAnsi="Arial" w:cs="Arial"/>
          <w:sz w:val="20"/>
        </w:rPr>
        <w:t>chuẩn</w:t>
      </w:r>
      <w:r w:rsidRPr="00E47FE5">
        <w:rPr>
          <w:rFonts w:ascii="Arial" w:hAnsi="Arial" w:cs="Arial"/>
          <w:sz w:val="20"/>
        </w:rPr>
        <w:t>, tiêu chu</w:t>
      </w:r>
      <w:r w:rsidR="002E545F" w:rsidRPr="00E47FE5">
        <w:rPr>
          <w:rFonts w:ascii="Arial" w:hAnsi="Arial" w:cs="Arial"/>
          <w:sz w:val="20"/>
          <w:lang w:val="en-US"/>
        </w:rPr>
        <w:t>ẩ</w:t>
      </w:r>
      <w:r w:rsidRPr="00E47FE5">
        <w:rPr>
          <w:rFonts w:ascii="Arial" w:hAnsi="Arial" w:cs="Arial"/>
          <w:sz w:val="20"/>
        </w:rPr>
        <w:t>n hiện hành.</w:t>
      </w:r>
    </w:p>
    <w:p w:rsidR="006A06B6" w:rsidRPr="00E47FE5" w:rsidRDefault="002E545F"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Cấp tính: 1 lần.</w:t>
      </w:r>
    </w:p>
    <w:p w:rsidR="006A06B6" w:rsidRPr="00E47FE5" w:rsidRDefault="002E545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Mạn tính: 4 năm tiếp xúc liên tục với tiếng ồn trên 85dBA trung b</w:t>
      </w:r>
      <w:r w:rsidR="004C1753" w:rsidRPr="00E47FE5">
        <w:rPr>
          <w:rFonts w:ascii="Arial" w:hAnsi="Arial" w:cs="Arial"/>
          <w:sz w:val="20"/>
          <w:lang w:val="en-US"/>
        </w:rPr>
        <w:t>ì</w:t>
      </w:r>
      <w:r w:rsidR="006A06B6" w:rsidRPr="00E47FE5">
        <w:rPr>
          <w:rFonts w:ascii="Arial" w:hAnsi="Arial" w:cs="Arial"/>
          <w:sz w:val="20"/>
        </w:rPr>
        <w:t>nh 8 giờ làm việc/ngày. Cường độ tiếng ồn cứ tăng 3dBA thì thời gian tiếp xúc tố</w:t>
      </w:r>
      <w:r w:rsidR="008106BC" w:rsidRPr="00E47FE5">
        <w:rPr>
          <w:rFonts w:ascii="Arial" w:hAnsi="Arial" w:cs="Arial"/>
          <w:sz w:val="20"/>
        </w:rPr>
        <w:t>i thi</w:t>
      </w:r>
      <w:r w:rsidR="008106BC" w:rsidRPr="00E47FE5">
        <w:rPr>
          <w:rFonts w:ascii="Arial" w:hAnsi="Arial" w:cs="Arial"/>
          <w:sz w:val="20"/>
          <w:lang w:val="en-US"/>
        </w:rPr>
        <w:t>ể</w:t>
      </w:r>
      <w:r w:rsidR="006A06B6" w:rsidRPr="00E47FE5">
        <w:rPr>
          <w:rFonts w:ascii="Arial" w:hAnsi="Arial" w:cs="Arial"/>
          <w:sz w:val="20"/>
        </w:rPr>
        <w:t>u giảm một nửa.</w:t>
      </w:r>
    </w:p>
    <w:p w:rsidR="006A06B6" w:rsidRPr="00E47FE5" w:rsidRDefault="008106BC"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Điếc nghề nghiệp cấp tính: 2 ngày.</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Điếc nghề nghiệp mạn tính: không quy định.</w:t>
      </w:r>
    </w:p>
    <w:p w:rsidR="006A06B6" w:rsidRPr="00E47FE5" w:rsidRDefault="00DA47BA"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w:t>
      </w:r>
      <w:r w:rsidR="009D047D" w:rsidRPr="00E47FE5">
        <w:rPr>
          <w:rFonts w:ascii="Arial" w:hAnsi="Arial" w:cs="Arial"/>
          <w:b/>
          <w:sz w:val="20"/>
          <w:lang w:val="en-US"/>
        </w:rPr>
        <w:t>ẩ</w:t>
      </w:r>
      <w:r w:rsidR="006A06B6" w:rsidRPr="00E47FE5">
        <w:rPr>
          <w:rFonts w:ascii="Arial" w:hAnsi="Arial" w:cs="Arial"/>
          <w:b/>
          <w:sz w:val="20"/>
        </w:rPr>
        <w:t>n đoán</w:t>
      </w:r>
    </w:p>
    <w:p w:rsidR="006A06B6" w:rsidRPr="00E47FE5" w:rsidRDefault="00DA47BA"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Điếc nghề nghiệp cấp tính</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Đau, chảy máu tai;</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Chóng mặt, ù tai, nghe kém, điếc;</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Vị </w:t>
      </w:r>
      <w:r w:rsidR="000578ED" w:rsidRPr="00E47FE5">
        <w:rPr>
          <w:rFonts w:ascii="Arial" w:hAnsi="Arial" w:cs="Arial"/>
          <w:sz w:val="20"/>
          <w:lang w:val="en-US"/>
        </w:rPr>
        <w:t>t</w:t>
      </w:r>
      <w:r w:rsidR="006A06B6" w:rsidRPr="00E47FE5">
        <w:rPr>
          <w:rFonts w:ascii="Arial" w:hAnsi="Arial" w:cs="Arial"/>
          <w:sz w:val="20"/>
        </w:rPr>
        <w:t>rí tổn thương: màng nhĩ, tai giữ</w:t>
      </w:r>
      <w:r w:rsidRPr="00E47FE5">
        <w:rPr>
          <w:rFonts w:ascii="Arial" w:hAnsi="Arial" w:cs="Arial"/>
          <w:sz w:val="20"/>
        </w:rPr>
        <w:t xml:space="preserve">a, </w:t>
      </w:r>
      <w:r w:rsidRPr="00E47FE5">
        <w:rPr>
          <w:rFonts w:ascii="Arial" w:hAnsi="Arial" w:cs="Arial"/>
          <w:sz w:val="20"/>
          <w:lang w:val="en-US"/>
        </w:rPr>
        <w:t>ố</w:t>
      </w:r>
      <w:r w:rsidR="006A06B6" w:rsidRPr="00E47FE5">
        <w:rPr>
          <w:rFonts w:ascii="Arial" w:hAnsi="Arial" w:cs="Arial"/>
          <w:sz w:val="20"/>
        </w:rPr>
        <w:t>c tai;</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Tổn thương hai tai đồng đều hoặc không đồng đều: phụ thuộc hướng c</w:t>
      </w:r>
      <w:r w:rsidRPr="00E47FE5">
        <w:rPr>
          <w:rFonts w:ascii="Arial" w:hAnsi="Arial" w:cs="Arial"/>
          <w:sz w:val="20"/>
          <w:lang w:val="en-US"/>
        </w:rPr>
        <w:t>ủa</w:t>
      </w:r>
      <w:r w:rsidR="006A06B6" w:rsidRPr="00E47FE5">
        <w:rPr>
          <w:rFonts w:ascii="Arial" w:hAnsi="Arial" w:cs="Arial"/>
          <w:sz w:val="20"/>
        </w:rPr>
        <w:t xml:space="preserve"> nguồn ồn;</w:t>
      </w:r>
    </w:p>
    <w:p w:rsidR="006A06B6" w:rsidRPr="00E47FE5" w:rsidRDefault="00DA47B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Biểu </w:t>
      </w:r>
      <w:r w:rsidRPr="00E47FE5">
        <w:rPr>
          <w:rFonts w:ascii="Arial" w:hAnsi="Arial" w:cs="Arial"/>
          <w:sz w:val="20"/>
          <w:lang w:val="en-US"/>
        </w:rPr>
        <w:t>đồ</w:t>
      </w:r>
      <w:r w:rsidR="006A06B6" w:rsidRPr="00E47FE5">
        <w:rPr>
          <w:rFonts w:ascii="Arial" w:hAnsi="Arial" w:cs="Arial"/>
          <w:sz w:val="20"/>
        </w:rPr>
        <w:t xml:space="preserve"> sức </w:t>
      </w:r>
      <w:r w:rsidRPr="00E47FE5">
        <w:rPr>
          <w:rFonts w:ascii="Arial" w:hAnsi="Arial" w:cs="Arial"/>
          <w:sz w:val="20"/>
          <w:lang w:val="en-US"/>
        </w:rPr>
        <w:t>nghe</w:t>
      </w:r>
      <w:r w:rsidR="006A06B6" w:rsidRPr="00E47FE5">
        <w:rPr>
          <w:rFonts w:ascii="Arial" w:hAnsi="Arial" w:cs="Arial"/>
          <w:sz w:val="20"/>
        </w:rPr>
        <w:t>: điếc tiếp nhận hoặc h</w:t>
      </w:r>
      <w:r w:rsidRPr="00E47FE5">
        <w:rPr>
          <w:rFonts w:ascii="Arial" w:hAnsi="Arial" w:cs="Arial"/>
          <w:sz w:val="20"/>
          <w:lang w:val="en-US"/>
        </w:rPr>
        <w:t>ỗ</w:t>
      </w:r>
      <w:r w:rsidR="006A06B6" w:rsidRPr="00E47FE5">
        <w:rPr>
          <w:rFonts w:ascii="Arial" w:hAnsi="Arial" w:cs="Arial"/>
          <w:sz w:val="20"/>
        </w:rPr>
        <w:t>n h</w:t>
      </w:r>
      <w:r w:rsidRPr="00E47FE5">
        <w:rPr>
          <w:rFonts w:ascii="Arial" w:hAnsi="Arial" w:cs="Arial"/>
          <w:sz w:val="20"/>
          <w:lang w:val="en-US"/>
        </w:rPr>
        <w:t>ợ</w:t>
      </w:r>
      <w:r w:rsidR="006A06B6" w:rsidRPr="00E47FE5">
        <w:rPr>
          <w:rFonts w:ascii="Arial" w:hAnsi="Arial" w:cs="Arial"/>
          <w:sz w:val="20"/>
        </w:rPr>
        <w:t>p.</w:t>
      </w:r>
    </w:p>
    <w:p w:rsidR="006A06B6" w:rsidRPr="00E47FE5" w:rsidRDefault="00DA47BA"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Điếc nghề nghiệp mạn tính</w:t>
      </w:r>
    </w:p>
    <w:p w:rsidR="006A06B6" w:rsidRPr="00E47FE5" w:rsidRDefault="004417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Ù tai, nghe kém, khó khăn khi trao đổi công việ</w:t>
      </w:r>
      <w:r w:rsidRPr="00E47FE5">
        <w:rPr>
          <w:rFonts w:ascii="Arial" w:hAnsi="Arial" w:cs="Arial"/>
          <w:sz w:val="20"/>
        </w:rPr>
        <w:t>c. N</w:t>
      </w:r>
      <w:r w:rsidRPr="00E47FE5">
        <w:rPr>
          <w:rFonts w:ascii="Arial" w:hAnsi="Arial" w:cs="Arial"/>
          <w:sz w:val="20"/>
          <w:lang w:val="en-US"/>
        </w:rPr>
        <w:t>ế</w:t>
      </w:r>
      <w:r w:rsidR="006A06B6" w:rsidRPr="00E47FE5">
        <w:rPr>
          <w:rFonts w:ascii="Arial" w:hAnsi="Arial" w:cs="Arial"/>
          <w:sz w:val="20"/>
        </w:rPr>
        <w:t>u ngừng ti</w:t>
      </w:r>
      <w:r w:rsidRPr="00E47FE5">
        <w:rPr>
          <w:rFonts w:ascii="Arial" w:hAnsi="Arial" w:cs="Arial"/>
          <w:sz w:val="20"/>
          <w:lang w:val="en-US"/>
        </w:rPr>
        <w:t>ế</w:t>
      </w:r>
      <w:r w:rsidR="006A06B6" w:rsidRPr="00E47FE5">
        <w:rPr>
          <w:rFonts w:ascii="Arial" w:hAnsi="Arial" w:cs="Arial"/>
          <w:sz w:val="20"/>
        </w:rPr>
        <w:t>p xúc với tiếng ồn, sứ</w:t>
      </w:r>
      <w:r w:rsidRPr="00E47FE5">
        <w:rPr>
          <w:rFonts w:ascii="Arial" w:hAnsi="Arial" w:cs="Arial"/>
          <w:sz w:val="20"/>
        </w:rPr>
        <w:t>c nghe c</w:t>
      </w:r>
      <w:r w:rsidRPr="00E47FE5">
        <w:rPr>
          <w:rFonts w:ascii="Arial" w:hAnsi="Arial" w:cs="Arial"/>
          <w:sz w:val="20"/>
          <w:lang w:val="en-US"/>
        </w:rPr>
        <w:t>ũ</w:t>
      </w:r>
      <w:r w:rsidR="006A06B6" w:rsidRPr="00E47FE5">
        <w:rPr>
          <w:rFonts w:ascii="Arial" w:hAnsi="Arial" w:cs="Arial"/>
          <w:sz w:val="20"/>
        </w:rPr>
        <w:t>ng không hồi phục nhưng cũng không tiến triển xấu hơn.</w:t>
      </w:r>
    </w:p>
    <w:p w:rsidR="006A06B6" w:rsidRPr="00E47FE5" w:rsidRDefault="004417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Biểu đồ sức nghe: thể hiện một điếc tiếp âm, khuyết sức nghe ở</w:t>
      </w:r>
      <w:r w:rsidRPr="00E47FE5">
        <w:rPr>
          <w:rFonts w:ascii="Arial" w:hAnsi="Arial" w:cs="Arial"/>
          <w:sz w:val="20"/>
        </w:rPr>
        <w:t xml:space="preserve"> t</w:t>
      </w:r>
      <w:r w:rsidRPr="00E47FE5">
        <w:rPr>
          <w:rFonts w:ascii="Arial" w:hAnsi="Arial" w:cs="Arial"/>
          <w:sz w:val="20"/>
          <w:lang w:val="en-US"/>
        </w:rPr>
        <w:t>ầ</w:t>
      </w:r>
      <w:r w:rsidRPr="00E47FE5">
        <w:rPr>
          <w:rFonts w:ascii="Arial" w:hAnsi="Arial" w:cs="Arial"/>
          <w:sz w:val="20"/>
        </w:rPr>
        <w:t>n s</w:t>
      </w:r>
      <w:r w:rsidRPr="00E47FE5">
        <w:rPr>
          <w:rFonts w:ascii="Arial" w:hAnsi="Arial" w:cs="Arial"/>
          <w:sz w:val="20"/>
          <w:lang w:val="en-US"/>
        </w:rPr>
        <w:t>ố</w:t>
      </w:r>
      <w:r w:rsidR="006A06B6" w:rsidRPr="00E47FE5">
        <w:rPr>
          <w:rFonts w:ascii="Arial" w:hAnsi="Arial" w:cs="Arial"/>
          <w:sz w:val="20"/>
        </w:rPr>
        <w:t xml:space="preserve"> 3000Hz đến 6000Hz có đỉnh ở tần số 4000Hz, đối xứng 2 tai (đối xứng hoàn toàn hay không hoàn toàn), tùy theo mức độ bệnh mà có tổn thương th</w:t>
      </w:r>
      <w:r w:rsidR="00F229AE" w:rsidRPr="00E47FE5">
        <w:rPr>
          <w:rFonts w:ascii="Arial" w:hAnsi="Arial" w:cs="Arial"/>
          <w:sz w:val="20"/>
          <w:lang w:val="en-US"/>
        </w:rPr>
        <w:t>ể</w:t>
      </w:r>
      <w:r w:rsidR="006A06B6" w:rsidRPr="00E47FE5">
        <w:rPr>
          <w:rFonts w:ascii="Arial" w:hAnsi="Arial" w:cs="Arial"/>
          <w:sz w:val="20"/>
        </w:rPr>
        <w:t xml:space="preserve"> loa đạo đáy hay toàn loa đạo.</w:t>
      </w:r>
    </w:p>
    <w:p w:rsidR="006A06B6" w:rsidRPr="00E47FE5" w:rsidRDefault="008E1F2E"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Nghiệm pháp ch</w:t>
      </w:r>
      <w:r w:rsidRPr="00E47FE5">
        <w:rPr>
          <w:rFonts w:ascii="Arial" w:hAnsi="Arial" w:cs="Arial"/>
          <w:b/>
          <w:sz w:val="20"/>
          <w:lang w:val="en-US"/>
        </w:rPr>
        <w:t>ẩ</w:t>
      </w:r>
      <w:r w:rsidR="006A06B6" w:rsidRPr="00E47FE5">
        <w:rPr>
          <w:rFonts w:ascii="Arial" w:hAnsi="Arial" w:cs="Arial"/>
          <w:b/>
          <w:sz w:val="20"/>
        </w:rPr>
        <w:t>n đoán</w:t>
      </w:r>
    </w:p>
    <w:p w:rsidR="006A06B6" w:rsidRPr="00E47FE5" w:rsidRDefault="008E1F2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Đo sức nghe đơn âm hoàn chỉnh (Pure Tone Audiometry);</w:t>
      </w:r>
    </w:p>
    <w:p w:rsidR="006A06B6" w:rsidRPr="00E47FE5" w:rsidRDefault="008E1F2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nghiệm pháp khác (nếu có): Đo nhĩ lượng; đo phản xạ cơ bàn đạp; ghi đáp ứng thính giác thân não</w:t>
      </w:r>
      <w:r w:rsidR="00010EB1" w:rsidRPr="00E47FE5">
        <w:rPr>
          <w:rFonts w:ascii="Arial" w:hAnsi="Arial" w:cs="Arial"/>
          <w:sz w:val="20"/>
        </w:rPr>
        <w:t xml:space="preserve"> - </w:t>
      </w:r>
      <w:r w:rsidR="006A06B6" w:rsidRPr="00E47FE5">
        <w:rPr>
          <w:rFonts w:ascii="Arial" w:hAnsi="Arial" w:cs="Arial"/>
          <w:sz w:val="20"/>
        </w:rPr>
        <w:t>ABR (Auditory Brainstem Response); ghi đáp ứng thính giác thân não tự động</w:t>
      </w:r>
      <w:r w:rsidR="00010EB1" w:rsidRPr="00E47FE5">
        <w:rPr>
          <w:rFonts w:ascii="Arial" w:hAnsi="Arial" w:cs="Arial"/>
          <w:sz w:val="20"/>
        </w:rPr>
        <w:t xml:space="preserve"> - </w:t>
      </w:r>
      <w:r w:rsidR="006A06B6" w:rsidRPr="00E47FE5">
        <w:rPr>
          <w:rFonts w:ascii="Arial" w:hAnsi="Arial" w:cs="Arial"/>
          <w:sz w:val="20"/>
        </w:rPr>
        <w:t>AABR (Automated Auditory Brainstem Response).</w:t>
      </w:r>
    </w:p>
    <w:p w:rsidR="006A06B6" w:rsidRPr="00E47FE5" w:rsidRDefault="008E1F2E"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Tiến triển, biến chứng</w:t>
      </w:r>
    </w:p>
    <w:p w:rsidR="008E1F2E" w:rsidRPr="00E47FE5" w:rsidRDefault="008E1F2E" w:rsidP="00511D56">
      <w:pPr>
        <w:spacing w:before="120"/>
        <w:rPr>
          <w:rFonts w:ascii="Arial" w:hAnsi="Arial" w:cs="Arial"/>
          <w:b/>
          <w:sz w:val="20"/>
          <w:lang w:val="en-US"/>
        </w:rPr>
      </w:pPr>
      <w:r w:rsidRPr="00E47FE5">
        <w:rPr>
          <w:rFonts w:ascii="Arial" w:hAnsi="Arial" w:cs="Arial"/>
          <w:b/>
          <w:sz w:val="20"/>
          <w:lang w:val="en-US"/>
        </w:rPr>
        <w:t xml:space="preserve">9.1. </w:t>
      </w:r>
      <w:r w:rsidR="006A06B6" w:rsidRPr="00E47FE5">
        <w:rPr>
          <w:rFonts w:ascii="Arial" w:hAnsi="Arial" w:cs="Arial"/>
          <w:b/>
          <w:sz w:val="20"/>
        </w:rPr>
        <w:t>Điếc nghề nghiệp cấp tính</w:t>
      </w:r>
    </w:p>
    <w:p w:rsidR="006A06B6" w:rsidRPr="00E47FE5" w:rsidRDefault="006A06B6" w:rsidP="00511D56">
      <w:pPr>
        <w:spacing w:before="120"/>
        <w:rPr>
          <w:rFonts w:ascii="Arial" w:hAnsi="Arial" w:cs="Arial"/>
          <w:sz w:val="20"/>
        </w:rPr>
      </w:pPr>
      <w:r w:rsidRPr="00E47FE5">
        <w:rPr>
          <w:rFonts w:ascii="Arial" w:hAnsi="Arial" w:cs="Arial"/>
          <w:sz w:val="20"/>
        </w:rPr>
        <w:t>Có thể biến chứng:</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tai có cholesteatome;</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Tổn thương tiền đình (ù tai, chóng mặt);</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Liệt dây VII;</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Biến chứng nội sọ.</w:t>
      </w:r>
    </w:p>
    <w:p w:rsidR="006A06B6" w:rsidRPr="00E47FE5" w:rsidRDefault="00B21A90" w:rsidP="00511D56">
      <w:pPr>
        <w:spacing w:before="120"/>
        <w:rPr>
          <w:rFonts w:ascii="Arial" w:hAnsi="Arial" w:cs="Arial"/>
          <w:b/>
          <w:sz w:val="20"/>
        </w:rPr>
      </w:pPr>
      <w:r w:rsidRPr="00E47FE5">
        <w:rPr>
          <w:rFonts w:ascii="Arial" w:hAnsi="Arial" w:cs="Arial"/>
          <w:b/>
          <w:sz w:val="20"/>
          <w:lang w:val="en-US"/>
        </w:rPr>
        <w:t xml:space="preserve">9.2. </w:t>
      </w:r>
      <w:r w:rsidR="006A06B6" w:rsidRPr="00E47FE5">
        <w:rPr>
          <w:rFonts w:ascii="Arial" w:hAnsi="Arial" w:cs="Arial"/>
          <w:b/>
          <w:sz w:val="20"/>
        </w:rPr>
        <w:t>Điếc nghề nghiệp mạn tính</w:t>
      </w:r>
    </w:p>
    <w:p w:rsidR="006A06B6" w:rsidRPr="00E47FE5" w:rsidRDefault="006A06B6" w:rsidP="00511D56">
      <w:pPr>
        <w:spacing w:before="120"/>
        <w:rPr>
          <w:rFonts w:ascii="Arial" w:hAnsi="Arial" w:cs="Arial"/>
          <w:sz w:val="20"/>
        </w:rPr>
      </w:pPr>
      <w:r w:rsidRPr="00E47FE5">
        <w:rPr>
          <w:rFonts w:ascii="Arial" w:hAnsi="Arial" w:cs="Arial"/>
          <w:sz w:val="20"/>
        </w:rPr>
        <w:t>Ù tai, nghe kém thể toàn loa đạo, có thể tiến tri</w:t>
      </w:r>
      <w:r w:rsidR="00B21A90" w:rsidRPr="00E47FE5">
        <w:rPr>
          <w:rFonts w:ascii="Arial" w:hAnsi="Arial" w:cs="Arial"/>
          <w:sz w:val="20"/>
          <w:lang w:val="en-US"/>
        </w:rPr>
        <w:t>ể</w:t>
      </w:r>
      <w:r w:rsidRPr="00E47FE5">
        <w:rPr>
          <w:rFonts w:ascii="Arial" w:hAnsi="Arial" w:cs="Arial"/>
          <w:sz w:val="20"/>
        </w:rPr>
        <w:t>n thành điếc đặc hoàn toàn.</w:t>
      </w:r>
    </w:p>
    <w:p w:rsidR="006A06B6" w:rsidRPr="00E47FE5" w:rsidRDefault="00B21A90" w:rsidP="00511D56">
      <w:pPr>
        <w:spacing w:before="120"/>
        <w:rPr>
          <w:rFonts w:ascii="Arial" w:hAnsi="Arial" w:cs="Arial"/>
          <w:b/>
          <w:sz w:val="20"/>
        </w:rPr>
      </w:pPr>
      <w:r w:rsidRPr="00E47FE5">
        <w:rPr>
          <w:rFonts w:ascii="Arial" w:hAnsi="Arial" w:cs="Arial"/>
          <w:b/>
          <w:sz w:val="20"/>
          <w:lang w:val="en-US"/>
        </w:rPr>
        <w:t xml:space="preserve">10. </w:t>
      </w:r>
      <w:r w:rsidR="006A06B6" w:rsidRPr="00E47FE5">
        <w:rPr>
          <w:rFonts w:ascii="Arial" w:hAnsi="Arial" w:cs="Arial"/>
          <w:b/>
          <w:sz w:val="20"/>
        </w:rPr>
        <w:t>Chẩn đoán phân biệt</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Điếc tuổi già;</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Điếc do chấn thương sọ não;</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Điếc sau </w:t>
      </w:r>
      <w:r w:rsidR="00747D5C">
        <w:rPr>
          <w:rFonts w:ascii="Arial" w:hAnsi="Arial" w:cs="Arial"/>
          <w:sz w:val="20"/>
        </w:rPr>
        <w:t xml:space="preserve">điều trị bằng </w:t>
      </w:r>
      <w:r w:rsidR="006A06B6" w:rsidRPr="00E47FE5">
        <w:rPr>
          <w:rFonts w:ascii="Arial" w:hAnsi="Arial" w:cs="Arial"/>
          <w:sz w:val="20"/>
        </w:rPr>
        <w:t>tia X sâu vùng đầu c</w:t>
      </w:r>
      <w:r w:rsidRPr="00E47FE5">
        <w:rPr>
          <w:rFonts w:ascii="Arial" w:hAnsi="Arial" w:cs="Arial"/>
          <w:sz w:val="20"/>
          <w:lang w:val="en-US"/>
        </w:rPr>
        <w:t>ổ</w:t>
      </w:r>
      <w:r w:rsidR="006A06B6" w:rsidRPr="00E47FE5">
        <w:rPr>
          <w:rFonts w:ascii="Arial" w:hAnsi="Arial" w:cs="Arial"/>
          <w:sz w:val="20"/>
        </w:rPr>
        <w:t>;</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Điếc do nhiễm độc;</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Điếc do nhiễm trùng;</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tai gi</w:t>
      </w:r>
      <w:r w:rsidRPr="00E47FE5">
        <w:rPr>
          <w:rFonts w:ascii="Arial" w:hAnsi="Arial" w:cs="Arial"/>
          <w:sz w:val="20"/>
          <w:lang w:val="en-US"/>
        </w:rPr>
        <w:t>ữ</w:t>
      </w:r>
      <w:r w:rsidR="006A06B6" w:rsidRPr="00E47FE5">
        <w:rPr>
          <w:rFonts w:ascii="Arial" w:hAnsi="Arial" w:cs="Arial"/>
          <w:sz w:val="20"/>
        </w:rPr>
        <w:t>a;</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Xốp xơ tai;</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Hội chứng Menière;</w:t>
      </w:r>
    </w:p>
    <w:p w:rsidR="006A06B6" w:rsidRPr="00E47FE5" w:rsidRDefault="00B21A9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Nghe kém tiếp nhận do các nguyên nhân khác không </w:t>
      </w:r>
      <w:r w:rsidR="00555C6D" w:rsidRPr="00E47FE5">
        <w:rPr>
          <w:rFonts w:ascii="Arial" w:hAnsi="Arial" w:cs="Arial"/>
          <w:sz w:val="20"/>
        </w:rPr>
        <w:t>phải</w:t>
      </w:r>
      <w:r w:rsidR="006A06B6" w:rsidRPr="00E47FE5">
        <w:rPr>
          <w:rFonts w:ascii="Arial" w:hAnsi="Arial" w:cs="Arial"/>
          <w:sz w:val="20"/>
        </w:rPr>
        <w:t xml:space="preserve"> tiếp xúc nghề</w:t>
      </w:r>
      <w:r w:rsidRPr="00E47FE5">
        <w:rPr>
          <w:rFonts w:ascii="Arial" w:hAnsi="Arial" w:cs="Arial"/>
          <w:sz w:val="20"/>
          <w:lang w:val="en-US"/>
        </w:rPr>
        <w:t xml:space="preserve"> </w:t>
      </w:r>
      <w:r w:rsidR="006A06B6" w:rsidRPr="00E47FE5">
        <w:rPr>
          <w:rFonts w:ascii="Arial" w:hAnsi="Arial" w:cs="Arial"/>
          <w:sz w:val="20"/>
        </w:rPr>
        <w:t>nghiệp với tiếng ồn.</w:t>
      </w:r>
    </w:p>
    <w:p w:rsidR="006A06B6" w:rsidRPr="00E47FE5" w:rsidRDefault="006A06B6" w:rsidP="00511D56">
      <w:pPr>
        <w:spacing w:before="120"/>
        <w:rPr>
          <w:rFonts w:ascii="Arial" w:hAnsi="Arial" w:cs="Arial"/>
          <w:b/>
          <w:sz w:val="20"/>
        </w:rPr>
      </w:pPr>
      <w:r w:rsidRPr="00E47FE5">
        <w:rPr>
          <w:rFonts w:ascii="Arial" w:hAnsi="Arial" w:cs="Arial"/>
          <w:b/>
          <w:sz w:val="20"/>
        </w:rPr>
        <w:t>11.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3"/>
        <w:gridCol w:w="6822"/>
        <w:gridCol w:w="1222"/>
      </w:tblGrid>
      <w:tr w:rsidR="006A06B6" w:rsidRPr="00E47FE5">
        <w:tc>
          <w:tcPr>
            <w:tcW w:w="569"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58"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67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B96CCC"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58" w:type="pct"/>
            <w:shd w:val="clear" w:color="auto" w:fill="auto"/>
          </w:tcPr>
          <w:p w:rsidR="006A06B6" w:rsidRPr="00E47FE5" w:rsidRDefault="00B6399B" w:rsidP="00511D56">
            <w:pPr>
              <w:spacing w:before="120"/>
              <w:rPr>
                <w:rFonts w:ascii="Arial" w:hAnsi="Arial" w:cs="Arial"/>
                <w:sz w:val="20"/>
              </w:rPr>
            </w:pPr>
            <w:r w:rsidRPr="00E47FE5">
              <w:rPr>
                <w:rFonts w:ascii="Arial" w:hAnsi="Arial" w:cs="Arial"/>
                <w:sz w:val="20"/>
              </w:rPr>
              <w:t>Điếc</w:t>
            </w:r>
            <w:r w:rsidR="006A06B6" w:rsidRPr="00E47FE5">
              <w:rPr>
                <w:rFonts w:ascii="Arial" w:hAnsi="Arial" w:cs="Arial"/>
                <w:sz w:val="20"/>
              </w:rPr>
              <w:t xml:space="preserve"> </w:t>
            </w:r>
            <w:r w:rsidR="00E72327" w:rsidRPr="00E47FE5">
              <w:rPr>
                <w:rFonts w:ascii="Arial" w:hAnsi="Arial" w:cs="Arial"/>
                <w:sz w:val="20"/>
              </w:rPr>
              <w:t>nghề</w:t>
            </w:r>
            <w:r w:rsidR="006A06B6" w:rsidRPr="00E47FE5">
              <w:rPr>
                <w:rFonts w:ascii="Arial" w:hAnsi="Arial" w:cs="Arial"/>
                <w:sz w:val="20"/>
              </w:rPr>
              <w:t xml:space="preserve"> nghiệp </w:t>
            </w:r>
            <w:r w:rsidR="00555C6D" w:rsidRPr="00E47FE5">
              <w:rPr>
                <w:rFonts w:ascii="Arial" w:hAnsi="Arial" w:cs="Arial"/>
                <w:sz w:val="20"/>
              </w:rPr>
              <w:t>cấp</w:t>
            </w:r>
            <w:r w:rsidR="006A06B6" w:rsidRPr="00E47FE5">
              <w:rPr>
                <w:rFonts w:ascii="Arial" w:hAnsi="Arial" w:cs="Arial"/>
                <w:sz w:val="20"/>
              </w:rPr>
              <w:t xml:space="preserve"> tính (*)</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kém hai tai</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kém nhẹ hai tai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010EB1" w:rsidRPr="00E47FE5">
              <w:rPr>
                <w:rFonts w:ascii="Arial" w:hAnsi="Arial" w:cs="Arial"/>
                <w:sz w:val="20"/>
              </w:rPr>
              <w:t xml:space="preserve"> - </w:t>
            </w:r>
            <w:r w:rsidRPr="00E47FE5">
              <w:rPr>
                <w:rFonts w:ascii="Arial" w:hAnsi="Arial" w:cs="Arial"/>
                <w:sz w:val="20"/>
              </w:rPr>
              <w:t>10</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kém nhẹ một tai</w:t>
            </w:r>
            <w:r w:rsidR="00B6399B" w:rsidRPr="00E47FE5">
              <w:rPr>
                <w:rFonts w:ascii="Arial" w:hAnsi="Arial" w:cs="Arial"/>
                <w:sz w:val="20"/>
                <w:lang w:val="en-US"/>
              </w:rPr>
              <w:t>,</w:t>
            </w:r>
            <w:r w:rsidRPr="00E47FE5">
              <w:rPr>
                <w:rFonts w:ascii="Arial" w:hAnsi="Arial" w:cs="Arial"/>
                <w:sz w:val="20"/>
              </w:rPr>
              <w:t xml:space="preserve"> trung bình một tai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1.1.3.</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Nghe kém nhẹ </w:t>
            </w:r>
            <w:r w:rsidR="00B6399B" w:rsidRPr="00E47FE5">
              <w:rPr>
                <w:rFonts w:ascii="Arial" w:hAnsi="Arial" w:cs="Arial"/>
                <w:sz w:val="20"/>
                <w:lang w:val="en-US"/>
              </w:rPr>
              <w:t>một</w:t>
            </w:r>
            <w:r w:rsidRPr="00E47FE5">
              <w:rPr>
                <w:rFonts w:ascii="Arial" w:hAnsi="Arial" w:cs="Arial"/>
                <w:sz w:val="20"/>
              </w:rPr>
              <w:t xml:space="preserve"> tai</w:t>
            </w:r>
            <w:r w:rsidR="00B6399B" w:rsidRPr="00E47FE5">
              <w:rPr>
                <w:rFonts w:ascii="Arial" w:hAnsi="Arial" w:cs="Arial"/>
                <w:sz w:val="20"/>
                <w:lang w:val="en-US"/>
              </w:rPr>
              <w:t>,</w:t>
            </w:r>
            <w:r w:rsidRPr="00E47FE5">
              <w:rPr>
                <w:rFonts w:ascii="Arial" w:hAnsi="Arial" w:cs="Arial"/>
                <w:sz w:val="20"/>
              </w:rPr>
              <w:t xml:space="preserve"> nặng một tai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1.1.4.</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kém nhẹ một tai, quá nặng một tai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1.1.5.</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w:t>
            </w:r>
            <w:r w:rsidR="00B6399B" w:rsidRPr="00E47FE5">
              <w:rPr>
                <w:rFonts w:ascii="Arial" w:hAnsi="Arial" w:cs="Arial"/>
                <w:sz w:val="20"/>
              </w:rPr>
              <w:t>m tr</w:t>
            </w:r>
            <w:r w:rsidR="00B6399B" w:rsidRPr="00E47FE5">
              <w:rPr>
                <w:rFonts w:ascii="Arial" w:hAnsi="Arial" w:cs="Arial"/>
                <w:sz w:val="20"/>
                <w:lang w:val="en-US"/>
              </w:rPr>
              <w:t>u</w:t>
            </w:r>
            <w:r w:rsidRPr="00E47FE5">
              <w:rPr>
                <w:rFonts w:ascii="Arial" w:hAnsi="Arial" w:cs="Arial"/>
                <w:sz w:val="20"/>
              </w:rPr>
              <w:t>ng bình hai tai</w:t>
            </w:r>
          </w:p>
        </w:tc>
        <w:tc>
          <w:tcPr>
            <w:tcW w:w="673"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1.1.5.1.</w:t>
            </w:r>
          </w:p>
        </w:tc>
        <w:tc>
          <w:tcPr>
            <w:tcW w:w="3758"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1.1.5.2.</w:t>
            </w:r>
          </w:p>
        </w:tc>
        <w:tc>
          <w:tcPr>
            <w:tcW w:w="3758"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II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1.1.6.</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kém trung bình một tai, nghe kém nặng một tai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A06B6" w:rsidRPr="00E47FE5">
        <w:tc>
          <w:tcPr>
            <w:tcW w:w="5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1.1.7.</w:t>
            </w:r>
          </w:p>
        </w:tc>
        <w:tc>
          <w:tcPr>
            <w:tcW w:w="375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Nghe kém trun</w:t>
            </w:r>
            <w:r w:rsidR="00B6399B" w:rsidRPr="00E47FE5">
              <w:rPr>
                <w:rFonts w:ascii="Arial" w:hAnsi="Arial" w:cs="Arial"/>
                <w:sz w:val="20"/>
                <w:lang w:val="en-US"/>
              </w:rPr>
              <w:t>g</w:t>
            </w:r>
            <w:r w:rsidRPr="00E47FE5">
              <w:rPr>
                <w:rFonts w:ascii="Arial" w:hAnsi="Arial" w:cs="Arial"/>
                <w:sz w:val="20"/>
              </w:rPr>
              <w:t xml:space="preserve"> bình một tai</w:t>
            </w:r>
            <w:r w:rsidR="00B6399B" w:rsidRPr="00E47FE5">
              <w:rPr>
                <w:rFonts w:ascii="Arial" w:hAnsi="Arial" w:cs="Arial"/>
                <w:sz w:val="20"/>
                <w:lang w:val="en-US"/>
              </w:rPr>
              <w:t>,</w:t>
            </w:r>
            <w:r w:rsidRPr="00E47FE5">
              <w:rPr>
                <w:rFonts w:ascii="Arial" w:hAnsi="Arial" w:cs="Arial"/>
                <w:sz w:val="20"/>
              </w:rPr>
              <w:t xml:space="preserve"> nghe kém </w:t>
            </w:r>
            <w:r w:rsidR="00AA60D5" w:rsidRPr="00E47FE5">
              <w:rPr>
                <w:rFonts w:ascii="Arial" w:hAnsi="Arial" w:cs="Arial"/>
                <w:sz w:val="20"/>
              </w:rPr>
              <w:t>rất</w:t>
            </w:r>
            <w:r w:rsidRPr="00E47FE5">
              <w:rPr>
                <w:rFonts w:ascii="Arial" w:hAnsi="Arial" w:cs="Arial"/>
                <w:sz w:val="20"/>
              </w:rPr>
              <w:t xml:space="preserve"> nặng 1 tai</w:t>
            </w:r>
          </w:p>
        </w:tc>
        <w:tc>
          <w:tcPr>
            <w:tcW w:w="67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36</w:t>
            </w:r>
            <w:r w:rsidR="00010EB1" w:rsidRPr="00E47FE5">
              <w:rPr>
                <w:rFonts w:ascii="Arial" w:hAnsi="Arial" w:cs="Arial"/>
                <w:sz w:val="20"/>
              </w:rPr>
              <w:t xml:space="preserve"> - </w:t>
            </w:r>
            <w:r w:rsidRPr="00E47FE5">
              <w:rPr>
                <w:rFonts w:ascii="Arial" w:hAnsi="Arial" w:cs="Arial"/>
                <w:sz w:val="20"/>
              </w:rPr>
              <w:t>40</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1.1.8.</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nặng hai tai</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1.1.8.1.</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Mức độ I</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41 - 45</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1.1.8.2.</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Mức độ II</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46 - 50</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1.1.9.</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nặng một tai, nghe quá nặng một tai</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51 - 55</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1.1.10.</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quá nặng hai tai</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1.1.10.1.</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Mức độ I</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61 - 65</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1.1.10.2</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Mức độ II</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71</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1.2.</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một tai</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1.2.1.</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nhẹ</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3</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1.2.2.</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trung bình</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9</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1.2.3.</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nặng</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11 - 15</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1.2.4.</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Nghe kém quá nặng</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16 - 20</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1.3.</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Bệnh tai giữa</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1.3.1.</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 xml:space="preserve">Viêm tai giữa mạn tính đã </w:t>
            </w:r>
            <w:r w:rsidR="00747D5C">
              <w:rPr>
                <w:rFonts w:ascii="Arial" w:hAnsi="Arial" w:cs="Arial"/>
                <w:sz w:val="20"/>
              </w:rPr>
              <w:t>điều</w:t>
            </w:r>
            <w:r w:rsidRPr="00E47FE5">
              <w:rPr>
                <w:rFonts w:ascii="Arial" w:hAnsi="Arial" w:cs="Arial"/>
                <w:sz w:val="20"/>
              </w:rPr>
              <w:t xml:space="preserve"> trị nội khoa ổn </w:t>
            </w:r>
            <w:r w:rsidR="00B6399B" w:rsidRPr="00E47FE5">
              <w:rPr>
                <w:rFonts w:ascii="Arial" w:hAnsi="Arial" w:cs="Arial"/>
                <w:sz w:val="20"/>
                <w:lang w:val="en-US"/>
              </w:rPr>
              <w:t>đ</w:t>
            </w:r>
            <w:r w:rsidRPr="00E47FE5">
              <w:rPr>
                <w:rFonts w:ascii="Arial" w:hAnsi="Arial" w:cs="Arial"/>
                <w:sz w:val="20"/>
              </w:rPr>
              <w:t>ịnh, chưa ảnh hưởng đến chức năng tai</w:t>
            </w:r>
          </w:p>
        </w:tc>
        <w:tc>
          <w:tcPr>
            <w:tcW w:w="673" w:type="pct"/>
            <w:shd w:val="clear" w:color="auto" w:fill="auto"/>
          </w:tcPr>
          <w:p w:rsidR="00A50D0A" w:rsidRPr="00E47FE5" w:rsidRDefault="00A50D0A" w:rsidP="00511D56">
            <w:pPr>
              <w:spacing w:before="120"/>
              <w:jc w:val="center"/>
              <w:rPr>
                <w:rFonts w:ascii="Arial" w:hAnsi="Arial" w:cs="Arial"/>
                <w:sz w:val="20"/>
              </w:rPr>
            </w:pPr>
            <w:r w:rsidRPr="00E47FE5">
              <w:rPr>
                <w:rFonts w:ascii="Arial" w:hAnsi="Arial" w:cs="Arial"/>
                <w:sz w:val="20"/>
              </w:rPr>
              <w:t>6 - 10</w:t>
            </w: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1.3.2.</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 xml:space="preserve">Viêm tai giữa mạn </w:t>
            </w:r>
            <w:r w:rsidR="00925579">
              <w:rPr>
                <w:rFonts w:ascii="Arial" w:hAnsi="Arial" w:cs="Arial"/>
                <w:sz w:val="20"/>
              </w:rPr>
              <w:t xml:space="preserve">tính đã điều </w:t>
            </w:r>
            <w:r w:rsidRPr="00E47FE5">
              <w:rPr>
                <w:rFonts w:ascii="Arial" w:hAnsi="Arial" w:cs="Arial"/>
                <w:sz w:val="20"/>
              </w:rPr>
              <w:t xml:space="preserve">trị nội khoa ổn định. </w:t>
            </w:r>
            <w:r w:rsidR="00B6399B" w:rsidRPr="00E47FE5">
              <w:rPr>
                <w:rFonts w:ascii="Arial" w:hAnsi="Arial" w:cs="Arial"/>
                <w:sz w:val="20"/>
                <w:lang w:val="en-US"/>
              </w:rPr>
              <w:t>Ả</w:t>
            </w:r>
            <w:r w:rsidRPr="00E47FE5">
              <w:rPr>
                <w:rFonts w:ascii="Arial" w:hAnsi="Arial" w:cs="Arial"/>
                <w:sz w:val="20"/>
              </w:rPr>
              <w:t xml:space="preserve">nh hưởng đến thính lực: Tính tổn thương cơ thể theo mức độ nghe kém quy định ở </w:t>
            </w:r>
            <w:r w:rsidR="00E47FE5" w:rsidRPr="00E47FE5">
              <w:rPr>
                <w:rFonts w:ascii="Arial" w:hAnsi="Arial" w:cs="Arial"/>
                <w:sz w:val="20"/>
              </w:rPr>
              <w:t>Mục</w:t>
            </w:r>
            <w:r w:rsidRPr="00E47FE5">
              <w:rPr>
                <w:rFonts w:ascii="Arial" w:hAnsi="Arial" w:cs="Arial"/>
                <w:sz w:val="20"/>
              </w:rPr>
              <w:t xml:space="preserve"> 2; </w:t>
            </w:r>
            <w:r w:rsidR="00E47FE5" w:rsidRPr="00E47FE5">
              <w:rPr>
                <w:rFonts w:ascii="Arial" w:hAnsi="Arial" w:cs="Arial"/>
                <w:sz w:val="20"/>
              </w:rPr>
              <w:t>Mục</w:t>
            </w:r>
            <w:r w:rsidRPr="00E47FE5">
              <w:rPr>
                <w:rFonts w:ascii="Arial" w:hAnsi="Arial" w:cs="Arial"/>
                <w:sz w:val="20"/>
              </w:rPr>
              <w:t xml:space="preserve"> 1.2.</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1.3.3.</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 xml:space="preserve">Di chứng viêm tai giữa như: túi co kéo, xẹp nhĩ, sẹo màng nhĩ: Tính tổn thương cơ thể theo mức độ nghe kém quy định tại </w:t>
            </w:r>
            <w:r w:rsidR="00E47FE5" w:rsidRPr="00E47FE5">
              <w:rPr>
                <w:rFonts w:ascii="Arial" w:hAnsi="Arial" w:cs="Arial"/>
                <w:sz w:val="20"/>
              </w:rPr>
              <w:t>Mục</w:t>
            </w:r>
            <w:r w:rsidRPr="00E47FE5">
              <w:rPr>
                <w:rFonts w:ascii="Arial" w:hAnsi="Arial" w:cs="Arial"/>
                <w:sz w:val="20"/>
              </w:rPr>
              <w:t xml:space="preserve"> 1.1; </w:t>
            </w:r>
            <w:r w:rsidR="00E47FE5" w:rsidRPr="00E47FE5">
              <w:rPr>
                <w:rFonts w:ascii="Arial" w:hAnsi="Arial" w:cs="Arial"/>
                <w:sz w:val="20"/>
              </w:rPr>
              <w:t>Mục</w:t>
            </w:r>
            <w:r w:rsidRPr="00E47FE5">
              <w:rPr>
                <w:rFonts w:ascii="Arial" w:hAnsi="Arial" w:cs="Arial"/>
                <w:sz w:val="20"/>
              </w:rPr>
              <w:t xml:space="preserve"> 1.2. Giai đoạn cuối của viêm tai xẹp và túi co kéo tính theo viêm tai cholesteatome</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1.3.3.</w:t>
            </w:r>
          </w:p>
        </w:tc>
        <w:tc>
          <w:tcPr>
            <w:tcW w:w="3758"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 xml:space="preserve">Viêm tai giữa mạn tính nguy hiểm có cholesteatome: Tính tổn thương cơ thể theo mức độ nghe kém quy định tại </w:t>
            </w:r>
            <w:r w:rsidR="00E47FE5" w:rsidRPr="00E47FE5">
              <w:rPr>
                <w:rFonts w:ascii="Arial" w:hAnsi="Arial" w:cs="Arial"/>
                <w:sz w:val="20"/>
              </w:rPr>
              <w:t>Mục</w:t>
            </w:r>
            <w:r w:rsidRPr="00E47FE5">
              <w:rPr>
                <w:rFonts w:ascii="Arial" w:hAnsi="Arial" w:cs="Arial"/>
                <w:sz w:val="20"/>
              </w:rPr>
              <w:t xml:space="preserve"> 1.1; </w:t>
            </w:r>
            <w:r w:rsidR="00E47FE5" w:rsidRPr="00E47FE5">
              <w:rPr>
                <w:rFonts w:ascii="Arial" w:hAnsi="Arial" w:cs="Arial"/>
                <w:sz w:val="20"/>
              </w:rPr>
              <w:t>Mục</w:t>
            </w:r>
            <w:r w:rsidRPr="00E47FE5">
              <w:rPr>
                <w:rFonts w:ascii="Arial" w:hAnsi="Arial" w:cs="Arial"/>
                <w:sz w:val="20"/>
              </w:rPr>
              <w:t xml:space="preserve"> 1.2 cộng lùi với 10% (một tai) hoặc 15% (hai tai).</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1.3.4.</w:t>
            </w:r>
          </w:p>
        </w:tc>
        <w:tc>
          <w:tcPr>
            <w:tcW w:w="3758" w:type="pct"/>
            <w:shd w:val="clear" w:color="auto" w:fill="auto"/>
          </w:tcPr>
          <w:p w:rsidR="00A50D0A" w:rsidRPr="00E47FE5" w:rsidRDefault="00B6399B" w:rsidP="00511D56">
            <w:pPr>
              <w:spacing w:before="120"/>
              <w:rPr>
                <w:rFonts w:ascii="Arial" w:hAnsi="Arial" w:cs="Arial"/>
                <w:sz w:val="20"/>
              </w:rPr>
            </w:pPr>
            <w:r w:rsidRPr="00E47FE5">
              <w:rPr>
                <w:rFonts w:ascii="Arial" w:hAnsi="Arial" w:cs="Arial"/>
                <w:sz w:val="20"/>
              </w:rPr>
              <w:t>N</w:t>
            </w:r>
            <w:r w:rsidRPr="00E47FE5">
              <w:rPr>
                <w:rFonts w:ascii="Arial" w:hAnsi="Arial" w:cs="Arial"/>
                <w:sz w:val="20"/>
                <w:lang w:val="en-US"/>
              </w:rPr>
              <w:t>ế</w:t>
            </w:r>
            <w:r w:rsidRPr="00E47FE5">
              <w:rPr>
                <w:rFonts w:ascii="Arial" w:hAnsi="Arial" w:cs="Arial"/>
                <w:sz w:val="20"/>
              </w:rPr>
              <w:t>u có bi</w:t>
            </w:r>
            <w:r w:rsidRPr="00E47FE5">
              <w:rPr>
                <w:rFonts w:ascii="Arial" w:hAnsi="Arial" w:cs="Arial"/>
                <w:sz w:val="20"/>
                <w:lang w:val="en-US"/>
              </w:rPr>
              <w:t>ế</w:t>
            </w:r>
            <w:r w:rsidR="00A50D0A" w:rsidRPr="00E47FE5">
              <w:rPr>
                <w:rFonts w:ascii="Arial" w:hAnsi="Arial" w:cs="Arial"/>
                <w:sz w:val="20"/>
              </w:rPr>
              <w:t>n chứng do viêm tai giữa sang các cơ quan khác tương tự như viêm t</w:t>
            </w:r>
            <w:r w:rsidRPr="00E47FE5">
              <w:rPr>
                <w:rFonts w:ascii="Arial" w:hAnsi="Arial" w:cs="Arial"/>
                <w:sz w:val="20"/>
                <w:lang w:val="en-US"/>
              </w:rPr>
              <w:t>ắ</w:t>
            </w:r>
            <w:r w:rsidR="00A50D0A" w:rsidRPr="00E47FE5">
              <w:rPr>
                <w:rFonts w:ascii="Arial" w:hAnsi="Arial" w:cs="Arial"/>
                <w:sz w:val="20"/>
              </w:rPr>
              <w:t xml:space="preserve">c tĩnh mạch bên, áp xe não, liệt dây thần kinh VII: </w:t>
            </w:r>
            <w:r w:rsidRPr="00E47FE5">
              <w:rPr>
                <w:rFonts w:ascii="Arial" w:hAnsi="Arial" w:cs="Arial"/>
                <w:sz w:val="20"/>
                <w:lang w:val="en-US"/>
              </w:rPr>
              <w:t>Á</w:t>
            </w:r>
            <w:r w:rsidR="00A50D0A" w:rsidRPr="00E47FE5">
              <w:rPr>
                <w:rFonts w:ascii="Arial" w:hAnsi="Arial" w:cs="Arial"/>
                <w:sz w:val="20"/>
              </w:rPr>
              <w:t>p dụng tỷ l</w:t>
            </w:r>
            <w:r w:rsidRPr="00E47FE5">
              <w:rPr>
                <w:rFonts w:ascii="Arial" w:hAnsi="Arial" w:cs="Arial"/>
                <w:sz w:val="20"/>
                <w:lang w:val="en-US"/>
              </w:rPr>
              <w:t>ệ</w:t>
            </w:r>
            <w:r w:rsidR="00A50D0A" w:rsidRPr="00E47FE5">
              <w:rPr>
                <w:rFonts w:ascii="Arial" w:hAnsi="Arial" w:cs="Arial"/>
                <w:sz w:val="20"/>
              </w:rPr>
              <w:t xml:space="preserve"> tổn thương cơ thể theo mức độ nghe kém quy định tại </w:t>
            </w:r>
            <w:r w:rsidR="00E47FE5" w:rsidRPr="00E47FE5">
              <w:rPr>
                <w:rFonts w:ascii="Arial" w:hAnsi="Arial" w:cs="Arial"/>
                <w:sz w:val="20"/>
              </w:rPr>
              <w:t>Mục</w:t>
            </w:r>
            <w:r w:rsidR="00A50D0A" w:rsidRPr="00E47FE5">
              <w:rPr>
                <w:rFonts w:ascii="Arial" w:hAnsi="Arial" w:cs="Arial"/>
                <w:sz w:val="20"/>
              </w:rPr>
              <w:t xml:space="preserve"> 1.1; </w:t>
            </w:r>
            <w:r w:rsidR="00E47FE5" w:rsidRPr="00E47FE5">
              <w:rPr>
                <w:rFonts w:ascii="Arial" w:hAnsi="Arial" w:cs="Arial"/>
                <w:sz w:val="20"/>
              </w:rPr>
              <w:t>Mục</w:t>
            </w:r>
            <w:r w:rsidR="00A50D0A" w:rsidRPr="00E47FE5">
              <w:rPr>
                <w:rFonts w:ascii="Arial" w:hAnsi="Arial" w:cs="Arial"/>
                <w:sz w:val="20"/>
              </w:rPr>
              <w:t xml:space="preserve"> 1.2 và cộng lùi với tỷ lệ biến chứng được quy định tại Bảng 2 của Thông tư 28/2013/TTLB-BYT-BLĐTBXH.</w:t>
            </w:r>
          </w:p>
        </w:tc>
        <w:tc>
          <w:tcPr>
            <w:tcW w:w="673" w:type="pct"/>
            <w:shd w:val="clear" w:color="auto" w:fill="auto"/>
          </w:tcPr>
          <w:p w:rsidR="00A50D0A" w:rsidRPr="00E47FE5" w:rsidRDefault="00A50D0A" w:rsidP="00511D56">
            <w:pPr>
              <w:spacing w:before="120"/>
              <w:jc w:val="center"/>
              <w:rPr>
                <w:rFonts w:ascii="Arial" w:hAnsi="Arial" w:cs="Arial"/>
                <w:sz w:val="20"/>
              </w:rPr>
            </w:pPr>
          </w:p>
        </w:tc>
      </w:tr>
      <w:tr w:rsidR="00A50D0A" w:rsidRPr="00E47FE5">
        <w:tc>
          <w:tcPr>
            <w:tcW w:w="569" w:type="pct"/>
            <w:shd w:val="clear" w:color="auto" w:fill="auto"/>
          </w:tcPr>
          <w:p w:rsidR="00A50D0A" w:rsidRPr="00E47FE5" w:rsidRDefault="00A50D0A" w:rsidP="00511D56">
            <w:pPr>
              <w:spacing w:before="120"/>
              <w:rPr>
                <w:rFonts w:ascii="Arial" w:hAnsi="Arial" w:cs="Arial"/>
                <w:sz w:val="20"/>
              </w:rPr>
            </w:pPr>
            <w:r w:rsidRPr="00E47FE5">
              <w:rPr>
                <w:rFonts w:ascii="Arial" w:hAnsi="Arial" w:cs="Arial"/>
                <w:sz w:val="20"/>
              </w:rPr>
              <w:t>2.</w:t>
            </w:r>
          </w:p>
        </w:tc>
        <w:tc>
          <w:tcPr>
            <w:tcW w:w="3758" w:type="pct"/>
            <w:shd w:val="clear" w:color="auto" w:fill="auto"/>
          </w:tcPr>
          <w:p w:rsidR="00A50D0A" w:rsidRPr="00E47FE5" w:rsidRDefault="00B6399B" w:rsidP="00511D56">
            <w:pPr>
              <w:spacing w:before="120"/>
              <w:rPr>
                <w:rFonts w:ascii="Arial" w:hAnsi="Arial" w:cs="Arial"/>
                <w:sz w:val="20"/>
              </w:rPr>
            </w:pPr>
            <w:r w:rsidRPr="00E47FE5">
              <w:rPr>
                <w:rFonts w:ascii="Arial" w:hAnsi="Arial" w:cs="Arial"/>
                <w:sz w:val="20"/>
              </w:rPr>
              <w:t>Điếc</w:t>
            </w:r>
            <w:r w:rsidR="00A50D0A" w:rsidRPr="00E47FE5">
              <w:rPr>
                <w:rFonts w:ascii="Arial" w:hAnsi="Arial" w:cs="Arial"/>
                <w:sz w:val="20"/>
              </w:rPr>
              <w:t xml:space="preserve"> nghề nghiệp mạn tính</w:t>
            </w:r>
          </w:p>
          <w:p w:rsidR="00A50D0A" w:rsidRPr="00E47FE5" w:rsidRDefault="00B6399B" w:rsidP="00511D56">
            <w:pPr>
              <w:spacing w:before="120"/>
              <w:rPr>
                <w:rFonts w:ascii="Arial" w:hAnsi="Arial" w:cs="Arial"/>
                <w:sz w:val="20"/>
              </w:rPr>
            </w:pPr>
            <w:r w:rsidRPr="00E47FE5">
              <w:rPr>
                <w:rFonts w:ascii="Arial" w:hAnsi="Arial" w:cs="Arial"/>
                <w:sz w:val="20"/>
                <w:lang w:val="en-US"/>
              </w:rPr>
              <w:t xml:space="preserve">- </w:t>
            </w:r>
            <w:r w:rsidR="00A50D0A" w:rsidRPr="00E47FE5">
              <w:rPr>
                <w:rFonts w:ascii="Arial" w:hAnsi="Arial" w:cs="Arial"/>
                <w:sz w:val="20"/>
              </w:rPr>
              <w:t>Căn cứ vào biểu đồ thính lực âm có biểu hiện thiếu hụt thính lực đặc hiệu của nghe kém do tiếng ồn;</w:t>
            </w:r>
          </w:p>
          <w:p w:rsidR="00A50D0A" w:rsidRPr="00E47FE5" w:rsidRDefault="00925579" w:rsidP="00511D56">
            <w:pPr>
              <w:spacing w:before="120"/>
              <w:rPr>
                <w:rFonts w:ascii="Arial" w:hAnsi="Arial" w:cs="Arial"/>
                <w:sz w:val="20"/>
              </w:rPr>
            </w:pPr>
            <w:r>
              <w:rPr>
                <w:rFonts w:ascii="Arial" w:hAnsi="Arial" w:cs="Arial"/>
                <w:sz w:val="20"/>
                <w:lang w:val="en-US"/>
              </w:rPr>
              <w:t xml:space="preserve">- </w:t>
            </w:r>
            <w:r w:rsidR="00A50D0A" w:rsidRPr="00E47FE5">
              <w:rPr>
                <w:rFonts w:ascii="Arial" w:hAnsi="Arial" w:cs="Arial"/>
                <w:sz w:val="20"/>
              </w:rPr>
              <w:t>Mức độ thi</w:t>
            </w:r>
            <w:r w:rsidR="004C1753" w:rsidRPr="00E47FE5">
              <w:rPr>
                <w:rFonts w:ascii="Arial" w:hAnsi="Arial" w:cs="Arial"/>
                <w:sz w:val="20"/>
                <w:lang w:val="en-US"/>
              </w:rPr>
              <w:t>ế</w:t>
            </w:r>
            <w:r w:rsidR="00A50D0A" w:rsidRPr="00E47FE5">
              <w:rPr>
                <w:rFonts w:ascii="Arial" w:hAnsi="Arial" w:cs="Arial"/>
                <w:sz w:val="20"/>
              </w:rPr>
              <w:t>u hụt thính lực (*): được tính theo bảng Fowler Sabine;</w:t>
            </w:r>
          </w:p>
          <w:p w:rsidR="00A50D0A" w:rsidRPr="00E47FE5" w:rsidRDefault="00B6399B" w:rsidP="00511D56">
            <w:pPr>
              <w:spacing w:before="120"/>
              <w:rPr>
                <w:rFonts w:ascii="Arial" w:hAnsi="Arial" w:cs="Arial"/>
                <w:sz w:val="20"/>
              </w:rPr>
            </w:pPr>
            <w:r w:rsidRPr="00E47FE5">
              <w:rPr>
                <w:rFonts w:ascii="Arial" w:hAnsi="Arial" w:cs="Arial"/>
                <w:sz w:val="20"/>
                <w:lang w:val="en-US"/>
              </w:rPr>
              <w:t xml:space="preserve">- </w:t>
            </w:r>
            <w:r w:rsidR="00A50D0A" w:rsidRPr="00E47FE5">
              <w:rPr>
                <w:rFonts w:ascii="Arial" w:hAnsi="Arial" w:cs="Arial"/>
                <w:sz w:val="20"/>
              </w:rPr>
              <w:t>Tỷ lệ tổn thương cơ thể (suy giả</w:t>
            </w:r>
            <w:r w:rsidR="004C1753" w:rsidRPr="00E47FE5">
              <w:rPr>
                <w:rFonts w:ascii="Arial" w:hAnsi="Arial" w:cs="Arial"/>
                <w:sz w:val="20"/>
              </w:rPr>
              <w:t>m kh</w:t>
            </w:r>
            <w:r w:rsidR="004C1753" w:rsidRPr="00E47FE5">
              <w:rPr>
                <w:rFonts w:ascii="Arial" w:hAnsi="Arial" w:cs="Arial"/>
                <w:sz w:val="20"/>
                <w:lang w:val="en-US"/>
              </w:rPr>
              <w:t>ả</w:t>
            </w:r>
            <w:r w:rsidR="00A50D0A" w:rsidRPr="00E47FE5">
              <w:rPr>
                <w:rFonts w:ascii="Arial" w:hAnsi="Arial" w:cs="Arial"/>
                <w:sz w:val="20"/>
              </w:rPr>
              <w:t xml:space="preserve"> năng lao động) tính theo bảng Felmann Lessing cải tiến theo quy định hiện hành.</w:t>
            </w:r>
          </w:p>
        </w:tc>
        <w:tc>
          <w:tcPr>
            <w:tcW w:w="673" w:type="pct"/>
            <w:shd w:val="clear" w:color="auto" w:fill="auto"/>
          </w:tcPr>
          <w:p w:rsidR="00A50D0A" w:rsidRPr="00E47FE5" w:rsidRDefault="00A50D0A" w:rsidP="00511D56">
            <w:pPr>
              <w:spacing w:before="120"/>
              <w:jc w:val="center"/>
              <w:rPr>
                <w:rFonts w:ascii="Arial" w:hAnsi="Arial" w:cs="Arial"/>
                <w:sz w:val="20"/>
              </w:rPr>
            </w:pPr>
          </w:p>
        </w:tc>
      </w:tr>
    </w:tbl>
    <w:p w:rsidR="006A06B6" w:rsidRPr="00E47FE5" w:rsidRDefault="00B6399B" w:rsidP="00511D56">
      <w:pPr>
        <w:spacing w:before="120"/>
        <w:rPr>
          <w:rFonts w:ascii="Arial" w:hAnsi="Arial" w:cs="Arial"/>
          <w:sz w:val="20"/>
          <w:lang w:val="en-US"/>
        </w:rPr>
      </w:pPr>
      <w:r w:rsidRPr="00E47FE5">
        <w:rPr>
          <w:rFonts w:ascii="Arial" w:hAnsi="Arial" w:cs="Arial"/>
          <w:sz w:val="20"/>
          <w:lang w:val="en-US"/>
        </w:rPr>
        <w:t>(*) Mức độ nghe kém hoặc thiếu hụt thính lực được tính căn cứ theo mất sức nghe ở đường khí trên biểu đồ thính lực đơn âm.</w:t>
      </w:r>
    </w:p>
    <w:p w:rsidR="00077D98" w:rsidRPr="00E47FE5" w:rsidRDefault="00077D98" w:rsidP="00511D56">
      <w:pPr>
        <w:spacing w:before="120"/>
        <w:rPr>
          <w:rFonts w:ascii="Arial" w:hAnsi="Arial" w:cs="Arial"/>
          <w:sz w:val="20"/>
          <w:lang w:val="en-US"/>
        </w:rPr>
      </w:pPr>
    </w:p>
    <w:p w:rsidR="006A06B6" w:rsidRPr="00E47FE5" w:rsidRDefault="00AE30FE" w:rsidP="00511D56">
      <w:pPr>
        <w:spacing w:before="120"/>
        <w:jc w:val="center"/>
        <w:rPr>
          <w:rFonts w:ascii="Arial" w:hAnsi="Arial" w:cs="Arial"/>
          <w:b/>
        </w:rPr>
      </w:pPr>
      <w:bookmarkStart w:id="47" w:name="chuong_pl_19"/>
      <w:r w:rsidRPr="00E47FE5">
        <w:rPr>
          <w:rFonts w:ascii="Arial" w:hAnsi="Arial" w:cs="Arial"/>
          <w:b/>
        </w:rPr>
        <w:t>PHỤ LỤC 19</w:t>
      </w:r>
      <w:bookmarkEnd w:id="47"/>
    </w:p>
    <w:p w:rsidR="00AE30FE" w:rsidRPr="00E47FE5" w:rsidRDefault="00D133E6" w:rsidP="00511D56">
      <w:pPr>
        <w:spacing w:before="120"/>
        <w:jc w:val="center"/>
        <w:rPr>
          <w:rFonts w:ascii="Arial" w:hAnsi="Arial" w:cs="Arial"/>
          <w:sz w:val="20"/>
        </w:rPr>
      </w:pPr>
      <w:bookmarkStart w:id="48" w:name="chuong_pl_19_name"/>
      <w:r w:rsidRPr="00E47FE5">
        <w:rPr>
          <w:rFonts w:ascii="Arial" w:hAnsi="Arial" w:cs="Arial"/>
          <w:sz w:val="20"/>
        </w:rPr>
        <w:t>HƯỚNG DẪN CHẨN ĐOÁN, GIÁM ĐỊNH SUY GIẢM KHẢ NĂNG LAO ĐỘNG DO BỆNH GIẢM ÁP NGHỀ NGHIỆP</w:t>
      </w:r>
      <w:bookmarkEnd w:id="48"/>
      <w:r w:rsidR="00AE30FE" w:rsidRPr="00E47FE5">
        <w:rPr>
          <w:rFonts w:ascii="Arial" w:hAnsi="Arial" w:cs="Arial"/>
          <w:sz w:val="20"/>
          <w:lang w:val="en-US"/>
        </w:rPr>
        <w:br/>
      </w:r>
      <w:r w:rsidR="00AE30FE" w:rsidRPr="00E47FE5">
        <w:rPr>
          <w:rFonts w:ascii="Arial" w:hAnsi="Arial" w:cs="Arial"/>
          <w:i/>
          <w:sz w:val="20"/>
        </w:rPr>
        <w:t>(Ban hành kèm theo Thông tư s</w:t>
      </w:r>
      <w:r w:rsidR="00AE30FE" w:rsidRPr="00E47FE5">
        <w:rPr>
          <w:rFonts w:ascii="Arial" w:hAnsi="Arial" w:cs="Arial"/>
          <w:i/>
          <w:sz w:val="20"/>
          <w:lang w:val="en-US"/>
        </w:rPr>
        <w:t>ố 15</w:t>
      </w:r>
      <w:r w:rsidR="00AE30FE" w:rsidRPr="00E47FE5">
        <w:rPr>
          <w:rFonts w:ascii="Arial" w:hAnsi="Arial" w:cs="Arial"/>
          <w:i/>
          <w:sz w:val="20"/>
        </w:rPr>
        <w:t>/2016/TT-BYT ngày</w:t>
      </w:r>
      <w:r w:rsidR="00AE30FE" w:rsidRPr="00E47FE5">
        <w:rPr>
          <w:rFonts w:ascii="Arial" w:hAnsi="Arial" w:cs="Arial"/>
          <w:i/>
          <w:sz w:val="20"/>
          <w:lang w:val="en-US"/>
        </w:rPr>
        <w:t xml:space="preserve"> 15 t</w:t>
      </w:r>
      <w:r w:rsidR="00AE30FE" w:rsidRPr="00E47FE5">
        <w:rPr>
          <w:rFonts w:ascii="Arial" w:hAnsi="Arial" w:cs="Arial"/>
          <w:i/>
          <w:sz w:val="20"/>
        </w:rPr>
        <w:t>háng</w:t>
      </w:r>
      <w:r w:rsidR="00AE30FE" w:rsidRPr="00E47FE5">
        <w:rPr>
          <w:rFonts w:ascii="Arial" w:hAnsi="Arial" w:cs="Arial"/>
          <w:i/>
          <w:sz w:val="20"/>
          <w:lang w:val="en-US"/>
        </w:rPr>
        <w:t xml:space="preserve"> 5</w:t>
      </w:r>
      <w:r w:rsidR="00AE30FE" w:rsidRPr="00E47FE5">
        <w:rPr>
          <w:rFonts w:ascii="Arial" w:hAnsi="Arial" w:cs="Arial"/>
          <w:i/>
          <w:sz w:val="20"/>
        </w:rPr>
        <w:t xml:space="preserve"> năm 2016 của Bộ t</w:t>
      </w:r>
      <w:r w:rsidR="00AE30FE" w:rsidRPr="00E47FE5">
        <w:rPr>
          <w:rFonts w:ascii="Arial" w:hAnsi="Arial" w:cs="Arial"/>
          <w:i/>
          <w:sz w:val="20"/>
          <w:lang w:val="en-US"/>
        </w:rPr>
        <w:t>rưở</w:t>
      </w:r>
      <w:r w:rsidR="00AE30FE" w:rsidRPr="00E47FE5">
        <w:rPr>
          <w:rFonts w:ascii="Arial" w:hAnsi="Arial" w:cs="Arial"/>
          <w:i/>
          <w:sz w:val="20"/>
        </w:rPr>
        <w:t>ng Bộ Y t</w:t>
      </w:r>
      <w:r w:rsidR="00AE30FE" w:rsidRPr="00E47FE5">
        <w:rPr>
          <w:rFonts w:ascii="Arial" w:hAnsi="Arial" w:cs="Arial"/>
          <w:i/>
          <w:sz w:val="20"/>
          <w:lang w:val="en-US"/>
        </w:rPr>
        <w:t>ế</w:t>
      </w:r>
      <w:r w:rsidR="00AE30FE" w:rsidRPr="00E47FE5">
        <w:rPr>
          <w:rFonts w:ascii="Arial" w:hAnsi="Arial" w:cs="Arial"/>
          <w:i/>
          <w:sz w:val="20"/>
        </w:rPr>
        <w:t>)</w:t>
      </w:r>
    </w:p>
    <w:p w:rsidR="006A06B6" w:rsidRPr="00E47FE5" w:rsidRDefault="00AE30FE"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giảm áp </w:t>
      </w:r>
      <w:r w:rsidR="00E72327" w:rsidRPr="00E47FE5">
        <w:rPr>
          <w:rFonts w:ascii="Arial" w:hAnsi="Arial" w:cs="Arial"/>
          <w:sz w:val="20"/>
        </w:rPr>
        <w:t>nghề</w:t>
      </w:r>
      <w:r w:rsidRPr="00E47FE5">
        <w:rPr>
          <w:rFonts w:ascii="Arial" w:hAnsi="Arial" w:cs="Arial"/>
          <w:sz w:val="20"/>
        </w:rPr>
        <w:t xml:space="preserve"> nghiệp là bệnh xảy ra do </w:t>
      </w:r>
      <w:r w:rsidR="00DD7D54" w:rsidRPr="00E47FE5">
        <w:rPr>
          <w:rFonts w:ascii="Arial" w:hAnsi="Arial" w:cs="Arial"/>
          <w:sz w:val="20"/>
        </w:rPr>
        <w:t>thay đổi</w:t>
      </w:r>
      <w:r w:rsidRPr="00E47FE5">
        <w:rPr>
          <w:rFonts w:ascii="Arial" w:hAnsi="Arial" w:cs="Arial"/>
          <w:sz w:val="20"/>
        </w:rPr>
        <w:t xml:space="preserve"> áp su</w:t>
      </w:r>
      <w:r w:rsidR="00873CD0" w:rsidRPr="00E47FE5">
        <w:rPr>
          <w:rFonts w:ascii="Arial" w:hAnsi="Arial" w:cs="Arial"/>
          <w:sz w:val="20"/>
          <w:lang w:val="en-US"/>
        </w:rPr>
        <w:t>ấ</w:t>
      </w:r>
      <w:r w:rsidRPr="00E47FE5">
        <w:rPr>
          <w:rFonts w:ascii="Arial" w:hAnsi="Arial" w:cs="Arial"/>
          <w:sz w:val="20"/>
        </w:rPr>
        <w:t>t môi trường làm việc một cách đột ngột.</w:t>
      </w:r>
    </w:p>
    <w:p w:rsidR="006A06B6" w:rsidRPr="00E47FE5" w:rsidRDefault="002029FE"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 xml:space="preserve">Các bọt khí trong lòng mạch máu, trong mô được hình thành do </w:t>
      </w:r>
      <w:r w:rsidR="00DD7D54" w:rsidRPr="00E47FE5">
        <w:rPr>
          <w:rFonts w:ascii="Arial" w:hAnsi="Arial" w:cs="Arial"/>
          <w:sz w:val="20"/>
        </w:rPr>
        <w:t>thay đổi</w:t>
      </w:r>
      <w:r w:rsidRPr="00E47FE5">
        <w:rPr>
          <w:rFonts w:ascii="Arial" w:hAnsi="Arial" w:cs="Arial"/>
          <w:sz w:val="20"/>
        </w:rPr>
        <w:t xml:space="preserve"> đột ngột áp suất bên ngoài cơ thể trong quá trình lao động.</w:t>
      </w:r>
    </w:p>
    <w:p w:rsidR="006A06B6" w:rsidRPr="00E47FE5" w:rsidRDefault="00272BF9"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Lặn;</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Làm việc trong buồng cao áp, hòm chìm; trong hầm mỏ sâu; công trình ngầm;</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nghề, công việc khác trong quy trình làm việc có quá trình thay đ</w:t>
      </w:r>
      <w:r w:rsidRPr="00E47FE5">
        <w:rPr>
          <w:rFonts w:ascii="Arial" w:hAnsi="Arial" w:cs="Arial"/>
          <w:sz w:val="20"/>
          <w:lang w:val="en-US"/>
        </w:rPr>
        <w:t>ổ</w:t>
      </w:r>
      <w:r w:rsidR="006A06B6" w:rsidRPr="00E47FE5">
        <w:rPr>
          <w:rFonts w:ascii="Arial" w:hAnsi="Arial" w:cs="Arial"/>
          <w:sz w:val="20"/>
        </w:rPr>
        <w:t>i đột ngột áp suất bên ngoài cơ thể.</w:t>
      </w:r>
    </w:p>
    <w:p w:rsidR="006A06B6" w:rsidRPr="00E47FE5" w:rsidRDefault="00272BF9"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272BF9" w:rsidP="00511D56">
      <w:pPr>
        <w:spacing w:before="120"/>
        <w:rPr>
          <w:rFonts w:ascii="Arial" w:hAnsi="Arial" w:cs="Arial"/>
          <w:b/>
          <w:i/>
          <w:sz w:val="20"/>
        </w:rPr>
      </w:pPr>
      <w:r w:rsidRPr="00E47FE5">
        <w:rPr>
          <w:rFonts w:ascii="Arial" w:hAnsi="Arial" w:cs="Arial"/>
          <w:b/>
          <w:i/>
          <w:sz w:val="20"/>
          <w:lang w:val="en-US"/>
        </w:rPr>
        <w:t xml:space="preserve">4.1. </w:t>
      </w:r>
      <w:r w:rsidR="006A06B6" w:rsidRPr="00E47FE5">
        <w:rPr>
          <w:rFonts w:ascii="Arial" w:hAnsi="Arial" w:cs="Arial"/>
          <w:b/>
          <w:i/>
          <w:sz w:val="20"/>
        </w:rPr>
        <w:t>Bệnh giảm áp cấp t</w:t>
      </w:r>
      <w:r w:rsidRPr="00E47FE5">
        <w:rPr>
          <w:rFonts w:ascii="Arial" w:hAnsi="Arial" w:cs="Arial"/>
          <w:b/>
          <w:i/>
          <w:sz w:val="20"/>
          <w:lang w:val="en-US"/>
        </w:rPr>
        <w:t>í</w:t>
      </w:r>
      <w:r w:rsidR="006A06B6" w:rsidRPr="00E47FE5">
        <w:rPr>
          <w:rFonts w:ascii="Arial" w:hAnsi="Arial" w:cs="Arial"/>
          <w:b/>
          <w:i/>
          <w:sz w:val="20"/>
        </w:rPr>
        <w:t>nh</w:t>
      </w:r>
    </w:p>
    <w:p w:rsidR="006A06B6" w:rsidRPr="00E47FE5" w:rsidRDefault="006A06B6" w:rsidP="00511D56">
      <w:pPr>
        <w:spacing w:before="120"/>
        <w:rPr>
          <w:rFonts w:ascii="Arial" w:hAnsi="Arial" w:cs="Arial"/>
          <w:sz w:val="20"/>
        </w:rPr>
      </w:pPr>
      <w:r w:rsidRPr="00E47FE5">
        <w:rPr>
          <w:rFonts w:ascii="Arial" w:hAnsi="Arial" w:cs="Arial"/>
          <w:sz w:val="20"/>
        </w:rPr>
        <w:t>Được xác định b</w:t>
      </w:r>
      <w:r w:rsidR="00272BF9" w:rsidRPr="00E47FE5">
        <w:rPr>
          <w:rFonts w:ascii="Arial" w:hAnsi="Arial" w:cs="Arial"/>
          <w:sz w:val="20"/>
          <w:lang w:val="en-US"/>
        </w:rPr>
        <w:t>ằ</w:t>
      </w:r>
      <w:r w:rsidRPr="00E47FE5">
        <w:rPr>
          <w:rFonts w:ascii="Arial" w:hAnsi="Arial" w:cs="Arial"/>
          <w:sz w:val="20"/>
        </w:rPr>
        <w:t>ng Biên bản xác nhận tiếp xúc với y</w:t>
      </w:r>
      <w:r w:rsidR="00272BF9" w:rsidRPr="00E47FE5">
        <w:rPr>
          <w:rFonts w:ascii="Arial" w:hAnsi="Arial" w:cs="Arial"/>
          <w:sz w:val="20"/>
          <w:lang w:val="en-US"/>
        </w:rPr>
        <w:t>ế</w:t>
      </w:r>
      <w:r w:rsidRPr="00E47FE5">
        <w:rPr>
          <w:rFonts w:ascii="Arial" w:hAnsi="Arial" w:cs="Arial"/>
          <w:sz w:val="20"/>
        </w:rPr>
        <w:t>u tố có hại gây bệnh nghề nghiệp cấp tính theo quy định hiện hành.</w:t>
      </w:r>
    </w:p>
    <w:p w:rsidR="006A06B6" w:rsidRPr="00E47FE5" w:rsidRDefault="00272BF9" w:rsidP="00511D56">
      <w:pPr>
        <w:spacing w:before="120"/>
        <w:rPr>
          <w:rFonts w:ascii="Arial" w:hAnsi="Arial" w:cs="Arial"/>
          <w:b/>
          <w:i/>
          <w:sz w:val="20"/>
        </w:rPr>
      </w:pPr>
      <w:r w:rsidRPr="00E47FE5">
        <w:rPr>
          <w:rFonts w:ascii="Arial" w:hAnsi="Arial" w:cs="Arial"/>
          <w:b/>
          <w:i/>
          <w:sz w:val="20"/>
          <w:lang w:val="en-US"/>
        </w:rPr>
        <w:t xml:space="preserve">4.2. </w:t>
      </w:r>
      <w:r w:rsidR="00A452DB" w:rsidRPr="00E47FE5">
        <w:rPr>
          <w:rFonts w:ascii="Arial" w:hAnsi="Arial" w:cs="Arial"/>
          <w:b/>
          <w:i/>
          <w:sz w:val="20"/>
        </w:rPr>
        <w:t>Bệnh</w:t>
      </w:r>
      <w:r w:rsidR="006A06B6" w:rsidRPr="00E47FE5">
        <w:rPr>
          <w:rFonts w:ascii="Arial" w:hAnsi="Arial" w:cs="Arial"/>
          <w:b/>
          <w:i/>
          <w:sz w:val="20"/>
        </w:rPr>
        <w:t xml:space="preserve"> giảm áp mạn tính</w:t>
      </w:r>
    </w:p>
    <w:p w:rsidR="006A06B6" w:rsidRPr="00E47FE5" w:rsidRDefault="00272BF9" w:rsidP="00511D56">
      <w:pPr>
        <w:spacing w:before="120"/>
        <w:rPr>
          <w:rFonts w:ascii="Arial" w:hAnsi="Arial" w:cs="Arial"/>
          <w:sz w:val="20"/>
        </w:rPr>
      </w:pPr>
      <w:r w:rsidRPr="00E47FE5">
        <w:rPr>
          <w:rFonts w:ascii="Arial" w:hAnsi="Arial" w:cs="Arial"/>
          <w:sz w:val="20"/>
        </w:rPr>
        <w:t>Y</w:t>
      </w:r>
      <w:r w:rsidRPr="00E47FE5">
        <w:rPr>
          <w:rFonts w:ascii="Arial" w:hAnsi="Arial" w:cs="Arial"/>
          <w:sz w:val="20"/>
          <w:lang w:val="en-US"/>
        </w:rPr>
        <w:t>ế</w:t>
      </w:r>
      <w:r w:rsidR="006A06B6" w:rsidRPr="00E47FE5">
        <w:rPr>
          <w:rFonts w:ascii="Arial" w:hAnsi="Arial" w:cs="Arial"/>
          <w:sz w:val="20"/>
        </w:rPr>
        <w:t>u tố gây bệnh được ghi nhận trong phần đánh giá yếu tố tiếp xúc nghề nghiệp của Báo cáo kết quả quan trắc môi trường lao động.</w:t>
      </w:r>
    </w:p>
    <w:p w:rsidR="006A06B6" w:rsidRPr="007827B3" w:rsidRDefault="00272BF9" w:rsidP="00511D56">
      <w:pPr>
        <w:spacing w:before="120"/>
        <w:rPr>
          <w:rFonts w:ascii="Arial" w:hAnsi="Arial" w:cs="Arial"/>
          <w:b/>
          <w:sz w:val="20"/>
          <w:lang w:val="en-US"/>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Bệnh giảm áp cấp tính: 1 lần;</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Bệnh giảm áp mạn tính: 3 tháng.</w:t>
      </w:r>
    </w:p>
    <w:p w:rsidR="006A06B6" w:rsidRPr="00E47FE5" w:rsidRDefault="00272BF9"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w:t>
      </w:r>
      <w:r w:rsidR="007E20A7" w:rsidRPr="00E47FE5">
        <w:rPr>
          <w:rFonts w:ascii="Arial" w:hAnsi="Arial" w:cs="Arial"/>
          <w:b/>
          <w:sz w:val="20"/>
        </w:rPr>
        <w:t>i gian b</w:t>
      </w:r>
      <w:r w:rsidR="007E20A7" w:rsidRPr="00E47FE5">
        <w:rPr>
          <w:rFonts w:ascii="Arial" w:hAnsi="Arial" w:cs="Arial"/>
          <w:b/>
          <w:sz w:val="20"/>
          <w:lang w:val="en-US"/>
        </w:rPr>
        <w:t>ả</w:t>
      </w:r>
      <w:r w:rsidR="006A06B6" w:rsidRPr="00E47FE5">
        <w:rPr>
          <w:rFonts w:ascii="Arial" w:hAnsi="Arial" w:cs="Arial"/>
          <w:b/>
          <w:sz w:val="20"/>
        </w:rPr>
        <w:t>o đảm:</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Bệnh giảm áp cấp tính: 36 giờ;</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Bệnh giảm áp mạn tính: 20 năm</w:t>
      </w:r>
    </w:p>
    <w:p w:rsidR="006A06B6" w:rsidRPr="00E47FE5" w:rsidRDefault="00272BF9"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272BF9"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272BF9" w:rsidP="00511D56">
      <w:pPr>
        <w:spacing w:before="120"/>
        <w:rPr>
          <w:rFonts w:ascii="Arial" w:hAnsi="Arial" w:cs="Arial"/>
          <w:b/>
          <w:i/>
          <w:sz w:val="20"/>
        </w:rPr>
      </w:pPr>
      <w:r w:rsidRPr="00E47FE5">
        <w:rPr>
          <w:rFonts w:ascii="Arial" w:hAnsi="Arial" w:cs="Arial"/>
          <w:b/>
          <w:i/>
          <w:sz w:val="20"/>
          <w:lang w:val="en-US"/>
        </w:rPr>
        <w:t xml:space="preserve">7.1.1. </w:t>
      </w:r>
      <w:r w:rsidR="006A06B6" w:rsidRPr="00E47FE5">
        <w:rPr>
          <w:rFonts w:ascii="Arial" w:hAnsi="Arial" w:cs="Arial"/>
          <w:b/>
          <w:i/>
          <w:sz w:val="20"/>
        </w:rPr>
        <w:t>Bệnh giảm áp</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Cấp tính</w:t>
      </w:r>
    </w:p>
    <w:p w:rsidR="006A06B6" w:rsidRPr="00E47FE5" w:rsidRDefault="00ED2C1E" w:rsidP="00511D56">
      <w:pPr>
        <w:spacing w:before="120"/>
        <w:rPr>
          <w:rFonts w:ascii="Arial" w:hAnsi="Arial" w:cs="Arial"/>
          <w:sz w:val="20"/>
        </w:rPr>
      </w:pPr>
      <w:r>
        <w:rPr>
          <w:rFonts w:ascii="Arial" w:hAnsi="Arial" w:cs="Arial"/>
          <w:sz w:val="20"/>
          <w:lang w:val="en-US"/>
        </w:rPr>
        <w:t xml:space="preserve">- </w:t>
      </w:r>
      <w:r w:rsidR="006A06B6" w:rsidRPr="00E47FE5">
        <w:rPr>
          <w:rFonts w:ascii="Arial" w:hAnsi="Arial" w:cs="Arial"/>
          <w:sz w:val="20"/>
        </w:rPr>
        <w:t>Mức độ nhẹ: Là hình thành bóng khí dưới da</w:t>
      </w:r>
      <w:r w:rsidR="00CF3B53" w:rsidRPr="00E47FE5">
        <w:rPr>
          <w:rFonts w:ascii="Arial" w:hAnsi="Arial" w:cs="Arial"/>
          <w:sz w:val="20"/>
        </w:rPr>
        <w:t xml:space="preserve"> </w:t>
      </w:r>
      <w:r w:rsidR="006A06B6" w:rsidRPr="00E47FE5">
        <w:rPr>
          <w:rFonts w:ascii="Arial" w:hAnsi="Arial" w:cs="Arial"/>
          <w:sz w:val="20"/>
        </w:rPr>
        <w:t>(tràn</w:t>
      </w:r>
      <w:r w:rsidR="00CF3B53" w:rsidRPr="00E47FE5">
        <w:rPr>
          <w:rFonts w:ascii="Arial" w:hAnsi="Arial" w:cs="Arial"/>
          <w:sz w:val="20"/>
        </w:rPr>
        <w:t xml:space="preserve"> </w:t>
      </w:r>
      <w:r w:rsidR="006A06B6" w:rsidRPr="00E47FE5">
        <w:rPr>
          <w:rFonts w:ascii="Arial" w:hAnsi="Arial" w:cs="Arial"/>
          <w:sz w:val="20"/>
        </w:rPr>
        <w:t>khí dưới</w:t>
      </w:r>
      <w:r w:rsidR="00CF3B53" w:rsidRPr="00E47FE5">
        <w:rPr>
          <w:rFonts w:ascii="Arial" w:hAnsi="Arial" w:cs="Arial"/>
          <w:sz w:val="20"/>
        </w:rPr>
        <w:t xml:space="preserve"> </w:t>
      </w:r>
      <w:r w:rsidR="006A06B6" w:rsidRPr="00E47FE5">
        <w:rPr>
          <w:rFonts w:ascii="Arial" w:hAnsi="Arial" w:cs="Arial"/>
          <w:sz w:val="20"/>
        </w:rPr>
        <w:t>da), tràn</w:t>
      </w:r>
      <w:r w:rsidR="00CF3B53" w:rsidRPr="00E47FE5">
        <w:rPr>
          <w:rFonts w:ascii="Arial" w:hAnsi="Arial" w:cs="Arial"/>
          <w:sz w:val="20"/>
        </w:rPr>
        <w:t xml:space="preserve"> </w:t>
      </w:r>
      <w:r w:rsidR="006A06B6" w:rsidRPr="00E47FE5">
        <w:rPr>
          <w:rFonts w:ascii="Arial" w:hAnsi="Arial" w:cs="Arial"/>
          <w:sz w:val="20"/>
        </w:rPr>
        <w:t>k</w:t>
      </w:r>
      <w:r w:rsidR="00272BF9" w:rsidRPr="00E47FE5">
        <w:rPr>
          <w:rFonts w:ascii="Arial" w:hAnsi="Arial" w:cs="Arial"/>
          <w:sz w:val="20"/>
        </w:rPr>
        <w:t>h</w:t>
      </w:r>
      <w:r w:rsidR="00272BF9" w:rsidRPr="00E47FE5">
        <w:rPr>
          <w:rFonts w:ascii="Arial" w:hAnsi="Arial" w:cs="Arial"/>
          <w:sz w:val="20"/>
          <w:lang w:val="en-US"/>
        </w:rPr>
        <w:t xml:space="preserve">í </w:t>
      </w:r>
      <w:r w:rsidR="006A06B6" w:rsidRPr="00E47FE5">
        <w:rPr>
          <w:rFonts w:ascii="Arial" w:hAnsi="Arial" w:cs="Arial"/>
          <w:sz w:val="20"/>
        </w:rPr>
        <w:t>màng phổi, trung thất hoặc xương, khớp (thường gặp</w:t>
      </w:r>
      <w:r w:rsidR="00CF3B53" w:rsidRPr="00E47FE5">
        <w:rPr>
          <w:rFonts w:ascii="Arial" w:hAnsi="Arial" w:cs="Arial"/>
          <w:sz w:val="20"/>
        </w:rPr>
        <w:t xml:space="preserve"> </w:t>
      </w:r>
      <w:r w:rsidR="006A06B6" w:rsidRPr="00E47FE5">
        <w:rPr>
          <w:rFonts w:ascii="Arial" w:hAnsi="Arial" w:cs="Arial"/>
          <w:sz w:val="20"/>
        </w:rPr>
        <w:t>nhất</w:t>
      </w:r>
      <w:r w:rsidR="00CF3B53" w:rsidRPr="00E47FE5">
        <w:rPr>
          <w:rFonts w:ascii="Arial" w:hAnsi="Arial" w:cs="Arial"/>
          <w:sz w:val="20"/>
        </w:rPr>
        <w:t xml:space="preserve"> </w:t>
      </w:r>
      <w:r w:rsidR="006A06B6" w:rsidRPr="00E47FE5">
        <w:rPr>
          <w:rFonts w:ascii="Arial" w:hAnsi="Arial" w:cs="Arial"/>
          <w:sz w:val="20"/>
        </w:rPr>
        <w:t>là</w:t>
      </w:r>
      <w:r w:rsidR="00CF3B53" w:rsidRPr="00E47FE5">
        <w:rPr>
          <w:rFonts w:ascii="Arial" w:hAnsi="Arial" w:cs="Arial"/>
          <w:sz w:val="20"/>
        </w:rPr>
        <w:t xml:space="preserve"> </w:t>
      </w:r>
      <w:r w:rsidR="006A06B6" w:rsidRPr="00E47FE5">
        <w:rPr>
          <w:rFonts w:ascii="Arial" w:hAnsi="Arial" w:cs="Arial"/>
          <w:sz w:val="20"/>
        </w:rPr>
        <w:t>khớp</w:t>
      </w:r>
      <w:r w:rsidR="00CF3B53" w:rsidRPr="00E47FE5">
        <w:rPr>
          <w:rFonts w:ascii="Arial" w:hAnsi="Arial" w:cs="Arial"/>
          <w:sz w:val="20"/>
        </w:rPr>
        <w:t xml:space="preserve"> </w:t>
      </w:r>
      <w:r w:rsidR="006A06B6" w:rsidRPr="00E47FE5">
        <w:rPr>
          <w:rFonts w:ascii="Arial" w:hAnsi="Arial" w:cs="Arial"/>
          <w:sz w:val="20"/>
        </w:rPr>
        <w:t>gối,</w:t>
      </w:r>
      <w:r w:rsidR="00CF3B53" w:rsidRPr="00E47FE5">
        <w:rPr>
          <w:rFonts w:ascii="Arial" w:hAnsi="Arial" w:cs="Arial"/>
          <w:sz w:val="20"/>
        </w:rPr>
        <w:t xml:space="preserve"> </w:t>
      </w:r>
      <w:r w:rsidR="006A06B6" w:rsidRPr="00E47FE5">
        <w:rPr>
          <w:rFonts w:ascii="Arial" w:hAnsi="Arial" w:cs="Arial"/>
          <w:sz w:val="20"/>
        </w:rPr>
        <w:t>khớp</w:t>
      </w:r>
      <w:r w:rsidR="00272BF9" w:rsidRPr="00E47FE5">
        <w:rPr>
          <w:rFonts w:ascii="Arial" w:hAnsi="Arial" w:cs="Arial"/>
          <w:sz w:val="20"/>
          <w:lang w:val="en-US"/>
        </w:rPr>
        <w:t xml:space="preserve"> </w:t>
      </w:r>
      <w:r w:rsidR="006A06B6" w:rsidRPr="00E47FE5">
        <w:rPr>
          <w:rFonts w:ascii="Arial" w:hAnsi="Arial" w:cs="Arial"/>
          <w:sz w:val="20"/>
        </w:rPr>
        <w:t>háng, khớp vai, xương);</w:t>
      </w:r>
    </w:p>
    <w:p w:rsidR="006A06B6" w:rsidRPr="00E47FE5" w:rsidRDefault="00272BF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Mức độ nặng: Bóng khí chèn ép tủy sống, não gây liệt nửa người hoặc liệ</w:t>
      </w:r>
      <w:r w:rsidRPr="00E47FE5">
        <w:rPr>
          <w:rFonts w:ascii="Arial" w:hAnsi="Arial" w:cs="Arial"/>
          <w:sz w:val="20"/>
          <w:lang w:val="en-US"/>
        </w:rPr>
        <w:t>t</w:t>
      </w:r>
      <w:r w:rsidR="006A06B6" w:rsidRPr="00E47FE5">
        <w:rPr>
          <w:rFonts w:ascii="Arial" w:hAnsi="Arial" w:cs="Arial"/>
          <w:sz w:val="20"/>
        </w:rPr>
        <w:t xml:space="preserve"> nửa ng</w:t>
      </w:r>
      <w:r w:rsidRPr="00E47FE5">
        <w:rPr>
          <w:rFonts w:ascii="Arial" w:hAnsi="Arial" w:cs="Arial"/>
          <w:sz w:val="20"/>
          <w:lang w:val="en-US"/>
        </w:rPr>
        <w:t>ười</w:t>
      </w:r>
      <w:r w:rsidR="006A06B6" w:rsidRPr="00E47FE5">
        <w:rPr>
          <w:rFonts w:ascii="Arial" w:hAnsi="Arial" w:cs="Arial"/>
          <w:sz w:val="20"/>
        </w:rPr>
        <w:t xml:space="preserve"> dưới (từ ch</w:t>
      </w:r>
      <w:r w:rsidRPr="00E47FE5">
        <w:rPr>
          <w:rFonts w:ascii="Arial" w:hAnsi="Arial" w:cs="Arial"/>
          <w:sz w:val="20"/>
          <w:lang w:val="en-US"/>
        </w:rPr>
        <w:t>ỗ</w:t>
      </w:r>
      <w:r w:rsidR="006A06B6" w:rsidRPr="00E47FE5">
        <w:rPr>
          <w:rFonts w:ascii="Arial" w:hAnsi="Arial" w:cs="Arial"/>
          <w:sz w:val="20"/>
        </w:rPr>
        <w:t xml:space="preserve"> bóng khí chèn ép trở </w:t>
      </w:r>
      <w:r w:rsidR="00145534" w:rsidRPr="00E47FE5">
        <w:rPr>
          <w:rFonts w:ascii="Arial" w:hAnsi="Arial" w:cs="Arial"/>
          <w:sz w:val="20"/>
        </w:rPr>
        <w:t>xuống</w:t>
      </w:r>
      <w:r w:rsidR="006A06B6" w:rsidRPr="00E47FE5">
        <w:rPr>
          <w:rFonts w:ascii="Arial" w:hAnsi="Arial" w:cs="Arial"/>
          <w:sz w:val="20"/>
        </w:rPr>
        <w:t>), t</w:t>
      </w:r>
      <w:r w:rsidRPr="00E47FE5">
        <w:rPr>
          <w:rFonts w:ascii="Arial" w:hAnsi="Arial" w:cs="Arial"/>
          <w:sz w:val="20"/>
          <w:lang w:val="en-US"/>
        </w:rPr>
        <w:t>ắ</w:t>
      </w:r>
      <w:r w:rsidR="006A06B6" w:rsidRPr="00E47FE5">
        <w:rPr>
          <w:rFonts w:ascii="Arial" w:hAnsi="Arial" w:cs="Arial"/>
          <w:sz w:val="20"/>
        </w:rPr>
        <w:t>c mạch do bóng khí gâ</w:t>
      </w:r>
      <w:r w:rsidRPr="00E47FE5">
        <w:rPr>
          <w:rFonts w:ascii="Arial" w:hAnsi="Arial" w:cs="Arial"/>
          <w:sz w:val="20"/>
          <w:lang w:val="en-US"/>
        </w:rPr>
        <w:t>y</w:t>
      </w:r>
      <w:r w:rsidR="006A06B6" w:rsidRPr="00E47FE5">
        <w:rPr>
          <w:rFonts w:ascii="Arial" w:hAnsi="Arial" w:cs="Arial"/>
          <w:sz w:val="20"/>
        </w:rPr>
        <w:t xml:space="preserve"> ra các triệu chứng như trong trường hợp tắc mạch do không khí giống như tron</w:t>
      </w:r>
      <w:r w:rsidRPr="00E47FE5">
        <w:rPr>
          <w:rFonts w:ascii="Arial" w:hAnsi="Arial" w:cs="Arial"/>
          <w:sz w:val="20"/>
          <w:lang w:val="en-US"/>
        </w:rPr>
        <w:t>g</w:t>
      </w:r>
      <w:r w:rsidR="006A06B6" w:rsidRPr="00E47FE5">
        <w:rPr>
          <w:rFonts w:ascii="Arial" w:hAnsi="Arial" w:cs="Arial"/>
          <w:sz w:val="20"/>
        </w:rPr>
        <w:t xml:space="preserve"> vỡ phổi.</w:t>
      </w:r>
    </w:p>
    <w:p w:rsidR="006A06B6" w:rsidRDefault="006A06B6" w:rsidP="00511D56">
      <w:pPr>
        <w:spacing w:before="120"/>
        <w:rPr>
          <w:rFonts w:ascii="Arial" w:hAnsi="Arial" w:cs="Arial"/>
          <w:sz w:val="20"/>
          <w:lang w:val="en-US"/>
        </w:rPr>
      </w:pPr>
      <w:r w:rsidRPr="00E47FE5">
        <w:rPr>
          <w:rFonts w:ascii="Arial" w:hAnsi="Arial" w:cs="Arial"/>
          <w:sz w:val="20"/>
        </w:rPr>
        <w:t xml:space="preserve">+ Chấn thương tai giữa: nên vòi Eustache </w:t>
      </w:r>
      <w:r w:rsidR="00272BF9" w:rsidRPr="00E47FE5">
        <w:rPr>
          <w:rFonts w:ascii="Arial" w:hAnsi="Arial" w:cs="Arial"/>
          <w:sz w:val="20"/>
          <w:lang w:val="en-US"/>
        </w:rPr>
        <w:t>b</w:t>
      </w:r>
      <w:r w:rsidRPr="00E47FE5">
        <w:rPr>
          <w:rFonts w:ascii="Arial" w:hAnsi="Arial" w:cs="Arial"/>
          <w:sz w:val="20"/>
        </w:rPr>
        <w:t>ị viêm tắc, có th</w:t>
      </w:r>
      <w:r w:rsidR="00272BF9" w:rsidRPr="00E47FE5">
        <w:rPr>
          <w:rFonts w:ascii="Arial" w:hAnsi="Arial" w:cs="Arial"/>
          <w:sz w:val="20"/>
          <w:lang w:val="en-US"/>
        </w:rPr>
        <w:t>ể</w:t>
      </w:r>
      <w:r w:rsidRPr="00E47FE5">
        <w:rPr>
          <w:rFonts w:ascii="Arial" w:hAnsi="Arial" w:cs="Arial"/>
          <w:sz w:val="20"/>
        </w:rPr>
        <w:t xml:space="preserve"> gây ra rách màng nhĩ làm chảy máu tai trong. Bệnh nhân cảm thấy đau chói ở tai và máu tươi chả</w:t>
      </w:r>
      <w:r w:rsidR="00272BF9" w:rsidRPr="00E47FE5">
        <w:rPr>
          <w:rFonts w:ascii="Arial" w:hAnsi="Arial" w:cs="Arial"/>
          <w:sz w:val="20"/>
        </w:rPr>
        <w:t>y ra tai n</w:t>
      </w:r>
      <w:r w:rsidR="00272BF9" w:rsidRPr="00E47FE5">
        <w:rPr>
          <w:rFonts w:ascii="Arial" w:hAnsi="Arial" w:cs="Arial"/>
          <w:sz w:val="20"/>
          <w:lang w:val="en-US"/>
        </w:rPr>
        <w:t>g</w:t>
      </w:r>
      <w:r w:rsidRPr="00E47FE5">
        <w:rPr>
          <w:rFonts w:ascii="Arial" w:hAnsi="Arial" w:cs="Arial"/>
          <w:sz w:val="20"/>
        </w:rPr>
        <w:t>oài, đôi khi chảy cả qua mũi;</w:t>
      </w:r>
    </w:p>
    <w:p w:rsidR="00ED2C1E" w:rsidRPr="00227616" w:rsidRDefault="00ED2C1E" w:rsidP="00511D56">
      <w:pPr>
        <w:spacing w:before="120"/>
        <w:rPr>
          <w:rFonts w:ascii="Arial" w:hAnsi="Arial" w:cs="Arial"/>
          <w:sz w:val="20"/>
        </w:rPr>
      </w:pPr>
      <w:r w:rsidRPr="00227616">
        <w:rPr>
          <w:rFonts w:ascii="Arial" w:hAnsi="Arial" w:cs="Arial"/>
          <w:sz w:val="20"/>
        </w:rPr>
        <w:t>+ Chấn thương xoang: gây chảy máu mũi, viêm xoang cấp tính nếu không điều trị kịp thời sẽ chuyển thành viêm xoang mạn tính;</w:t>
      </w:r>
    </w:p>
    <w:p w:rsidR="00ED2C1E" w:rsidRPr="00227616" w:rsidRDefault="00ED2C1E" w:rsidP="00511D56">
      <w:pPr>
        <w:spacing w:before="120"/>
        <w:rPr>
          <w:rFonts w:ascii="Arial" w:hAnsi="Arial" w:cs="Arial"/>
          <w:sz w:val="20"/>
        </w:rPr>
      </w:pPr>
      <w:r w:rsidRPr="00227616">
        <w:rPr>
          <w:rFonts w:ascii="Arial" w:hAnsi="Arial" w:cs="Arial"/>
          <w:sz w:val="20"/>
        </w:rPr>
        <w:t xml:space="preserve">+ Chấn thương phổi: thường là vỡ phổi gây khó thở, rối loạn nhịp thở, đau ngực dữ dội sau xương ức, ho ra máu tươi. Nghe phổi thấy nhiều ran ẩm, mệt mỏi, tím tái, tinh thần hoảng hốt, nặng hơn có thể dẫn tới shock hoặc đột </w:t>
      </w:r>
      <w:r>
        <w:rPr>
          <w:rFonts w:ascii="Arial" w:hAnsi="Arial" w:cs="Arial"/>
          <w:sz w:val="20"/>
        </w:rPr>
        <w:t>quy</w:t>
      </w:r>
      <w:r w:rsidRPr="00227616">
        <w:rPr>
          <w:rFonts w:ascii="Arial" w:hAnsi="Arial" w:cs="Arial"/>
          <w:sz w:val="20"/>
        </w:rPr>
        <w:t>. Hậu quả của vỡ phổi gây ra tràn không khí vào máu, khi đến các nơi mạch có đường kính lớn hơn bóng không khí sẽ gây tắc mạch, vùng cơ thể phía sau chỗ bị tắc mạch khí sẽ bị nhồi máu: nhồi máu cơ tim gây đau thắt ngực, nhồi máu não sẽ gây liệt nửa người thường là nửa người phải;</w:t>
      </w:r>
    </w:p>
    <w:p w:rsidR="00ED2C1E" w:rsidRPr="00227616" w:rsidRDefault="00ED2C1E" w:rsidP="00511D56">
      <w:pPr>
        <w:spacing w:before="120"/>
        <w:rPr>
          <w:rFonts w:ascii="Arial" w:hAnsi="Arial" w:cs="Arial"/>
          <w:sz w:val="20"/>
        </w:rPr>
      </w:pPr>
      <w:r w:rsidRPr="00227616">
        <w:rPr>
          <w:rFonts w:ascii="Arial" w:hAnsi="Arial" w:cs="Arial"/>
          <w:sz w:val="20"/>
        </w:rPr>
        <w:t>+ Chấn thương tai trong: bóng khí đến mạch máu của tai trong gây tắc mạch khí hoặc không khí dẫn đến thiếu máu tai trong, tổn thương ốc tai không phục hồi có hoặc không tổn thương mê nhĩ, vỡ cửa sổ bầu dục và bong xương bàn đạp gây nghe kém, hội chứng tiền đình.</w:t>
      </w:r>
    </w:p>
    <w:p w:rsidR="00ED2C1E" w:rsidRPr="00227616" w:rsidRDefault="00ED2C1E" w:rsidP="00511D56">
      <w:pPr>
        <w:spacing w:before="120"/>
        <w:rPr>
          <w:rFonts w:ascii="Arial" w:hAnsi="Arial" w:cs="Arial"/>
          <w:sz w:val="20"/>
        </w:rPr>
      </w:pPr>
      <w:r w:rsidRPr="00227616">
        <w:rPr>
          <w:rFonts w:ascii="Arial" w:hAnsi="Arial" w:cs="Arial"/>
          <w:sz w:val="20"/>
        </w:rPr>
        <w:t>b) Mạn tính</w:t>
      </w:r>
    </w:p>
    <w:p w:rsidR="00ED2C1E" w:rsidRPr="00227616" w:rsidRDefault="00ED2C1E" w:rsidP="00511D56">
      <w:pPr>
        <w:spacing w:before="120"/>
        <w:rPr>
          <w:rFonts w:ascii="Arial" w:hAnsi="Arial" w:cs="Arial"/>
          <w:sz w:val="20"/>
        </w:rPr>
      </w:pPr>
      <w:r w:rsidRPr="00227616">
        <w:rPr>
          <w:rFonts w:ascii="Arial" w:hAnsi="Arial" w:cs="Arial"/>
          <w:sz w:val="20"/>
        </w:rPr>
        <w:t>- Chấn thương tai giữa và xoang nếu không được điều trị kịp thời và đúng cách sẽ đưa tới viêm tai giữa, viêm mũi xoang mạn tính;</w:t>
      </w:r>
    </w:p>
    <w:p w:rsidR="00ED2C1E" w:rsidRPr="00227616" w:rsidRDefault="00ED2C1E" w:rsidP="00511D56">
      <w:pPr>
        <w:spacing w:before="120"/>
        <w:rPr>
          <w:rFonts w:ascii="Arial" w:hAnsi="Arial" w:cs="Arial"/>
          <w:sz w:val="20"/>
        </w:rPr>
      </w:pPr>
      <w:r w:rsidRPr="00227616">
        <w:rPr>
          <w:rFonts w:ascii="Arial" w:hAnsi="Arial" w:cs="Arial"/>
          <w:sz w:val="20"/>
        </w:rPr>
        <w:t>- Chấn thương tai trong có thể gây ra giảm hoặc mất sức nghe, có thể kèm hội chứng tiền đình;</w:t>
      </w:r>
    </w:p>
    <w:p w:rsidR="00ED2C1E" w:rsidRPr="00227616" w:rsidRDefault="00ED2C1E" w:rsidP="00511D56">
      <w:pPr>
        <w:spacing w:before="120"/>
        <w:rPr>
          <w:rFonts w:ascii="Arial" w:hAnsi="Arial" w:cs="Arial"/>
          <w:sz w:val="20"/>
        </w:rPr>
      </w:pPr>
      <w:r w:rsidRPr="00227616">
        <w:rPr>
          <w:rFonts w:ascii="Arial" w:hAnsi="Arial" w:cs="Arial"/>
          <w:sz w:val="20"/>
        </w:rPr>
        <w:t>- Đau xương hoặc khớp do xương, khớp bị hoại tử;</w:t>
      </w:r>
    </w:p>
    <w:p w:rsidR="00ED2C1E" w:rsidRPr="00227616" w:rsidRDefault="00ED2C1E" w:rsidP="00511D56">
      <w:pPr>
        <w:spacing w:before="120"/>
        <w:rPr>
          <w:rFonts w:ascii="Arial" w:hAnsi="Arial" w:cs="Arial"/>
          <w:sz w:val="20"/>
        </w:rPr>
      </w:pPr>
      <w:r w:rsidRPr="00227616">
        <w:rPr>
          <w:rFonts w:ascii="Arial" w:hAnsi="Arial" w:cs="Arial"/>
          <w:sz w:val="20"/>
        </w:rPr>
        <w:t>- Liệt nửa người dưới, hoặc nửa cơ thể.</w:t>
      </w:r>
    </w:p>
    <w:p w:rsidR="00ED2C1E" w:rsidRPr="00ED2C1E" w:rsidRDefault="00ED2C1E" w:rsidP="00511D56">
      <w:pPr>
        <w:spacing w:before="120"/>
        <w:rPr>
          <w:rFonts w:ascii="Arial" w:hAnsi="Arial" w:cs="Arial"/>
          <w:b/>
          <w:sz w:val="20"/>
        </w:rPr>
      </w:pPr>
      <w:r w:rsidRPr="00ED2C1E">
        <w:rPr>
          <w:rFonts w:ascii="Arial" w:hAnsi="Arial" w:cs="Arial"/>
          <w:b/>
          <w:sz w:val="20"/>
        </w:rPr>
        <w:t>7.2. Cận lâm sàng</w:t>
      </w:r>
    </w:p>
    <w:p w:rsidR="00ED2C1E" w:rsidRPr="00ED2C1E" w:rsidRDefault="00ED2C1E" w:rsidP="00511D56">
      <w:pPr>
        <w:spacing w:before="120"/>
        <w:rPr>
          <w:rFonts w:ascii="Arial" w:hAnsi="Arial" w:cs="Arial"/>
          <w:b/>
          <w:i/>
          <w:sz w:val="20"/>
        </w:rPr>
      </w:pPr>
      <w:r w:rsidRPr="00ED2C1E">
        <w:rPr>
          <w:rFonts w:ascii="Arial" w:hAnsi="Arial" w:cs="Arial"/>
          <w:b/>
          <w:i/>
          <w:sz w:val="20"/>
        </w:rPr>
        <w:t>7.2.1. Hình ảnh Xquang xương, khớp</w:t>
      </w:r>
    </w:p>
    <w:p w:rsidR="00ED2C1E" w:rsidRPr="00227616" w:rsidRDefault="00ED2C1E" w:rsidP="00511D56">
      <w:pPr>
        <w:spacing w:before="120"/>
        <w:rPr>
          <w:rFonts w:ascii="Arial" w:hAnsi="Arial" w:cs="Arial"/>
          <w:sz w:val="20"/>
        </w:rPr>
      </w:pPr>
      <w:r w:rsidRPr="00227616">
        <w:rPr>
          <w:rFonts w:ascii="Arial" w:hAnsi="Arial" w:cs="Arial"/>
          <w:sz w:val="20"/>
        </w:rPr>
        <w:t>Có thể có các hình ảnh sau:</w:t>
      </w:r>
    </w:p>
    <w:p w:rsidR="00ED2C1E" w:rsidRPr="00227616" w:rsidRDefault="00ED2C1E" w:rsidP="00511D56">
      <w:pPr>
        <w:spacing w:before="120"/>
        <w:rPr>
          <w:rFonts w:ascii="Arial" w:hAnsi="Arial" w:cs="Arial"/>
          <w:sz w:val="20"/>
        </w:rPr>
      </w:pPr>
      <w:r w:rsidRPr="00227616">
        <w:rPr>
          <w:rFonts w:ascii="Arial" w:hAnsi="Arial" w:cs="Arial"/>
          <w:sz w:val="20"/>
        </w:rPr>
        <w:t>- Thưa xương</w:t>
      </w:r>
    </w:p>
    <w:p w:rsidR="00ED2C1E" w:rsidRPr="00227616" w:rsidRDefault="00ED2C1E" w:rsidP="00511D56">
      <w:pPr>
        <w:spacing w:before="120"/>
        <w:rPr>
          <w:rFonts w:ascii="Arial" w:hAnsi="Arial" w:cs="Arial"/>
          <w:sz w:val="20"/>
        </w:rPr>
      </w:pPr>
      <w:r w:rsidRPr="00227616">
        <w:rPr>
          <w:rFonts w:ascii="Arial" w:hAnsi="Arial" w:cs="Arial"/>
          <w:sz w:val="20"/>
        </w:rPr>
        <w:t>- Cấu trúc xương bị biến đổi:</w:t>
      </w:r>
    </w:p>
    <w:p w:rsidR="00ED2C1E" w:rsidRPr="00227616" w:rsidRDefault="00ED2C1E" w:rsidP="00511D56">
      <w:pPr>
        <w:spacing w:before="120"/>
        <w:rPr>
          <w:rFonts w:ascii="Arial" w:hAnsi="Arial" w:cs="Arial"/>
          <w:sz w:val="20"/>
        </w:rPr>
      </w:pPr>
      <w:r w:rsidRPr="00227616">
        <w:rPr>
          <w:rFonts w:ascii="Arial" w:hAnsi="Arial" w:cs="Arial"/>
          <w:sz w:val="20"/>
        </w:rPr>
        <w:t>+ Hình ảnh tiêu xương, hốc xương (hoại tử xương)</w:t>
      </w:r>
    </w:p>
    <w:p w:rsidR="00ED2C1E" w:rsidRPr="00227616" w:rsidRDefault="00ED2C1E" w:rsidP="00511D56">
      <w:pPr>
        <w:spacing w:before="120"/>
        <w:rPr>
          <w:rFonts w:ascii="Arial" w:hAnsi="Arial" w:cs="Arial"/>
          <w:sz w:val="20"/>
        </w:rPr>
      </w:pPr>
      <w:r w:rsidRPr="00227616">
        <w:rPr>
          <w:rFonts w:ascii="Arial" w:hAnsi="Arial" w:cs="Arial"/>
          <w:sz w:val="20"/>
        </w:rPr>
        <w:t>+ Viêm màng xương</w:t>
      </w:r>
    </w:p>
    <w:p w:rsidR="00ED2C1E" w:rsidRPr="00227616" w:rsidRDefault="00ED2C1E" w:rsidP="00511D56">
      <w:pPr>
        <w:spacing w:before="120"/>
        <w:rPr>
          <w:rFonts w:ascii="Arial" w:hAnsi="Arial" w:cs="Arial"/>
          <w:sz w:val="20"/>
        </w:rPr>
      </w:pPr>
      <w:r w:rsidRPr="00227616">
        <w:rPr>
          <w:rFonts w:ascii="Arial" w:hAnsi="Arial" w:cs="Arial"/>
          <w:sz w:val="20"/>
        </w:rPr>
        <w:t>- Dấu hiệu tổn thương xương, khớp thường gặp ở các khớp vai, háng, gối và</w:t>
      </w:r>
      <w:r>
        <w:rPr>
          <w:rFonts w:ascii="Arial" w:hAnsi="Arial" w:cs="Arial"/>
          <w:sz w:val="20"/>
        </w:rPr>
        <w:t xml:space="preserve"> </w:t>
      </w:r>
      <w:r w:rsidRPr="00227616">
        <w:rPr>
          <w:rFonts w:ascii="Arial" w:hAnsi="Arial" w:cs="Arial"/>
          <w:sz w:val="20"/>
        </w:rPr>
        <w:t>đầu các xương chi lớn như: đầu dưới xương đùi, mâm chày, đầu xương cánh tay.</w:t>
      </w:r>
    </w:p>
    <w:p w:rsidR="00ED2C1E" w:rsidRPr="00ED2C1E" w:rsidRDefault="00ED2C1E" w:rsidP="00511D56">
      <w:pPr>
        <w:spacing w:before="120"/>
        <w:rPr>
          <w:rFonts w:ascii="Arial" w:hAnsi="Arial" w:cs="Arial"/>
          <w:b/>
          <w:i/>
          <w:sz w:val="20"/>
        </w:rPr>
      </w:pPr>
      <w:r w:rsidRPr="00ED2C1E">
        <w:rPr>
          <w:rFonts w:ascii="Arial" w:hAnsi="Arial" w:cs="Arial"/>
          <w:b/>
          <w:i/>
          <w:sz w:val="20"/>
        </w:rPr>
        <w:t>7.2.2. Các thăm dò chức năng khác</w:t>
      </w:r>
    </w:p>
    <w:p w:rsidR="00ED2C1E" w:rsidRPr="00227616" w:rsidRDefault="00ED2C1E" w:rsidP="00511D56">
      <w:pPr>
        <w:spacing w:before="120"/>
        <w:rPr>
          <w:rFonts w:ascii="Arial" w:hAnsi="Arial" w:cs="Arial"/>
          <w:sz w:val="20"/>
        </w:rPr>
      </w:pPr>
      <w:r w:rsidRPr="00227616">
        <w:rPr>
          <w:rFonts w:ascii="Arial" w:hAnsi="Arial" w:cs="Arial"/>
          <w:sz w:val="20"/>
        </w:rPr>
        <w:t>Tùy vị trí tổn thương sẽ có các thăm dò chức năng tương ứng:</w:t>
      </w:r>
    </w:p>
    <w:p w:rsidR="00ED2C1E" w:rsidRPr="00227616" w:rsidRDefault="00ED2C1E" w:rsidP="00511D56">
      <w:pPr>
        <w:spacing w:before="120"/>
        <w:rPr>
          <w:rFonts w:ascii="Arial" w:hAnsi="Arial" w:cs="Arial"/>
          <w:sz w:val="20"/>
        </w:rPr>
      </w:pPr>
      <w:r w:rsidRPr="00227616">
        <w:rPr>
          <w:rFonts w:ascii="Arial" w:hAnsi="Arial" w:cs="Arial"/>
          <w:sz w:val="20"/>
        </w:rPr>
        <w:t>- Các nghiệm pháp đánh giá chức năng tiền đình;</w:t>
      </w:r>
    </w:p>
    <w:p w:rsidR="00ED2C1E" w:rsidRPr="00227616" w:rsidRDefault="00ED2C1E" w:rsidP="00511D56">
      <w:pPr>
        <w:spacing w:before="120"/>
        <w:rPr>
          <w:rFonts w:ascii="Arial" w:hAnsi="Arial" w:cs="Arial"/>
          <w:sz w:val="20"/>
        </w:rPr>
      </w:pPr>
      <w:r w:rsidRPr="00227616">
        <w:rPr>
          <w:rFonts w:ascii="Arial" w:hAnsi="Arial" w:cs="Arial"/>
          <w:sz w:val="20"/>
        </w:rPr>
        <w:t>- Đo sức nghe: biểu hiện nghe kém dẫn truyền hoặc tiếp nhận hoặc hỗn hợp;</w:t>
      </w:r>
    </w:p>
    <w:p w:rsidR="00ED2C1E" w:rsidRPr="00227616" w:rsidRDefault="00ED2C1E" w:rsidP="00511D56">
      <w:pPr>
        <w:spacing w:before="120"/>
        <w:rPr>
          <w:rFonts w:ascii="Arial" w:hAnsi="Arial" w:cs="Arial"/>
          <w:sz w:val="20"/>
        </w:rPr>
      </w:pPr>
      <w:r w:rsidRPr="00227616">
        <w:rPr>
          <w:rFonts w:ascii="Arial" w:hAnsi="Arial" w:cs="Arial"/>
          <w:sz w:val="20"/>
        </w:rPr>
        <w:t>- Đo điện tâm đồ: Hình ảnh thiếu máu cơ tim hoặc nhồi máu cơ tim cấp hoặc di chứng nhồi máu cơ tim sau giai đoạn cấp;</w:t>
      </w:r>
    </w:p>
    <w:p w:rsidR="00ED2C1E" w:rsidRPr="00227616" w:rsidRDefault="00ED2C1E" w:rsidP="00511D56">
      <w:pPr>
        <w:spacing w:before="120"/>
        <w:rPr>
          <w:rFonts w:ascii="Arial" w:hAnsi="Arial" w:cs="Arial"/>
          <w:sz w:val="20"/>
        </w:rPr>
      </w:pPr>
      <w:r w:rsidRPr="00227616">
        <w:rPr>
          <w:rFonts w:ascii="Arial" w:hAnsi="Arial" w:cs="Arial"/>
          <w:sz w:val="20"/>
        </w:rPr>
        <w:t>- Chụp Xquang Blondeau, Hirtz có thể thấy hình ảnh mờ xoang, hoặc tiêu xương;</w:t>
      </w:r>
    </w:p>
    <w:p w:rsidR="00ED2C1E" w:rsidRPr="00227616" w:rsidRDefault="00ED2C1E" w:rsidP="00511D56">
      <w:pPr>
        <w:spacing w:before="120"/>
        <w:rPr>
          <w:rFonts w:ascii="Arial" w:hAnsi="Arial" w:cs="Arial"/>
          <w:sz w:val="20"/>
        </w:rPr>
      </w:pPr>
      <w:r w:rsidRPr="00227616">
        <w:rPr>
          <w:rFonts w:ascii="Arial" w:hAnsi="Arial" w:cs="Arial"/>
          <w:sz w:val="20"/>
        </w:rPr>
        <w:t>- Xét nghiệm mỡ máu (thường là tăng mỡ máu);</w:t>
      </w:r>
    </w:p>
    <w:p w:rsidR="00ED2C1E" w:rsidRPr="00227616" w:rsidRDefault="00ED2C1E" w:rsidP="00511D56">
      <w:pPr>
        <w:spacing w:before="120"/>
        <w:rPr>
          <w:rFonts w:ascii="Arial" w:hAnsi="Arial" w:cs="Arial"/>
          <w:sz w:val="20"/>
        </w:rPr>
      </w:pPr>
      <w:r w:rsidRPr="00227616">
        <w:rPr>
          <w:rFonts w:ascii="Arial" w:hAnsi="Arial" w:cs="Arial"/>
          <w:sz w:val="20"/>
        </w:rPr>
        <w:t>- Đo lưu huyết não: Hình ảnh thiếu máu não;</w:t>
      </w:r>
    </w:p>
    <w:p w:rsidR="00ED2C1E" w:rsidRPr="00227616" w:rsidRDefault="00ED2C1E" w:rsidP="00511D56">
      <w:pPr>
        <w:spacing w:before="120"/>
        <w:rPr>
          <w:rFonts w:ascii="Arial" w:hAnsi="Arial" w:cs="Arial"/>
          <w:sz w:val="20"/>
        </w:rPr>
      </w:pPr>
      <w:r w:rsidRPr="00227616">
        <w:rPr>
          <w:rFonts w:ascii="Arial" w:hAnsi="Arial" w:cs="Arial"/>
          <w:sz w:val="20"/>
        </w:rPr>
        <w:t>- CT scanner, siêu âm Doppler tim, mạch: phát hiện bóng khí trong buồng tim, vị trí tắc mạch gây nhồi máu.</w:t>
      </w:r>
    </w:p>
    <w:p w:rsidR="00ED2C1E" w:rsidRPr="00ED2C1E" w:rsidRDefault="00ED2C1E" w:rsidP="00511D56">
      <w:pPr>
        <w:spacing w:before="120"/>
        <w:rPr>
          <w:rFonts w:ascii="Arial" w:hAnsi="Arial" w:cs="Arial"/>
          <w:b/>
          <w:sz w:val="20"/>
        </w:rPr>
      </w:pPr>
      <w:r w:rsidRPr="00ED2C1E">
        <w:rPr>
          <w:rFonts w:ascii="Arial" w:hAnsi="Arial" w:cs="Arial"/>
          <w:b/>
          <w:sz w:val="20"/>
        </w:rPr>
        <w:t>8. Chẩn đoán phân biệt</w:t>
      </w:r>
    </w:p>
    <w:p w:rsidR="00ED2C1E" w:rsidRPr="00227616" w:rsidRDefault="00ED2C1E" w:rsidP="00511D56">
      <w:pPr>
        <w:spacing w:before="120"/>
        <w:rPr>
          <w:rFonts w:ascii="Arial" w:hAnsi="Arial" w:cs="Arial"/>
          <w:sz w:val="20"/>
        </w:rPr>
      </w:pPr>
      <w:r w:rsidRPr="00227616">
        <w:rPr>
          <w:rFonts w:ascii="Arial" w:hAnsi="Arial" w:cs="Arial"/>
          <w:sz w:val="20"/>
        </w:rPr>
        <w:t>- Bệnh giảm áp không do nguyên nhân nghề nghiệp;</w:t>
      </w:r>
    </w:p>
    <w:p w:rsidR="00ED2C1E" w:rsidRPr="00227616" w:rsidRDefault="00ED2C1E" w:rsidP="00511D56">
      <w:pPr>
        <w:spacing w:before="120"/>
        <w:rPr>
          <w:rFonts w:ascii="Arial" w:hAnsi="Arial" w:cs="Arial"/>
          <w:sz w:val="20"/>
        </w:rPr>
      </w:pPr>
      <w:r w:rsidRPr="00227616">
        <w:rPr>
          <w:rFonts w:ascii="Arial" w:hAnsi="Arial" w:cs="Arial"/>
          <w:sz w:val="20"/>
        </w:rPr>
        <w:t>- Liệt tủy do chấn thương hoặc bệnh lý khác, liệt nửa người do tai biến mạch não và các rối loạn bệnh lý khác không phải do tai biến lặn.</w:t>
      </w:r>
    </w:p>
    <w:p w:rsidR="00ED2C1E" w:rsidRDefault="00ED2C1E" w:rsidP="00511D56">
      <w:pPr>
        <w:spacing w:before="120"/>
        <w:rPr>
          <w:rFonts w:ascii="Arial" w:hAnsi="Arial" w:cs="Arial"/>
          <w:b/>
          <w:sz w:val="20"/>
          <w:lang w:val="en-US"/>
        </w:rPr>
      </w:pPr>
      <w:r w:rsidRPr="00ED2C1E">
        <w:rPr>
          <w:rFonts w:ascii="Arial" w:hAnsi="Arial" w:cs="Arial"/>
          <w:b/>
          <w:sz w:val="20"/>
        </w:rPr>
        <w:t>9. Hướng dẫn giám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ED2C1E" w:rsidRPr="007D441A" w:rsidTr="007D441A">
        <w:tc>
          <w:tcPr>
            <w:tcW w:w="488" w:type="pct"/>
          </w:tcPr>
          <w:p w:rsidR="00ED2C1E" w:rsidRPr="007D441A" w:rsidRDefault="00ED2C1E"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816" w:type="pct"/>
          </w:tcPr>
          <w:p w:rsidR="00ED2C1E" w:rsidRPr="007D441A" w:rsidRDefault="00ED2C1E"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96" w:type="pct"/>
          </w:tcPr>
          <w:p w:rsidR="00ED2C1E" w:rsidRPr="007D441A" w:rsidRDefault="00ED2C1E"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Hội chứng tiền đình</w:t>
            </w:r>
          </w:p>
        </w:tc>
        <w:tc>
          <w:tcPr>
            <w:tcW w:w="696" w:type="pct"/>
          </w:tcPr>
          <w:p w:rsidR="00ED2C1E" w:rsidRPr="007D441A" w:rsidRDefault="00ED2C1E" w:rsidP="007D441A">
            <w:pPr>
              <w:spacing w:before="120"/>
              <w:jc w:val="center"/>
              <w:rPr>
                <w:rFonts w:ascii="Arial" w:eastAsia="Times New Roman" w:hAnsi="Arial" w:cs="Arial"/>
                <w:sz w:val="20"/>
                <w:lang w:val="en-US"/>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Hội chứng tiền đình (dạng cơn) điều trị ổn định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Hội chứng tiền đình điều trị không ổn định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1.2.2.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41 - 45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1.2.3.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1.2.4.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rất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Viêm đa xoang</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Một bên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2.2.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Hai bên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2.3.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Viêm xoang có biến chứng sang cơ quan khác cộng lùi với tỷ lệ biến chứng tương đương được quy định tại Bảng 2 của Thông tư số 28/2013/TTLB-BYT-BLĐTBXH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Nghe kém</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Nghe kém hai tai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nhẹ hai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3.1.1.2.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nhẹ một tai, trung bình một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3.1.1.3.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nhẹ một tai, nặng một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3.1.1.4.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nhẹ một tai, quá nặng một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Nghe kém trung bình hai tai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II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trung bình một tai, nghe kém nặng một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trung bình một tai, nghe kém rất nặng 1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3.1.2.5.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Nghe kém nặng hai tai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3.1.2.5.1.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41 - 45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3.1.2.5.2.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II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46 - 50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3.1.2.6.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nặng một tai, nghe quá nặng một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3.1.2.7.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Nghe kém quá nặng hai tai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3.1.2.7.1.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3.1.2.7.2.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II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71</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Nghe kém một tai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nhẹ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3.2.2.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trung bình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9</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3.2.3.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3.2.4.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Nghe kém quá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4.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Bệnh tai giữa</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4.1.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Viêm tai giữa mạn tính đã điều trị nội khoa ổn định, chưa ảnh hưởng đến chức năng tai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6 - 10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4.2.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Viêm tai giữa mạn tính đã điều trị nội khoa ổn định. Ảnh hưởng đến thính lực: Tính tổn thương cơ thể theo mức độ nghe kém quy định ở Mục 3</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4.3.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Di chứng viêm tai giữa như: túi co kéo, xẹp nhĩ, sẹo màng nhĩ. Tính tổn thương cơ thể theo mức độ nghe kém quy định tại Mục 3. Giai đoạn cuối của viêm tai xẹp và túi co kéo tính theo viêm tai cholesteatome</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4.4.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Viêm tai giữa mạn tính nguy hiểm có cholesteatome: Tính tổn thương cơ thể theo mức độ nghe kém quy định tại Mục 3 cộng lùi với 10% (viêm một tai) hoặc 15% (viêm hai tai)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4.5.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Viêm tai giữa có biến chứng sang các cơ quan khác tương tự như viêm tắc tĩnh mạch bên, áp xe não, liệt thần kinh VII: Áp dụng tỷ lệ tổn thương cơ thể theo mức độ nghe kém quy định tại Mục 3 và cộng lùi với tỷ lệ biến chứng tương ứng quy định tại Bảng 2 của Thông tư số 28/2013/TTLB-BYT-BLĐTBXH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5.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Biến dạng và hạn chế vận động các khớp do biến đổi cấu trúc xương: Áp dụng tỷ lệ được tính theo tổn thương cơ xương khớp tương ứng quy định tại Bảng 2 của Thông tư số 28/2013/TTLB-BYT-BLĐTBXH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Bệnh thiếu máu cơ tim</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Bệnh tim thiếu máu cục bộ mạn tính (đau thắt ngực ổn định)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6.1.1.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Hội chứng đau thắt ngực, điều trị nội khoa</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6.1.1.1.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Cơn thưa nhẹ (độ 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6.1.1.2.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Cơn nhiều ảnh hưởng đến sinh hoạt (độ II, độ III)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56 - 60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6.1.1.3.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Cơn đau kể cả lúc nghỉ ngơi hoặc khi làm việc nhẹ, gắng sức nhẹ (độ IV) hoặc cơn đau xuất hiện ở những bệnh nhân có tiền sử nhồi máu cơ tim (có hoặc không có biến chứng tương tự như: rối loạn nhịp, shock tim, suy tim, tim to, tắc động mạch não)</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Hội chứng đau thắt ngực, điều trị nội khoa không kết quả hoặc phải điều trị tái tạo mạch bằng các phương pháp can thiệp động mạch vành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Kết quả tương đối tốt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6.1.2.2.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Kết quả không tốt hoặc gây biến chứng tương tự như biến đổi EF%, suy tim, rối loạn nhịp tim: Áp dụng tỷ lệ Mục 6.2.1 cộng lùi với tỷ lệ biến chứng tương ứng quy định tại Bảng 2 của Thông tư số 28/2013/TTLB-BYT-BLĐTBXH</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Đau thắt ngực không ổn định; Nhồi máu cơ tim</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Đau thắt ngực không ổn định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Nhồi máu cơ tim cấp tính, không gây biến chứng</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6.2.2.1.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Nhồi máu cơ tim cấp tính điều trị nội khoa, kết quả tương đối tốt (tạm ổn định)</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6.2.2.2.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Nhồi máu cơ tim cấp tính điều trị nội khoa không kết quả phải can thiệp nong, đặt Stent…</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6.2.2.3.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Nhồi máu cơ tim cấp tính điều trị nội khoa không kết quả (phải phẫu thuật làm cầu nối chủ - vành (đã tính cả tỷ lệ phẫu thuật)</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76 - 80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6.2.3.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Nhồi máu cơ tim cấp tính gây biến chứng: thông liên thất do thủng vách liên thất, các rối loạn nhịp tim, suy tim, tắc động mạch não, viêm màng ngoài tim, phình tim,…</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Liệt</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7.1.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Liệt tứ chi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7.1.1.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7.1.2.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81 - 85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7.1.3.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91 - 95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7.1.4.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hoàn toàn tứ chi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99</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7.2.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Liệt nửa người</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7.2.1.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7.2.2.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7.2.3.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71 - 75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7.2.4.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hoàn toàn nửa người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85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7.3.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Liệt hai tay hoặc hai chân</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7.3.1.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7.3.2.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7.3.3.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76 - 80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7.3.4.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hoàn toàn hai tay hoặc hai chân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86 - 90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7.4.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Liệt một tay hoặc một chân</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7.4.1.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nhẹ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7.4.2.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vừa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36 - 40</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7.4.3.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Mức độ nặng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51 - 55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7.4.4. </w:t>
            </w:r>
          </w:p>
        </w:tc>
        <w:tc>
          <w:tcPr>
            <w:tcW w:w="3816" w:type="pct"/>
          </w:tcPr>
          <w:p w:rsidR="00ED2C1E" w:rsidRPr="007D441A" w:rsidRDefault="00ED2C1E" w:rsidP="007D441A">
            <w:pPr>
              <w:spacing w:before="120"/>
              <w:rPr>
                <w:rFonts w:ascii="Arial" w:eastAsia="Times New Roman" w:hAnsi="Arial" w:cs="Arial"/>
                <w:sz w:val="20"/>
                <w:lang w:val="en-US"/>
              </w:rPr>
            </w:pPr>
            <w:r w:rsidRPr="007D441A">
              <w:rPr>
                <w:rFonts w:ascii="Arial" w:eastAsia="Times New Roman" w:hAnsi="Arial" w:cs="Arial"/>
                <w:sz w:val="20"/>
              </w:rPr>
              <w:t xml:space="preserve">Liệt hoàn toàn </w:t>
            </w:r>
          </w:p>
        </w:tc>
        <w:tc>
          <w:tcPr>
            <w:tcW w:w="696" w:type="pct"/>
          </w:tcPr>
          <w:p w:rsidR="00ED2C1E" w:rsidRPr="007D441A" w:rsidRDefault="00ED2C1E" w:rsidP="007D441A">
            <w:pPr>
              <w:spacing w:before="120"/>
              <w:jc w:val="center"/>
              <w:rPr>
                <w:rFonts w:ascii="Arial" w:eastAsia="Times New Roman" w:hAnsi="Arial" w:cs="Arial"/>
                <w:sz w:val="20"/>
              </w:rPr>
            </w:pPr>
            <w:r w:rsidRPr="007D441A">
              <w:rPr>
                <w:rFonts w:ascii="Arial" w:eastAsia="Times New Roman" w:hAnsi="Arial" w:cs="Arial"/>
                <w:sz w:val="20"/>
              </w:rPr>
              <w:t>61 - 65</w:t>
            </w: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7.5.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Tổn thương trong Mục 7.3 và Mục 7.4 nếu tổn thương chi trên lấy tỷ lệ tối đa, tổn thương chi dưới lấy tỷ lệ tối thiểu</w:t>
            </w:r>
          </w:p>
        </w:tc>
        <w:tc>
          <w:tcPr>
            <w:tcW w:w="696" w:type="pct"/>
          </w:tcPr>
          <w:p w:rsidR="00ED2C1E" w:rsidRPr="007D441A" w:rsidRDefault="00ED2C1E" w:rsidP="007D441A">
            <w:pPr>
              <w:spacing w:before="120"/>
              <w:jc w:val="center"/>
              <w:rPr>
                <w:rFonts w:ascii="Arial" w:eastAsia="Times New Roman" w:hAnsi="Arial" w:cs="Arial"/>
                <w:sz w:val="20"/>
              </w:rPr>
            </w:pPr>
          </w:p>
        </w:tc>
      </w:tr>
      <w:tr w:rsidR="00ED2C1E" w:rsidRPr="007D441A" w:rsidTr="007D441A">
        <w:tc>
          <w:tcPr>
            <w:tcW w:w="488"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 xml:space="preserve">8. </w:t>
            </w:r>
          </w:p>
        </w:tc>
        <w:tc>
          <w:tcPr>
            <w:tcW w:w="3816" w:type="pct"/>
          </w:tcPr>
          <w:p w:rsidR="00ED2C1E" w:rsidRPr="007D441A" w:rsidRDefault="00ED2C1E" w:rsidP="007D441A">
            <w:pPr>
              <w:spacing w:before="120"/>
              <w:rPr>
                <w:rFonts w:ascii="Arial" w:eastAsia="Times New Roman" w:hAnsi="Arial" w:cs="Arial"/>
                <w:sz w:val="20"/>
              </w:rPr>
            </w:pPr>
            <w:r w:rsidRPr="007D441A">
              <w:rPr>
                <w:rFonts w:ascii="Arial" w:eastAsia="Times New Roman" w:hAnsi="Arial" w:cs="Arial"/>
                <w:sz w:val="20"/>
              </w:rPr>
              <w:t>Tổn thương tắc mạch ở vị trí khác của cơ thể: Áp dụng tỷ lệ tương ứng trong tiêu chuẩn bệnh tật được quy định tại Bảng 2 của Thông tư số 28/2013/TTLB-BYT-BLĐTBXH, nếu không được quy định khác tại thông tư này</w:t>
            </w:r>
          </w:p>
        </w:tc>
        <w:tc>
          <w:tcPr>
            <w:tcW w:w="696" w:type="pct"/>
          </w:tcPr>
          <w:p w:rsidR="00ED2C1E" w:rsidRPr="007D441A" w:rsidRDefault="00ED2C1E" w:rsidP="007D441A">
            <w:pPr>
              <w:spacing w:before="120"/>
              <w:jc w:val="center"/>
              <w:rPr>
                <w:rFonts w:ascii="Arial" w:eastAsia="Times New Roman" w:hAnsi="Arial" w:cs="Arial"/>
                <w:sz w:val="20"/>
              </w:rPr>
            </w:pPr>
          </w:p>
        </w:tc>
      </w:tr>
    </w:tbl>
    <w:p w:rsidR="00ED2C1E" w:rsidRDefault="00ED2C1E" w:rsidP="00511D56">
      <w:pPr>
        <w:spacing w:before="120"/>
        <w:rPr>
          <w:rFonts w:ascii="Arial" w:hAnsi="Arial" w:cs="Arial"/>
          <w:b/>
          <w:sz w:val="20"/>
          <w:lang w:val="en-US"/>
        </w:rPr>
      </w:pPr>
    </w:p>
    <w:p w:rsidR="006A06B6" w:rsidRPr="00E47FE5" w:rsidRDefault="00215D84" w:rsidP="00511D56">
      <w:pPr>
        <w:spacing w:before="120"/>
        <w:jc w:val="center"/>
        <w:rPr>
          <w:rFonts w:ascii="Arial" w:hAnsi="Arial" w:cs="Arial"/>
          <w:b/>
        </w:rPr>
      </w:pPr>
      <w:bookmarkStart w:id="49" w:name="chuong_pl_20"/>
      <w:r w:rsidRPr="00215D84">
        <w:rPr>
          <w:rFonts w:ascii="Arial" w:hAnsi="Arial" w:cs="Arial"/>
          <w:b/>
        </w:rPr>
        <w:t>PHỤ LỤC 20</w:t>
      </w:r>
      <w:bookmarkEnd w:id="49"/>
    </w:p>
    <w:p w:rsidR="000E639D" w:rsidRPr="00E47FE5" w:rsidRDefault="007D04D0" w:rsidP="00511D56">
      <w:pPr>
        <w:spacing w:before="120"/>
        <w:jc w:val="center"/>
        <w:rPr>
          <w:rFonts w:ascii="Arial" w:hAnsi="Arial" w:cs="Arial"/>
          <w:sz w:val="20"/>
        </w:rPr>
      </w:pPr>
      <w:bookmarkStart w:id="50" w:name="chuong_pl_20_name"/>
      <w:r w:rsidRPr="00E47FE5">
        <w:rPr>
          <w:rFonts w:ascii="Arial" w:hAnsi="Arial" w:cs="Arial"/>
          <w:sz w:val="20"/>
        </w:rPr>
        <w:t>HƯỚNG DẪN CHẨN ĐOÁN, GIÁM ĐỊNH SUY GIẢM KHẢ NĂNG LAO ĐỘNG DO BỆNH NGHỀ NGHIỆP DO RUNG TOÀN THÂN</w:t>
      </w:r>
      <w:bookmarkEnd w:id="50"/>
      <w:r w:rsidR="000E639D" w:rsidRPr="00E47FE5">
        <w:rPr>
          <w:rFonts w:ascii="Arial" w:hAnsi="Arial" w:cs="Arial"/>
          <w:sz w:val="20"/>
          <w:lang w:val="en-US"/>
        </w:rPr>
        <w:br/>
      </w:r>
      <w:r w:rsidR="000E639D" w:rsidRPr="00E47FE5">
        <w:rPr>
          <w:rFonts w:ascii="Arial" w:hAnsi="Arial" w:cs="Arial"/>
          <w:i/>
          <w:sz w:val="20"/>
        </w:rPr>
        <w:t>(Ban hành kèm theo Thông tư s</w:t>
      </w:r>
      <w:r w:rsidR="000E639D" w:rsidRPr="00E47FE5">
        <w:rPr>
          <w:rFonts w:ascii="Arial" w:hAnsi="Arial" w:cs="Arial"/>
          <w:i/>
          <w:sz w:val="20"/>
          <w:lang w:val="en-US"/>
        </w:rPr>
        <w:t>ố 15</w:t>
      </w:r>
      <w:r w:rsidR="000E639D" w:rsidRPr="00E47FE5">
        <w:rPr>
          <w:rFonts w:ascii="Arial" w:hAnsi="Arial" w:cs="Arial"/>
          <w:i/>
          <w:sz w:val="20"/>
        </w:rPr>
        <w:t>/2016/TT-BYT ngày</w:t>
      </w:r>
      <w:r w:rsidR="000E639D" w:rsidRPr="00E47FE5">
        <w:rPr>
          <w:rFonts w:ascii="Arial" w:hAnsi="Arial" w:cs="Arial"/>
          <w:i/>
          <w:sz w:val="20"/>
          <w:lang w:val="en-US"/>
        </w:rPr>
        <w:t xml:space="preserve"> 15 t</w:t>
      </w:r>
      <w:r w:rsidR="000E639D" w:rsidRPr="00E47FE5">
        <w:rPr>
          <w:rFonts w:ascii="Arial" w:hAnsi="Arial" w:cs="Arial"/>
          <w:i/>
          <w:sz w:val="20"/>
        </w:rPr>
        <w:t>háng</w:t>
      </w:r>
      <w:r w:rsidR="000E639D" w:rsidRPr="00E47FE5">
        <w:rPr>
          <w:rFonts w:ascii="Arial" w:hAnsi="Arial" w:cs="Arial"/>
          <w:i/>
          <w:sz w:val="20"/>
          <w:lang w:val="en-US"/>
        </w:rPr>
        <w:t xml:space="preserve"> 5</w:t>
      </w:r>
      <w:r w:rsidR="000E639D" w:rsidRPr="00E47FE5">
        <w:rPr>
          <w:rFonts w:ascii="Arial" w:hAnsi="Arial" w:cs="Arial"/>
          <w:i/>
          <w:sz w:val="20"/>
        </w:rPr>
        <w:t xml:space="preserve"> năm 2016 của Bộ t</w:t>
      </w:r>
      <w:r w:rsidR="000E639D" w:rsidRPr="00E47FE5">
        <w:rPr>
          <w:rFonts w:ascii="Arial" w:hAnsi="Arial" w:cs="Arial"/>
          <w:i/>
          <w:sz w:val="20"/>
          <w:lang w:val="en-US"/>
        </w:rPr>
        <w:t>rưở</w:t>
      </w:r>
      <w:r w:rsidR="000E639D" w:rsidRPr="00E47FE5">
        <w:rPr>
          <w:rFonts w:ascii="Arial" w:hAnsi="Arial" w:cs="Arial"/>
          <w:i/>
          <w:sz w:val="20"/>
        </w:rPr>
        <w:t>ng Bộ Y t</w:t>
      </w:r>
      <w:r w:rsidR="000E639D" w:rsidRPr="00E47FE5">
        <w:rPr>
          <w:rFonts w:ascii="Arial" w:hAnsi="Arial" w:cs="Arial"/>
          <w:i/>
          <w:sz w:val="20"/>
          <w:lang w:val="en-US"/>
        </w:rPr>
        <w:t>ế</w:t>
      </w:r>
      <w:r w:rsidR="000E639D" w:rsidRPr="00E47FE5">
        <w:rPr>
          <w:rFonts w:ascii="Arial" w:hAnsi="Arial" w:cs="Arial"/>
          <w:i/>
          <w:sz w:val="20"/>
        </w:rPr>
        <w:t>)</w:t>
      </w:r>
    </w:p>
    <w:p w:rsidR="006A06B6" w:rsidRPr="00E47FE5" w:rsidRDefault="000E639D"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w:t>
      </w:r>
      <w:r w:rsidR="00145534" w:rsidRPr="00E47FE5">
        <w:rPr>
          <w:rFonts w:ascii="Arial" w:hAnsi="Arial" w:cs="Arial"/>
          <w:sz w:val="20"/>
        </w:rPr>
        <w:t>tổn thương</w:t>
      </w:r>
      <w:r w:rsidRPr="00E47FE5">
        <w:rPr>
          <w:rFonts w:ascii="Arial" w:hAnsi="Arial" w:cs="Arial"/>
          <w:sz w:val="20"/>
        </w:rPr>
        <w:t xml:space="preserve"> cột sống thắt lưng do rung cơ học toàn thân trong quá trình lao động.</w:t>
      </w:r>
    </w:p>
    <w:p w:rsidR="006A06B6" w:rsidRPr="00E47FE5" w:rsidRDefault="00092D5B"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Rung cơ học tác động toàn thân trong quá trình lao động.</w:t>
      </w:r>
    </w:p>
    <w:p w:rsidR="006A06B6" w:rsidRPr="00E47FE5" w:rsidRDefault="00092D5B"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Pr="00E47FE5">
        <w:rPr>
          <w:rFonts w:ascii="Arial" w:hAnsi="Arial" w:cs="Arial"/>
          <w:b/>
          <w:sz w:val="20"/>
          <w:lang w:val="en-US"/>
        </w:rPr>
        <w:t>n</w:t>
      </w:r>
      <w:r w:rsidR="006A06B6" w:rsidRPr="00E47FE5">
        <w:rPr>
          <w:rFonts w:ascii="Arial" w:hAnsi="Arial" w:cs="Arial"/>
          <w:b/>
          <w:sz w:val="20"/>
        </w:rPr>
        <w:t>g gặp và nguồn tiếp xúc</w:t>
      </w:r>
    </w:p>
    <w:p w:rsidR="006A06B6" w:rsidRPr="00E47FE5" w:rsidRDefault="008449C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Lái xe có trọng tải lớn;</w:t>
      </w:r>
    </w:p>
    <w:p w:rsidR="006A06B6" w:rsidRPr="00E47FE5" w:rsidRDefault="008449CE" w:rsidP="00511D56">
      <w:pPr>
        <w:spacing w:before="120"/>
        <w:rPr>
          <w:rFonts w:ascii="Arial" w:hAnsi="Arial" w:cs="Arial"/>
          <w:sz w:val="20"/>
        </w:rPr>
      </w:pPr>
      <w:r w:rsidRPr="00E47FE5">
        <w:rPr>
          <w:rFonts w:ascii="Arial" w:hAnsi="Arial" w:cs="Arial"/>
          <w:sz w:val="20"/>
          <w:lang w:val="en-US"/>
        </w:rPr>
        <w:t xml:space="preserve">- </w:t>
      </w:r>
      <w:r w:rsidR="00E47FE5" w:rsidRPr="00E47FE5">
        <w:rPr>
          <w:rFonts w:ascii="Arial" w:hAnsi="Arial" w:cs="Arial"/>
          <w:sz w:val="20"/>
        </w:rPr>
        <w:t>Điều</w:t>
      </w:r>
      <w:r w:rsidR="006A06B6" w:rsidRPr="00E47FE5">
        <w:rPr>
          <w:rFonts w:ascii="Arial" w:hAnsi="Arial" w:cs="Arial"/>
          <w:sz w:val="20"/>
        </w:rPr>
        <w:t xml:space="preserve"> khi</w:t>
      </w:r>
      <w:r w:rsidRPr="00E47FE5">
        <w:rPr>
          <w:rFonts w:ascii="Arial" w:hAnsi="Arial" w:cs="Arial"/>
          <w:sz w:val="20"/>
          <w:lang w:val="en-US"/>
        </w:rPr>
        <w:t>ể</w:t>
      </w:r>
      <w:r w:rsidR="006A06B6" w:rsidRPr="00E47FE5">
        <w:rPr>
          <w:rFonts w:ascii="Arial" w:hAnsi="Arial" w:cs="Arial"/>
          <w:sz w:val="20"/>
        </w:rPr>
        <w:t>n máy thi công cơ giới như máy kéo, máy đào, máy xúc, xe nâng, xe lu;</w:t>
      </w:r>
    </w:p>
    <w:p w:rsidR="006A06B6" w:rsidRPr="00E47FE5" w:rsidRDefault="008449C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Vận hành máy móc và thiết bị công nghiệp: giàn cần c</w:t>
      </w:r>
      <w:r w:rsidRPr="00E47FE5">
        <w:rPr>
          <w:rFonts w:ascii="Arial" w:hAnsi="Arial" w:cs="Arial"/>
          <w:sz w:val="20"/>
          <w:lang w:val="en-US"/>
        </w:rPr>
        <w:t>ẩ</w:t>
      </w:r>
      <w:r w:rsidR="006A06B6" w:rsidRPr="00E47FE5">
        <w:rPr>
          <w:rFonts w:ascii="Arial" w:hAnsi="Arial" w:cs="Arial"/>
          <w:sz w:val="20"/>
        </w:rPr>
        <w:t>u, máy nghiền, giàn khoan dầu khí;</w:t>
      </w:r>
    </w:p>
    <w:p w:rsidR="006A06B6" w:rsidRPr="00E47FE5" w:rsidRDefault="008449C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có tiếp xúc với rung cơ học tác độ</w:t>
      </w:r>
      <w:r w:rsidRPr="00E47FE5">
        <w:rPr>
          <w:rFonts w:ascii="Arial" w:hAnsi="Arial" w:cs="Arial"/>
          <w:sz w:val="20"/>
        </w:rPr>
        <w:t xml:space="preserve">ng </w:t>
      </w:r>
      <w:r w:rsidRPr="00E47FE5">
        <w:rPr>
          <w:rFonts w:ascii="Arial" w:hAnsi="Arial" w:cs="Arial"/>
          <w:sz w:val="20"/>
          <w:lang w:val="en-US"/>
        </w:rPr>
        <w:t>t</w:t>
      </w:r>
      <w:r w:rsidR="006A06B6" w:rsidRPr="00E47FE5">
        <w:rPr>
          <w:rFonts w:ascii="Arial" w:hAnsi="Arial" w:cs="Arial"/>
          <w:sz w:val="20"/>
        </w:rPr>
        <w:t>oàn thân.</w:t>
      </w:r>
    </w:p>
    <w:p w:rsidR="006A06B6" w:rsidRPr="00E47FE5" w:rsidRDefault="008449CE"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Gia tốc hoặc vận tốc rung vượt quá giới hạn tiếp xúc ca làm việc theo quy chu</w:t>
      </w:r>
      <w:r w:rsidR="008449CE" w:rsidRPr="00E47FE5">
        <w:rPr>
          <w:rFonts w:ascii="Arial" w:hAnsi="Arial" w:cs="Arial"/>
          <w:sz w:val="20"/>
          <w:lang w:val="en-US"/>
        </w:rPr>
        <w:t>ẩ</w:t>
      </w:r>
      <w:r w:rsidR="008449CE" w:rsidRPr="00E47FE5">
        <w:rPr>
          <w:rFonts w:ascii="Arial" w:hAnsi="Arial" w:cs="Arial"/>
          <w:sz w:val="20"/>
        </w:rPr>
        <w:t>n, tiêu chu</w:t>
      </w:r>
      <w:r w:rsidR="008449CE" w:rsidRPr="00E47FE5">
        <w:rPr>
          <w:rFonts w:ascii="Arial" w:hAnsi="Arial" w:cs="Arial"/>
          <w:sz w:val="20"/>
          <w:lang w:val="en-US"/>
        </w:rPr>
        <w:t>ẩ</w:t>
      </w:r>
      <w:r w:rsidRPr="00E47FE5">
        <w:rPr>
          <w:rFonts w:ascii="Arial" w:hAnsi="Arial" w:cs="Arial"/>
          <w:sz w:val="20"/>
        </w:rPr>
        <w:t>n hiện hành.</w:t>
      </w:r>
    </w:p>
    <w:p w:rsidR="006A06B6" w:rsidRPr="00E47FE5" w:rsidRDefault="008449CE"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8449CE" w:rsidP="00511D56">
      <w:pPr>
        <w:spacing w:before="120"/>
        <w:rPr>
          <w:rFonts w:ascii="Arial" w:hAnsi="Arial" w:cs="Arial"/>
          <w:sz w:val="20"/>
        </w:rPr>
      </w:pPr>
      <w:r w:rsidRPr="00E47FE5">
        <w:rPr>
          <w:rFonts w:ascii="Arial" w:hAnsi="Arial" w:cs="Arial"/>
          <w:sz w:val="20"/>
          <w:lang w:val="en-US"/>
        </w:rPr>
        <w:t xml:space="preserve">5 </w:t>
      </w:r>
      <w:r w:rsidR="006A06B6" w:rsidRPr="00E47FE5">
        <w:rPr>
          <w:rFonts w:ascii="Arial" w:hAnsi="Arial" w:cs="Arial"/>
          <w:sz w:val="20"/>
        </w:rPr>
        <w:t>năm.</w:t>
      </w:r>
    </w:p>
    <w:p w:rsidR="008449CE" w:rsidRPr="00E47FE5" w:rsidRDefault="008449CE" w:rsidP="00511D56">
      <w:pPr>
        <w:spacing w:before="120"/>
        <w:rPr>
          <w:rFonts w:ascii="Arial" w:hAnsi="Arial" w:cs="Arial"/>
          <w:b/>
          <w:sz w:val="20"/>
          <w:lang w:val="en-US"/>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A06B6" w:rsidP="00511D56">
      <w:pPr>
        <w:spacing w:before="120"/>
        <w:rPr>
          <w:rFonts w:ascii="Arial" w:hAnsi="Arial" w:cs="Arial"/>
          <w:sz w:val="20"/>
        </w:rPr>
      </w:pPr>
      <w:r w:rsidRPr="00E47FE5">
        <w:rPr>
          <w:rFonts w:ascii="Arial" w:hAnsi="Arial" w:cs="Arial"/>
          <w:sz w:val="20"/>
        </w:rPr>
        <w:t>6 tháng.</w:t>
      </w:r>
    </w:p>
    <w:p w:rsidR="006A06B6" w:rsidRPr="00E47FE5" w:rsidRDefault="00EC539D"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EC539D"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Toàn thân</w:t>
      </w:r>
    </w:p>
    <w:p w:rsidR="006A06B6" w:rsidRPr="00E47FE5" w:rsidRDefault="006A06B6" w:rsidP="00511D56">
      <w:pPr>
        <w:spacing w:before="120"/>
        <w:rPr>
          <w:rFonts w:ascii="Arial" w:hAnsi="Arial" w:cs="Arial"/>
          <w:sz w:val="20"/>
        </w:rPr>
      </w:pPr>
      <w:r w:rsidRPr="00E47FE5">
        <w:rPr>
          <w:rFonts w:ascii="Arial" w:hAnsi="Arial" w:cs="Arial"/>
          <w:sz w:val="20"/>
        </w:rPr>
        <w:t>Có th</w:t>
      </w:r>
      <w:r w:rsidR="000C1EF6" w:rsidRPr="00E47FE5">
        <w:rPr>
          <w:rFonts w:ascii="Arial" w:hAnsi="Arial" w:cs="Arial"/>
          <w:sz w:val="20"/>
          <w:lang w:val="en-US"/>
        </w:rPr>
        <w:t>ể</w:t>
      </w:r>
      <w:r w:rsidRPr="00E47FE5">
        <w:rPr>
          <w:rFonts w:ascii="Arial" w:hAnsi="Arial" w:cs="Arial"/>
          <w:sz w:val="20"/>
        </w:rPr>
        <w:t xml:space="preserve"> có: mệt mỏi, đau đầu, mất ngủ, chóng mặt, buồn nôn, rối loạn thầ</w:t>
      </w:r>
      <w:r w:rsidR="000C1EF6" w:rsidRPr="00E47FE5">
        <w:rPr>
          <w:rFonts w:ascii="Arial" w:hAnsi="Arial" w:cs="Arial"/>
          <w:sz w:val="20"/>
          <w:lang w:val="en-US"/>
        </w:rPr>
        <w:t>n</w:t>
      </w:r>
      <w:r w:rsidRPr="00E47FE5">
        <w:rPr>
          <w:rFonts w:ascii="Arial" w:hAnsi="Arial" w:cs="Arial"/>
          <w:sz w:val="20"/>
        </w:rPr>
        <w:t xml:space="preserve"> kinh thực vật.</w:t>
      </w:r>
    </w:p>
    <w:p w:rsidR="000C1EF6" w:rsidRPr="00E47FE5" w:rsidRDefault="000C1EF6" w:rsidP="00511D56">
      <w:pPr>
        <w:spacing w:before="120"/>
        <w:rPr>
          <w:rFonts w:ascii="Arial" w:hAnsi="Arial" w:cs="Arial"/>
          <w:sz w:val="20"/>
          <w:lang w:val="en-US"/>
        </w:rPr>
      </w:pPr>
      <w:r w:rsidRPr="00E47FE5">
        <w:rPr>
          <w:rFonts w:ascii="Arial" w:hAnsi="Arial" w:cs="Arial"/>
          <w:sz w:val="20"/>
          <w:lang w:val="en-US"/>
        </w:rPr>
        <w:t xml:space="preserve">7.1.2. </w:t>
      </w:r>
      <w:r w:rsidR="006A06B6" w:rsidRPr="00E47FE5">
        <w:rPr>
          <w:rFonts w:ascii="Arial" w:hAnsi="Arial" w:cs="Arial"/>
          <w:sz w:val="20"/>
        </w:rPr>
        <w:t>Biểu hiện đau thắt lưng</w:t>
      </w:r>
    </w:p>
    <w:p w:rsidR="006A06B6" w:rsidRPr="00E47FE5" w:rsidRDefault="006A06B6" w:rsidP="00511D56">
      <w:pPr>
        <w:spacing w:before="120"/>
        <w:rPr>
          <w:rFonts w:ascii="Arial" w:hAnsi="Arial" w:cs="Arial"/>
          <w:sz w:val="20"/>
        </w:rPr>
      </w:pPr>
      <w:r w:rsidRPr="00E47FE5">
        <w:rPr>
          <w:rFonts w:ascii="Arial" w:hAnsi="Arial" w:cs="Arial"/>
          <w:sz w:val="20"/>
        </w:rPr>
        <w:t>Có thể có:</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Mức độ đau thắt l</w:t>
      </w:r>
      <w:r w:rsidR="007E20A7" w:rsidRPr="00E47FE5">
        <w:rPr>
          <w:rFonts w:ascii="Arial" w:hAnsi="Arial" w:cs="Arial"/>
          <w:sz w:val="20"/>
          <w:lang w:val="en-US"/>
        </w:rPr>
        <w:t>ư</w:t>
      </w:r>
      <w:r w:rsidR="006A06B6" w:rsidRPr="00E47FE5">
        <w:rPr>
          <w:rFonts w:ascii="Arial" w:hAnsi="Arial" w:cs="Arial"/>
          <w:sz w:val="20"/>
        </w:rPr>
        <w:t>ng: Rất đau (đau khó chịu vùng thắt lưng, đi lại sinh hoạt bị hạn chế, cần người khác giúp đ</w:t>
      </w:r>
      <w:r w:rsidRPr="00E47FE5">
        <w:rPr>
          <w:rFonts w:ascii="Arial" w:hAnsi="Arial" w:cs="Arial"/>
          <w:sz w:val="20"/>
          <w:lang w:val="en-US"/>
        </w:rPr>
        <w:t>ỡ</w:t>
      </w:r>
      <w:r w:rsidR="006A06B6" w:rsidRPr="00E47FE5">
        <w:rPr>
          <w:rFonts w:ascii="Arial" w:hAnsi="Arial" w:cs="Arial"/>
          <w:sz w:val="20"/>
        </w:rPr>
        <w:t>);</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Tần số đau thắt lưng: Xuất hiện nhiều hơn 5 lần/năm;</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gian nghỉ việc do đau th</w:t>
      </w:r>
      <w:r w:rsidRPr="00E47FE5">
        <w:rPr>
          <w:rFonts w:ascii="Arial" w:hAnsi="Arial" w:cs="Arial"/>
          <w:sz w:val="20"/>
          <w:lang w:val="en-US"/>
        </w:rPr>
        <w:t>ắ</w:t>
      </w:r>
      <w:r w:rsidR="006A06B6" w:rsidRPr="00E47FE5">
        <w:rPr>
          <w:rFonts w:ascii="Arial" w:hAnsi="Arial" w:cs="Arial"/>
          <w:sz w:val="20"/>
        </w:rPr>
        <w:t>t lưng: Từ 15 ngày tr</w:t>
      </w:r>
      <w:r w:rsidRPr="00E47FE5">
        <w:rPr>
          <w:rFonts w:ascii="Arial" w:hAnsi="Arial" w:cs="Arial"/>
          <w:sz w:val="20"/>
          <w:lang w:val="en-US"/>
        </w:rPr>
        <w:t>ở</w:t>
      </w:r>
      <w:r w:rsidR="006A06B6" w:rsidRPr="00E47FE5">
        <w:rPr>
          <w:rFonts w:ascii="Arial" w:hAnsi="Arial" w:cs="Arial"/>
          <w:sz w:val="20"/>
        </w:rPr>
        <w:t xml:space="preserve"> lên trong một năm;</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Dấu hiệu Lasègue: Dương tính;</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E47FE5" w:rsidRPr="00E47FE5">
        <w:rPr>
          <w:rFonts w:ascii="Arial" w:hAnsi="Arial" w:cs="Arial"/>
          <w:sz w:val="20"/>
        </w:rPr>
        <w:t>Điểm</w:t>
      </w:r>
      <w:r w:rsidR="006A06B6" w:rsidRPr="00E47FE5">
        <w:rPr>
          <w:rFonts w:ascii="Arial" w:hAnsi="Arial" w:cs="Arial"/>
          <w:sz w:val="20"/>
        </w:rPr>
        <w:t xml:space="preserve"> đau Valleix: Dương tính;</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Nghiệm pháp Sch</w:t>
      </w:r>
      <w:r w:rsidR="00B514CC" w:rsidRPr="00E47FE5">
        <w:rPr>
          <w:rFonts w:ascii="Arial" w:hAnsi="Arial" w:cs="Arial"/>
          <w:sz w:val="20"/>
        </w:rPr>
        <w:t>Ö</w:t>
      </w:r>
      <w:r w:rsidR="006A06B6" w:rsidRPr="00E47FE5">
        <w:rPr>
          <w:rFonts w:ascii="Arial" w:hAnsi="Arial" w:cs="Arial"/>
          <w:sz w:val="20"/>
        </w:rPr>
        <w:t>ber (đo độ giãn cột sống thắt lưng): Dương tính.</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7.1.3. </w:t>
      </w:r>
      <w:r w:rsidR="006A06B6" w:rsidRPr="00E47FE5">
        <w:rPr>
          <w:rFonts w:ascii="Arial" w:hAnsi="Arial" w:cs="Arial"/>
          <w:sz w:val="20"/>
        </w:rPr>
        <w:t>Các triệu chứng khác có th</w:t>
      </w:r>
      <w:r w:rsidRPr="00E47FE5">
        <w:rPr>
          <w:rFonts w:ascii="Arial" w:hAnsi="Arial" w:cs="Arial"/>
          <w:sz w:val="20"/>
          <w:lang w:val="en-US"/>
        </w:rPr>
        <w:t>ể</w:t>
      </w:r>
      <w:r w:rsidR="006A06B6" w:rsidRPr="00E47FE5">
        <w:rPr>
          <w:rFonts w:ascii="Arial" w:hAnsi="Arial" w:cs="Arial"/>
          <w:sz w:val="20"/>
        </w:rPr>
        <w:t xml:space="preserve"> có</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Ợ hơi, ợ chua, đầy chướng bụng, đau vùng thượng vị;</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Tiểu buốt, d</w:t>
      </w:r>
      <w:r w:rsidRPr="00E47FE5">
        <w:rPr>
          <w:rFonts w:ascii="Arial" w:hAnsi="Arial" w:cs="Arial"/>
          <w:sz w:val="20"/>
          <w:lang w:val="en-US"/>
        </w:rPr>
        <w:t>ắ</w:t>
      </w:r>
      <w:r w:rsidR="006A06B6" w:rsidRPr="00E47FE5">
        <w:rPr>
          <w:rFonts w:ascii="Arial" w:hAnsi="Arial" w:cs="Arial"/>
          <w:sz w:val="20"/>
        </w:rPr>
        <w:t>t, bí tiểu, nước tiểu đục, đỏ.</w:t>
      </w:r>
    </w:p>
    <w:p w:rsidR="006A06B6" w:rsidRPr="00E47FE5" w:rsidRDefault="000C1EF6"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7.2.1. </w:t>
      </w:r>
      <w:r w:rsidR="006A06B6" w:rsidRPr="00E47FE5">
        <w:rPr>
          <w:rFonts w:ascii="Arial" w:hAnsi="Arial" w:cs="Arial"/>
          <w:sz w:val="20"/>
        </w:rPr>
        <w:t>X</w:t>
      </w:r>
      <w:r w:rsidR="00010EB1" w:rsidRPr="00E47FE5">
        <w:rPr>
          <w:rFonts w:ascii="Arial" w:hAnsi="Arial" w:cs="Arial"/>
          <w:sz w:val="20"/>
        </w:rPr>
        <w:t xml:space="preserve"> - </w:t>
      </w:r>
      <w:r w:rsidR="006A06B6" w:rsidRPr="00E47FE5">
        <w:rPr>
          <w:rFonts w:ascii="Arial" w:hAnsi="Arial" w:cs="Arial"/>
          <w:sz w:val="20"/>
        </w:rPr>
        <w:t>quang cột s</w:t>
      </w:r>
      <w:r w:rsidRPr="00E47FE5">
        <w:rPr>
          <w:rFonts w:ascii="Arial" w:hAnsi="Arial" w:cs="Arial"/>
          <w:sz w:val="20"/>
          <w:lang w:val="en-US"/>
        </w:rPr>
        <w:t>ố</w:t>
      </w:r>
      <w:r w:rsidR="006A06B6" w:rsidRPr="00E47FE5">
        <w:rPr>
          <w:rFonts w:ascii="Arial" w:hAnsi="Arial" w:cs="Arial"/>
          <w:sz w:val="20"/>
        </w:rPr>
        <w:t>ng th</w:t>
      </w:r>
      <w:r w:rsidRPr="00E47FE5">
        <w:rPr>
          <w:rFonts w:ascii="Arial" w:hAnsi="Arial" w:cs="Arial"/>
          <w:sz w:val="20"/>
          <w:lang w:val="en-US"/>
        </w:rPr>
        <w:t>ắ</w:t>
      </w:r>
      <w:r w:rsidR="006A06B6" w:rsidRPr="00E47FE5">
        <w:rPr>
          <w:rFonts w:ascii="Arial" w:hAnsi="Arial" w:cs="Arial"/>
          <w:sz w:val="20"/>
        </w:rPr>
        <w:t>t lưng thẳng</w:t>
      </w:r>
      <w:r w:rsidR="00010EB1" w:rsidRPr="00E47FE5">
        <w:rPr>
          <w:rFonts w:ascii="Arial" w:hAnsi="Arial" w:cs="Arial"/>
          <w:sz w:val="20"/>
        </w:rPr>
        <w:t xml:space="preserve"> - </w:t>
      </w:r>
      <w:r w:rsidR="006A06B6" w:rsidRPr="00E47FE5">
        <w:rPr>
          <w:rFonts w:ascii="Arial" w:hAnsi="Arial" w:cs="Arial"/>
          <w:sz w:val="20"/>
        </w:rPr>
        <w:t>nghiêng, CT scanner hoặc MRI (nếu cần)</w:t>
      </w:r>
    </w:p>
    <w:p w:rsidR="006A06B6" w:rsidRPr="00E47FE5" w:rsidRDefault="006A06B6" w:rsidP="00511D56">
      <w:pPr>
        <w:spacing w:before="120"/>
        <w:rPr>
          <w:rFonts w:ascii="Arial" w:hAnsi="Arial" w:cs="Arial"/>
          <w:sz w:val="20"/>
        </w:rPr>
      </w:pPr>
      <w:r w:rsidRPr="00E47FE5">
        <w:rPr>
          <w:rFonts w:ascii="Arial" w:hAnsi="Arial" w:cs="Arial"/>
          <w:sz w:val="20"/>
        </w:rPr>
        <w:t>Các hình ảnh có thể gặp: Đốt s</w:t>
      </w:r>
      <w:r w:rsidR="000C1EF6" w:rsidRPr="00E47FE5">
        <w:rPr>
          <w:rFonts w:ascii="Arial" w:hAnsi="Arial" w:cs="Arial"/>
          <w:sz w:val="20"/>
          <w:lang w:val="en-US"/>
        </w:rPr>
        <w:t>ố</w:t>
      </w:r>
      <w:r w:rsidRPr="00E47FE5">
        <w:rPr>
          <w:rFonts w:ascii="Arial" w:hAnsi="Arial" w:cs="Arial"/>
          <w:sz w:val="20"/>
        </w:rPr>
        <w:t>ng lõm hình thấu kính; xẹp, lún đốt sống,</w:t>
      </w:r>
      <w:r w:rsidR="00B53EF8" w:rsidRPr="00E47FE5">
        <w:rPr>
          <w:rFonts w:ascii="Arial" w:hAnsi="Arial" w:cs="Arial"/>
          <w:sz w:val="20"/>
        </w:rPr>
        <w:t xml:space="preserve"> </w:t>
      </w:r>
      <w:r w:rsidRPr="00E47FE5">
        <w:rPr>
          <w:rFonts w:ascii="Arial" w:hAnsi="Arial" w:cs="Arial"/>
          <w:sz w:val="20"/>
        </w:rPr>
        <w:t>đĩa đệm, biến dạng hình thang ở một trong các đốt s</w:t>
      </w:r>
      <w:r w:rsidR="000C1EF6" w:rsidRPr="00E47FE5">
        <w:rPr>
          <w:rFonts w:ascii="Arial" w:hAnsi="Arial" w:cs="Arial"/>
          <w:sz w:val="20"/>
          <w:lang w:val="en-US"/>
        </w:rPr>
        <w:t>ố</w:t>
      </w:r>
      <w:r w:rsidRPr="00E47FE5">
        <w:rPr>
          <w:rFonts w:ascii="Arial" w:hAnsi="Arial" w:cs="Arial"/>
          <w:sz w:val="20"/>
        </w:rPr>
        <w:t xml:space="preserve">ng thắt lưng </w:t>
      </w:r>
      <w:r w:rsidR="00120ECA" w:rsidRPr="00E47FE5">
        <w:rPr>
          <w:rFonts w:ascii="Arial" w:hAnsi="Arial" w:cs="Arial"/>
          <w:sz w:val="20"/>
        </w:rPr>
        <w:t>có thể</w:t>
      </w:r>
      <w:r w:rsidRPr="00E47FE5">
        <w:rPr>
          <w:rFonts w:ascii="Arial" w:hAnsi="Arial" w:cs="Arial"/>
          <w:sz w:val="20"/>
        </w:rPr>
        <w:t xml:space="preserve"> gây</w:t>
      </w:r>
      <w:r w:rsidR="00B53EF8" w:rsidRPr="00E47FE5">
        <w:rPr>
          <w:rFonts w:ascii="Arial" w:hAnsi="Arial" w:cs="Arial"/>
          <w:sz w:val="20"/>
        </w:rPr>
        <w:t xml:space="preserve"> </w:t>
      </w:r>
      <w:r w:rsidR="00555C6D" w:rsidRPr="00E47FE5">
        <w:rPr>
          <w:rFonts w:ascii="Arial" w:hAnsi="Arial" w:cs="Arial"/>
          <w:sz w:val="20"/>
        </w:rPr>
        <w:t>thoát</w:t>
      </w:r>
      <w:r w:rsidRPr="00E47FE5">
        <w:rPr>
          <w:rFonts w:ascii="Arial" w:hAnsi="Arial" w:cs="Arial"/>
          <w:sz w:val="20"/>
        </w:rPr>
        <w:t xml:space="preserve"> vị đĩa đệm L2</w:t>
      </w:r>
      <w:r w:rsidR="00010EB1" w:rsidRPr="00E47FE5">
        <w:rPr>
          <w:rFonts w:ascii="Arial" w:hAnsi="Arial" w:cs="Arial"/>
          <w:sz w:val="20"/>
        </w:rPr>
        <w:t>-</w:t>
      </w:r>
      <w:r w:rsidRPr="00E47FE5">
        <w:rPr>
          <w:rFonts w:ascii="Arial" w:hAnsi="Arial" w:cs="Arial"/>
          <w:sz w:val="20"/>
        </w:rPr>
        <w:t>3; L3</w:t>
      </w:r>
      <w:r w:rsidR="00010EB1" w:rsidRPr="00E47FE5">
        <w:rPr>
          <w:rFonts w:ascii="Arial" w:hAnsi="Arial" w:cs="Arial"/>
          <w:sz w:val="20"/>
        </w:rPr>
        <w:t>-</w:t>
      </w:r>
      <w:r w:rsidRPr="00E47FE5">
        <w:rPr>
          <w:rFonts w:ascii="Arial" w:hAnsi="Arial" w:cs="Arial"/>
          <w:sz w:val="20"/>
        </w:rPr>
        <w:t>4; L4</w:t>
      </w:r>
      <w:r w:rsidR="00010EB1" w:rsidRPr="00E47FE5">
        <w:rPr>
          <w:rFonts w:ascii="Arial" w:hAnsi="Arial" w:cs="Arial"/>
          <w:sz w:val="20"/>
        </w:rPr>
        <w:t>-</w:t>
      </w:r>
      <w:r w:rsidRPr="00E47FE5">
        <w:rPr>
          <w:rFonts w:ascii="Arial" w:hAnsi="Arial" w:cs="Arial"/>
          <w:sz w:val="20"/>
        </w:rPr>
        <w:t>5; L5</w:t>
      </w:r>
      <w:r w:rsidR="00010EB1" w:rsidRPr="00E47FE5">
        <w:rPr>
          <w:rFonts w:ascii="Arial" w:hAnsi="Arial" w:cs="Arial"/>
          <w:sz w:val="20"/>
        </w:rPr>
        <w:t>-</w:t>
      </w:r>
      <w:r w:rsidRPr="00E47FE5">
        <w:rPr>
          <w:rFonts w:ascii="Arial" w:hAnsi="Arial" w:cs="Arial"/>
          <w:sz w:val="20"/>
        </w:rPr>
        <w:t>S1.</w:t>
      </w:r>
    </w:p>
    <w:p w:rsidR="006A06B6" w:rsidRPr="00E47FE5" w:rsidRDefault="000C1EF6" w:rsidP="00511D56">
      <w:pPr>
        <w:spacing w:before="120"/>
        <w:rPr>
          <w:rFonts w:ascii="Arial" w:hAnsi="Arial" w:cs="Arial"/>
          <w:b/>
          <w:sz w:val="20"/>
        </w:rPr>
      </w:pPr>
      <w:r w:rsidRPr="00E47FE5">
        <w:rPr>
          <w:rFonts w:ascii="Arial" w:hAnsi="Arial" w:cs="Arial"/>
          <w:b/>
          <w:sz w:val="20"/>
          <w:lang w:val="en-US"/>
        </w:rPr>
        <w:t xml:space="preserve">7.2.2. </w:t>
      </w:r>
      <w:r w:rsidR="006A06B6" w:rsidRPr="00E47FE5">
        <w:rPr>
          <w:rFonts w:ascii="Arial" w:hAnsi="Arial" w:cs="Arial"/>
          <w:b/>
          <w:sz w:val="20"/>
        </w:rPr>
        <w:t>Các xét nghiệm khác</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Nội soi dạ dày (nếu cần);</w:t>
      </w:r>
    </w:p>
    <w:p w:rsidR="006A06B6" w:rsidRPr="00E47FE5" w:rsidRDefault="000C1EF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Siêu âm ổ bụng và hệ thận </w:t>
      </w:r>
      <w:r w:rsidR="00086839">
        <w:rPr>
          <w:rFonts w:ascii="Arial" w:hAnsi="Arial" w:cs="Arial"/>
          <w:sz w:val="20"/>
        </w:rPr>
        <w:t>tiết n</w:t>
      </w:r>
      <w:r w:rsidR="006A06B6" w:rsidRPr="00E47FE5">
        <w:rPr>
          <w:rFonts w:ascii="Arial" w:hAnsi="Arial" w:cs="Arial"/>
          <w:sz w:val="20"/>
        </w:rPr>
        <w:t>iệu (nếu cần).</w:t>
      </w:r>
    </w:p>
    <w:p w:rsidR="006A06B6" w:rsidRPr="00E47FE5" w:rsidRDefault="000C1EF6"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Tổn thương cột sống th</w:t>
      </w:r>
      <w:r w:rsidR="000C1EF6" w:rsidRPr="00E47FE5">
        <w:rPr>
          <w:rFonts w:ascii="Arial" w:hAnsi="Arial" w:cs="Arial"/>
          <w:sz w:val="20"/>
          <w:lang w:val="en-US"/>
        </w:rPr>
        <w:t>ắ</w:t>
      </w:r>
      <w:r w:rsidRPr="00E47FE5">
        <w:rPr>
          <w:rFonts w:ascii="Arial" w:hAnsi="Arial" w:cs="Arial"/>
          <w:sz w:val="20"/>
        </w:rPr>
        <w:t>t lưng do các nguyên nhân bẩm sinh, chấn thương</w:t>
      </w:r>
      <w:r w:rsidR="000C1EF6" w:rsidRPr="00E47FE5">
        <w:rPr>
          <w:rFonts w:ascii="Arial" w:hAnsi="Arial" w:cs="Arial"/>
          <w:sz w:val="20"/>
          <w:lang w:val="en-US"/>
        </w:rPr>
        <w:t xml:space="preserve"> </w:t>
      </w:r>
      <w:r w:rsidRPr="00E47FE5">
        <w:rPr>
          <w:rFonts w:ascii="Arial" w:hAnsi="Arial" w:cs="Arial"/>
          <w:sz w:val="20"/>
        </w:rPr>
        <w:t>hay bệnh lý cột sống khác.</w:t>
      </w:r>
    </w:p>
    <w:p w:rsidR="006A06B6" w:rsidRPr="00E47FE5" w:rsidRDefault="006A06B6" w:rsidP="00511D56">
      <w:pPr>
        <w:spacing w:before="120"/>
        <w:rPr>
          <w:rFonts w:ascii="Arial" w:hAnsi="Arial" w:cs="Arial"/>
          <w:b/>
          <w:sz w:val="20"/>
        </w:rPr>
      </w:pPr>
      <w:r w:rsidRPr="00E47FE5">
        <w:rPr>
          <w:rFonts w:ascii="Arial" w:hAnsi="Arial" w:cs="Arial"/>
          <w:b/>
          <w:sz w:val="20"/>
        </w:rPr>
        <w:t>9. H</w:t>
      </w:r>
      <w:r w:rsidR="000C1EF6" w:rsidRPr="00E47FE5">
        <w:rPr>
          <w:rFonts w:ascii="Arial" w:hAnsi="Arial" w:cs="Arial"/>
          <w:b/>
          <w:sz w:val="20"/>
          <w:lang w:val="en-US"/>
        </w:rPr>
        <w:t>ư</w:t>
      </w:r>
      <w:r w:rsidRPr="00E47FE5">
        <w:rPr>
          <w:rFonts w:ascii="Arial" w:hAnsi="Arial" w:cs="Arial"/>
          <w:b/>
          <w:sz w:val="20"/>
        </w:rPr>
        <w:t>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19"/>
        <w:gridCol w:w="6813"/>
        <w:gridCol w:w="1345"/>
      </w:tblGrid>
      <w:tr w:rsidR="006A06B6" w:rsidRPr="00E47FE5">
        <w:tc>
          <w:tcPr>
            <w:tcW w:w="506"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5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Mức độ tổn thương</w:t>
            </w:r>
            <w:r w:rsidR="00010EB1" w:rsidRPr="00E47FE5">
              <w:rPr>
                <w:rFonts w:ascii="Arial" w:hAnsi="Arial" w:cs="Arial"/>
                <w:b/>
                <w:sz w:val="20"/>
              </w:rPr>
              <w:t xml:space="preserve"> - </w:t>
            </w:r>
            <w:r w:rsidRPr="00E47FE5">
              <w:rPr>
                <w:rFonts w:ascii="Arial" w:hAnsi="Arial" w:cs="Arial"/>
                <w:b/>
                <w:sz w:val="20"/>
              </w:rPr>
              <w:t>Dấu hiệu đánh giá</w:t>
            </w:r>
          </w:p>
        </w:tc>
        <w:tc>
          <w:tcPr>
            <w:tcW w:w="741"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Đau </w:t>
            </w:r>
            <w:r w:rsidR="00EF0964" w:rsidRPr="00E47FE5">
              <w:rPr>
                <w:rFonts w:ascii="Arial" w:hAnsi="Arial" w:cs="Arial"/>
                <w:sz w:val="20"/>
              </w:rPr>
              <w:t>thắt</w:t>
            </w:r>
            <w:r w:rsidRPr="00E47FE5">
              <w:rPr>
                <w:rFonts w:ascii="Arial" w:hAnsi="Arial" w:cs="Arial"/>
                <w:sz w:val="20"/>
              </w:rPr>
              <w:t xml:space="preserve"> lưng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53" w:type="pct"/>
            <w:shd w:val="clear" w:color="auto" w:fill="auto"/>
          </w:tcPr>
          <w:p w:rsidR="006A06B6" w:rsidRPr="00E47FE5" w:rsidRDefault="00AA60D5"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1:</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Rấ</w:t>
            </w:r>
            <w:r w:rsidRPr="00E47FE5">
              <w:rPr>
                <w:rFonts w:ascii="Arial" w:hAnsi="Arial" w:cs="Arial"/>
                <w:sz w:val="20"/>
              </w:rPr>
              <w:t xml:space="preserve">t </w:t>
            </w:r>
            <w:r w:rsidRPr="00E47FE5">
              <w:rPr>
                <w:rFonts w:ascii="Arial" w:hAnsi="Arial" w:cs="Arial"/>
                <w:sz w:val="20"/>
                <w:lang w:val="en-US"/>
              </w:rPr>
              <w:t>đ</w:t>
            </w:r>
            <w:r w:rsidR="006A06B6" w:rsidRPr="00E47FE5">
              <w:rPr>
                <w:rFonts w:ascii="Arial" w:hAnsi="Arial" w:cs="Arial"/>
                <w:sz w:val="20"/>
              </w:rPr>
              <w:t xml:space="preserve">au (đau khó chịu vùng thắt lưng, đi lại sinh hoạt bị hạn chế, </w:t>
            </w:r>
            <w:r w:rsidRPr="00E47FE5">
              <w:rPr>
                <w:rFonts w:ascii="Arial" w:hAnsi="Arial" w:cs="Arial"/>
                <w:sz w:val="20"/>
                <w:lang w:val="en-US"/>
              </w:rPr>
              <w:t>c</w:t>
            </w:r>
            <w:r w:rsidR="006A06B6" w:rsidRPr="00E47FE5">
              <w:rPr>
                <w:rFonts w:ascii="Arial" w:hAnsi="Arial" w:cs="Arial"/>
                <w:sz w:val="20"/>
              </w:rPr>
              <w:t xml:space="preserve">ần người khác giúp </w:t>
            </w:r>
            <w:r w:rsidRPr="00E47FE5">
              <w:rPr>
                <w:rFonts w:ascii="Arial" w:hAnsi="Arial" w:cs="Arial"/>
                <w:sz w:val="20"/>
                <w:lang w:val="en-US"/>
              </w:rPr>
              <w:t>đỡ</w:t>
            </w:r>
            <w:r w:rsidR="006A06B6" w:rsidRPr="00E47FE5">
              <w:rPr>
                <w:rFonts w:ascii="Arial" w:hAnsi="Arial" w:cs="Arial"/>
                <w:sz w:val="20"/>
              </w:rPr>
              <w:t>).</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Xuất hiện 5 lần trong một năm.</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Phải nghỉ việc trung bình trên 15 ngày trong một năm.</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d) </w:t>
            </w:r>
            <w:r w:rsidR="006A06B6" w:rsidRPr="00E47FE5">
              <w:rPr>
                <w:rFonts w:ascii="Arial" w:hAnsi="Arial" w:cs="Arial"/>
                <w:sz w:val="20"/>
              </w:rPr>
              <w:t>Nghiệm pháp Sch</w:t>
            </w:r>
            <w:r w:rsidR="00B514CC" w:rsidRPr="00E47FE5">
              <w:rPr>
                <w:rFonts w:ascii="Arial" w:hAnsi="Arial" w:cs="Arial"/>
                <w:sz w:val="20"/>
              </w:rPr>
              <w:t>Ö</w:t>
            </w:r>
            <w:r w:rsidRPr="00E47FE5">
              <w:rPr>
                <w:rFonts w:ascii="Arial" w:hAnsi="Arial" w:cs="Arial"/>
                <w:sz w:val="20"/>
              </w:rPr>
              <w:t>ber (dương tính) và nh</w:t>
            </w:r>
            <w:r w:rsidRPr="00E47FE5">
              <w:rPr>
                <w:rFonts w:ascii="Arial" w:hAnsi="Arial" w:cs="Arial"/>
                <w:sz w:val="20"/>
                <w:lang w:val="en-US"/>
              </w:rPr>
              <w:t>ỏ</w:t>
            </w:r>
            <w:r w:rsidR="006A06B6" w:rsidRPr="00E47FE5">
              <w:rPr>
                <w:rFonts w:ascii="Arial" w:hAnsi="Arial" w:cs="Arial"/>
                <w:sz w:val="20"/>
              </w:rPr>
              <w:t xml:space="preserve"> hơn hoặc bằng 3cm.</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2</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Đau bất động (đau không dám thay đổi tư thế, kiểu đau thần kinh t</w:t>
            </w:r>
            <w:r w:rsidRPr="00E47FE5">
              <w:rPr>
                <w:rFonts w:ascii="Arial" w:hAnsi="Arial" w:cs="Arial"/>
                <w:sz w:val="20"/>
                <w:lang w:val="en-US"/>
              </w:rPr>
              <w:t>ọa</w:t>
            </w:r>
            <w:r w:rsidR="00010EB1" w:rsidRPr="00E47FE5">
              <w:rPr>
                <w:rFonts w:ascii="Arial" w:hAnsi="Arial" w:cs="Arial"/>
                <w:sz w:val="20"/>
              </w:rPr>
              <w:t xml:space="preserve"> - </w:t>
            </w:r>
            <w:r w:rsidR="006A06B6" w:rsidRPr="00E47FE5">
              <w:rPr>
                <w:rFonts w:ascii="Arial" w:hAnsi="Arial" w:cs="Arial"/>
                <w:sz w:val="20"/>
              </w:rPr>
              <w:t>lan xuống gối) hoặc đau d</w:t>
            </w:r>
            <w:r w:rsidRPr="00E47FE5">
              <w:rPr>
                <w:rFonts w:ascii="Arial" w:hAnsi="Arial" w:cs="Arial"/>
                <w:sz w:val="20"/>
                <w:lang w:val="en-US"/>
              </w:rPr>
              <w:t>ữ</w:t>
            </w:r>
            <w:r w:rsidR="006A06B6" w:rsidRPr="00E47FE5">
              <w:rPr>
                <w:rFonts w:ascii="Arial" w:hAnsi="Arial" w:cs="Arial"/>
                <w:sz w:val="20"/>
              </w:rPr>
              <w:t xml:space="preserve"> dội (n</w:t>
            </w:r>
            <w:r w:rsidRPr="00E47FE5">
              <w:rPr>
                <w:rFonts w:ascii="Arial" w:hAnsi="Arial" w:cs="Arial"/>
                <w:sz w:val="20"/>
                <w:lang w:val="en-US"/>
              </w:rPr>
              <w:t>ằ</w:t>
            </w:r>
            <w:r w:rsidR="006A06B6" w:rsidRPr="00E47FE5">
              <w:rPr>
                <w:rFonts w:ascii="Arial" w:hAnsi="Arial" w:cs="Arial"/>
                <w:sz w:val="20"/>
              </w:rPr>
              <w:t>m yên vẫn đau).</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Xuất hiện liên tục.</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Ngh</w:t>
            </w:r>
            <w:r w:rsidRPr="00E47FE5">
              <w:rPr>
                <w:rFonts w:ascii="Arial" w:hAnsi="Arial" w:cs="Arial"/>
                <w:sz w:val="20"/>
                <w:lang w:val="en-US"/>
              </w:rPr>
              <w:t>ỉ</w:t>
            </w:r>
            <w:r w:rsidR="006A06B6" w:rsidRPr="00E47FE5">
              <w:rPr>
                <w:rFonts w:ascii="Arial" w:hAnsi="Arial" w:cs="Arial"/>
                <w:sz w:val="20"/>
              </w:rPr>
              <w:t xml:space="preserve"> việc trung bình trên 30 ngày trong một năm.</w:t>
            </w:r>
          </w:p>
          <w:p w:rsidR="006A06B6" w:rsidRPr="00E47FE5" w:rsidRDefault="001D51D0" w:rsidP="00511D56">
            <w:pPr>
              <w:spacing w:before="120"/>
              <w:rPr>
                <w:rFonts w:ascii="Arial" w:hAnsi="Arial" w:cs="Arial"/>
                <w:sz w:val="20"/>
              </w:rPr>
            </w:pPr>
            <w:r w:rsidRPr="00E47FE5">
              <w:rPr>
                <w:rFonts w:ascii="Arial" w:hAnsi="Arial" w:cs="Arial"/>
                <w:sz w:val="20"/>
                <w:lang w:val="en-US"/>
              </w:rPr>
              <w:t xml:space="preserve">d) </w:t>
            </w:r>
            <w:r w:rsidR="006A06B6" w:rsidRPr="00E47FE5">
              <w:rPr>
                <w:rFonts w:ascii="Arial" w:hAnsi="Arial" w:cs="Arial"/>
                <w:sz w:val="20"/>
              </w:rPr>
              <w:t>Nghiệm pháp Sch</w:t>
            </w:r>
            <w:r w:rsidRPr="00E47FE5">
              <w:rPr>
                <w:rFonts w:ascii="Arial" w:hAnsi="Arial" w:cs="Arial"/>
                <w:sz w:val="20"/>
              </w:rPr>
              <w:t>Öber (dương tính) và nh</w:t>
            </w:r>
            <w:r w:rsidRPr="00E47FE5">
              <w:rPr>
                <w:rFonts w:ascii="Arial" w:hAnsi="Arial" w:cs="Arial"/>
                <w:sz w:val="20"/>
                <w:lang w:val="en-US"/>
              </w:rPr>
              <w:t>ỏ</w:t>
            </w:r>
            <w:r w:rsidR="006A06B6" w:rsidRPr="00E47FE5">
              <w:rPr>
                <w:rFonts w:ascii="Arial" w:hAnsi="Arial" w:cs="Arial"/>
                <w:sz w:val="20"/>
              </w:rPr>
              <w:t xml:space="preserve"> hơn hoặc b</w:t>
            </w:r>
            <w:r w:rsidRPr="00E47FE5">
              <w:rPr>
                <w:rFonts w:ascii="Arial" w:hAnsi="Arial" w:cs="Arial"/>
                <w:sz w:val="20"/>
                <w:lang w:val="en-US"/>
              </w:rPr>
              <w:t>ằ</w:t>
            </w:r>
            <w:r w:rsidR="006A06B6" w:rsidRPr="00E47FE5">
              <w:rPr>
                <w:rFonts w:ascii="Arial" w:hAnsi="Arial" w:cs="Arial"/>
                <w:sz w:val="20"/>
              </w:rPr>
              <w:t>ng 3 cm.</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Có hình ả</w:t>
            </w:r>
            <w:r w:rsidR="007E20A7" w:rsidRPr="00E47FE5">
              <w:rPr>
                <w:rFonts w:ascii="Arial" w:hAnsi="Arial" w:cs="Arial"/>
                <w:sz w:val="20"/>
              </w:rPr>
              <w:t>nh t</w:t>
            </w:r>
            <w:r w:rsidR="007E20A7" w:rsidRPr="00E47FE5">
              <w:rPr>
                <w:rFonts w:ascii="Arial" w:hAnsi="Arial" w:cs="Arial"/>
                <w:sz w:val="20"/>
                <w:lang w:val="en-US"/>
              </w:rPr>
              <w:t>ổ</w:t>
            </w:r>
            <w:r w:rsidRPr="00E47FE5">
              <w:rPr>
                <w:rFonts w:ascii="Arial" w:hAnsi="Arial" w:cs="Arial"/>
                <w:sz w:val="20"/>
              </w:rPr>
              <w:t>n th</w:t>
            </w:r>
            <w:r w:rsidR="001D51D0" w:rsidRPr="00E47FE5">
              <w:rPr>
                <w:rFonts w:ascii="Arial" w:hAnsi="Arial" w:cs="Arial"/>
                <w:sz w:val="20"/>
                <w:lang w:val="en-US"/>
              </w:rPr>
              <w:t>ương</w:t>
            </w:r>
            <w:r w:rsidRPr="00E47FE5">
              <w:rPr>
                <w:rFonts w:ascii="Arial" w:hAnsi="Arial" w:cs="Arial"/>
                <w:sz w:val="20"/>
              </w:rPr>
              <w:t xml:space="preserve"> thân đ</w:t>
            </w:r>
            <w:r w:rsidR="001D51D0" w:rsidRPr="00E47FE5">
              <w:rPr>
                <w:rFonts w:ascii="Arial" w:hAnsi="Arial" w:cs="Arial"/>
                <w:sz w:val="20"/>
                <w:lang w:val="en-US"/>
              </w:rPr>
              <w:t>ố</w:t>
            </w:r>
            <w:r w:rsidRPr="00E47FE5">
              <w:rPr>
                <w:rFonts w:ascii="Arial" w:hAnsi="Arial" w:cs="Arial"/>
                <w:sz w:val="20"/>
              </w:rPr>
              <w:t>t s</w:t>
            </w:r>
            <w:r w:rsidR="001D51D0" w:rsidRPr="00E47FE5">
              <w:rPr>
                <w:rFonts w:ascii="Arial" w:hAnsi="Arial" w:cs="Arial"/>
                <w:sz w:val="20"/>
                <w:lang w:val="en-US"/>
              </w:rPr>
              <w:t>ố</w:t>
            </w:r>
            <w:r w:rsidRPr="00E47FE5">
              <w:rPr>
                <w:rFonts w:ascii="Arial" w:hAnsi="Arial" w:cs="Arial"/>
                <w:sz w:val="20"/>
              </w:rPr>
              <w:t xml:space="preserve">ng </w:t>
            </w:r>
            <w:r w:rsidR="00EF0964" w:rsidRPr="00E47FE5">
              <w:rPr>
                <w:rFonts w:ascii="Arial" w:hAnsi="Arial" w:cs="Arial"/>
                <w:sz w:val="20"/>
              </w:rPr>
              <w:t>thắt</w:t>
            </w:r>
            <w:r w:rsidRPr="00E47FE5">
              <w:rPr>
                <w:rFonts w:ascii="Arial" w:hAnsi="Arial" w:cs="Arial"/>
                <w:sz w:val="20"/>
              </w:rPr>
              <w:t xml:space="preserve"> lưng: </w:t>
            </w:r>
            <w:r w:rsidR="00555C6D" w:rsidRPr="00E47FE5">
              <w:rPr>
                <w:rFonts w:ascii="Arial" w:hAnsi="Arial" w:cs="Arial"/>
                <w:sz w:val="20"/>
              </w:rPr>
              <w:t>Thoái</w:t>
            </w:r>
            <w:r w:rsidRPr="00E47FE5">
              <w:rPr>
                <w:rFonts w:ascii="Arial" w:hAnsi="Arial" w:cs="Arial"/>
                <w:sz w:val="20"/>
              </w:rPr>
              <w:t xml:space="preserve"> hóa, hoặc lõm thấu kính hoặc hình thang hoặc xẹ</w:t>
            </w:r>
            <w:r w:rsidR="00A10AA6" w:rsidRPr="00E47FE5">
              <w:rPr>
                <w:rFonts w:ascii="Arial" w:hAnsi="Arial" w:cs="Arial"/>
                <w:sz w:val="20"/>
              </w:rPr>
              <w:t>p</w:t>
            </w:r>
            <w:r w:rsidR="00A10AA6" w:rsidRPr="00E47FE5">
              <w:rPr>
                <w:rFonts w:ascii="Arial" w:hAnsi="Arial" w:cs="Arial"/>
                <w:sz w:val="20"/>
                <w:lang w:val="en-US"/>
              </w:rPr>
              <w:t>,</w:t>
            </w:r>
            <w:r w:rsidRPr="00E47FE5">
              <w:rPr>
                <w:rFonts w:ascii="Arial" w:hAnsi="Arial" w:cs="Arial"/>
                <w:sz w:val="20"/>
              </w:rPr>
              <w:t xml:space="preserve"> hoặc lún thân đốt s</w:t>
            </w:r>
            <w:r w:rsidR="00A10AA6" w:rsidRPr="00E47FE5">
              <w:rPr>
                <w:rFonts w:ascii="Arial" w:hAnsi="Arial" w:cs="Arial"/>
                <w:sz w:val="20"/>
                <w:lang w:val="en-US"/>
              </w:rPr>
              <w:t>ố</w:t>
            </w:r>
            <w:r w:rsidRPr="00E47FE5">
              <w:rPr>
                <w:rFonts w:ascii="Arial" w:hAnsi="Arial" w:cs="Arial"/>
                <w:sz w:val="20"/>
              </w:rPr>
              <w:t>ng, (trong độ tuổi Nam &lt; 55 tuổi; Nữ &lt; 50 tuổi).</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53" w:type="pct"/>
            <w:shd w:val="clear" w:color="auto" w:fill="auto"/>
          </w:tcPr>
          <w:p w:rsidR="006A06B6" w:rsidRPr="00E47FE5" w:rsidRDefault="00555C6D" w:rsidP="00511D56">
            <w:pPr>
              <w:spacing w:before="120"/>
              <w:rPr>
                <w:rFonts w:ascii="Arial" w:hAnsi="Arial" w:cs="Arial"/>
                <w:sz w:val="20"/>
              </w:rPr>
            </w:pPr>
            <w:r w:rsidRPr="00E47FE5">
              <w:rPr>
                <w:rFonts w:ascii="Arial" w:hAnsi="Arial" w:cs="Arial"/>
                <w:sz w:val="20"/>
              </w:rPr>
              <w:t>Thoái</w:t>
            </w:r>
            <w:r w:rsidR="006A06B6" w:rsidRPr="00E47FE5">
              <w:rPr>
                <w:rFonts w:ascii="Arial" w:hAnsi="Arial" w:cs="Arial"/>
                <w:sz w:val="20"/>
              </w:rPr>
              <w:t xml:space="preserve"> hóa cộ</w:t>
            </w:r>
            <w:r w:rsidR="00A10AA6" w:rsidRPr="00E47FE5">
              <w:rPr>
                <w:rFonts w:ascii="Arial" w:hAnsi="Arial" w:cs="Arial"/>
                <w:sz w:val="20"/>
              </w:rPr>
              <w:t>t s</w:t>
            </w:r>
            <w:r w:rsidR="00A10AA6" w:rsidRPr="00E47FE5">
              <w:rPr>
                <w:rFonts w:ascii="Arial" w:hAnsi="Arial" w:cs="Arial"/>
                <w:sz w:val="20"/>
                <w:lang w:val="en-US"/>
              </w:rPr>
              <w:t>ố</w:t>
            </w:r>
            <w:r w:rsidR="006A06B6"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753" w:type="pct"/>
            <w:shd w:val="clear" w:color="auto" w:fill="auto"/>
          </w:tcPr>
          <w:p w:rsidR="006A06B6" w:rsidRPr="00E47FE5" w:rsidRDefault="00555C6D" w:rsidP="00511D56">
            <w:pPr>
              <w:spacing w:before="120"/>
              <w:rPr>
                <w:rFonts w:ascii="Arial" w:hAnsi="Arial" w:cs="Arial"/>
                <w:sz w:val="20"/>
              </w:rPr>
            </w:pPr>
            <w:r w:rsidRPr="00E47FE5">
              <w:rPr>
                <w:rFonts w:ascii="Arial" w:hAnsi="Arial" w:cs="Arial"/>
                <w:sz w:val="20"/>
              </w:rPr>
              <w:t>Thoái</w:t>
            </w:r>
            <w:r w:rsidR="006A06B6" w:rsidRPr="00E47FE5">
              <w:rPr>
                <w:rFonts w:ascii="Arial" w:hAnsi="Arial" w:cs="Arial"/>
                <w:sz w:val="20"/>
              </w:rPr>
              <w:t xml:space="preserve"> hóa một </w:t>
            </w:r>
            <w:r w:rsidR="00246E56" w:rsidRPr="00E47FE5">
              <w:rPr>
                <w:rFonts w:ascii="Arial" w:hAnsi="Arial" w:cs="Arial"/>
                <w:sz w:val="20"/>
              </w:rPr>
              <w:t>đến</w:t>
            </w:r>
            <w:r w:rsidR="006A06B6" w:rsidRPr="00E47FE5">
              <w:rPr>
                <w:rFonts w:ascii="Arial" w:hAnsi="Arial" w:cs="Arial"/>
                <w:sz w:val="20"/>
              </w:rPr>
              <w:t xml:space="preserve"> hai đ</w:t>
            </w:r>
            <w:r w:rsidR="00A10AA6" w:rsidRPr="00E47FE5">
              <w:rPr>
                <w:rFonts w:ascii="Arial" w:hAnsi="Arial" w:cs="Arial"/>
                <w:sz w:val="20"/>
                <w:lang w:val="en-US"/>
              </w:rPr>
              <w:t>ố</w:t>
            </w:r>
            <w:r w:rsidR="006A06B6" w:rsidRPr="00E47FE5">
              <w:rPr>
                <w:rFonts w:ascii="Arial" w:hAnsi="Arial" w:cs="Arial"/>
                <w:sz w:val="20"/>
              </w:rPr>
              <w:t>t s</w:t>
            </w:r>
            <w:r w:rsidR="00A10AA6" w:rsidRPr="00E47FE5">
              <w:rPr>
                <w:rFonts w:ascii="Arial" w:hAnsi="Arial" w:cs="Arial"/>
                <w:sz w:val="20"/>
                <w:lang w:val="en-US"/>
              </w:rPr>
              <w:t>ố</w:t>
            </w:r>
            <w:r w:rsidR="006A06B6"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2.1.1.1.</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nhẹ (Có đ</w:t>
            </w:r>
            <w:r w:rsidR="00A10AA6" w:rsidRPr="00E47FE5">
              <w:rPr>
                <w:rFonts w:ascii="Arial" w:hAnsi="Arial" w:cs="Arial"/>
                <w:sz w:val="20"/>
                <w:lang w:val="en-US"/>
              </w:rPr>
              <w:t>ầ</w:t>
            </w:r>
            <w:r w:rsidRPr="00E47FE5">
              <w:rPr>
                <w:rFonts w:ascii="Arial" w:hAnsi="Arial" w:cs="Arial"/>
                <w:sz w:val="20"/>
              </w:rPr>
              <w:t>y đủ các triệu chứng lâm sàng nhưng ch</w:t>
            </w:r>
            <w:r w:rsidR="007E20A7" w:rsidRPr="00E47FE5">
              <w:rPr>
                <w:rFonts w:ascii="Arial" w:hAnsi="Arial" w:cs="Arial"/>
                <w:sz w:val="20"/>
                <w:lang w:val="en-US"/>
              </w:rPr>
              <w:t>ư</w:t>
            </w:r>
            <w:r w:rsidRPr="00E47FE5">
              <w:rPr>
                <w:rFonts w:ascii="Arial" w:hAnsi="Arial" w:cs="Arial"/>
                <w:sz w:val="20"/>
              </w:rPr>
              <w:t>a có biể</w:t>
            </w:r>
            <w:r w:rsidR="00A10AA6" w:rsidRPr="00E47FE5">
              <w:rPr>
                <w:rFonts w:ascii="Arial" w:hAnsi="Arial" w:cs="Arial"/>
                <w:sz w:val="20"/>
              </w:rPr>
              <w:t>u hi</w:t>
            </w:r>
            <w:r w:rsidR="00A10AA6" w:rsidRPr="00E47FE5">
              <w:rPr>
                <w:rFonts w:ascii="Arial" w:hAnsi="Arial" w:cs="Arial"/>
                <w:sz w:val="20"/>
                <w:lang w:val="en-US"/>
              </w:rPr>
              <w:t>ệ</w:t>
            </w:r>
            <w:r w:rsidR="00A10AA6" w:rsidRPr="00E47FE5">
              <w:rPr>
                <w:rFonts w:ascii="Arial" w:hAnsi="Arial" w:cs="Arial"/>
                <w:sz w:val="20"/>
              </w:rPr>
              <w:t>n rõ trên phim X</w:t>
            </w:r>
            <w:r w:rsidR="00A10AA6" w:rsidRPr="00E47FE5">
              <w:rPr>
                <w:rFonts w:ascii="Arial" w:hAnsi="Arial" w:cs="Arial"/>
                <w:sz w:val="20"/>
                <w:lang w:val="en-US"/>
              </w:rPr>
              <w:t>q</w:t>
            </w:r>
            <w:r w:rsidRPr="00E47FE5">
              <w:rPr>
                <w:rFonts w:ascii="Arial" w:hAnsi="Arial" w:cs="Arial"/>
                <w:sz w:val="20"/>
              </w:rPr>
              <w:t>uang)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3</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2.1.1.2.</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vừa (Phim Xquang có h</w:t>
            </w:r>
            <w:r w:rsidR="00A10AA6" w:rsidRPr="00E47FE5">
              <w:rPr>
                <w:rFonts w:ascii="Arial" w:hAnsi="Arial" w:cs="Arial"/>
                <w:sz w:val="20"/>
                <w:lang w:val="en-US"/>
              </w:rPr>
              <w:t>ì</w:t>
            </w:r>
            <w:r w:rsidRPr="00E47FE5">
              <w:rPr>
                <w:rFonts w:ascii="Arial" w:hAnsi="Arial" w:cs="Arial"/>
                <w:sz w:val="20"/>
              </w:rPr>
              <w:t>nh ảnh: phì đại xương hoặc gai xương</w:t>
            </w:r>
            <w:r w:rsidR="00145534" w:rsidRPr="00E47FE5">
              <w:rPr>
                <w:rFonts w:ascii="Arial" w:hAnsi="Arial" w:cs="Arial"/>
                <w:sz w:val="20"/>
              </w:rPr>
              <w:t xml:space="preserve"> ở </w:t>
            </w:r>
            <w:r w:rsidRPr="00E47FE5">
              <w:rPr>
                <w:rFonts w:ascii="Arial" w:hAnsi="Arial" w:cs="Arial"/>
                <w:sz w:val="20"/>
              </w:rPr>
              <w:t>rìa khớp hoặc hẹp khe khớp không đồng đều hoặc đậm đặc xương dưới sụn)</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010EB1" w:rsidRPr="00E47FE5">
              <w:rPr>
                <w:rFonts w:ascii="Arial" w:hAnsi="Arial" w:cs="Arial"/>
                <w:sz w:val="20"/>
              </w:rPr>
              <w:t xml:space="preserve"> - </w:t>
            </w:r>
            <w:r w:rsidRPr="00E47FE5">
              <w:rPr>
                <w:rFonts w:ascii="Arial" w:hAnsi="Arial" w:cs="Arial"/>
                <w:sz w:val="20"/>
              </w:rPr>
              <w:t>10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2.1.1.3.</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Mức độ nặng (Phim Xquang có hình ảnh như </w:t>
            </w:r>
            <w:r w:rsidR="00086839">
              <w:rPr>
                <w:rFonts w:ascii="Arial" w:hAnsi="Arial" w:cs="Arial"/>
                <w:sz w:val="20"/>
              </w:rPr>
              <w:t xml:space="preserve">mục </w:t>
            </w:r>
            <w:r w:rsidRPr="00E47FE5">
              <w:rPr>
                <w:rFonts w:ascii="Arial" w:hAnsi="Arial" w:cs="Arial"/>
                <w:sz w:val="20"/>
              </w:rPr>
              <w:t xml:space="preserve">2.1.1.2 và có </w:t>
            </w:r>
            <w:r w:rsidR="00145534" w:rsidRPr="00E47FE5">
              <w:rPr>
                <w:rFonts w:ascii="Arial" w:hAnsi="Arial" w:cs="Arial"/>
                <w:sz w:val="20"/>
              </w:rPr>
              <w:t>tổn thương</w:t>
            </w:r>
            <w:r w:rsidRPr="00E47FE5">
              <w:rPr>
                <w:rFonts w:ascii="Arial" w:hAnsi="Arial" w:cs="Arial"/>
                <w:sz w:val="20"/>
              </w:rPr>
              <w:t xml:space="preserve"> như: hốc</w:t>
            </w:r>
            <w:r w:rsidR="00145534" w:rsidRPr="00E47FE5">
              <w:rPr>
                <w:rFonts w:ascii="Arial" w:hAnsi="Arial" w:cs="Arial"/>
                <w:sz w:val="20"/>
              </w:rPr>
              <w:t xml:space="preserve"> ở </w:t>
            </w:r>
            <w:r w:rsidRPr="00E47FE5">
              <w:rPr>
                <w:rFonts w:ascii="Arial" w:hAnsi="Arial" w:cs="Arial"/>
                <w:sz w:val="20"/>
              </w:rPr>
              <w:t>đầu xương hoặc hẹp lỗ liên hợp)</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753" w:type="pct"/>
            <w:shd w:val="clear" w:color="auto" w:fill="auto"/>
          </w:tcPr>
          <w:p w:rsidR="006A06B6" w:rsidRPr="00E47FE5" w:rsidRDefault="00555C6D" w:rsidP="00511D56">
            <w:pPr>
              <w:spacing w:before="120"/>
              <w:rPr>
                <w:rFonts w:ascii="Arial" w:hAnsi="Arial" w:cs="Arial"/>
                <w:sz w:val="20"/>
              </w:rPr>
            </w:pPr>
            <w:r w:rsidRPr="00E47FE5">
              <w:rPr>
                <w:rFonts w:ascii="Arial" w:hAnsi="Arial" w:cs="Arial"/>
                <w:sz w:val="20"/>
              </w:rPr>
              <w:t>Thoái</w:t>
            </w:r>
            <w:r w:rsidR="006A06B6" w:rsidRPr="00E47FE5">
              <w:rPr>
                <w:rFonts w:ascii="Arial" w:hAnsi="Arial" w:cs="Arial"/>
                <w:sz w:val="20"/>
              </w:rPr>
              <w:t xml:space="preserve"> hóa từ ba đ</w:t>
            </w:r>
            <w:r w:rsidR="00A10AA6" w:rsidRPr="00E47FE5">
              <w:rPr>
                <w:rFonts w:ascii="Arial" w:hAnsi="Arial" w:cs="Arial"/>
                <w:sz w:val="20"/>
                <w:lang w:val="en-US"/>
              </w:rPr>
              <w:t>ố</w:t>
            </w:r>
            <w:r w:rsidR="006A06B6" w:rsidRPr="00E47FE5">
              <w:rPr>
                <w:rFonts w:ascii="Arial" w:hAnsi="Arial" w:cs="Arial"/>
                <w:sz w:val="20"/>
              </w:rPr>
              <w:t>t s</w:t>
            </w:r>
            <w:r w:rsidR="00A10AA6" w:rsidRPr="00E47FE5">
              <w:rPr>
                <w:rFonts w:ascii="Arial" w:hAnsi="Arial" w:cs="Arial"/>
                <w:sz w:val="20"/>
                <w:lang w:val="en-US"/>
              </w:rPr>
              <w:t>ố</w:t>
            </w:r>
            <w:r w:rsidR="006A06B6" w:rsidRPr="00E47FE5">
              <w:rPr>
                <w:rFonts w:ascii="Arial" w:hAnsi="Arial" w:cs="Arial"/>
                <w:sz w:val="20"/>
              </w:rPr>
              <w:t>ng trở lên</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2.1.2.1.</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nhẹ</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w:t>
            </w:r>
            <w:r w:rsidR="00010EB1" w:rsidRPr="00E47FE5">
              <w:rPr>
                <w:rFonts w:ascii="Arial" w:hAnsi="Arial" w:cs="Arial"/>
                <w:sz w:val="20"/>
              </w:rPr>
              <w:t xml:space="preserve"> - </w:t>
            </w:r>
            <w:r w:rsidRPr="00E47FE5">
              <w:rPr>
                <w:rFonts w:ascii="Arial" w:hAnsi="Arial" w:cs="Arial"/>
                <w:sz w:val="20"/>
              </w:rPr>
              <w:t>10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2.1.2.2.</w:t>
            </w:r>
          </w:p>
        </w:tc>
        <w:tc>
          <w:tcPr>
            <w:tcW w:w="3753" w:type="pct"/>
            <w:shd w:val="clear" w:color="auto" w:fill="auto"/>
          </w:tcPr>
          <w:p w:rsidR="006A06B6" w:rsidRPr="00E47FE5" w:rsidRDefault="00C17C27" w:rsidP="00511D56">
            <w:pPr>
              <w:spacing w:before="120"/>
              <w:rPr>
                <w:rFonts w:ascii="Arial" w:hAnsi="Arial" w:cs="Arial"/>
                <w:sz w:val="20"/>
              </w:rPr>
            </w:pPr>
            <w:r w:rsidRPr="00E47FE5">
              <w:rPr>
                <w:rFonts w:ascii="Arial" w:hAnsi="Arial" w:cs="Arial"/>
                <w:sz w:val="20"/>
              </w:rPr>
              <w:t>Mức độ</w:t>
            </w:r>
            <w:r w:rsidR="006A06B6" w:rsidRPr="00E47FE5">
              <w:rPr>
                <w:rFonts w:ascii="Arial" w:hAnsi="Arial" w:cs="Arial"/>
                <w:sz w:val="20"/>
              </w:rPr>
              <w:t xml:space="preserve"> vừa</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2.1.2.3.</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Mức độ nặng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Lún</w:t>
            </w:r>
            <w:r w:rsidR="00A10AA6" w:rsidRPr="00E47FE5">
              <w:rPr>
                <w:rFonts w:ascii="Arial" w:hAnsi="Arial" w:cs="Arial"/>
                <w:sz w:val="20"/>
                <w:lang w:val="en-US"/>
              </w:rPr>
              <w:t>,</w:t>
            </w:r>
            <w:r w:rsidRPr="00E47FE5">
              <w:rPr>
                <w:rFonts w:ascii="Arial" w:hAnsi="Arial" w:cs="Arial"/>
                <w:sz w:val="20"/>
              </w:rPr>
              <w:t xml:space="preserve"> xẹp thân đ</w:t>
            </w:r>
            <w:r w:rsidR="00A10AA6" w:rsidRPr="00E47FE5">
              <w:rPr>
                <w:rFonts w:ascii="Arial" w:hAnsi="Arial" w:cs="Arial"/>
                <w:sz w:val="20"/>
                <w:lang w:val="en-US"/>
              </w:rPr>
              <w:t>ố</w:t>
            </w:r>
            <w:r w:rsidRPr="00E47FE5">
              <w:rPr>
                <w:rFonts w:ascii="Arial" w:hAnsi="Arial" w:cs="Arial"/>
                <w:sz w:val="20"/>
              </w:rPr>
              <w:t>t s</w:t>
            </w:r>
            <w:r w:rsidR="00A10AA6" w:rsidRPr="00E47FE5">
              <w:rPr>
                <w:rFonts w:ascii="Arial" w:hAnsi="Arial" w:cs="Arial"/>
                <w:sz w:val="20"/>
                <w:lang w:val="en-US"/>
              </w:rPr>
              <w:t>ố</w:t>
            </w:r>
            <w:r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w:t>
            </w:r>
          </w:p>
        </w:tc>
        <w:tc>
          <w:tcPr>
            <w:tcW w:w="3753" w:type="pct"/>
            <w:shd w:val="clear" w:color="auto" w:fill="auto"/>
          </w:tcPr>
          <w:p w:rsidR="006A06B6" w:rsidRPr="00E47FE5" w:rsidRDefault="00A10AA6" w:rsidP="00511D56">
            <w:pPr>
              <w:spacing w:before="120"/>
              <w:rPr>
                <w:rFonts w:ascii="Arial" w:hAnsi="Arial" w:cs="Arial"/>
                <w:sz w:val="20"/>
              </w:rPr>
            </w:pPr>
            <w:r w:rsidRPr="00E47FE5">
              <w:rPr>
                <w:rFonts w:ascii="Arial" w:hAnsi="Arial" w:cs="Arial"/>
                <w:sz w:val="20"/>
                <w:lang w:val="en-US"/>
              </w:rPr>
              <w:t>Ở</w:t>
            </w:r>
            <w:r w:rsidR="006A06B6" w:rsidRPr="00E47FE5">
              <w:rPr>
                <w:rFonts w:ascii="Arial" w:hAnsi="Arial" w:cs="Arial"/>
                <w:sz w:val="20"/>
              </w:rPr>
              <w:t xml:space="preserve"> một thân đốt s</w:t>
            </w:r>
            <w:r w:rsidRPr="00E47FE5">
              <w:rPr>
                <w:rFonts w:ascii="Arial" w:hAnsi="Arial" w:cs="Arial"/>
                <w:sz w:val="20"/>
                <w:lang w:val="en-US"/>
              </w:rPr>
              <w:t>ố</w:t>
            </w:r>
            <w:r w:rsidR="006A06B6"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2.2.1.1.</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Một ph</w:t>
            </w:r>
            <w:r w:rsidR="00A10AA6" w:rsidRPr="00E47FE5">
              <w:rPr>
                <w:rFonts w:ascii="Arial" w:hAnsi="Arial" w:cs="Arial"/>
                <w:sz w:val="20"/>
                <w:lang w:val="en-US"/>
              </w:rPr>
              <w:t>ầ</w:t>
            </w:r>
            <w:r w:rsidRPr="00E47FE5">
              <w:rPr>
                <w:rFonts w:ascii="Arial" w:hAnsi="Arial" w:cs="Arial"/>
                <w:sz w:val="20"/>
              </w:rPr>
              <w:t>n thân đ</w:t>
            </w:r>
            <w:r w:rsidR="00A10AA6" w:rsidRPr="00E47FE5">
              <w:rPr>
                <w:rFonts w:ascii="Arial" w:hAnsi="Arial" w:cs="Arial"/>
                <w:sz w:val="20"/>
                <w:lang w:val="en-US"/>
              </w:rPr>
              <w:t>ố</w:t>
            </w:r>
            <w:r w:rsidRPr="00E47FE5">
              <w:rPr>
                <w:rFonts w:ascii="Arial" w:hAnsi="Arial" w:cs="Arial"/>
                <w:sz w:val="20"/>
              </w:rPr>
              <w:t>t s</w:t>
            </w:r>
            <w:r w:rsidR="00A10AA6" w:rsidRPr="00E47FE5">
              <w:rPr>
                <w:rFonts w:ascii="Arial" w:hAnsi="Arial" w:cs="Arial"/>
                <w:sz w:val="20"/>
                <w:lang w:val="en-US"/>
              </w:rPr>
              <w:t>ố</w:t>
            </w:r>
            <w:r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2.2.1.2.</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Cả</w:t>
            </w:r>
            <w:r w:rsidR="00A10AA6" w:rsidRPr="00E47FE5">
              <w:rPr>
                <w:rFonts w:ascii="Arial" w:hAnsi="Arial" w:cs="Arial"/>
                <w:sz w:val="20"/>
              </w:rPr>
              <w:t xml:space="preserve"> thân đ</w:t>
            </w:r>
            <w:r w:rsidR="00A10AA6" w:rsidRPr="00E47FE5">
              <w:rPr>
                <w:rFonts w:ascii="Arial" w:hAnsi="Arial" w:cs="Arial"/>
                <w:sz w:val="20"/>
                <w:lang w:val="en-US"/>
              </w:rPr>
              <w:t>ố</w:t>
            </w:r>
            <w:r w:rsidRPr="00E47FE5">
              <w:rPr>
                <w:rFonts w:ascii="Arial" w:hAnsi="Arial" w:cs="Arial"/>
                <w:sz w:val="20"/>
              </w:rPr>
              <w:t>t s</w:t>
            </w:r>
            <w:r w:rsidR="00A10AA6" w:rsidRPr="00E47FE5">
              <w:rPr>
                <w:rFonts w:ascii="Arial" w:hAnsi="Arial" w:cs="Arial"/>
                <w:sz w:val="20"/>
                <w:lang w:val="en-US"/>
              </w:rPr>
              <w:t>ố</w:t>
            </w:r>
            <w:r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2.2.2.</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Hai thân đ</w:t>
            </w:r>
            <w:r w:rsidR="00A10AA6" w:rsidRPr="00E47FE5">
              <w:rPr>
                <w:rFonts w:ascii="Arial" w:hAnsi="Arial" w:cs="Arial"/>
                <w:sz w:val="20"/>
                <w:lang w:val="en-US"/>
              </w:rPr>
              <w:t>ố</w:t>
            </w:r>
            <w:r w:rsidRPr="00E47FE5">
              <w:rPr>
                <w:rFonts w:ascii="Arial" w:hAnsi="Arial" w:cs="Arial"/>
                <w:sz w:val="20"/>
              </w:rPr>
              <w:t>t s</w:t>
            </w:r>
            <w:r w:rsidR="00A10AA6" w:rsidRPr="00E47FE5">
              <w:rPr>
                <w:rFonts w:ascii="Arial" w:hAnsi="Arial" w:cs="Arial"/>
                <w:sz w:val="20"/>
                <w:lang w:val="en-US"/>
              </w:rPr>
              <w:t>ố</w:t>
            </w:r>
            <w:r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2.2.3.</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Ba thân đ</w:t>
            </w:r>
            <w:r w:rsidR="00A10AA6" w:rsidRPr="00E47FE5">
              <w:rPr>
                <w:rFonts w:ascii="Arial" w:hAnsi="Arial" w:cs="Arial"/>
                <w:sz w:val="20"/>
                <w:lang w:val="en-US"/>
              </w:rPr>
              <w:t>ố</w:t>
            </w:r>
            <w:r w:rsidRPr="00E47FE5">
              <w:rPr>
                <w:rFonts w:ascii="Arial" w:hAnsi="Arial" w:cs="Arial"/>
                <w:sz w:val="20"/>
              </w:rPr>
              <w:t>t s</w:t>
            </w:r>
            <w:r w:rsidR="00A10AA6" w:rsidRPr="00E47FE5">
              <w:rPr>
                <w:rFonts w:ascii="Arial" w:hAnsi="Arial" w:cs="Arial"/>
                <w:sz w:val="20"/>
                <w:lang w:val="en-US"/>
              </w:rPr>
              <w:t>ố</w:t>
            </w:r>
            <w:r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36</w:t>
            </w:r>
            <w:r w:rsidR="00010EB1" w:rsidRPr="00E47FE5">
              <w:rPr>
                <w:rFonts w:ascii="Arial" w:hAnsi="Arial" w:cs="Arial"/>
                <w:sz w:val="20"/>
              </w:rPr>
              <w:t xml:space="preserve"> - </w:t>
            </w:r>
            <w:r w:rsidRPr="00E47FE5">
              <w:rPr>
                <w:rFonts w:ascii="Arial" w:hAnsi="Arial" w:cs="Arial"/>
                <w:sz w:val="20"/>
              </w:rPr>
              <w:t>40</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2.2.4.</w:t>
            </w:r>
          </w:p>
        </w:tc>
        <w:tc>
          <w:tcPr>
            <w:tcW w:w="375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Trên ba thân đ</w:t>
            </w:r>
            <w:r w:rsidR="00A10AA6" w:rsidRPr="00E47FE5">
              <w:rPr>
                <w:rFonts w:ascii="Arial" w:hAnsi="Arial" w:cs="Arial"/>
                <w:sz w:val="20"/>
                <w:lang w:val="en-US"/>
              </w:rPr>
              <w:t>ố</w:t>
            </w:r>
            <w:r w:rsidRPr="00E47FE5">
              <w:rPr>
                <w:rFonts w:ascii="Arial" w:hAnsi="Arial" w:cs="Arial"/>
                <w:sz w:val="20"/>
              </w:rPr>
              <w:t>t s</w:t>
            </w:r>
            <w:r w:rsidR="00A10AA6" w:rsidRPr="00E47FE5">
              <w:rPr>
                <w:rFonts w:ascii="Arial" w:hAnsi="Arial" w:cs="Arial"/>
                <w:sz w:val="20"/>
                <w:lang w:val="en-US"/>
              </w:rPr>
              <w:t>ố</w:t>
            </w:r>
            <w:r w:rsidRPr="00E47FE5">
              <w:rPr>
                <w:rFonts w:ascii="Arial" w:hAnsi="Arial" w:cs="Arial"/>
                <w:sz w:val="20"/>
              </w:rPr>
              <w:t>ng</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A06B6" w:rsidRPr="00E47FE5">
        <w:tc>
          <w:tcPr>
            <w:tcW w:w="5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753" w:type="pct"/>
            <w:shd w:val="clear" w:color="auto" w:fill="auto"/>
          </w:tcPr>
          <w:p w:rsidR="006A06B6" w:rsidRPr="00E47FE5" w:rsidRDefault="00555C6D" w:rsidP="00511D56">
            <w:pPr>
              <w:spacing w:before="120"/>
              <w:rPr>
                <w:rFonts w:ascii="Arial" w:hAnsi="Arial" w:cs="Arial"/>
                <w:sz w:val="20"/>
              </w:rPr>
            </w:pPr>
            <w:r w:rsidRPr="00E47FE5">
              <w:rPr>
                <w:rFonts w:ascii="Arial" w:hAnsi="Arial" w:cs="Arial"/>
                <w:sz w:val="20"/>
              </w:rPr>
              <w:t>Thoát</w:t>
            </w:r>
            <w:r w:rsidR="006A06B6" w:rsidRPr="00E47FE5">
              <w:rPr>
                <w:rFonts w:ascii="Arial" w:hAnsi="Arial" w:cs="Arial"/>
                <w:sz w:val="20"/>
              </w:rPr>
              <w:t xml:space="preserve"> vị</w:t>
            </w:r>
            <w:r w:rsidR="00A10AA6" w:rsidRPr="00E47FE5">
              <w:rPr>
                <w:rFonts w:ascii="Arial" w:hAnsi="Arial" w:cs="Arial"/>
                <w:sz w:val="20"/>
              </w:rPr>
              <w:t xml:space="preserve"> đĩa đ</w:t>
            </w:r>
            <w:r w:rsidR="00A10AA6" w:rsidRPr="00E47FE5">
              <w:rPr>
                <w:rFonts w:ascii="Arial" w:hAnsi="Arial" w:cs="Arial"/>
                <w:sz w:val="20"/>
                <w:lang w:val="en-US"/>
              </w:rPr>
              <w:t>ệ</w:t>
            </w:r>
            <w:r w:rsidR="006A06B6" w:rsidRPr="00E47FE5">
              <w:rPr>
                <w:rFonts w:ascii="Arial" w:hAnsi="Arial" w:cs="Arial"/>
                <w:sz w:val="20"/>
              </w:rPr>
              <w:t>m</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3.1.</w:t>
            </w:r>
          </w:p>
        </w:tc>
        <w:tc>
          <w:tcPr>
            <w:tcW w:w="3753"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Thoát vị đĩa đệm không gây hẹp ống sống</w:t>
            </w:r>
          </w:p>
        </w:tc>
        <w:tc>
          <w:tcPr>
            <w:tcW w:w="741" w:type="pct"/>
            <w:shd w:val="clear" w:color="auto" w:fill="auto"/>
          </w:tcPr>
          <w:p w:rsidR="00957B28" w:rsidRPr="00E47FE5" w:rsidRDefault="00957B28" w:rsidP="00511D56">
            <w:pPr>
              <w:spacing w:before="120"/>
              <w:jc w:val="center"/>
              <w:rPr>
                <w:rFonts w:ascii="Arial" w:hAnsi="Arial" w:cs="Arial"/>
                <w:sz w:val="20"/>
              </w:rPr>
            </w:pP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3.1.1.</w:t>
            </w:r>
          </w:p>
        </w:tc>
        <w:tc>
          <w:tcPr>
            <w:tcW w:w="3753" w:type="pct"/>
            <w:shd w:val="clear" w:color="auto" w:fill="auto"/>
          </w:tcPr>
          <w:p w:rsidR="00957B28" w:rsidRPr="00E47FE5" w:rsidRDefault="00957B28" w:rsidP="00511D56">
            <w:pPr>
              <w:spacing w:before="120"/>
              <w:rPr>
                <w:rFonts w:ascii="Arial" w:hAnsi="Arial" w:cs="Arial"/>
                <w:sz w:val="20"/>
                <w:lang w:val="en-US"/>
              </w:rPr>
            </w:pPr>
            <w:r w:rsidRPr="00E47FE5">
              <w:rPr>
                <w:rFonts w:ascii="Arial" w:hAnsi="Arial" w:cs="Arial"/>
                <w:sz w:val="20"/>
              </w:rPr>
              <w:t>Mộ</w:t>
            </w:r>
            <w:r w:rsidR="00A10AA6" w:rsidRPr="00E47FE5">
              <w:rPr>
                <w:rFonts w:ascii="Arial" w:hAnsi="Arial" w:cs="Arial"/>
                <w:sz w:val="20"/>
              </w:rPr>
              <w:t xml:space="preserve">t </w:t>
            </w:r>
            <w:r w:rsidR="00A10AA6"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5 - 9</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3.1.2.</w:t>
            </w:r>
          </w:p>
        </w:tc>
        <w:tc>
          <w:tcPr>
            <w:tcW w:w="3753" w:type="pct"/>
            <w:shd w:val="clear" w:color="auto" w:fill="auto"/>
          </w:tcPr>
          <w:p w:rsidR="00957B28" w:rsidRPr="00E47FE5" w:rsidRDefault="00A10AA6" w:rsidP="00511D56">
            <w:pPr>
              <w:spacing w:before="120"/>
              <w:rPr>
                <w:rFonts w:ascii="Arial" w:hAnsi="Arial" w:cs="Arial"/>
                <w:sz w:val="20"/>
                <w:lang w:val="en-US"/>
              </w:rPr>
            </w:pPr>
            <w:r w:rsidRPr="00E47FE5">
              <w:rPr>
                <w:rFonts w:ascii="Arial" w:hAnsi="Arial" w:cs="Arial"/>
                <w:sz w:val="20"/>
              </w:rPr>
              <w:t xml:space="preserve">Hai </w:t>
            </w:r>
            <w:r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11 - 15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3.1.3.</w:t>
            </w:r>
          </w:p>
        </w:tc>
        <w:tc>
          <w:tcPr>
            <w:tcW w:w="3753"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Từ</w:t>
            </w:r>
            <w:r w:rsidR="00A10AA6" w:rsidRPr="00E47FE5">
              <w:rPr>
                <w:rFonts w:ascii="Arial" w:hAnsi="Arial" w:cs="Arial"/>
                <w:sz w:val="20"/>
              </w:rPr>
              <w:t xml:space="preserve"> ba </w:t>
            </w:r>
            <w:r w:rsidR="00A10AA6" w:rsidRPr="00E47FE5">
              <w:rPr>
                <w:rFonts w:ascii="Arial" w:hAnsi="Arial" w:cs="Arial"/>
                <w:sz w:val="20"/>
                <w:lang w:val="en-US"/>
              </w:rPr>
              <w:t>ổ</w:t>
            </w:r>
            <w:r w:rsidRPr="00E47FE5">
              <w:rPr>
                <w:rFonts w:ascii="Arial" w:hAnsi="Arial" w:cs="Arial"/>
                <w:sz w:val="20"/>
              </w:rPr>
              <w:t xml:space="preserve"> </w:t>
            </w:r>
            <w:r w:rsidR="00A10AA6" w:rsidRPr="00E47FE5">
              <w:rPr>
                <w:rFonts w:ascii="Arial" w:hAnsi="Arial" w:cs="Arial"/>
                <w:sz w:val="20"/>
                <w:lang w:val="en-US"/>
              </w:rPr>
              <w:t>t</w:t>
            </w:r>
            <w:r w:rsidRPr="00E47FE5">
              <w:rPr>
                <w:rFonts w:ascii="Arial" w:hAnsi="Arial" w:cs="Arial"/>
                <w:sz w:val="20"/>
              </w:rPr>
              <w:t>rở lên</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21 - 25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3.2.</w:t>
            </w:r>
          </w:p>
        </w:tc>
        <w:tc>
          <w:tcPr>
            <w:tcW w:w="3753"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Thoát vị đĩa đệm gây hẹp ống sống, lỗ đốt sống, chưa tổn thương thần kinh</w:t>
            </w:r>
          </w:p>
        </w:tc>
        <w:tc>
          <w:tcPr>
            <w:tcW w:w="741" w:type="pct"/>
            <w:shd w:val="clear" w:color="auto" w:fill="auto"/>
          </w:tcPr>
          <w:p w:rsidR="00957B28" w:rsidRPr="00E47FE5" w:rsidRDefault="00957B28" w:rsidP="00511D56">
            <w:pPr>
              <w:spacing w:before="120"/>
              <w:jc w:val="center"/>
              <w:rPr>
                <w:rFonts w:ascii="Arial" w:hAnsi="Arial" w:cs="Arial"/>
                <w:sz w:val="20"/>
              </w:rPr>
            </w:pP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3.2.1.</w:t>
            </w:r>
          </w:p>
        </w:tc>
        <w:tc>
          <w:tcPr>
            <w:tcW w:w="3753" w:type="pct"/>
            <w:shd w:val="clear" w:color="auto" w:fill="auto"/>
          </w:tcPr>
          <w:p w:rsidR="00957B28" w:rsidRPr="00E47FE5" w:rsidRDefault="00957B28" w:rsidP="00511D56">
            <w:pPr>
              <w:spacing w:before="120"/>
              <w:rPr>
                <w:rFonts w:ascii="Arial" w:hAnsi="Arial" w:cs="Arial"/>
                <w:sz w:val="20"/>
                <w:lang w:val="en-US"/>
              </w:rPr>
            </w:pPr>
            <w:r w:rsidRPr="00E47FE5">
              <w:rPr>
                <w:rFonts w:ascii="Arial" w:hAnsi="Arial" w:cs="Arial"/>
                <w:sz w:val="20"/>
              </w:rPr>
              <w:t>Mộ</w:t>
            </w:r>
            <w:r w:rsidR="00A10AA6" w:rsidRPr="00E47FE5">
              <w:rPr>
                <w:rFonts w:ascii="Arial" w:hAnsi="Arial" w:cs="Arial"/>
                <w:sz w:val="20"/>
              </w:rPr>
              <w:t xml:space="preserve">t </w:t>
            </w:r>
            <w:r w:rsidR="00A10AA6"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11 - 15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3.2.2.</w:t>
            </w:r>
          </w:p>
        </w:tc>
        <w:tc>
          <w:tcPr>
            <w:tcW w:w="3753" w:type="pct"/>
            <w:shd w:val="clear" w:color="auto" w:fill="auto"/>
          </w:tcPr>
          <w:p w:rsidR="00957B28" w:rsidRPr="00E47FE5" w:rsidRDefault="00A10AA6" w:rsidP="00511D56">
            <w:pPr>
              <w:spacing w:before="120"/>
              <w:rPr>
                <w:rFonts w:ascii="Arial" w:hAnsi="Arial" w:cs="Arial"/>
                <w:sz w:val="20"/>
                <w:lang w:val="en-US"/>
              </w:rPr>
            </w:pPr>
            <w:r w:rsidRPr="00E47FE5">
              <w:rPr>
                <w:rFonts w:ascii="Arial" w:hAnsi="Arial" w:cs="Arial"/>
                <w:sz w:val="20"/>
              </w:rPr>
              <w:t xml:space="preserve">Hai </w:t>
            </w:r>
            <w:r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21 - 25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3.2.3.</w:t>
            </w:r>
          </w:p>
        </w:tc>
        <w:tc>
          <w:tcPr>
            <w:tcW w:w="3753"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Từ</w:t>
            </w:r>
            <w:r w:rsidR="00A10AA6" w:rsidRPr="00E47FE5">
              <w:rPr>
                <w:rFonts w:ascii="Arial" w:hAnsi="Arial" w:cs="Arial"/>
                <w:sz w:val="20"/>
              </w:rPr>
              <w:t xml:space="preserve"> ba </w:t>
            </w:r>
            <w:r w:rsidR="00A10AA6" w:rsidRPr="00E47FE5">
              <w:rPr>
                <w:rFonts w:ascii="Arial" w:hAnsi="Arial" w:cs="Arial"/>
                <w:sz w:val="20"/>
                <w:lang w:val="en-US"/>
              </w:rPr>
              <w:t>ổ</w:t>
            </w:r>
            <w:r w:rsidRPr="00E47FE5">
              <w:rPr>
                <w:rFonts w:ascii="Arial" w:hAnsi="Arial" w:cs="Arial"/>
                <w:sz w:val="20"/>
              </w:rPr>
              <w:t xml:space="preserve"> tr</w:t>
            </w:r>
            <w:r w:rsidR="00A10AA6" w:rsidRPr="00E47FE5">
              <w:rPr>
                <w:rFonts w:ascii="Arial" w:hAnsi="Arial" w:cs="Arial"/>
                <w:sz w:val="20"/>
                <w:lang w:val="en-US"/>
              </w:rPr>
              <w:t>ở</w:t>
            </w:r>
            <w:r w:rsidRPr="00E47FE5">
              <w:rPr>
                <w:rFonts w:ascii="Arial" w:hAnsi="Arial" w:cs="Arial"/>
                <w:sz w:val="20"/>
              </w:rPr>
              <w:t xml:space="preserve"> lên</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31 - 35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3.3.</w:t>
            </w:r>
          </w:p>
        </w:tc>
        <w:tc>
          <w:tcPr>
            <w:tcW w:w="3753"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Thoát vị đĩa đệm đ</w:t>
            </w:r>
            <w:r w:rsidR="00A10AA6" w:rsidRPr="00E47FE5">
              <w:rPr>
                <w:rFonts w:ascii="Arial" w:hAnsi="Arial" w:cs="Arial"/>
                <w:sz w:val="20"/>
                <w:lang w:val="en-US"/>
              </w:rPr>
              <w:t>ã</w:t>
            </w:r>
            <w:r w:rsidRPr="00E47FE5">
              <w:rPr>
                <w:rFonts w:ascii="Arial" w:hAnsi="Arial" w:cs="Arial"/>
                <w:sz w:val="20"/>
              </w:rPr>
              <w:t xml:space="preserve"> phẫu thuật:</w:t>
            </w:r>
          </w:p>
        </w:tc>
        <w:tc>
          <w:tcPr>
            <w:tcW w:w="741" w:type="pct"/>
            <w:shd w:val="clear" w:color="auto" w:fill="auto"/>
          </w:tcPr>
          <w:p w:rsidR="00957B28" w:rsidRPr="00E47FE5" w:rsidRDefault="00957B28" w:rsidP="00511D56">
            <w:pPr>
              <w:spacing w:before="120"/>
              <w:jc w:val="center"/>
              <w:rPr>
                <w:rFonts w:ascii="Arial" w:hAnsi="Arial" w:cs="Arial"/>
                <w:sz w:val="20"/>
              </w:rPr>
            </w:pP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3.3.1.</w:t>
            </w:r>
          </w:p>
        </w:tc>
        <w:tc>
          <w:tcPr>
            <w:tcW w:w="3753" w:type="pct"/>
            <w:shd w:val="clear" w:color="auto" w:fill="auto"/>
          </w:tcPr>
          <w:p w:rsidR="00957B28" w:rsidRPr="00E47FE5" w:rsidRDefault="00A10AA6" w:rsidP="00511D56">
            <w:pPr>
              <w:spacing w:before="120"/>
              <w:rPr>
                <w:rFonts w:ascii="Arial" w:hAnsi="Arial" w:cs="Arial"/>
                <w:sz w:val="20"/>
                <w:lang w:val="en-US"/>
              </w:rPr>
            </w:pPr>
            <w:r w:rsidRPr="00E47FE5">
              <w:rPr>
                <w:rFonts w:ascii="Arial" w:hAnsi="Arial" w:cs="Arial"/>
                <w:sz w:val="20"/>
              </w:rPr>
              <w:t>M</w:t>
            </w:r>
            <w:r w:rsidRPr="00E47FE5">
              <w:rPr>
                <w:rFonts w:ascii="Arial" w:hAnsi="Arial" w:cs="Arial"/>
                <w:sz w:val="20"/>
                <w:lang w:val="en-US"/>
              </w:rPr>
              <w:t>ổ</w:t>
            </w:r>
            <w:r w:rsidR="00957B28" w:rsidRPr="00E47FE5">
              <w:rPr>
                <w:rFonts w:ascii="Arial" w:hAnsi="Arial" w:cs="Arial"/>
                <w:sz w:val="20"/>
              </w:rPr>
              <w:t xml:space="preserve"> mộ</w:t>
            </w:r>
            <w:r w:rsidRPr="00E47FE5">
              <w:rPr>
                <w:rFonts w:ascii="Arial" w:hAnsi="Arial" w:cs="Arial"/>
                <w:sz w:val="20"/>
              </w:rPr>
              <w:t xml:space="preserve">t </w:t>
            </w:r>
            <w:r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21 - 25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3.3.2.</w:t>
            </w:r>
          </w:p>
        </w:tc>
        <w:tc>
          <w:tcPr>
            <w:tcW w:w="3753" w:type="pct"/>
            <w:shd w:val="clear" w:color="auto" w:fill="auto"/>
          </w:tcPr>
          <w:p w:rsidR="00957B28" w:rsidRPr="00E47FE5" w:rsidRDefault="00A10AA6" w:rsidP="00511D56">
            <w:pPr>
              <w:spacing w:before="120"/>
              <w:rPr>
                <w:rFonts w:ascii="Arial" w:hAnsi="Arial" w:cs="Arial"/>
                <w:sz w:val="20"/>
                <w:lang w:val="en-US"/>
              </w:rPr>
            </w:pPr>
            <w:r w:rsidRPr="00E47FE5">
              <w:rPr>
                <w:rFonts w:ascii="Arial" w:hAnsi="Arial" w:cs="Arial"/>
                <w:sz w:val="20"/>
              </w:rPr>
              <w:t>M</w:t>
            </w:r>
            <w:r w:rsidRPr="00E47FE5">
              <w:rPr>
                <w:rFonts w:ascii="Arial" w:hAnsi="Arial" w:cs="Arial"/>
                <w:sz w:val="20"/>
                <w:lang w:val="en-US"/>
              </w:rPr>
              <w:t>ổ</w:t>
            </w:r>
            <w:r w:rsidR="00957B28" w:rsidRPr="00E47FE5">
              <w:rPr>
                <w:rFonts w:ascii="Arial" w:hAnsi="Arial" w:cs="Arial"/>
                <w:sz w:val="20"/>
              </w:rPr>
              <w:t xml:space="preserve"> hai </w:t>
            </w:r>
            <w:r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lang w:val="en-US"/>
              </w:rPr>
            </w:pPr>
            <w:r w:rsidRPr="00E47FE5">
              <w:rPr>
                <w:rFonts w:ascii="Arial" w:hAnsi="Arial" w:cs="Arial"/>
                <w:sz w:val="20"/>
              </w:rPr>
              <w:t xml:space="preserve">31 - </w:t>
            </w:r>
            <w:r w:rsidR="00B514CC" w:rsidRPr="00E47FE5">
              <w:rPr>
                <w:rFonts w:ascii="Arial" w:hAnsi="Arial" w:cs="Arial"/>
                <w:sz w:val="20"/>
              </w:rPr>
              <w:t>35</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3.3.3.</w:t>
            </w:r>
          </w:p>
        </w:tc>
        <w:tc>
          <w:tcPr>
            <w:tcW w:w="3753" w:type="pct"/>
            <w:shd w:val="clear" w:color="auto" w:fill="auto"/>
          </w:tcPr>
          <w:p w:rsidR="00957B28" w:rsidRPr="00E47FE5" w:rsidRDefault="00A10AA6" w:rsidP="00511D56">
            <w:pPr>
              <w:spacing w:before="120"/>
              <w:rPr>
                <w:rFonts w:ascii="Arial" w:hAnsi="Arial" w:cs="Arial"/>
                <w:sz w:val="20"/>
                <w:lang w:val="en-US"/>
              </w:rPr>
            </w:pPr>
            <w:r w:rsidRPr="00E47FE5">
              <w:rPr>
                <w:rFonts w:ascii="Arial" w:hAnsi="Arial" w:cs="Arial"/>
                <w:sz w:val="20"/>
              </w:rPr>
              <w:t>M</w:t>
            </w:r>
            <w:r w:rsidRPr="00E47FE5">
              <w:rPr>
                <w:rFonts w:ascii="Arial" w:hAnsi="Arial" w:cs="Arial"/>
                <w:sz w:val="20"/>
                <w:lang w:val="en-US"/>
              </w:rPr>
              <w:t>ổ</w:t>
            </w:r>
            <w:r w:rsidR="00957B28" w:rsidRPr="00E47FE5">
              <w:rPr>
                <w:rFonts w:ascii="Arial" w:hAnsi="Arial" w:cs="Arial"/>
                <w:sz w:val="20"/>
              </w:rPr>
              <w:t xml:space="preserve"> ba </w:t>
            </w:r>
            <w:r w:rsidRPr="00E47FE5">
              <w:rPr>
                <w:rFonts w:ascii="Arial" w:hAnsi="Arial" w:cs="Arial"/>
                <w:sz w:val="20"/>
                <w:lang w:val="en-US"/>
              </w:rPr>
              <w:t>ổ</w:t>
            </w:r>
          </w:p>
        </w:tc>
        <w:tc>
          <w:tcPr>
            <w:tcW w:w="741" w:type="pct"/>
            <w:shd w:val="clear" w:color="auto" w:fill="auto"/>
          </w:tcPr>
          <w:p w:rsidR="00957B28" w:rsidRPr="00E47FE5" w:rsidRDefault="00957B28" w:rsidP="00511D56">
            <w:pPr>
              <w:spacing w:before="120"/>
              <w:jc w:val="center"/>
              <w:rPr>
                <w:rFonts w:ascii="Arial" w:hAnsi="Arial" w:cs="Arial"/>
                <w:sz w:val="20"/>
              </w:rPr>
            </w:pPr>
            <w:r w:rsidRPr="00E47FE5">
              <w:rPr>
                <w:rFonts w:ascii="Arial" w:hAnsi="Arial" w:cs="Arial"/>
                <w:sz w:val="20"/>
              </w:rPr>
              <w:t>36 - 40</w:t>
            </w:r>
          </w:p>
        </w:tc>
      </w:tr>
      <w:tr w:rsidR="00957B28" w:rsidRPr="00E47FE5">
        <w:tc>
          <w:tcPr>
            <w:tcW w:w="506"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4.</w:t>
            </w:r>
          </w:p>
        </w:tc>
        <w:tc>
          <w:tcPr>
            <w:tcW w:w="3753" w:type="pct"/>
            <w:shd w:val="clear" w:color="auto" w:fill="auto"/>
          </w:tcPr>
          <w:p w:rsidR="00957B28" w:rsidRPr="00E47FE5" w:rsidRDefault="00957B28" w:rsidP="00511D56">
            <w:pPr>
              <w:spacing w:before="120"/>
              <w:rPr>
                <w:rFonts w:ascii="Arial" w:hAnsi="Arial" w:cs="Arial"/>
                <w:sz w:val="20"/>
              </w:rPr>
            </w:pPr>
            <w:r w:rsidRPr="00E47FE5">
              <w:rPr>
                <w:rFonts w:ascii="Arial" w:hAnsi="Arial" w:cs="Arial"/>
                <w:sz w:val="20"/>
              </w:rPr>
              <w:t>Tổn thương cột sống th</w:t>
            </w:r>
            <w:r w:rsidR="003671A0" w:rsidRPr="00E47FE5">
              <w:rPr>
                <w:rFonts w:ascii="Arial" w:hAnsi="Arial" w:cs="Arial"/>
                <w:sz w:val="20"/>
                <w:lang w:val="en-US"/>
              </w:rPr>
              <w:t>ắ</w:t>
            </w:r>
            <w:r w:rsidRPr="00E47FE5">
              <w:rPr>
                <w:rFonts w:ascii="Arial" w:hAnsi="Arial" w:cs="Arial"/>
                <w:sz w:val="20"/>
              </w:rPr>
              <w:t>t lưng g</w:t>
            </w:r>
            <w:r w:rsidR="00A10AA6" w:rsidRPr="00E47FE5">
              <w:rPr>
                <w:rFonts w:ascii="Arial" w:hAnsi="Arial" w:cs="Arial"/>
                <w:sz w:val="20"/>
                <w:lang w:val="en-US"/>
              </w:rPr>
              <w:t>â</w:t>
            </w:r>
            <w:r w:rsidRPr="00E47FE5">
              <w:rPr>
                <w:rFonts w:ascii="Arial" w:hAnsi="Arial" w:cs="Arial"/>
                <w:sz w:val="20"/>
              </w:rPr>
              <w:t>y chèn ép thần kinh tương ứng với vị trí tổn thương: Áp dụng tỷ lệ tương ứng quy định tại Bảng 2 của Thông tư 28/2013/TTLB-BYT-BLĐTBXH.</w:t>
            </w:r>
          </w:p>
        </w:tc>
        <w:tc>
          <w:tcPr>
            <w:tcW w:w="741" w:type="pct"/>
            <w:shd w:val="clear" w:color="auto" w:fill="auto"/>
          </w:tcPr>
          <w:p w:rsidR="00957B28" w:rsidRPr="00E47FE5" w:rsidRDefault="00957B28" w:rsidP="00511D56">
            <w:pPr>
              <w:spacing w:before="120"/>
              <w:jc w:val="center"/>
              <w:rPr>
                <w:rFonts w:ascii="Arial" w:hAnsi="Arial" w:cs="Arial"/>
                <w:sz w:val="20"/>
              </w:rPr>
            </w:pPr>
          </w:p>
        </w:tc>
      </w:tr>
    </w:tbl>
    <w:p w:rsidR="00A10AA6" w:rsidRPr="00E47FE5" w:rsidRDefault="00A10AA6" w:rsidP="00511D56">
      <w:pPr>
        <w:spacing w:before="120"/>
        <w:rPr>
          <w:rFonts w:ascii="Arial" w:hAnsi="Arial" w:cs="Arial"/>
          <w:sz w:val="20"/>
          <w:lang w:val="en-US"/>
        </w:rPr>
      </w:pPr>
    </w:p>
    <w:p w:rsidR="006A06B6" w:rsidRPr="00E47FE5" w:rsidRDefault="00A10AA6" w:rsidP="00511D56">
      <w:pPr>
        <w:spacing w:before="120"/>
        <w:jc w:val="center"/>
        <w:rPr>
          <w:rFonts w:ascii="Arial" w:hAnsi="Arial" w:cs="Arial"/>
          <w:b/>
        </w:rPr>
      </w:pPr>
      <w:bookmarkStart w:id="51" w:name="chuong_pl_21"/>
      <w:r w:rsidRPr="00E47FE5">
        <w:rPr>
          <w:rFonts w:ascii="Arial" w:hAnsi="Arial" w:cs="Arial"/>
          <w:b/>
        </w:rPr>
        <w:t>PHỤ LỤC 21</w:t>
      </w:r>
      <w:bookmarkEnd w:id="51"/>
    </w:p>
    <w:p w:rsidR="00A10AA6" w:rsidRPr="00E47FE5" w:rsidRDefault="00A10AA6" w:rsidP="00511D56">
      <w:pPr>
        <w:spacing w:before="120"/>
        <w:jc w:val="center"/>
        <w:rPr>
          <w:rFonts w:ascii="Arial" w:hAnsi="Arial" w:cs="Arial"/>
          <w:sz w:val="20"/>
        </w:rPr>
      </w:pPr>
      <w:bookmarkStart w:id="52" w:name="chuong_pl_21_name"/>
      <w:r w:rsidRPr="00E47FE5">
        <w:rPr>
          <w:rFonts w:ascii="Arial" w:hAnsi="Arial" w:cs="Arial"/>
          <w:sz w:val="20"/>
        </w:rPr>
        <w:t>HƯỚNG DẪN CHẨN ĐOÁN, GIÁM ĐỊNH SUY GIẢM KHẢ NĂNG LAO ĐỘNG DO BỆNH NGHỀ NGHIỆP DO RUNG CỤC BỘ</w:t>
      </w:r>
      <w:bookmarkEnd w:id="52"/>
      <w:r w:rsidRPr="00E47FE5">
        <w:rPr>
          <w:rFonts w:ascii="Arial" w:hAnsi="Arial" w:cs="Arial"/>
          <w:sz w:val="20"/>
          <w:lang w:val="en-US"/>
        </w:rPr>
        <w:br/>
      </w:r>
      <w:r w:rsidRPr="00E47FE5">
        <w:rPr>
          <w:rFonts w:ascii="Arial" w:hAnsi="Arial" w:cs="Arial"/>
          <w:i/>
          <w:sz w:val="20"/>
        </w:rPr>
        <w:t>(Ban hành kèm theo Thông tư s</w:t>
      </w:r>
      <w:r w:rsidRPr="00E47FE5">
        <w:rPr>
          <w:rFonts w:ascii="Arial" w:hAnsi="Arial" w:cs="Arial"/>
          <w:i/>
          <w:sz w:val="20"/>
          <w:lang w:val="en-US"/>
        </w:rPr>
        <w:t>ố 15</w:t>
      </w:r>
      <w:r w:rsidRPr="00E47FE5">
        <w:rPr>
          <w:rFonts w:ascii="Arial" w:hAnsi="Arial" w:cs="Arial"/>
          <w:i/>
          <w:sz w:val="20"/>
        </w:rPr>
        <w:t>/2016/TT-BYT ngày</w:t>
      </w:r>
      <w:r w:rsidRPr="00E47FE5">
        <w:rPr>
          <w:rFonts w:ascii="Arial" w:hAnsi="Arial" w:cs="Arial"/>
          <w:i/>
          <w:sz w:val="20"/>
          <w:lang w:val="en-US"/>
        </w:rPr>
        <w:t xml:space="preserve"> 15 t</w:t>
      </w:r>
      <w:r w:rsidRPr="00E47FE5">
        <w:rPr>
          <w:rFonts w:ascii="Arial" w:hAnsi="Arial" w:cs="Arial"/>
          <w:i/>
          <w:sz w:val="20"/>
        </w:rPr>
        <w:t>háng</w:t>
      </w:r>
      <w:r w:rsidRPr="00E47FE5">
        <w:rPr>
          <w:rFonts w:ascii="Arial" w:hAnsi="Arial" w:cs="Arial"/>
          <w:i/>
          <w:sz w:val="20"/>
          <w:lang w:val="en-US"/>
        </w:rPr>
        <w:t xml:space="preserve"> 5</w:t>
      </w:r>
      <w:r w:rsidRPr="00E47FE5">
        <w:rPr>
          <w:rFonts w:ascii="Arial" w:hAnsi="Arial" w:cs="Arial"/>
          <w:i/>
          <w:sz w:val="20"/>
        </w:rPr>
        <w:t xml:space="preserve"> năm 2016 của Bộ t</w:t>
      </w:r>
      <w:r w:rsidRPr="00E47FE5">
        <w:rPr>
          <w:rFonts w:ascii="Arial" w:hAnsi="Arial" w:cs="Arial"/>
          <w:i/>
          <w:sz w:val="20"/>
          <w:lang w:val="en-US"/>
        </w:rPr>
        <w:t>rưở</w:t>
      </w:r>
      <w:r w:rsidRPr="00E47FE5">
        <w:rPr>
          <w:rFonts w:ascii="Arial" w:hAnsi="Arial" w:cs="Arial"/>
          <w:i/>
          <w:sz w:val="20"/>
        </w:rPr>
        <w:t>ng Bộ Y t</w:t>
      </w:r>
      <w:r w:rsidRPr="00E47FE5">
        <w:rPr>
          <w:rFonts w:ascii="Arial" w:hAnsi="Arial" w:cs="Arial"/>
          <w:i/>
          <w:sz w:val="20"/>
          <w:lang w:val="en-US"/>
        </w:rPr>
        <w:t>ế</w:t>
      </w:r>
      <w:r w:rsidRPr="00E47FE5">
        <w:rPr>
          <w:rFonts w:ascii="Arial" w:hAnsi="Arial" w:cs="Arial"/>
          <w:i/>
          <w:sz w:val="20"/>
        </w:rPr>
        <w:t>)</w:t>
      </w:r>
    </w:p>
    <w:p w:rsidR="006A06B6" w:rsidRPr="00E47FE5" w:rsidRDefault="00A10AA6"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w:t>
      </w:r>
      <w:r w:rsidR="001E4F31" w:rsidRPr="00E47FE5">
        <w:rPr>
          <w:rFonts w:ascii="Arial" w:hAnsi="Arial" w:cs="Arial"/>
          <w:b/>
          <w:sz w:val="20"/>
          <w:lang w:val="en-US"/>
        </w:rPr>
        <w:t>g</w:t>
      </w:r>
      <w:r w:rsidR="006A06B6" w:rsidRPr="00E47FE5">
        <w:rPr>
          <w:rFonts w:ascii="Arial" w:hAnsi="Arial" w:cs="Arial"/>
          <w:b/>
          <w:sz w:val="20"/>
        </w:rPr>
        <w:t>hĩa</w:t>
      </w:r>
    </w:p>
    <w:p w:rsidR="006A06B6" w:rsidRPr="00E47FE5" w:rsidRDefault="006A06B6" w:rsidP="00511D56">
      <w:pPr>
        <w:spacing w:before="120"/>
        <w:rPr>
          <w:rFonts w:ascii="Arial" w:hAnsi="Arial" w:cs="Arial"/>
          <w:sz w:val="20"/>
        </w:rPr>
      </w:pPr>
      <w:r w:rsidRPr="00E47FE5">
        <w:rPr>
          <w:rFonts w:ascii="Arial" w:hAnsi="Arial" w:cs="Arial"/>
          <w:sz w:val="20"/>
        </w:rPr>
        <w:t>Bệnh nghề nghiệp do rung cục bộ là tình trạng bệnh lý tổn thương cơ xương khớp, thần kinh, mạch máu chi trên do tác động kéo dài của rung chuyển truyền qua tay trong quá trình lao động.</w:t>
      </w:r>
    </w:p>
    <w:p w:rsidR="006A06B6" w:rsidRPr="00E47FE5" w:rsidRDefault="001E4F31"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Rung cục bộ truyền qua tay trong quá trình lao động.</w:t>
      </w:r>
    </w:p>
    <w:p w:rsidR="006A06B6" w:rsidRPr="00E47FE5" w:rsidRDefault="001E4F31"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Thao tác với các loại dụng cụ hơi nén cầm tay như búa, dũi, búa tán ri </w:t>
      </w:r>
      <w:r w:rsidR="00555C6D" w:rsidRPr="00E47FE5">
        <w:rPr>
          <w:rFonts w:ascii="Arial" w:hAnsi="Arial" w:cs="Arial"/>
          <w:sz w:val="20"/>
        </w:rPr>
        <w:t>v</w:t>
      </w:r>
      <w:r w:rsidRPr="00E47FE5">
        <w:rPr>
          <w:rFonts w:ascii="Arial" w:hAnsi="Arial" w:cs="Arial"/>
          <w:sz w:val="20"/>
          <w:lang w:val="en-US"/>
        </w:rPr>
        <w:t>ê</w:t>
      </w:r>
      <w:r w:rsidR="006A06B6" w:rsidRPr="00E47FE5">
        <w:rPr>
          <w:rFonts w:ascii="Arial" w:hAnsi="Arial" w:cs="Arial"/>
          <w:sz w:val="20"/>
        </w:rPr>
        <w:t>, chầy đục phá khuôn, đúc khuôn, máy khoan đá.</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Sử dụng các máy chạy bằng động cơ loại cầm tay, như máy cưa, máy cắt </w:t>
      </w:r>
      <w:r w:rsidR="00555C6D" w:rsidRPr="00E47FE5">
        <w:rPr>
          <w:rFonts w:ascii="Arial" w:hAnsi="Arial" w:cs="Arial"/>
          <w:sz w:val="20"/>
        </w:rPr>
        <w:t>có</w:t>
      </w:r>
      <w:r w:rsidR="006A06B6" w:rsidRPr="00E47FE5">
        <w:rPr>
          <w:rFonts w:ascii="Arial" w:hAnsi="Arial" w:cs="Arial"/>
          <w:sz w:val="20"/>
        </w:rPr>
        <w:t>, máy khoan; máy tời khoan dầu khí, máy mài nhẵn các vật kim loại, tỳ vật mài lên đá mài quay tròn.</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phải tiếp xúc với rung cục bộ.</w:t>
      </w:r>
    </w:p>
    <w:p w:rsidR="006A06B6" w:rsidRPr="00E47FE5" w:rsidRDefault="004C4C53"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Gia t</w:t>
      </w:r>
      <w:r w:rsidR="004C4C53" w:rsidRPr="00E47FE5">
        <w:rPr>
          <w:rFonts w:ascii="Arial" w:hAnsi="Arial" w:cs="Arial"/>
          <w:sz w:val="20"/>
          <w:lang w:val="en-US"/>
        </w:rPr>
        <w:t>ố</w:t>
      </w:r>
      <w:r w:rsidRPr="00E47FE5">
        <w:rPr>
          <w:rFonts w:ascii="Arial" w:hAnsi="Arial" w:cs="Arial"/>
          <w:sz w:val="20"/>
        </w:rPr>
        <w:t xml:space="preserve">c hoặc vận tốc rung vượt quá giới hạn tiếp xúc ca làm việc theo quy </w:t>
      </w:r>
      <w:r w:rsidR="004C4C53" w:rsidRPr="00E47FE5">
        <w:rPr>
          <w:rFonts w:ascii="Arial" w:hAnsi="Arial" w:cs="Arial"/>
          <w:sz w:val="20"/>
        </w:rPr>
        <w:t>chuẩn</w:t>
      </w:r>
      <w:r w:rsidRPr="00E47FE5">
        <w:rPr>
          <w:rFonts w:ascii="Arial" w:hAnsi="Arial" w:cs="Arial"/>
          <w:sz w:val="20"/>
        </w:rPr>
        <w:t xml:space="preserve">, tiêu </w:t>
      </w:r>
      <w:r w:rsidR="004C4C53" w:rsidRPr="00E47FE5">
        <w:rPr>
          <w:rFonts w:ascii="Arial" w:hAnsi="Arial" w:cs="Arial"/>
          <w:sz w:val="20"/>
        </w:rPr>
        <w:t>chuẩn</w:t>
      </w:r>
      <w:r w:rsidRPr="00E47FE5">
        <w:rPr>
          <w:rFonts w:ascii="Arial" w:hAnsi="Arial" w:cs="Arial"/>
          <w:sz w:val="20"/>
        </w:rPr>
        <w:t xml:space="preserve"> hiện hành.</w:t>
      </w:r>
    </w:p>
    <w:p w:rsidR="006A06B6" w:rsidRPr="00E47FE5" w:rsidRDefault="004C4C53"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Phụ thuộc vào gia tốc rung hiệu chỉnh trung bình 8 tiếng:</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 tốc rung hiệu chỉnh 3</w:t>
      </w:r>
      <w:r w:rsidR="00010EB1" w:rsidRPr="00E47FE5">
        <w:rPr>
          <w:rFonts w:ascii="Arial" w:hAnsi="Arial" w:cs="Arial"/>
          <w:sz w:val="20"/>
        </w:rPr>
        <w:t xml:space="preserve"> - </w:t>
      </w:r>
      <w:r w:rsidR="006A06B6" w:rsidRPr="00E47FE5">
        <w:rPr>
          <w:rFonts w:ascii="Arial" w:hAnsi="Arial" w:cs="Arial"/>
          <w:sz w:val="20"/>
        </w:rPr>
        <w:t>10 m/s</w:t>
      </w:r>
      <w:r w:rsidR="006A06B6" w:rsidRPr="00E47FE5">
        <w:rPr>
          <w:rFonts w:ascii="Arial" w:hAnsi="Arial" w:cs="Arial"/>
          <w:sz w:val="20"/>
          <w:vertAlign w:val="superscript"/>
        </w:rPr>
        <w:t>2</w:t>
      </w:r>
      <w:r w:rsidR="006A06B6" w:rsidRPr="00E47FE5">
        <w:rPr>
          <w:rFonts w:ascii="Arial" w:hAnsi="Arial" w:cs="Arial"/>
          <w:sz w:val="20"/>
        </w:rPr>
        <w:t>: 3 năm;</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 tốc rung hiệu chỉnh &gt; 10m/s</w:t>
      </w:r>
      <w:r w:rsidR="006A06B6" w:rsidRPr="00E47FE5">
        <w:rPr>
          <w:rFonts w:ascii="Arial" w:hAnsi="Arial" w:cs="Arial"/>
          <w:sz w:val="20"/>
          <w:vertAlign w:val="superscript"/>
        </w:rPr>
        <w:t>2</w:t>
      </w:r>
      <w:r w:rsidR="006A06B6" w:rsidRPr="00E47FE5">
        <w:rPr>
          <w:rFonts w:ascii="Arial" w:hAnsi="Arial" w:cs="Arial"/>
          <w:sz w:val="20"/>
        </w:rPr>
        <w:t>: 1 năm.</w:t>
      </w:r>
    </w:p>
    <w:p w:rsidR="006A06B6" w:rsidRPr="00E47FE5" w:rsidRDefault="004C4C53"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145534" w:rsidRPr="00E47FE5">
        <w:rPr>
          <w:rFonts w:ascii="Arial" w:hAnsi="Arial" w:cs="Arial"/>
          <w:sz w:val="20"/>
        </w:rPr>
        <w:t>Tổn thương</w:t>
      </w:r>
      <w:r w:rsidR="006A06B6" w:rsidRPr="00E47FE5">
        <w:rPr>
          <w:rFonts w:ascii="Arial" w:hAnsi="Arial" w:cs="Arial"/>
          <w:sz w:val="20"/>
        </w:rPr>
        <w:t xml:space="preserve"> khớp </w:t>
      </w:r>
      <w:r w:rsidR="00FE59FF" w:rsidRPr="00E47FE5">
        <w:rPr>
          <w:rFonts w:ascii="Arial" w:hAnsi="Arial" w:cs="Arial"/>
          <w:sz w:val="20"/>
        </w:rPr>
        <w:t>khuỷu</w:t>
      </w:r>
      <w:r w:rsidR="006A06B6" w:rsidRPr="00E47FE5">
        <w:rPr>
          <w:rFonts w:ascii="Arial" w:hAnsi="Arial" w:cs="Arial"/>
          <w:sz w:val="20"/>
        </w:rPr>
        <w:t>: 5 năm;</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tổn thương khác: 1 năm.</w:t>
      </w:r>
    </w:p>
    <w:p w:rsidR="006A06B6" w:rsidRPr="00E47FE5" w:rsidRDefault="004C4C53"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4C4C53"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Triệu chứng xương kh</w:t>
      </w:r>
      <w:r w:rsidR="000578ED" w:rsidRPr="00E47FE5">
        <w:rPr>
          <w:rFonts w:ascii="Arial" w:hAnsi="Arial" w:cs="Arial"/>
          <w:sz w:val="20"/>
          <w:lang w:val="en-US"/>
        </w:rPr>
        <w:t>ớ</w:t>
      </w:r>
      <w:r w:rsidR="006A06B6" w:rsidRPr="00E47FE5">
        <w:rPr>
          <w:rFonts w:ascii="Arial" w:hAnsi="Arial" w:cs="Arial"/>
          <w:sz w:val="20"/>
        </w:rPr>
        <w:t>p:</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Đau khớp xương: âm ỉ, xuất hiện sau khi lao động, hoặc lúc b</w:t>
      </w:r>
      <w:r w:rsidR="003671A0" w:rsidRPr="00E47FE5">
        <w:rPr>
          <w:rFonts w:ascii="Arial" w:hAnsi="Arial" w:cs="Arial"/>
          <w:sz w:val="20"/>
          <w:lang w:val="en-US"/>
        </w:rPr>
        <w:t>ắ</w:t>
      </w:r>
      <w:r w:rsidR="006A06B6" w:rsidRPr="00E47FE5">
        <w:rPr>
          <w:rFonts w:ascii="Arial" w:hAnsi="Arial" w:cs="Arial"/>
          <w:sz w:val="20"/>
        </w:rPr>
        <w:t>t đầ</w:t>
      </w:r>
      <w:r w:rsidRPr="00E47FE5">
        <w:rPr>
          <w:rFonts w:ascii="Arial" w:hAnsi="Arial" w:cs="Arial"/>
          <w:sz w:val="20"/>
        </w:rPr>
        <w:t>u, c</w:t>
      </w:r>
      <w:r w:rsidRPr="00E47FE5">
        <w:rPr>
          <w:rFonts w:ascii="Arial" w:hAnsi="Arial" w:cs="Arial"/>
          <w:sz w:val="20"/>
          <w:lang w:val="en-US"/>
        </w:rPr>
        <w:t>ó</w:t>
      </w:r>
      <w:r w:rsidR="006A06B6" w:rsidRPr="00E47FE5">
        <w:rPr>
          <w:rFonts w:ascii="Arial" w:hAnsi="Arial" w:cs="Arial"/>
          <w:sz w:val="20"/>
        </w:rPr>
        <w:t xml:space="preserve"> th</w:t>
      </w:r>
      <w:r w:rsidRPr="00E47FE5">
        <w:rPr>
          <w:rFonts w:ascii="Arial" w:hAnsi="Arial" w:cs="Arial"/>
          <w:sz w:val="20"/>
          <w:lang w:val="en-US"/>
        </w:rPr>
        <w:t>ể</w:t>
      </w:r>
      <w:r w:rsidR="006A06B6" w:rsidRPr="00E47FE5">
        <w:rPr>
          <w:rFonts w:ascii="Arial" w:hAnsi="Arial" w:cs="Arial"/>
          <w:sz w:val="20"/>
        </w:rPr>
        <w:t xml:space="preserve"> ngừng đau sau nghỉ ngơi;</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Khớp: không biến dạng, không sưng. Có </w:t>
      </w:r>
      <w:r w:rsidRPr="00E47FE5">
        <w:rPr>
          <w:rFonts w:ascii="Arial" w:hAnsi="Arial" w:cs="Arial"/>
          <w:sz w:val="20"/>
          <w:lang w:val="en-US"/>
        </w:rPr>
        <w:t>t</w:t>
      </w:r>
      <w:r w:rsidR="006A06B6" w:rsidRPr="00E47FE5">
        <w:rPr>
          <w:rFonts w:ascii="Arial" w:hAnsi="Arial" w:cs="Arial"/>
          <w:sz w:val="20"/>
        </w:rPr>
        <w:t>hể teo cơ nhẹ quanh khớp;</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Cử động khớp: bị giới hạn khá rõ rệt khi gấp khớp, hay thay đổi nhẹ</w:t>
      </w:r>
      <w:r w:rsidRPr="00E47FE5">
        <w:rPr>
          <w:rFonts w:ascii="Arial" w:hAnsi="Arial" w:cs="Arial"/>
          <w:sz w:val="20"/>
        </w:rPr>
        <w:t xml:space="preserve"> k</w:t>
      </w:r>
      <w:r w:rsidRPr="00E47FE5">
        <w:rPr>
          <w:rFonts w:ascii="Arial" w:hAnsi="Arial" w:cs="Arial"/>
          <w:sz w:val="20"/>
          <w:lang w:val="en-US"/>
        </w:rPr>
        <w:t xml:space="preserve">hi </w:t>
      </w:r>
      <w:r w:rsidR="006A06B6" w:rsidRPr="00E47FE5">
        <w:rPr>
          <w:rFonts w:ascii="Arial" w:hAnsi="Arial" w:cs="Arial"/>
          <w:sz w:val="20"/>
        </w:rPr>
        <w:t>duỗi.</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Rối loạn vận mạch (bệnh Raynaud nghề nghiệp):</w:t>
      </w:r>
    </w:p>
    <w:p w:rsidR="006A06B6" w:rsidRPr="00E47FE5" w:rsidRDefault="006A06B6" w:rsidP="00511D56">
      <w:pPr>
        <w:spacing w:before="120"/>
        <w:rPr>
          <w:rFonts w:ascii="Arial" w:hAnsi="Arial" w:cs="Arial"/>
          <w:sz w:val="20"/>
        </w:rPr>
      </w:pPr>
      <w:r w:rsidRPr="00E47FE5">
        <w:rPr>
          <w:rFonts w:ascii="Arial" w:hAnsi="Arial" w:cs="Arial"/>
          <w:sz w:val="20"/>
        </w:rPr>
        <w:t>Bao gồm rối loạn tuần hoàn vận mạch đầu chi và rối loạn cảm giác bàn ta</w:t>
      </w:r>
      <w:r w:rsidR="004C4C53" w:rsidRPr="00E47FE5">
        <w:rPr>
          <w:rFonts w:ascii="Arial" w:hAnsi="Arial" w:cs="Arial"/>
          <w:sz w:val="20"/>
          <w:lang w:val="en-US"/>
        </w:rPr>
        <w:t>y</w:t>
      </w:r>
      <w:r w:rsidRPr="00E47FE5">
        <w:rPr>
          <w:rFonts w:ascii="Arial" w:hAnsi="Arial" w:cs="Arial"/>
          <w:sz w:val="20"/>
        </w:rPr>
        <w:t>. Bệnh diễn biến làm hai giai đoạn:</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đầu: thỉnh thoảng tại một hoặc nhiều đầu ngón tay trắng bệc</w:t>
      </w:r>
      <w:r w:rsidRPr="00E47FE5">
        <w:rPr>
          <w:rFonts w:ascii="Arial" w:hAnsi="Arial" w:cs="Arial"/>
          <w:sz w:val="20"/>
          <w:lang w:val="en-US"/>
        </w:rPr>
        <w:t>h</w:t>
      </w:r>
      <w:r w:rsidR="006A06B6" w:rsidRPr="00E47FE5">
        <w:rPr>
          <w:rFonts w:ascii="Arial" w:hAnsi="Arial" w:cs="Arial"/>
          <w:sz w:val="20"/>
        </w:rPr>
        <w:t xml:space="preserve"> rồi xanh nhợt, tê cóng khi làm việc trong môi trường lạnh;</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hai: đau dấm dứt, thỉnh thoảng đau d</w:t>
      </w:r>
      <w:r w:rsidRPr="00E47FE5">
        <w:rPr>
          <w:rFonts w:ascii="Arial" w:hAnsi="Arial" w:cs="Arial"/>
          <w:sz w:val="20"/>
          <w:lang w:val="en-US"/>
        </w:rPr>
        <w:t>ữ</w:t>
      </w:r>
      <w:r w:rsidR="006A06B6" w:rsidRPr="00E47FE5">
        <w:rPr>
          <w:rFonts w:ascii="Arial" w:hAnsi="Arial" w:cs="Arial"/>
          <w:sz w:val="20"/>
        </w:rPr>
        <w:t xml:space="preserve"> dội, cảm giác nóng, đ</w:t>
      </w:r>
      <w:r w:rsidRPr="00E47FE5">
        <w:rPr>
          <w:rFonts w:ascii="Arial" w:hAnsi="Arial" w:cs="Arial"/>
          <w:sz w:val="20"/>
          <w:lang w:val="en-US"/>
        </w:rPr>
        <w:t>ô</w:t>
      </w:r>
      <w:r w:rsidR="006A06B6" w:rsidRPr="00E47FE5">
        <w:rPr>
          <w:rFonts w:ascii="Arial" w:hAnsi="Arial" w:cs="Arial"/>
          <w:sz w:val="20"/>
        </w:rPr>
        <w:t>i khi đ</w:t>
      </w:r>
      <w:r w:rsidRPr="00E47FE5">
        <w:rPr>
          <w:rFonts w:ascii="Arial" w:hAnsi="Arial" w:cs="Arial"/>
          <w:sz w:val="20"/>
          <w:lang w:val="en-US"/>
        </w:rPr>
        <w:t>ỏ</w:t>
      </w:r>
      <w:r w:rsidR="006A06B6" w:rsidRPr="00E47FE5">
        <w:rPr>
          <w:rFonts w:ascii="Arial" w:hAnsi="Arial" w:cs="Arial"/>
          <w:sz w:val="20"/>
        </w:rPr>
        <w:t xml:space="preserve"> bừng rồi chuy</w:t>
      </w:r>
      <w:r w:rsidRPr="00E47FE5">
        <w:rPr>
          <w:rFonts w:ascii="Arial" w:hAnsi="Arial" w:cs="Arial"/>
          <w:sz w:val="20"/>
          <w:lang w:val="en-US"/>
        </w:rPr>
        <w:t>ể</w:t>
      </w:r>
      <w:r w:rsidR="006A06B6" w:rsidRPr="00E47FE5">
        <w:rPr>
          <w:rFonts w:ascii="Arial" w:hAnsi="Arial" w:cs="Arial"/>
          <w:sz w:val="20"/>
        </w:rPr>
        <w:t>n sang tím ở các ngón tay;</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Rối loạn rõ rệt nhất ở ngón giữa và ngón đeo nhẫn. Ngón cái không bị ả</w:t>
      </w:r>
      <w:r w:rsidRPr="00E47FE5">
        <w:rPr>
          <w:rFonts w:ascii="Arial" w:hAnsi="Arial" w:cs="Arial"/>
          <w:sz w:val="20"/>
          <w:lang w:val="en-US"/>
        </w:rPr>
        <w:t>nh</w:t>
      </w:r>
      <w:r w:rsidR="006A06B6" w:rsidRPr="00E47FE5">
        <w:rPr>
          <w:rFonts w:ascii="Arial" w:hAnsi="Arial" w:cs="Arial"/>
          <w:sz w:val="20"/>
        </w:rPr>
        <w:t xml:space="preserve"> h</w:t>
      </w:r>
      <w:r w:rsidR="003671A0" w:rsidRPr="00E47FE5">
        <w:rPr>
          <w:rFonts w:ascii="Arial" w:hAnsi="Arial" w:cs="Arial"/>
          <w:sz w:val="20"/>
          <w:lang w:val="en-US"/>
        </w:rPr>
        <w:t>ưở</w:t>
      </w:r>
      <w:r w:rsidR="006A06B6" w:rsidRPr="00E47FE5">
        <w:rPr>
          <w:rFonts w:ascii="Arial" w:hAnsi="Arial" w:cs="Arial"/>
          <w:sz w:val="20"/>
        </w:rPr>
        <w:t>ng. Có th</w:t>
      </w:r>
      <w:r w:rsidRPr="00E47FE5">
        <w:rPr>
          <w:rFonts w:ascii="Arial" w:hAnsi="Arial" w:cs="Arial"/>
          <w:sz w:val="20"/>
          <w:lang w:val="en-US"/>
        </w:rPr>
        <w:t>ể</w:t>
      </w:r>
      <w:r w:rsidR="006A06B6" w:rsidRPr="00E47FE5">
        <w:rPr>
          <w:rFonts w:ascii="Arial" w:hAnsi="Arial" w:cs="Arial"/>
          <w:sz w:val="20"/>
        </w:rPr>
        <w:t xml:space="preserve"> có teo cơ ở ô mô út và</w:t>
      </w:r>
      <w:r w:rsidR="00086839">
        <w:rPr>
          <w:rFonts w:ascii="Arial" w:hAnsi="Arial" w:cs="Arial"/>
          <w:sz w:val="20"/>
        </w:rPr>
        <w:t xml:space="preserve"> khoảng </w:t>
      </w:r>
      <w:r w:rsidR="006A06B6" w:rsidRPr="00E47FE5">
        <w:rPr>
          <w:rFonts w:ascii="Arial" w:hAnsi="Arial" w:cs="Arial"/>
          <w:sz w:val="20"/>
        </w:rPr>
        <w:t>liên cốt.</w:t>
      </w:r>
    </w:p>
    <w:p w:rsidR="006A06B6" w:rsidRPr="00E47FE5" w:rsidRDefault="006A06B6" w:rsidP="00511D56">
      <w:pPr>
        <w:spacing w:before="120"/>
        <w:rPr>
          <w:rFonts w:ascii="Arial" w:hAnsi="Arial" w:cs="Arial"/>
          <w:sz w:val="20"/>
        </w:rPr>
      </w:pPr>
      <w:r w:rsidRPr="00E47FE5">
        <w:rPr>
          <w:rFonts w:ascii="Arial" w:hAnsi="Arial" w:cs="Arial"/>
          <w:sz w:val="20"/>
        </w:rPr>
        <w:t>7.1.3.</w:t>
      </w:r>
      <w:r w:rsidR="004C4C53" w:rsidRPr="00E47FE5">
        <w:rPr>
          <w:rFonts w:ascii="Arial" w:hAnsi="Arial" w:cs="Arial"/>
          <w:sz w:val="20"/>
          <w:lang w:val="en-US"/>
        </w:rPr>
        <w:t xml:space="preserve"> </w:t>
      </w:r>
      <w:r w:rsidR="006C1A8B" w:rsidRPr="00E47FE5">
        <w:rPr>
          <w:rFonts w:ascii="Arial" w:hAnsi="Arial" w:cs="Arial"/>
          <w:sz w:val="20"/>
        </w:rPr>
        <w:t>Tổn thương</w:t>
      </w:r>
      <w:r w:rsidRPr="00E47FE5">
        <w:rPr>
          <w:rFonts w:ascii="Arial" w:hAnsi="Arial" w:cs="Arial"/>
          <w:sz w:val="20"/>
        </w:rPr>
        <w:t xml:space="preserve"> cân cơ, thần kinh:</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tổn thương có thể gặp là teo cơ mô cái bàn tay hay mô út; mất phản xạ, không có rối loạn cảm giác;</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Có thể đau ở</w:t>
      </w:r>
      <w:r w:rsidR="003671A0" w:rsidRPr="00E47FE5">
        <w:rPr>
          <w:rFonts w:ascii="Arial" w:hAnsi="Arial" w:cs="Arial"/>
          <w:sz w:val="20"/>
        </w:rPr>
        <w:t xml:space="preserve"> bàn tay, c</w:t>
      </w:r>
      <w:r w:rsidR="003671A0" w:rsidRPr="00E47FE5">
        <w:rPr>
          <w:rFonts w:ascii="Arial" w:hAnsi="Arial" w:cs="Arial"/>
          <w:sz w:val="20"/>
          <w:lang w:val="en-US"/>
        </w:rPr>
        <w:t>ẳ</w:t>
      </w:r>
      <w:r w:rsidR="006A06B6" w:rsidRPr="00E47FE5">
        <w:rPr>
          <w:rFonts w:ascii="Arial" w:hAnsi="Arial" w:cs="Arial"/>
          <w:sz w:val="20"/>
        </w:rPr>
        <w:t>ng tay, cánh tay và vai;</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Có thể có chuột rút đặc biệt là cơ delta.</w:t>
      </w:r>
    </w:p>
    <w:p w:rsidR="006A06B6" w:rsidRPr="00E47FE5" w:rsidRDefault="004C4C53"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7.2.1. </w:t>
      </w:r>
      <w:r w:rsidR="006A06B6" w:rsidRPr="00E47FE5">
        <w:rPr>
          <w:rFonts w:ascii="Arial" w:hAnsi="Arial" w:cs="Arial"/>
          <w:sz w:val="20"/>
        </w:rPr>
        <w:t>Hình ảnh trên phim X quang</w:t>
      </w:r>
    </w:p>
    <w:p w:rsidR="006A06B6" w:rsidRPr="00E47FE5" w:rsidRDefault="006A06B6" w:rsidP="00511D56">
      <w:pPr>
        <w:spacing w:before="120"/>
        <w:rPr>
          <w:rFonts w:ascii="Arial" w:hAnsi="Arial" w:cs="Arial"/>
          <w:sz w:val="20"/>
        </w:rPr>
      </w:pPr>
      <w:r w:rsidRPr="00E47FE5">
        <w:rPr>
          <w:rFonts w:ascii="Arial" w:hAnsi="Arial" w:cs="Arial"/>
          <w:sz w:val="20"/>
        </w:rPr>
        <w:t>Có một hoặc nhiều hình ảnh sau:</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Khuyết xương: Các hốc xương nhỏ hình thành ở các xương </w:t>
      </w:r>
      <w:r w:rsidR="00A25B8E" w:rsidRPr="00E47FE5">
        <w:rPr>
          <w:rFonts w:ascii="Arial" w:hAnsi="Arial" w:cs="Arial"/>
          <w:sz w:val="20"/>
        </w:rPr>
        <w:t>cổ tay</w:t>
      </w:r>
      <w:r w:rsidR="006A06B6" w:rsidRPr="00E47FE5">
        <w:rPr>
          <w:rFonts w:ascii="Arial" w:hAnsi="Arial" w:cs="Arial"/>
          <w:sz w:val="20"/>
        </w:rPr>
        <w:t>, h</w:t>
      </w:r>
      <w:r w:rsidRPr="00E47FE5">
        <w:rPr>
          <w:rFonts w:ascii="Arial" w:hAnsi="Arial" w:cs="Arial"/>
          <w:sz w:val="20"/>
          <w:lang w:val="en-US"/>
        </w:rPr>
        <w:t>ố</w:t>
      </w:r>
      <w:r w:rsidR="006A06B6" w:rsidRPr="00E47FE5">
        <w:rPr>
          <w:rFonts w:ascii="Arial" w:hAnsi="Arial" w:cs="Arial"/>
          <w:sz w:val="20"/>
        </w:rPr>
        <w:t xml:space="preserve">c xương </w:t>
      </w:r>
      <w:r w:rsidR="00555C6D" w:rsidRPr="00E47FE5">
        <w:rPr>
          <w:rFonts w:ascii="Arial" w:hAnsi="Arial" w:cs="Arial"/>
          <w:sz w:val="20"/>
        </w:rPr>
        <w:t>có</w:t>
      </w:r>
      <w:r w:rsidR="006A06B6" w:rsidRPr="00E47FE5">
        <w:rPr>
          <w:rFonts w:ascii="Arial" w:hAnsi="Arial" w:cs="Arial"/>
          <w:sz w:val="20"/>
        </w:rPr>
        <w:t xml:space="preserve"> hình dạng một vế</w:t>
      </w:r>
      <w:r w:rsidRPr="00E47FE5">
        <w:rPr>
          <w:rFonts w:ascii="Arial" w:hAnsi="Arial" w:cs="Arial"/>
          <w:sz w:val="20"/>
        </w:rPr>
        <w:t>t sáng, tròn, to b</w:t>
      </w:r>
      <w:r w:rsidRPr="00E47FE5">
        <w:rPr>
          <w:rFonts w:ascii="Arial" w:hAnsi="Arial" w:cs="Arial"/>
          <w:sz w:val="20"/>
          <w:lang w:val="en-US"/>
        </w:rPr>
        <w:t>ằ</w:t>
      </w:r>
      <w:r w:rsidR="006A06B6" w:rsidRPr="00E47FE5">
        <w:rPr>
          <w:rFonts w:ascii="Arial" w:hAnsi="Arial" w:cs="Arial"/>
          <w:sz w:val="20"/>
        </w:rPr>
        <w:t xml:space="preserve">ng đầu </w:t>
      </w:r>
      <w:r w:rsidR="00555C6D" w:rsidRPr="00E47FE5">
        <w:rPr>
          <w:rFonts w:ascii="Arial" w:hAnsi="Arial" w:cs="Arial"/>
          <w:sz w:val="20"/>
        </w:rPr>
        <w:t>đ</w:t>
      </w:r>
      <w:r w:rsidR="008C3EEC" w:rsidRPr="00E47FE5">
        <w:rPr>
          <w:rFonts w:ascii="Arial" w:hAnsi="Arial" w:cs="Arial"/>
          <w:sz w:val="20"/>
          <w:lang w:val="en-US"/>
        </w:rPr>
        <w:t>i</w:t>
      </w:r>
      <w:r w:rsidR="00555C6D" w:rsidRPr="00E47FE5">
        <w:rPr>
          <w:rFonts w:ascii="Arial" w:hAnsi="Arial" w:cs="Arial"/>
          <w:sz w:val="20"/>
        </w:rPr>
        <w:t>nh</w:t>
      </w:r>
      <w:r w:rsidR="006A06B6" w:rsidRPr="00E47FE5">
        <w:rPr>
          <w:rFonts w:ascii="Arial" w:hAnsi="Arial" w:cs="Arial"/>
          <w:sz w:val="20"/>
        </w:rPr>
        <w:t xml:space="preserve"> ghim trở lên. Có khi chỉ có một hốc xương, nhưng thườ</w:t>
      </w:r>
      <w:r w:rsidRPr="00E47FE5">
        <w:rPr>
          <w:rFonts w:ascii="Arial" w:hAnsi="Arial" w:cs="Arial"/>
          <w:sz w:val="20"/>
        </w:rPr>
        <w:t>ng là nhi</w:t>
      </w:r>
      <w:r w:rsidRPr="00E47FE5">
        <w:rPr>
          <w:rFonts w:ascii="Arial" w:hAnsi="Arial" w:cs="Arial"/>
          <w:sz w:val="20"/>
          <w:lang w:val="en-US"/>
        </w:rPr>
        <w:t>ề</w:t>
      </w:r>
      <w:r w:rsidR="006A06B6" w:rsidRPr="00E47FE5">
        <w:rPr>
          <w:rFonts w:ascii="Arial" w:hAnsi="Arial" w:cs="Arial"/>
          <w:sz w:val="20"/>
        </w:rPr>
        <w:t>u ở trên cùng một xương với hình ảnh da báo, hay trên nhiều xương;</w:t>
      </w:r>
    </w:p>
    <w:p w:rsidR="006A06B6" w:rsidRPr="00E47FE5" w:rsidRDefault="004C4C5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Lồi xương, gai xương, dị vật trong khớp: Dị vật </w:t>
      </w:r>
      <w:r w:rsidR="00120ECA" w:rsidRPr="00E47FE5">
        <w:rPr>
          <w:rFonts w:ascii="Arial" w:hAnsi="Arial" w:cs="Arial"/>
          <w:sz w:val="20"/>
        </w:rPr>
        <w:t>có thể</w:t>
      </w:r>
      <w:r w:rsidR="006A06B6" w:rsidRPr="00E47FE5">
        <w:rPr>
          <w:rFonts w:ascii="Arial" w:hAnsi="Arial" w:cs="Arial"/>
          <w:sz w:val="20"/>
        </w:rPr>
        <w:t xml:space="preserve"> gặp trong khớp, do các vỏ xương, sụn xương hay gai xương hình thành, làm bi</w:t>
      </w:r>
      <w:r w:rsidR="00FE59FF" w:rsidRPr="00E47FE5">
        <w:rPr>
          <w:rFonts w:ascii="Arial" w:hAnsi="Arial" w:cs="Arial"/>
          <w:sz w:val="20"/>
          <w:lang w:val="en-US"/>
        </w:rPr>
        <w:t>ế</w:t>
      </w:r>
      <w:r w:rsidR="006A06B6" w:rsidRPr="00E47FE5">
        <w:rPr>
          <w:rFonts w:ascii="Arial" w:hAnsi="Arial" w:cs="Arial"/>
          <w:sz w:val="20"/>
        </w:rPr>
        <w:t>n dạng mặt khớp. Các lồi xương và gai xương xung quanh khớp gặp nhiều hơn, chủ yếu thấy ở khớp kh</w:t>
      </w:r>
      <w:r w:rsidR="00FE59FF" w:rsidRPr="00E47FE5">
        <w:rPr>
          <w:rFonts w:ascii="Arial" w:hAnsi="Arial" w:cs="Arial"/>
          <w:sz w:val="20"/>
          <w:lang w:val="en-US"/>
        </w:rPr>
        <w:t>uỷu</w:t>
      </w:r>
      <w:r w:rsidR="006A06B6" w:rsidRPr="00E47FE5">
        <w:rPr>
          <w:rFonts w:ascii="Arial" w:hAnsi="Arial" w:cs="Arial"/>
          <w:sz w:val="20"/>
        </w:rPr>
        <w:t>, ít gặp ở c</w:t>
      </w:r>
      <w:r w:rsidR="00FE59FF" w:rsidRPr="00E47FE5">
        <w:rPr>
          <w:rFonts w:ascii="Arial" w:hAnsi="Arial" w:cs="Arial"/>
          <w:sz w:val="20"/>
          <w:lang w:val="en-US"/>
        </w:rPr>
        <w:t>ổ</w:t>
      </w:r>
      <w:r w:rsidR="006A06B6" w:rsidRPr="00E47FE5">
        <w:rPr>
          <w:rFonts w:ascii="Arial" w:hAnsi="Arial" w:cs="Arial"/>
          <w:sz w:val="20"/>
        </w:rPr>
        <w:t xml:space="preserve"> tay, xuất hiện như những </w:t>
      </w:r>
      <w:r w:rsidR="00555C6D" w:rsidRPr="00E47FE5">
        <w:rPr>
          <w:rFonts w:ascii="Arial" w:hAnsi="Arial" w:cs="Arial"/>
          <w:sz w:val="20"/>
        </w:rPr>
        <w:t>tổ chức</w:t>
      </w:r>
      <w:r w:rsidR="006A06B6" w:rsidRPr="00E47FE5">
        <w:rPr>
          <w:rFonts w:ascii="Arial" w:hAnsi="Arial" w:cs="Arial"/>
          <w:sz w:val="20"/>
        </w:rPr>
        <w:t xml:space="preserve"> xương mới bám vào mỏm trên ròng rọc hay mỏm trên l</w:t>
      </w:r>
      <w:r w:rsidR="00FE59FF" w:rsidRPr="00E47FE5">
        <w:rPr>
          <w:rFonts w:ascii="Arial" w:hAnsi="Arial" w:cs="Arial"/>
          <w:sz w:val="20"/>
          <w:lang w:val="en-US"/>
        </w:rPr>
        <w:t>ồi</w:t>
      </w:r>
      <w:r w:rsidR="006A06B6" w:rsidRPr="00E47FE5">
        <w:rPr>
          <w:rFonts w:ascii="Arial" w:hAnsi="Arial" w:cs="Arial"/>
          <w:sz w:val="20"/>
        </w:rPr>
        <w:t xml:space="preserve"> c</w:t>
      </w:r>
      <w:r w:rsidR="00FE59FF" w:rsidRPr="00E47FE5">
        <w:rPr>
          <w:rFonts w:ascii="Arial" w:hAnsi="Arial" w:cs="Arial"/>
          <w:sz w:val="20"/>
          <w:lang w:val="en-US"/>
        </w:rPr>
        <w:t>ầ</w:t>
      </w:r>
      <w:r w:rsidR="006A06B6" w:rsidRPr="00E47FE5">
        <w:rPr>
          <w:rFonts w:ascii="Arial" w:hAnsi="Arial" w:cs="Arial"/>
          <w:sz w:val="20"/>
        </w:rPr>
        <w:t xml:space="preserve">u, có khi hình thành các u xương thật sự, do sự </w:t>
      </w:r>
      <w:r w:rsidR="00555C6D" w:rsidRPr="00E47FE5">
        <w:rPr>
          <w:rFonts w:ascii="Arial" w:hAnsi="Arial" w:cs="Arial"/>
          <w:sz w:val="20"/>
        </w:rPr>
        <w:t>hóa</w:t>
      </w:r>
      <w:r w:rsidR="006A06B6" w:rsidRPr="00E47FE5">
        <w:rPr>
          <w:rFonts w:ascii="Arial" w:hAnsi="Arial" w:cs="Arial"/>
          <w:sz w:val="20"/>
        </w:rPr>
        <w:t xml:space="preserve"> xương các gân cơ xung quanh khớp gần nơi bám;</w:t>
      </w:r>
    </w:p>
    <w:p w:rsidR="006A06B6" w:rsidRPr="00E47FE5" w:rsidRDefault="00FE59F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Sự biến đổi xương về hình dáng và cấu trúc: sự biến đ</w:t>
      </w:r>
      <w:r w:rsidRPr="00E47FE5">
        <w:rPr>
          <w:rFonts w:ascii="Arial" w:hAnsi="Arial" w:cs="Arial"/>
          <w:sz w:val="20"/>
          <w:lang w:val="en-US"/>
        </w:rPr>
        <w:t>ổ</w:t>
      </w:r>
      <w:r w:rsidR="006A06B6" w:rsidRPr="00E47FE5">
        <w:rPr>
          <w:rFonts w:ascii="Arial" w:hAnsi="Arial" w:cs="Arial"/>
          <w:sz w:val="20"/>
        </w:rPr>
        <w:t xml:space="preserve">i này hay gặp ở </w:t>
      </w:r>
      <w:r w:rsidRPr="00E47FE5">
        <w:rPr>
          <w:rFonts w:ascii="Arial" w:hAnsi="Arial" w:cs="Arial"/>
          <w:sz w:val="20"/>
        </w:rPr>
        <w:t>khuỷu</w:t>
      </w:r>
      <w:r w:rsidR="006A06B6" w:rsidRPr="00E47FE5">
        <w:rPr>
          <w:rFonts w:ascii="Arial" w:hAnsi="Arial" w:cs="Arial"/>
          <w:sz w:val="20"/>
        </w:rPr>
        <w:t xml:space="preserve"> tay, đầu dưới xương cánh tay sưng lên dầy ra toàn bộ hay từng phần, bờ xương gồ ghề, cấu trúc biến đ</w:t>
      </w:r>
      <w:r w:rsidRPr="00E47FE5">
        <w:rPr>
          <w:rFonts w:ascii="Arial" w:hAnsi="Arial" w:cs="Arial"/>
          <w:sz w:val="20"/>
          <w:lang w:val="en-US"/>
        </w:rPr>
        <w:t>ổ</w:t>
      </w:r>
      <w:r w:rsidR="006A06B6" w:rsidRPr="00E47FE5">
        <w:rPr>
          <w:rFonts w:ascii="Arial" w:hAnsi="Arial" w:cs="Arial"/>
          <w:sz w:val="20"/>
        </w:rPr>
        <w:t>i. Còn gặp hiện tượng thưa xương, mất vôi hoặc các phản ứng màng xương.</w:t>
      </w:r>
    </w:p>
    <w:p w:rsidR="006A06B6" w:rsidRPr="00E47FE5" w:rsidRDefault="00FE59FF" w:rsidP="00511D56">
      <w:pPr>
        <w:spacing w:before="120"/>
        <w:rPr>
          <w:rFonts w:ascii="Arial" w:hAnsi="Arial" w:cs="Arial"/>
          <w:sz w:val="20"/>
        </w:rPr>
      </w:pPr>
      <w:r w:rsidRPr="00E47FE5">
        <w:rPr>
          <w:rFonts w:ascii="Arial" w:hAnsi="Arial" w:cs="Arial"/>
          <w:sz w:val="20"/>
          <w:lang w:val="en-US"/>
        </w:rPr>
        <w:t xml:space="preserve">7.2.2. </w:t>
      </w:r>
      <w:r w:rsidR="006A06B6" w:rsidRPr="00E47FE5">
        <w:rPr>
          <w:rFonts w:ascii="Arial" w:hAnsi="Arial" w:cs="Arial"/>
          <w:sz w:val="20"/>
        </w:rPr>
        <w:t>Nghiệm pháp lạnh: dương tính</w:t>
      </w:r>
    </w:p>
    <w:p w:rsidR="006A06B6" w:rsidRPr="00E47FE5" w:rsidRDefault="00FE59FF" w:rsidP="00511D56">
      <w:pPr>
        <w:spacing w:before="120"/>
        <w:rPr>
          <w:rFonts w:ascii="Arial" w:hAnsi="Arial" w:cs="Arial"/>
          <w:sz w:val="20"/>
        </w:rPr>
      </w:pPr>
      <w:r w:rsidRPr="00E47FE5">
        <w:rPr>
          <w:rFonts w:ascii="Arial" w:hAnsi="Arial" w:cs="Arial"/>
          <w:sz w:val="20"/>
          <w:lang w:val="en-US"/>
        </w:rPr>
        <w:t xml:space="preserve">7.2.3. </w:t>
      </w:r>
      <w:r w:rsidR="006A06B6" w:rsidRPr="00E47FE5">
        <w:rPr>
          <w:rFonts w:ascii="Arial" w:hAnsi="Arial" w:cs="Arial"/>
          <w:sz w:val="20"/>
        </w:rPr>
        <w:t>Soi mao mạch: có tình trạng co hay giãn mao mạc</w:t>
      </w:r>
      <w:r w:rsidRPr="00E47FE5">
        <w:rPr>
          <w:rFonts w:ascii="Arial" w:hAnsi="Arial" w:cs="Arial"/>
          <w:sz w:val="20"/>
        </w:rPr>
        <w:t>h. Tu</w:t>
      </w:r>
      <w:r w:rsidRPr="00E47FE5">
        <w:rPr>
          <w:rFonts w:ascii="Arial" w:hAnsi="Arial" w:cs="Arial"/>
          <w:sz w:val="20"/>
          <w:lang w:val="en-US"/>
        </w:rPr>
        <w:t>ầ</w:t>
      </w:r>
      <w:r w:rsidR="006A06B6" w:rsidRPr="00E47FE5">
        <w:rPr>
          <w:rFonts w:ascii="Arial" w:hAnsi="Arial" w:cs="Arial"/>
          <w:sz w:val="20"/>
        </w:rPr>
        <w:t>n hoàn chậm lại, nhiều mao mạch biến dạng, số lượng mao mạch giảm, mất hình ảnh búi kim gài tóc.</w:t>
      </w:r>
    </w:p>
    <w:p w:rsidR="006A06B6" w:rsidRPr="00E47FE5" w:rsidRDefault="00FE59FF" w:rsidP="00511D56">
      <w:pPr>
        <w:spacing w:before="120"/>
        <w:rPr>
          <w:rFonts w:ascii="Arial" w:hAnsi="Arial" w:cs="Arial"/>
          <w:sz w:val="20"/>
        </w:rPr>
      </w:pPr>
      <w:r w:rsidRPr="00E47FE5">
        <w:rPr>
          <w:rFonts w:ascii="Arial" w:hAnsi="Arial" w:cs="Arial"/>
          <w:sz w:val="20"/>
          <w:lang w:val="en-US"/>
        </w:rPr>
        <w:t xml:space="preserve">7.2.4. </w:t>
      </w:r>
      <w:r w:rsidR="006A06B6" w:rsidRPr="00E47FE5">
        <w:rPr>
          <w:rFonts w:ascii="Arial" w:hAnsi="Arial" w:cs="Arial"/>
          <w:sz w:val="20"/>
        </w:rPr>
        <w:t>Nhiệt độ da: vị trí da có rối loạn vận mạch chênh lệch trên 2°</w:t>
      </w:r>
      <w:r w:rsidRPr="00E47FE5">
        <w:rPr>
          <w:rFonts w:ascii="Arial" w:hAnsi="Arial" w:cs="Arial"/>
          <w:sz w:val="20"/>
          <w:lang w:val="en-US"/>
        </w:rPr>
        <w:t>C</w:t>
      </w:r>
      <w:r w:rsidR="006A06B6" w:rsidRPr="00E47FE5">
        <w:rPr>
          <w:rFonts w:ascii="Arial" w:hAnsi="Arial" w:cs="Arial"/>
          <w:sz w:val="20"/>
        </w:rPr>
        <w:t xml:space="preserve"> so với vùng không </w:t>
      </w:r>
      <w:r w:rsidR="00145534" w:rsidRPr="00E47FE5">
        <w:rPr>
          <w:rFonts w:ascii="Arial" w:hAnsi="Arial" w:cs="Arial"/>
          <w:sz w:val="20"/>
        </w:rPr>
        <w:t>tổn thương</w:t>
      </w:r>
      <w:r w:rsidR="006A06B6" w:rsidRPr="00E47FE5">
        <w:rPr>
          <w:rFonts w:ascii="Arial" w:hAnsi="Arial" w:cs="Arial"/>
          <w:sz w:val="20"/>
        </w:rPr>
        <w:t>.</w:t>
      </w:r>
    </w:p>
    <w:p w:rsidR="006A06B6" w:rsidRPr="00E47FE5" w:rsidRDefault="00FE59FF"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Hội chứng Raynaud tiên phát hoặc thứ phát do các nguyên nhân khác.</w:t>
      </w:r>
    </w:p>
    <w:p w:rsidR="006A06B6" w:rsidRPr="00E47FE5" w:rsidRDefault="006A06B6" w:rsidP="00511D56">
      <w:pPr>
        <w:spacing w:before="120"/>
        <w:rPr>
          <w:rFonts w:ascii="Arial" w:hAnsi="Arial" w:cs="Arial"/>
          <w:b/>
          <w:sz w:val="20"/>
        </w:rPr>
      </w:pPr>
      <w:r w:rsidRPr="00E47FE5">
        <w:rPr>
          <w:rFonts w:ascii="Arial" w:hAnsi="Arial" w:cs="Arial"/>
          <w:b/>
          <w:sz w:val="20"/>
        </w:rPr>
        <w:t>9.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76"/>
        <w:gridCol w:w="6957"/>
        <w:gridCol w:w="1144"/>
      </w:tblGrid>
      <w:tr w:rsidR="006A06B6" w:rsidRPr="00E47FE5">
        <w:tc>
          <w:tcPr>
            <w:tcW w:w="538"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832"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006C1A8B" w:rsidRPr="00E47FE5">
              <w:rPr>
                <w:rFonts w:ascii="Arial" w:hAnsi="Arial" w:cs="Arial"/>
                <w:b/>
                <w:sz w:val="20"/>
              </w:rPr>
              <w:t>cơ thể</w:t>
            </w:r>
          </w:p>
        </w:tc>
        <w:tc>
          <w:tcPr>
            <w:tcW w:w="630"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8C3EEC"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538" w:type="pct"/>
            <w:shd w:val="clear" w:color="auto" w:fill="auto"/>
          </w:tcPr>
          <w:p w:rsidR="006A06B6" w:rsidRPr="00E47FE5" w:rsidRDefault="006A06B6" w:rsidP="00511D56">
            <w:pPr>
              <w:spacing w:before="120"/>
              <w:rPr>
                <w:rFonts w:ascii="Arial" w:hAnsi="Arial" w:cs="Arial"/>
                <w:b/>
                <w:i/>
                <w:sz w:val="20"/>
              </w:rPr>
            </w:pPr>
            <w:r w:rsidRPr="00E47FE5">
              <w:rPr>
                <w:rFonts w:ascii="Arial" w:hAnsi="Arial" w:cs="Arial"/>
                <w:b/>
                <w:i/>
                <w:sz w:val="20"/>
              </w:rPr>
              <w:t>1.</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b/>
                <w:i/>
                <w:sz w:val="20"/>
              </w:rPr>
              <w:t>Tổn thương xương thuyền, bán nguyệt</w:t>
            </w:r>
            <w:r w:rsidR="00A25B8E" w:rsidRPr="00E47FE5">
              <w:rPr>
                <w:rFonts w:ascii="Arial" w:hAnsi="Arial" w:cs="Arial"/>
                <w:sz w:val="20"/>
              </w:rPr>
              <w:t xml:space="preserve"> (Xquang có hình </w:t>
            </w:r>
            <w:r w:rsidR="00A25B8E" w:rsidRPr="00E47FE5">
              <w:rPr>
                <w:rFonts w:ascii="Arial" w:hAnsi="Arial" w:cs="Arial"/>
                <w:sz w:val="20"/>
                <w:lang w:val="en-US"/>
              </w:rPr>
              <w:t>ả</w:t>
            </w:r>
            <w:r w:rsidRPr="00E47FE5">
              <w:rPr>
                <w:rFonts w:ascii="Arial" w:hAnsi="Arial" w:cs="Arial"/>
                <w:sz w:val="20"/>
              </w:rPr>
              <w:t>nh loãng xương, khuyết hoặc mất xương)</w:t>
            </w:r>
          </w:p>
        </w:tc>
        <w:tc>
          <w:tcPr>
            <w:tcW w:w="630"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Xương thuy</w:t>
            </w:r>
            <w:r w:rsidR="00A25B8E" w:rsidRPr="00E47FE5">
              <w:rPr>
                <w:rFonts w:ascii="Arial" w:hAnsi="Arial" w:cs="Arial"/>
                <w:sz w:val="20"/>
                <w:lang w:val="en-US"/>
              </w:rPr>
              <w:t>ề</w:t>
            </w:r>
            <w:r w:rsidRPr="00E47FE5">
              <w:rPr>
                <w:rFonts w:ascii="Arial" w:hAnsi="Arial" w:cs="Arial"/>
                <w:sz w:val="20"/>
              </w:rPr>
              <w:t>n</w:t>
            </w:r>
          </w:p>
        </w:tc>
        <w:tc>
          <w:tcPr>
            <w:tcW w:w="630"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Một bên</w:t>
            </w:r>
          </w:p>
        </w:tc>
        <w:tc>
          <w:tcPr>
            <w:tcW w:w="630"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Hai bên</w:t>
            </w:r>
          </w:p>
        </w:tc>
        <w:tc>
          <w:tcPr>
            <w:tcW w:w="630"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Xương,</w:t>
            </w:r>
            <w:r w:rsidR="00A25B8E" w:rsidRPr="00E47FE5">
              <w:rPr>
                <w:rFonts w:ascii="Arial" w:hAnsi="Arial" w:cs="Arial"/>
                <w:sz w:val="20"/>
                <w:lang w:val="en-US"/>
              </w:rPr>
              <w:t xml:space="preserve"> </w:t>
            </w:r>
            <w:r w:rsidRPr="00E47FE5">
              <w:rPr>
                <w:rFonts w:ascii="Arial" w:hAnsi="Arial" w:cs="Arial"/>
                <w:sz w:val="20"/>
              </w:rPr>
              <w:t>bán nguyệt</w:t>
            </w:r>
          </w:p>
        </w:tc>
        <w:tc>
          <w:tcPr>
            <w:tcW w:w="630"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1.2.1.</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Một bên</w:t>
            </w:r>
          </w:p>
        </w:tc>
        <w:tc>
          <w:tcPr>
            <w:tcW w:w="630"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1.2.2.</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Hai bên</w:t>
            </w:r>
          </w:p>
        </w:tc>
        <w:tc>
          <w:tcPr>
            <w:tcW w:w="630"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p>
        </w:tc>
      </w:tr>
      <w:tr w:rsidR="006A06B6" w:rsidRPr="00E47FE5">
        <w:tc>
          <w:tcPr>
            <w:tcW w:w="538" w:type="pct"/>
            <w:shd w:val="clear" w:color="auto" w:fill="auto"/>
          </w:tcPr>
          <w:p w:rsidR="006A06B6" w:rsidRPr="00E47FE5" w:rsidRDefault="006A06B6" w:rsidP="00511D56">
            <w:pPr>
              <w:spacing w:before="120"/>
              <w:rPr>
                <w:rFonts w:ascii="Arial" w:hAnsi="Arial" w:cs="Arial"/>
                <w:b/>
                <w:i/>
                <w:sz w:val="20"/>
              </w:rPr>
            </w:pPr>
            <w:r w:rsidRPr="00E47FE5">
              <w:rPr>
                <w:rFonts w:ascii="Arial" w:hAnsi="Arial" w:cs="Arial"/>
                <w:b/>
                <w:i/>
                <w:sz w:val="20"/>
              </w:rPr>
              <w:t>2.</w:t>
            </w:r>
          </w:p>
        </w:tc>
        <w:tc>
          <w:tcPr>
            <w:tcW w:w="3832" w:type="pct"/>
            <w:shd w:val="clear" w:color="auto" w:fill="auto"/>
          </w:tcPr>
          <w:p w:rsidR="006A06B6" w:rsidRPr="00E47FE5" w:rsidRDefault="006A06B6" w:rsidP="00511D56">
            <w:pPr>
              <w:spacing w:before="120"/>
              <w:rPr>
                <w:rFonts w:ascii="Arial" w:hAnsi="Arial" w:cs="Arial"/>
                <w:b/>
                <w:i/>
                <w:sz w:val="20"/>
              </w:rPr>
            </w:pPr>
            <w:r w:rsidRPr="00E47FE5">
              <w:rPr>
                <w:rFonts w:ascii="Arial" w:hAnsi="Arial" w:cs="Arial"/>
                <w:b/>
                <w:i/>
                <w:sz w:val="20"/>
              </w:rPr>
              <w:t>Hạn ch</w:t>
            </w:r>
            <w:r w:rsidR="00A25B8E" w:rsidRPr="00E47FE5">
              <w:rPr>
                <w:rFonts w:ascii="Arial" w:hAnsi="Arial" w:cs="Arial"/>
                <w:b/>
                <w:i/>
                <w:sz w:val="20"/>
                <w:lang w:val="en-US"/>
              </w:rPr>
              <w:t>ế</w:t>
            </w:r>
            <w:r w:rsidRPr="00E47FE5">
              <w:rPr>
                <w:rFonts w:ascii="Arial" w:hAnsi="Arial" w:cs="Arial"/>
                <w:b/>
                <w:i/>
                <w:sz w:val="20"/>
              </w:rPr>
              <w:t xml:space="preserve"> vận động khớp</w:t>
            </w:r>
          </w:p>
        </w:tc>
        <w:tc>
          <w:tcPr>
            <w:tcW w:w="630"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Kh</w:t>
            </w:r>
            <w:r w:rsidR="00A25B8E" w:rsidRPr="00E47FE5">
              <w:rPr>
                <w:rFonts w:ascii="Arial" w:hAnsi="Arial" w:cs="Arial"/>
                <w:sz w:val="20"/>
                <w:lang w:val="en-US"/>
              </w:rPr>
              <w:t>ớp</w:t>
            </w:r>
            <w:r w:rsidRPr="00E47FE5">
              <w:rPr>
                <w:rFonts w:ascii="Arial" w:hAnsi="Arial" w:cs="Arial"/>
                <w:sz w:val="20"/>
              </w:rPr>
              <w:t xml:space="preserve"> c</w:t>
            </w:r>
            <w:r w:rsidR="00A25B8E" w:rsidRPr="00E47FE5">
              <w:rPr>
                <w:rFonts w:ascii="Arial" w:hAnsi="Arial" w:cs="Arial"/>
                <w:sz w:val="20"/>
                <w:lang w:val="en-US"/>
              </w:rPr>
              <w:t>ổ</w:t>
            </w:r>
            <w:r w:rsidRPr="00E47FE5">
              <w:rPr>
                <w:rFonts w:ascii="Arial" w:hAnsi="Arial" w:cs="Arial"/>
                <w:sz w:val="20"/>
              </w:rPr>
              <w:t xml:space="preserve"> ta</w:t>
            </w:r>
            <w:r w:rsidR="00A25B8E" w:rsidRPr="00E47FE5">
              <w:rPr>
                <w:rFonts w:ascii="Arial" w:hAnsi="Arial" w:cs="Arial"/>
                <w:sz w:val="20"/>
                <w:lang w:val="en-US"/>
              </w:rPr>
              <w:t>y</w:t>
            </w:r>
            <w:r w:rsidRPr="00E47FE5">
              <w:rPr>
                <w:rFonts w:ascii="Arial" w:hAnsi="Arial" w:cs="Arial"/>
                <w:sz w:val="20"/>
              </w:rPr>
              <w:t xml:space="preserve"> m</w:t>
            </w:r>
            <w:r w:rsidR="00A25B8E" w:rsidRPr="00E47FE5">
              <w:rPr>
                <w:rFonts w:ascii="Arial" w:hAnsi="Arial" w:cs="Arial"/>
                <w:sz w:val="20"/>
                <w:lang w:val="en-US"/>
              </w:rPr>
              <w:t>ộ</w:t>
            </w:r>
            <w:r w:rsidRPr="00E47FE5">
              <w:rPr>
                <w:rFonts w:ascii="Arial" w:hAnsi="Arial" w:cs="Arial"/>
                <w:sz w:val="20"/>
              </w:rPr>
              <w:t>t bên</w:t>
            </w:r>
          </w:p>
        </w:tc>
        <w:tc>
          <w:tcPr>
            <w:tcW w:w="630"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Hạn ch</w:t>
            </w:r>
            <w:r w:rsidR="00A25B8E" w:rsidRPr="00E47FE5">
              <w:rPr>
                <w:rFonts w:ascii="Arial" w:hAnsi="Arial" w:cs="Arial"/>
                <w:sz w:val="20"/>
                <w:lang w:val="en-US"/>
              </w:rPr>
              <w:t>ế</w:t>
            </w:r>
            <w:r w:rsidRPr="00E47FE5">
              <w:rPr>
                <w:rFonts w:ascii="Arial" w:hAnsi="Arial" w:cs="Arial"/>
                <w:sz w:val="20"/>
              </w:rPr>
              <w:t xml:space="preserve"> chức năng khớp c</w:t>
            </w:r>
            <w:r w:rsidR="00A25B8E" w:rsidRPr="00E47FE5">
              <w:rPr>
                <w:rFonts w:ascii="Arial" w:hAnsi="Arial" w:cs="Arial"/>
                <w:sz w:val="20"/>
                <w:lang w:val="en-US"/>
              </w:rPr>
              <w:t>ổ</w:t>
            </w:r>
            <w:r w:rsidRPr="00E47FE5">
              <w:rPr>
                <w:rFonts w:ascii="Arial" w:hAnsi="Arial" w:cs="Arial"/>
                <w:sz w:val="20"/>
              </w:rPr>
              <w:t xml:space="preserve"> tay ít và vừa (1 hoặc 2 trong 5 động tác)</w:t>
            </w:r>
          </w:p>
        </w:tc>
        <w:tc>
          <w:tcPr>
            <w:tcW w:w="630"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Hạn ch</w:t>
            </w:r>
            <w:r w:rsidR="00A25B8E" w:rsidRPr="00E47FE5">
              <w:rPr>
                <w:rFonts w:ascii="Arial" w:hAnsi="Arial" w:cs="Arial"/>
                <w:sz w:val="20"/>
                <w:lang w:val="en-US"/>
              </w:rPr>
              <w:t>ế</w:t>
            </w:r>
            <w:r w:rsidRPr="00E47FE5">
              <w:rPr>
                <w:rFonts w:ascii="Arial" w:hAnsi="Arial" w:cs="Arial"/>
                <w:sz w:val="20"/>
              </w:rPr>
              <w:t xml:space="preserve"> chức năng khớp </w:t>
            </w:r>
            <w:r w:rsidR="00A25B8E" w:rsidRPr="00E47FE5">
              <w:rPr>
                <w:rFonts w:ascii="Arial" w:hAnsi="Arial" w:cs="Arial"/>
                <w:sz w:val="20"/>
              </w:rPr>
              <w:t>cổ tay nhi</w:t>
            </w:r>
            <w:r w:rsidR="00A25B8E" w:rsidRPr="00E47FE5">
              <w:rPr>
                <w:rFonts w:ascii="Arial" w:hAnsi="Arial" w:cs="Arial"/>
                <w:sz w:val="20"/>
                <w:lang w:val="en-US"/>
              </w:rPr>
              <w:t>ề</w:t>
            </w:r>
            <w:r w:rsidRPr="00E47FE5">
              <w:rPr>
                <w:rFonts w:ascii="Arial" w:hAnsi="Arial" w:cs="Arial"/>
                <w:sz w:val="20"/>
              </w:rPr>
              <w:t xml:space="preserve">u (từ 3 </w:t>
            </w:r>
            <w:r w:rsidR="00246E56" w:rsidRPr="00E47FE5">
              <w:rPr>
                <w:rFonts w:ascii="Arial" w:hAnsi="Arial" w:cs="Arial"/>
                <w:sz w:val="20"/>
              </w:rPr>
              <w:t>đến</w:t>
            </w:r>
            <w:r w:rsidRPr="00E47FE5">
              <w:rPr>
                <w:rFonts w:ascii="Arial" w:hAnsi="Arial" w:cs="Arial"/>
                <w:sz w:val="20"/>
              </w:rPr>
              <w:t xml:space="preserve"> 5 động tác)</w:t>
            </w:r>
          </w:p>
        </w:tc>
        <w:tc>
          <w:tcPr>
            <w:tcW w:w="630"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w:t>
            </w:r>
          </w:p>
        </w:tc>
        <w:tc>
          <w:tcPr>
            <w:tcW w:w="383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Hạn ch</w:t>
            </w:r>
            <w:r w:rsidR="00A25B8E" w:rsidRPr="00E47FE5">
              <w:rPr>
                <w:rFonts w:ascii="Arial" w:hAnsi="Arial" w:cs="Arial"/>
                <w:sz w:val="20"/>
                <w:lang w:val="en-US"/>
              </w:rPr>
              <w:t>ế</w:t>
            </w:r>
            <w:r w:rsidRPr="00E47FE5">
              <w:rPr>
                <w:rFonts w:ascii="Arial" w:hAnsi="Arial" w:cs="Arial"/>
                <w:sz w:val="20"/>
              </w:rPr>
              <w:t xml:space="preserve"> các động tác </w:t>
            </w:r>
            <w:r w:rsidR="00AA60D5" w:rsidRPr="00E47FE5">
              <w:rPr>
                <w:rFonts w:ascii="Arial" w:hAnsi="Arial" w:cs="Arial"/>
                <w:sz w:val="20"/>
              </w:rPr>
              <w:t>rất</w:t>
            </w:r>
            <w:r w:rsidR="00A25B8E" w:rsidRPr="00E47FE5">
              <w:rPr>
                <w:rFonts w:ascii="Arial" w:hAnsi="Arial" w:cs="Arial"/>
                <w:sz w:val="20"/>
              </w:rPr>
              <w:t xml:space="preserve"> nhi</w:t>
            </w:r>
            <w:r w:rsidR="00A25B8E" w:rsidRPr="00E47FE5">
              <w:rPr>
                <w:rFonts w:ascii="Arial" w:hAnsi="Arial" w:cs="Arial"/>
                <w:sz w:val="20"/>
                <w:lang w:val="en-US"/>
              </w:rPr>
              <w:t>ề</w:t>
            </w:r>
            <w:r w:rsidRPr="00E47FE5">
              <w:rPr>
                <w:rFonts w:ascii="Arial" w:hAnsi="Arial" w:cs="Arial"/>
                <w:sz w:val="20"/>
              </w:rPr>
              <w:t>u (cứng khớp)</w:t>
            </w:r>
          </w:p>
        </w:tc>
        <w:tc>
          <w:tcPr>
            <w:tcW w:w="630" w:type="pct"/>
            <w:shd w:val="clear" w:color="auto" w:fill="auto"/>
          </w:tcPr>
          <w:p w:rsidR="006A06B6" w:rsidRPr="00E47FE5" w:rsidRDefault="006A06B6" w:rsidP="00511D56">
            <w:pPr>
              <w:spacing w:before="120"/>
              <w:jc w:val="center"/>
              <w:rPr>
                <w:rFonts w:ascii="Arial" w:hAnsi="Arial" w:cs="Arial"/>
                <w:sz w:val="20"/>
              </w:rPr>
            </w:pP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2.1.3.1.</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Cứ</w:t>
            </w:r>
            <w:r w:rsidR="00A25B8E" w:rsidRPr="00E47FE5">
              <w:rPr>
                <w:rFonts w:ascii="Arial" w:hAnsi="Arial" w:cs="Arial"/>
                <w:sz w:val="20"/>
              </w:rPr>
              <w:t>n</w:t>
            </w:r>
            <w:r w:rsidR="00A25B8E" w:rsidRPr="00E47FE5">
              <w:rPr>
                <w:rFonts w:ascii="Arial" w:hAnsi="Arial" w:cs="Arial"/>
                <w:sz w:val="20"/>
                <w:lang w:val="en-US"/>
              </w:rPr>
              <w:t>g</w:t>
            </w:r>
            <w:r w:rsidRPr="00E47FE5">
              <w:rPr>
                <w:rFonts w:ascii="Arial" w:hAnsi="Arial" w:cs="Arial"/>
                <w:sz w:val="20"/>
              </w:rPr>
              <w:t xml:space="preserve"> khớp tư thế cơ năn</w:t>
            </w:r>
            <w:r w:rsidR="00A25B8E" w:rsidRPr="00E47FE5">
              <w:rPr>
                <w:rFonts w:ascii="Arial" w:hAnsi="Arial" w:cs="Arial"/>
                <w:sz w:val="20"/>
                <w:lang w:val="en-US"/>
              </w:rPr>
              <w:t>g</w:t>
            </w:r>
            <w:r w:rsidRPr="00E47FE5">
              <w:rPr>
                <w:rFonts w:ascii="Arial" w:hAnsi="Arial" w:cs="Arial"/>
                <w:sz w:val="20"/>
              </w:rPr>
              <w:t xml:space="preserve"> (0°)</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21 - 25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2.1.3.2.</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Cứng khớp tư th</w:t>
            </w:r>
            <w:r w:rsidR="00A25B8E" w:rsidRPr="00E47FE5">
              <w:rPr>
                <w:rFonts w:ascii="Arial" w:hAnsi="Arial" w:cs="Arial"/>
                <w:sz w:val="20"/>
                <w:lang w:val="en-US"/>
              </w:rPr>
              <w:t>ế</w:t>
            </w:r>
            <w:r w:rsidRPr="00E47FE5">
              <w:rPr>
                <w:rFonts w:ascii="Arial" w:hAnsi="Arial" w:cs="Arial"/>
                <w:sz w:val="20"/>
              </w:rPr>
              <w:t xml:space="preserve"> g</w:t>
            </w:r>
            <w:r w:rsidR="00A25B8E" w:rsidRPr="00E47FE5">
              <w:rPr>
                <w:rFonts w:ascii="Arial" w:hAnsi="Arial" w:cs="Arial"/>
                <w:sz w:val="20"/>
                <w:lang w:val="en-US"/>
              </w:rPr>
              <w:t>ấ</w:t>
            </w:r>
            <w:r w:rsidRPr="00E47FE5">
              <w:rPr>
                <w:rFonts w:ascii="Arial" w:hAnsi="Arial" w:cs="Arial"/>
                <w:sz w:val="20"/>
              </w:rPr>
              <w:t>p hoặc ngử</w:t>
            </w:r>
            <w:r w:rsidR="00A25B8E" w:rsidRPr="00E47FE5">
              <w:rPr>
                <w:rFonts w:ascii="Arial" w:hAnsi="Arial" w:cs="Arial"/>
                <w:sz w:val="20"/>
              </w:rPr>
              <w:t>a t</w:t>
            </w:r>
            <w:r w:rsidR="00A25B8E" w:rsidRPr="00E47FE5">
              <w:rPr>
                <w:rFonts w:ascii="Arial" w:hAnsi="Arial" w:cs="Arial"/>
                <w:sz w:val="20"/>
                <w:lang w:val="en-US"/>
              </w:rPr>
              <w:t>ố</w:t>
            </w:r>
            <w:r w:rsidRPr="00E47FE5">
              <w:rPr>
                <w:rFonts w:ascii="Arial" w:hAnsi="Arial" w:cs="Arial"/>
                <w:sz w:val="20"/>
              </w:rPr>
              <w:t>i đa</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31 - 35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2.1.3.3.</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Cứng khớ</w:t>
            </w:r>
            <w:r w:rsidR="00A25B8E" w:rsidRPr="00E47FE5">
              <w:rPr>
                <w:rFonts w:ascii="Arial" w:hAnsi="Arial" w:cs="Arial"/>
                <w:sz w:val="20"/>
              </w:rPr>
              <w:t>p tư thế</w:t>
            </w:r>
            <w:r w:rsidRPr="00E47FE5">
              <w:rPr>
                <w:rFonts w:ascii="Arial" w:hAnsi="Arial" w:cs="Arial"/>
                <w:sz w:val="20"/>
              </w:rPr>
              <w:t xml:space="preserve"> còn lại</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26 - 30</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2.2.</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Khớp khu</w:t>
            </w:r>
            <w:r w:rsidR="00A25B8E" w:rsidRPr="00E47FE5">
              <w:rPr>
                <w:rFonts w:ascii="Arial" w:hAnsi="Arial" w:cs="Arial"/>
                <w:sz w:val="20"/>
                <w:lang w:val="en-US"/>
              </w:rPr>
              <w:t>ỷ</w:t>
            </w:r>
            <w:r w:rsidRPr="00E47FE5">
              <w:rPr>
                <w:rFonts w:ascii="Arial" w:hAnsi="Arial" w:cs="Arial"/>
                <w:sz w:val="20"/>
              </w:rPr>
              <w:t>u một bên</w:t>
            </w:r>
          </w:p>
        </w:tc>
        <w:tc>
          <w:tcPr>
            <w:tcW w:w="630" w:type="pct"/>
            <w:shd w:val="clear" w:color="auto" w:fill="auto"/>
          </w:tcPr>
          <w:p w:rsidR="00FA7F2C" w:rsidRPr="00E47FE5" w:rsidRDefault="00FA7F2C" w:rsidP="00511D56">
            <w:pPr>
              <w:spacing w:before="120"/>
              <w:jc w:val="center"/>
              <w:rPr>
                <w:rFonts w:ascii="Arial" w:hAnsi="Arial" w:cs="Arial"/>
                <w:sz w:val="20"/>
              </w:rPr>
            </w:pP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2.2.1.</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 xml:space="preserve">Cẳng tay gấp, duỗi trong </w:t>
            </w:r>
            <w:r w:rsidR="00F256C1">
              <w:rPr>
                <w:rFonts w:ascii="Arial" w:hAnsi="Arial" w:cs="Arial"/>
                <w:sz w:val="20"/>
              </w:rPr>
              <w:t>kh</w:t>
            </w:r>
            <w:r w:rsidR="00E47FE5" w:rsidRPr="00E47FE5">
              <w:rPr>
                <w:rFonts w:ascii="Arial" w:hAnsi="Arial" w:cs="Arial"/>
                <w:sz w:val="20"/>
              </w:rPr>
              <w:t>oản</w:t>
            </w:r>
            <w:r w:rsidRPr="00E47FE5">
              <w:rPr>
                <w:rFonts w:ascii="Arial" w:hAnsi="Arial" w:cs="Arial"/>
                <w:sz w:val="20"/>
              </w:rPr>
              <w:t>g 5° - 145°</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11 - 15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2.2.2.</w:t>
            </w:r>
          </w:p>
        </w:tc>
        <w:tc>
          <w:tcPr>
            <w:tcW w:w="3832" w:type="pct"/>
            <w:shd w:val="clear" w:color="auto" w:fill="auto"/>
          </w:tcPr>
          <w:p w:rsidR="00FA7F2C" w:rsidRPr="00E47FE5" w:rsidRDefault="00FA7F2C" w:rsidP="00511D56">
            <w:pPr>
              <w:spacing w:before="120"/>
              <w:rPr>
                <w:rFonts w:ascii="Arial" w:hAnsi="Arial" w:cs="Arial"/>
                <w:sz w:val="20"/>
                <w:lang w:val="en-US"/>
              </w:rPr>
            </w:pPr>
            <w:r w:rsidRPr="00E47FE5">
              <w:rPr>
                <w:rFonts w:ascii="Arial" w:hAnsi="Arial" w:cs="Arial"/>
                <w:sz w:val="20"/>
              </w:rPr>
              <w:t xml:space="preserve">Cẳng tay gấp duỗi được </w:t>
            </w:r>
            <w:r w:rsidR="00F256C1">
              <w:rPr>
                <w:rFonts w:ascii="Arial" w:hAnsi="Arial" w:cs="Arial"/>
                <w:sz w:val="20"/>
              </w:rPr>
              <w:t xml:space="preserve">trong khoảng </w:t>
            </w:r>
            <w:r w:rsidRPr="00E47FE5">
              <w:rPr>
                <w:rFonts w:ascii="Arial" w:hAnsi="Arial" w:cs="Arial"/>
                <w:sz w:val="20"/>
              </w:rPr>
              <w:t>0</w:t>
            </w:r>
            <w:r w:rsidR="008C3EEC" w:rsidRPr="00E47FE5">
              <w:rPr>
                <w:rFonts w:ascii="Arial" w:hAnsi="Arial" w:cs="Arial"/>
                <w:sz w:val="20"/>
                <w:lang w:val="en-US"/>
              </w:rPr>
              <w:t>°</w:t>
            </w:r>
            <w:r w:rsidRPr="00E47FE5">
              <w:rPr>
                <w:rFonts w:ascii="Arial" w:hAnsi="Arial" w:cs="Arial"/>
                <w:sz w:val="20"/>
              </w:rPr>
              <w:t xml:space="preserve"> đế</w:t>
            </w:r>
            <w:r w:rsidR="00A25B8E" w:rsidRPr="00E47FE5">
              <w:rPr>
                <w:rFonts w:ascii="Arial" w:hAnsi="Arial" w:cs="Arial"/>
                <w:sz w:val="20"/>
              </w:rPr>
              <w:t>n 45</w:t>
            </w:r>
            <w:r w:rsidR="008C3EEC" w:rsidRPr="00E47FE5">
              <w:rPr>
                <w:rFonts w:ascii="Arial" w:hAnsi="Arial" w:cs="Arial"/>
                <w:sz w:val="20"/>
                <w:lang w:val="en-US"/>
              </w:rPr>
              <w:t>°</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31 - 35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2.2.3.</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Cẳng tay gấp du</w:t>
            </w:r>
            <w:r w:rsidR="00A25B8E" w:rsidRPr="00E47FE5">
              <w:rPr>
                <w:rFonts w:ascii="Arial" w:hAnsi="Arial" w:cs="Arial"/>
                <w:sz w:val="20"/>
                <w:lang w:val="en-US"/>
              </w:rPr>
              <w:t>ỗ</w:t>
            </w:r>
            <w:r w:rsidRPr="00E47FE5">
              <w:rPr>
                <w:rFonts w:ascii="Arial" w:hAnsi="Arial" w:cs="Arial"/>
                <w:sz w:val="20"/>
              </w:rPr>
              <w:t xml:space="preserve">i được </w:t>
            </w:r>
            <w:r w:rsidR="00F256C1">
              <w:rPr>
                <w:rFonts w:ascii="Arial" w:hAnsi="Arial" w:cs="Arial"/>
                <w:sz w:val="20"/>
              </w:rPr>
              <w:t>trong k</w:t>
            </w:r>
            <w:r w:rsidR="00E47FE5" w:rsidRPr="00E47FE5">
              <w:rPr>
                <w:rFonts w:ascii="Arial" w:hAnsi="Arial" w:cs="Arial"/>
                <w:sz w:val="20"/>
              </w:rPr>
              <w:t>hoản</w:t>
            </w:r>
            <w:r w:rsidR="00A25B8E" w:rsidRPr="00E47FE5">
              <w:rPr>
                <w:rFonts w:ascii="Arial" w:hAnsi="Arial" w:cs="Arial"/>
                <w:sz w:val="20"/>
              </w:rPr>
              <w:t>g trên 45</w:t>
            </w:r>
            <w:r w:rsidR="008C3EEC" w:rsidRPr="00E47FE5">
              <w:rPr>
                <w:rFonts w:ascii="Arial" w:hAnsi="Arial" w:cs="Arial"/>
                <w:sz w:val="20"/>
                <w:lang w:val="en-US"/>
              </w:rPr>
              <w:t>°</w:t>
            </w:r>
            <w:r w:rsidRPr="00E47FE5">
              <w:rPr>
                <w:rFonts w:ascii="Arial" w:hAnsi="Arial" w:cs="Arial"/>
                <w:sz w:val="20"/>
              </w:rPr>
              <w:t xml:space="preserve"> đến 90°</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26 - 30</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2.2.4.</w:t>
            </w:r>
          </w:p>
        </w:tc>
        <w:tc>
          <w:tcPr>
            <w:tcW w:w="3832" w:type="pct"/>
            <w:shd w:val="clear" w:color="auto" w:fill="auto"/>
          </w:tcPr>
          <w:p w:rsidR="00FA7F2C" w:rsidRPr="00E47FE5" w:rsidRDefault="00FA7F2C" w:rsidP="00511D56">
            <w:pPr>
              <w:spacing w:before="120"/>
              <w:rPr>
                <w:rFonts w:ascii="Arial" w:hAnsi="Arial" w:cs="Arial"/>
                <w:sz w:val="20"/>
                <w:lang w:val="en-US"/>
              </w:rPr>
            </w:pPr>
            <w:r w:rsidRPr="00E47FE5">
              <w:rPr>
                <w:rFonts w:ascii="Arial" w:hAnsi="Arial" w:cs="Arial"/>
                <w:sz w:val="20"/>
              </w:rPr>
              <w:t>Cẳng tay gấp du</w:t>
            </w:r>
            <w:r w:rsidR="00A25B8E" w:rsidRPr="00E47FE5">
              <w:rPr>
                <w:rFonts w:ascii="Arial" w:hAnsi="Arial" w:cs="Arial"/>
                <w:sz w:val="20"/>
                <w:lang w:val="en-US"/>
              </w:rPr>
              <w:t>ỗ</w:t>
            </w:r>
            <w:r w:rsidR="008F35F5" w:rsidRPr="00E47FE5">
              <w:rPr>
                <w:rFonts w:ascii="Arial" w:hAnsi="Arial" w:cs="Arial"/>
                <w:sz w:val="20"/>
              </w:rPr>
              <w:t xml:space="preserve">i </w:t>
            </w:r>
            <w:r w:rsidR="008F35F5" w:rsidRPr="00E47FE5">
              <w:rPr>
                <w:rFonts w:ascii="Arial" w:hAnsi="Arial" w:cs="Arial"/>
                <w:sz w:val="20"/>
                <w:lang w:val="en-US"/>
              </w:rPr>
              <w:t>đ</w:t>
            </w:r>
            <w:r w:rsidRPr="00E47FE5">
              <w:rPr>
                <w:rFonts w:ascii="Arial" w:hAnsi="Arial" w:cs="Arial"/>
                <w:sz w:val="20"/>
              </w:rPr>
              <w:t xml:space="preserve">ược </w:t>
            </w:r>
            <w:r w:rsidR="00F256C1">
              <w:rPr>
                <w:rFonts w:ascii="Arial" w:hAnsi="Arial" w:cs="Arial"/>
                <w:sz w:val="20"/>
              </w:rPr>
              <w:t xml:space="preserve">trong khoảng </w:t>
            </w:r>
            <w:r w:rsidRPr="00E47FE5">
              <w:rPr>
                <w:rFonts w:ascii="Arial" w:hAnsi="Arial" w:cs="Arial"/>
                <w:sz w:val="20"/>
              </w:rPr>
              <w:t>trên 90</w:t>
            </w:r>
            <w:r w:rsidR="008C3EEC" w:rsidRPr="00E47FE5">
              <w:rPr>
                <w:rFonts w:ascii="Arial" w:hAnsi="Arial" w:cs="Arial"/>
                <w:sz w:val="20"/>
                <w:lang w:val="en-US"/>
              </w:rPr>
              <w:t>°</w:t>
            </w:r>
            <w:r w:rsidRPr="00E47FE5">
              <w:rPr>
                <w:rFonts w:ascii="Arial" w:hAnsi="Arial" w:cs="Arial"/>
                <w:sz w:val="20"/>
              </w:rPr>
              <w:t xml:space="preserve"> đến 150</w:t>
            </w:r>
            <w:r w:rsidR="008C3EEC" w:rsidRPr="00E47FE5">
              <w:rPr>
                <w:rFonts w:ascii="Arial" w:hAnsi="Arial" w:cs="Arial"/>
                <w:sz w:val="20"/>
                <w:lang w:val="en-US"/>
              </w:rPr>
              <w:t>°</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51 - 55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3.</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Hội chứng Raynaud</w:t>
            </w:r>
          </w:p>
        </w:tc>
        <w:tc>
          <w:tcPr>
            <w:tcW w:w="630" w:type="pct"/>
            <w:shd w:val="clear" w:color="auto" w:fill="auto"/>
          </w:tcPr>
          <w:p w:rsidR="00FA7F2C" w:rsidRPr="00E47FE5" w:rsidRDefault="00FA7F2C" w:rsidP="00511D56">
            <w:pPr>
              <w:spacing w:before="120"/>
              <w:jc w:val="center"/>
              <w:rPr>
                <w:rFonts w:ascii="Arial" w:hAnsi="Arial" w:cs="Arial"/>
                <w:sz w:val="20"/>
              </w:rPr>
            </w:pP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3.1.</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Ảnh hưởng ít đến sinh hoạt: chỉ có rối loạn cơ năng (</w:t>
            </w:r>
            <w:r w:rsidR="00454C23" w:rsidRPr="00E47FE5">
              <w:rPr>
                <w:rFonts w:ascii="Arial" w:hAnsi="Arial" w:cs="Arial"/>
                <w:sz w:val="20"/>
                <w:lang w:val="en-US"/>
              </w:rPr>
              <w:t>đa</w:t>
            </w:r>
            <w:r w:rsidRPr="00E47FE5">
              <w:rPr>
                <w:rFonts w:ascii="Arial" w:hAnsi="Arial" w:cs="Arial"/>
                <w:sz w:val="20"/>
              </w:rPr>
              <w:t>u cách hồi), chưa có rối loạn dinh dưỡng</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21 - 25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3.2.</w:t>
            </w:r>
          </w:p>
        </w:tc>
        <w:tc>
          <w:tcPr>
            <w:tcW w:w="3832"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Ảnh hưởng nhiều đến sinh hoạt</w:t>
            </w:r>
            <w:r w:rsidR="00F256C1">
              <w:rPr>
                <w:rFonts w:ascii="Arial" w:hAnsi="Arial" w:cs="Arial"/>
                <w:sz w:val="20"/>
              </w:rPr>
              <w:t xml:space="preserve">, điều trị </w:t>
            </w:r>
            <w:r w:rsidRPr="00E47FE5">
              <w:rPr>
                <w:rFonts w:ascii="Arial" w:hAnsi="Arial" w:cs="Arial"/>
                <w:sz w:val="20"/>
              </w:rPr>
              <w:t>ổn định: có rối loạn dinh d</w:t>
            </w:r>
            <w:r w:rsidR="00A25B8E" w:rsidRPr="00E47FE5">
              <w:rPr>
                <w:rFonts w:ascii="Arial" w:hAnsi="Arial" w:cs="Arial"/>
                <w:sz w:val="20"/>
                <w:lang w:val="en-US"/>
              </w:rPr>
              <w:t>ưỡ</w:t>
            </w:r>
            <w:r w:rsidRPr="00E47FE5">
              <w:rPr>
                <w:rFonts w:ascii="Arial" w:hAnsi="Arial" w:cs="Arial"/>
                <w:sz w:val="20"/>
              </w:rPr>
              <w:t>ng hoặc biến chứng nhẹ (đau thường xuyên)</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31 - 35</w:t>
            </w:r>
          </w:p>
        </w:tc>
      </w:tr>
      <w:tr w:rsidR="00FA7F2C" w:rsidRPr="00E47FE5">
        <w:tc>
          <w:tcPr>
            <w:tcW w:w="538" w:type="pct"/>
            <w:shd w:val="clear" w:color="auto" w:fill="auto"/>
          </w:tcPr>
          <w:p w:rsidR="00FA7F2C" w:rsidRPr="00E47FE5" w:rsidRDefault="00FA7F2C" w:rsidP="00511D56">
            <w:pPr>
              <w:spacing w:before="120"/>
              <w:rPr>
                <w:rFonts w:ascii="Arial" w:hAnsi="Arial" w:cs="Arial"/>
                <w:sz w:val="20"/>
              </w:rPr>
            </w:pPr>
            <w:r w:rsidRPr="00E47FE5">
              <w:rPr>
                <w:rFonts w:ascii="Arial" w:hAnsi="Arial" w:cs="Arial"/>
                <w:sz w:val="20"/>
              </w:rPr>
              <w:t>3.3.</w:t>
            </w:r>
          </w:p>
        </w:tc>
        <w:tc>
          <w:tcPr>
            <w:tcW w:w="3832" w:type="pct"/>
            <w:shd w:val="clear" w:color="auto" w:fill="auto"/>
          </w:tcPr>
          <w:p w:rsidR="00FA7F2C" w:rsidRPr="00E47FE5" w:rsidRDefault="00A25B8E" w:rsidP="00511D56">
            <w:pPr>
              <w:spacing w:before="120"/>
              <w:rPr>
                <w:rFonts w:ascii="Arial" w:hAnsi="Arial" w:cs="Arial"/>
                <w:sz w:val="20"/>
              </w:rPr>
            </w:pPr>
            <w:r w:rsidRPr="00E47FE5">
              <w:rPr>
                <w:rFonts w:ascii="Arial" w:hAnsi="Arial" w:cs="Arial"/>
                <w:sz w:val="20"/>
                <w:lang w:val="en-US"/>
              </w:rPr>
              <w:t>Ả</w:t>
            </w:r>
            <w:r w:rsidR="00FA7F2C" w:rsidRPr="00E47FE5">
              <w:rPr>
                <w:rFonts w:ascii="Arial" w:hAnsi="Arial" w:cs="Arial"/>
                <w:sz w:val="20"/>
              </w:rPr>
              <w:t>nh h</w:t>
            </w:r>
            <w:r w:rsidRPr="00E47FE5">
              <w:rPr>
                <w:rFonts w:ascii="Arial" w:hAnsi="Arial" w:cs="Arial"/>
                <w:sz w:val="20"/>
                <w:lang w:val="en-US"/>
              </w:rPr>
              <w:t>ưở</w:t>
            </w:r>
            <w:r w:rsidR="00FA7F2C" w:rsidRPr="00E47FE5">
              <w:rPr>
                <w:rFonts w:ascii="Arial" w:hAnsi="Arial" w:cs="Arial"/>
                <w:sz w:val="20"/>
              </w:rPr>
              <w:t>ng rất</w:t>
            </w:r>
            <w:r w:rsidRPr="00E47FE5">
              <w:rPr>
                <w:rFonts w:ascii="Arial" w:hAnsi="Arial" w:cs="Arial"/>
                <w:sz w:val="20"/>
              </w:rPr>
              <w:t xml:space="preserve"> nhi</w:t>
            </w:r>
            <w:r w:rsidRPr="00E47FE5">
              <w:rPr>
                <w:rFonts w:ascii="Arial" w:hAnsi="Arial" w:cs="Arial"/>
                <w:sz w:val="20"/>
                <w:lang w:val="en-US"/>
              </w:rPr>
              <w:t>ề</w:t>
            </w:r>
            <w:r w:rsidR="00FA7F2C" w:rsidRPr="00E47FE5">
              <w:rPr>
                <w:rFonts w:ascii="Arial" w:hAnsi="Arial" w:cs="Arial"/>
                <w:sz w:val="20"/>
              </w:rPr>
              <w:t xml:space="preserve">u đến sinh hoạt </w:t>
            </w:r>
            <w:r w:rsidR="00F256C1">
              <w:rPr>
                <w:rFonts w:ascii="Arial" w:hAnsi="Arial" w:cs="Arial"/>
                <w:sz w:val="20"/>
              </w:rPr>
              <w:t xml:space="preserve">hoặc điều </w:t>
            </w:r>
            <w:r w:rsidR="00FA7F2C" w:rsidRPr="00E47FE5">
              <w:rPr>
                <w:rFonts w:ascii="Arial" w:hAnsi="Arial" w:cs="Arial"/>
                <w:sz w:val="20"/>
              </w:rPr>
              <w:t>trị không có kết quả</w:t>
            </w:r>
          </w:p>
        </w:tc>
        <w:tc>
          <w:tcPr>
            <w:tcW w:w="630" w:type="pct"/>
            <w:shd w:val="clear" w:color="auto" w:fill="auto"/>
          </w:tcPr>
          <w:p w:rsidR="00FA7F2C" w:rsidRPr="00E47FE5" w:rsidRDefault="00FA7F2C" w:rsidP="00511D56">
            <w:pPr>
              <w:spacing w:before="120"/>
              <w:jc w:val="center"/>
              <w:rPr>
                <w:rFonts w:ascii="Arial" w:hAnsi="Arial" w:cs="Arial"/>
                <w:sz w:val="20"/>
              </w:rPr>
            </w:pPr>
            <w:r w:rsidRPr="00E47FE5">
              <w:rPr>
                <w:rFonts w:ascii="Arial" w:hAnsi="Arial" w:cs="Arial"/>
                <w:sz w:val="20"/>
              </w:rPr>
              <w:t>41 - 45</w:t>
            </w:r>
          </w:p>
        </w:tc>
      </w:tr>
    </w:tbl>
    <w:p w:rsidR="00A25B8E" w:rsidRPr="00E47FE5" w:rsidRDefault="00A25B8E" w:rsidP="00511D56">
      <w:pPr>
        <w:spacing w:before="120"/>
        <w:rPr>
          <w:rFonts w:ascii="Arial" w:hAnsi="Arial" w:cs="Arial"/>
          <w:sz w:val="20"/>
          <w:lang w:val="en-US"/>
        </w:rPr>
      </w:pPr>
    </w:p>
    <w:p w:rsidR="006A06B6" w:rsidRPr="00E47FE5" w:rsidRDefault="00A25B8E" w:rsidP="00511D56">
      <w:pPr>
        <w:spacing w:before="120"/>
        <w:jc w:val="center"/>
        <w:rPr>
          <w:rFonts w:ascii="Arial" w:hAnsi="Arial" w:cs="Arial"/>
          <w:b/>
        </w:rPr>
      </w:pPr>
      <w:bookmarkStart w:id="53" w:name="chuong_pl_22"/>
      <w:r w:rsidRPr="00E47FE5">
        <w:rPr>
          <w:rFonts w:ascii="Arial" w:hAnsi="Arial" w:cs="Arial"/>
          <w:b/>
        </w:rPr>
        <w:t>PHỤ LỤC 22</w:t>
      </w:r>
      <w:bookmarkEnd w:id="53"/>
    </w:p>
    <w:p w:rsidR="00A25B8E" w:rsidRPr="00E47FE5" w:rsidRDefault="00A25B8E" w:rsidP="00511D56">
      <w:pPr>
        <w:spacing w:before="120"/>
        <w:jc w:val="center"/>
        <w:rPr>
          <w:rFonts w:ascii="Arial" w:hAnsi="Arial" w:cs="Arial"/>
          <w:sz w:val="20"/>
        </w:rPr>
      </w:pPr>
      <w:bookmarkStart w:id="54" w:name="chuong_pl_22_name"/>
      <w:r w:rsidRPr="00E47FE5">
        <w:rPr>
          <w:rFonts w:ascii="Arial" w:hAnsi="Arial" w:cs="Arial"/>
          <w:sz w:val="20"/>
        </w:rPr>
        <w:t>HƯỚNG DẪN CHẨN ĐOÁN, GIÁM ĐỊNH SUY GIẢM KHẢ NĂNG LAO ĐỘNG DO BỆNH PHÓNG XẠ NGHỀ NGHIỆP</w:t>
      </w:r>
      <w:bookmarkEnd w:id="54"/>
      <w:r w:rsidRPr="00E47FE5">
        <w:rPr>
          <w:rFonts w:ascii="Arial" w:hAnsi="Arial" w:cs="Arial"/>
          <w:sz w:val="20"/>
          <w:lang w:val="en-US"/>
        </w:rPr>
        <w:br/>
      </w:r>
      <w:r w:rsidRPr="00E47FE5">
        <w:rPr>
          <w:rFonts w:ascii="Arial" w:hAnsi="Arial" w:cs="Arial"/>
          <w:i/>
          <w:sz w:val="20"/>
        </w:rPr>
        <w:t>(Ban hành kèm theo Thông tư s</w:t>
      </w:r>
      <w:r w:rsidRPr="00E47FE5">
        <w:rPr>
          <w:rFonts w:ascii="Arial" w:hAnsi="Arial" w:cs="Arial"/>
          <w:i/>
          <w:sz w:val="20"/>
          <w:lang w:val="en-US"/>
        </w:rPr>
        <w:t>ố 15</w:t>
      </w:r>
      <w:r w:rsidRPr="00E47FE5">
        <w:rPr>
          <w:rFonts w:ascii="Arial" w:hAnsi="Arial" w:cs="Arial"/>
          <w:i/>
          <w:sz w:val="20"/>
        </w:rPr>
        <w:t>/2016/TT-BYT ngày</w:t>
      </w:r>
      <w:r w:rsidRPr="00E47FE5">
        <w:rPr>
          <w:rFonts w:ascii="Arial" w:hAnsi="Arial" w:cs="Arial"/>
          <w:i/>
          <w:sz w:val="20"/>
          <w:lang w:val="en-US"/>
        </w:rPr>
        <w:t xml:space="preserve"> 15 t</w:t>
      </w:r>
      <w:r w:rsidRPr="00E47FE5">
        <w:rPr>
          <w:rFonts w:ascii="Arial" w:hAnsi="Arial" w:cs="Arial"/>
          <w:i/>
          <w:sz w:val="20"/>
        </w:rPr>
        <w:t>háng</w:t>
      </w:r>
      <w:r w:rsidRPr="00E47FE5">
        <w:rPr>
          <w:rFonts w:ascii="Arial" w:hAnsi="Arial" w:cs="Arial"/>
          <w:i/>
          <w:sz w:val="20"/>
          <w:lang w:val="en-US"/>
        </w:rPr>
        <w:t xml:space="preserve"> 5</w:t>
      </w:r>
      <w:r w:rsidRPr="00E47FE5">
        <w:rPr>
          <w:rFonts w:ascii="Arial" w:hAnsi="Arial" w:cs="Arial"/>
          <w:i/>
          <w:sz w:val="20"/>
        </w:rPr>
        <w:t xml:space="preserve"> năm 2016 của Bộ t</w:t>
      </w:r>
      <w:r w:rsidRPr="00E47FE5">
        <w:rPr>
          <w:rFonts w:ascii="Arial" w:hAnsi="Arial" w:cs="Arial"/>
          <w:i/>
          <w:sz w:val="20"/>
          <w:lang w:val="en-US"/>
        </w:rPr>
        <w:t>rưở</w:t>
      </w:r>
      <w:r w:rsidRPr="00E47FE5">
        <w:rPr>
          <w:rFonts w:ascii="Arial" w:hAnsi="Arial" w:cs="Arial"/>
          <w:i/>
          <w:sz w:val="20"/>
        </w:rPr>
        <w:t>ng Bộ Y t</w:t>
      </w:r>
      <w:r w:rsidRPr="00E47FE5">
        <w:rPr>
          <w:rFonts w:ascii="Arial" w:hAnsi="Arial" w:cs="Arial"/>
          <w:i/>
          <w:sz w:val="20"/>
          <w:lang w:val="en-US"/>
        </w:rPr>
        <w:t>ế</w:t>
      </w:r>
      <w:r w:rsidRPr="00E47FE5">
        <w:rPr>
          <w:rFonts w:ascii="Arial" w:hAnsi="Arial" w:cs="Arial"/>
          <w:i/>
          <w:sz w:val="20"/>
        </w:rPr>
        <w:t>)</w:t>
      </w:r>
    </w:p>
    <w:p w:rsidR="006A06B6" w:rsidRPr="00E47FE5" w:rsidRDefault="00A25B8E"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phóng xạ nghề nghiệp là bệnh phát sinh do </w:t>
      </w:r>
      <w:r w:rsidR="00145534" w:rsidRPr="00E47FE5">
        <w:rPr>
          <w:rFonts w:ascii="Arial" w:hAnsi="Arial" w:cs="Arial"/>
          <w:sz w:val="20"/>
        </w:rPr>
        <w:t>cơ thể</w:t>
      </w:r>
      <w:r w:rsidRPr="00E47FE5">
        <w:rPr>
          <w:rFonts w:ascii="Arial" w:hAnsi="Arial" w:cs="Arial"/>
          <w:sz w:val="20"/>
        </w:rPr>
        <w:t xml:space="preserve"> người lao động bị chiếu xạ quá liều trong quá trình lao động.</w:t>
      </w:r>
    </w:p>
    <w:p w:rsidR="006A06B6" w:rsidRPr="00E47FE5" w:rsidRDefault="0059166C"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Bức xạ ion hóa trong môi trường lao động, bao gồm: photon (tia X, tia gamma), hạt điện tử, nơtron, proton, các hạt anpha, các mảnh phân hạch, các ion nặng và các Muon, các Pion tích điện.</w:t>
      </w:r>
    </w:p>
    <w:p w:rsidR="006A06B6" w:rsidRPr="00E47FE5" w:rsidRDefault="0059166C"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Pr="00E47FE5">
        <w:rPr>
          <w:rFonts w:ascii="Arial" w:hAnsi="Arial" w:cs="Arial"/>
          <w:b/>
          <w:sz w:val="20"/>
          <w:lang w:val="en-US"/>
        </w:rPr>
        <w:t>ườ</w:t>
      </w:r>
      <w:r w:rsidR="006A06B6" w:rsidRPr="00E47FE5">
        <w:rPr>
          <w:rFonts w:ascii="Arial" w:hAnsi="Arial" w:cs="Arial"/>
          <w:b/>
          <w:sz w:val="20"/>
        </w:rPr>
        <w:t>ng gặp và nguồn tiếp xúc</w:t>
      </w:r>
    </w:p>
    <w:p w:rsidR="006A06B6" w:rsidRPr="00E47FE5" w:rsidRDefault="0059166C" w:rsidP="00511D56">
      <w:pPr>
        <w:spacing w:before="120"/>
        <w:rPr>
          <w:rFonts w:ascii="Arial" w:hAnsi="Arial" w:cs="Arial"/>
          <w:b/>
          <w:sz w:val="20"/>
        </w:rPr>
      </w:pPr>
      <w:r w:rsidRPr="00E47FE5">
        <w:rPr>
          <w:rFonts w:ascii="Arial" w:hAnsi="Arial" w:cs="Arial"/>
          <w:b/>
          <w:sz w:val="20"/>
          <w:lang w:val="en-US"/>
        </w:rPr>
        <w:t xml:space="preserve">3.1. </w:t>
      </w:r>
      <w:r w:rsidR="006A06B6" w:rsidRPr="00E47FE5">
        <w:rPr>
          <w:rFonts w:ascii="Arial" w:hAnsi="Arial" w:cs="Arial"/>
          <w:b/>
          <w:sz w:val="20"/>
        </w:rPr>
        <w:t>Tiến hành công việc bức xạ</w:t>
      </w:r>
    </w:p>
    <w:p w:rsidR="006A06B6" w:rsidRPr="00E47FE5" w:rsidRDefault="0059166C"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Sản x</w:t>
      </w:r>
      <w:r w:rsidRPr="00E47FE5">
        <w:rPr>
          <w:rFonts w:ascii="Arial" w:hAnsi="Arial" w:cs="Arial"/>
          <w:sz w:val="20"/>
          <w:lang w:val="en-US"/>
        </w:rPr>
        <w:t>uấ</w:t>
      </w:r>
      <w:r w:rsidR="006A06B6" w:rsidRPr="00E47FE5">
        <w:rPr>
          <w:rFonts w:ascii="Arial" w:hAnsi="Arial" w:cs="Arial"/>
          <w:sz w:val="20"/>
        </w:rPr>
        <w:t>t chất phóng xạ:</w:t>
      </w:r>
    </w:p>
    <w:p w:rsidR="006A06B6" w:rsidRPr="00E47FE5" w:rsidRDefault="006A06B6" w:rsidP="00511D56">
      <w:pPr>
        <w:spacing w:before="120"/>
        <w:rPr>
          <w:rFonts w:ascii="Arial" w:hAnsi="Arial" w:cs="Arial"/>
          <w:sz w:val="20"/>
        </w:rPr>
      </w:pPr>
      <w:r w:rsidRPr="00E47FE5">
        <w:rPr>
          <w:rFonts w:ascii="Arial" w:hAnsi="Arial" w:cs="Arial"/>
          <w:sz w:val="20"/>
        </w:rPr>
        <w:t>Làm việc tại mỏ uranium hoặc mỏ k</w:t>
      </w:r>
      <w:r w:rsidR="00555C6D" w:rsidRPr="00E47FE5">
        <w:rPr>
          <w:rFonts w:ascii="Arial" w:hAnsi="Arial" w:cs="Arial"/>
          <w:sz w:val="20"/>
        </w:rPr>
        <w:t>hoán</w:t>
      </w:r>
      <w:r w:rsidRPr="00E47FE5">
        <w:rPr>
          <w:rFonts w:ascii="Arial" w:hAnsi="Arial" w:cs="Arial"/>
          <w:sz w:val="20"/>
        </w:rPr>
        <w:t>g có chất phóng xạ, nhà máy xử lý quặng phóng xạ, tinh ch</w:t>
      </w:r>
      <w:r w:rsidR="0059166C" w:rsidRPr="00E47FE5">
        <w:rPr>
          <w:rFonts w:ascii="Arial" w:hAnsi="Arial" w:cs="Arial"/>
          <w:sz w:val="20"/>
          <w:lang w:val="en-US"/>
        </w:rPr>
        <w:t>ế</w:t>
      </w:r>
      <w:r w:rsidRPr="00E47FE5">
        <w:rPr>
          <w:rFonts w:ascii="Arial" w:hAnsi="Arial" w:cs="Arial"/>
          <w:sz w:val="20"/>
        </w:rPr>
        <w:t xml:space="preserve"> làm giầu chất phóng xạ, vận hành lò phản ứng hạt nhân, sản xuất đồng vị phóng xạ;</w:t>
      </w:r>
    </w:p>
    <w:p w:rsidR="006A06B6" w:rsidRPr="00E47FE5" w:rsidRDefault="0059166C"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Sử dụng phóng xạ:</w:t>
      </w:r>
    </w:p>
    <w:p w:rsidR="006A06B6" w:rsidRPr="00E47FE5" w:rsidRDefault="0059166C"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Trong công nghiệp: sử dụng bức xạ ion hóa để đo độ dày, tỷ trọng, </w:t>
      </w:r>
      <w:r w:rsidR="00555C6D" w:rsidRPr="00E47FE5">
        <w:rPr>
          <w:rFonts w:ascii="Arial" w:hAnsi="Arial" w:cs="Arial"/>
          <w:sz w:val="20"/>
        </w:rPr>
        <w:t>kiểm tra</w:t>
      </w:r>
      <w:r w:rsidR="006A06B6" w:rsidRPr="00E47FE5">
        <w:rPr>
          <w:rFonts w:ascii="Arial" w:hAnsi="Arial" w:cs="Arial"/>
          <w:sz w:val="20"/>
        </w:rPr>
        <w:t xml:space="preserve"> cấu trúc bên trong bê tông, mối hàn; sử dụng chất đánh dấu để </w:t>
      </w:r>
      <w:r w:rsidR="00555C6D" w:rsidRPr="00E47FE5">
        <w:rPr>
          <w:rFonts w:ascii="Arial" w:hAnsi="Arial" w:cs="Arial"/>
          <w:sz w:val="20"/>
        </w:rPr>
        <w:t>kiểm tra</w:t>
      </w:r>
      <w:r w:rsidR="006A06B6" w:rsidRPr="00E47FE5">
        <w:rPr>
          <w:rFonts w:ascii="Arial" w:hAnsi="Arial" w:cs="Arial"/>
          <w:sz w:val="20"/>
        </w:rPr>
        <w:t xml:space="preserve"> mạch nước ngầm;</w:t>
      </w:r>
    </w:p>
    <w:p w:rsidR="006A06B6" w:rsidRPr="00E47FE5" w:rsidRDefault="006D1A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Trong nông nghiệp: sử dụng chất đánh dấu trong nghiên cứu sinh lý động, thực vật; sử dụng bức xạ ion hóa đ</w:t>
      </w:r>
      <w:r w:rsidRPr="00E47FE5">
        <w:rPr>
          <w:rFonts w:ascii="Arial" w:hAnsi="Arial" w:cs="Arial"/>
          <w:sz w:val="20"/>
          <w:lang w:val="en-US"/>
        </w:rPr>
        <w:t>ể</w:t>
      </w:r>
      <w:r w:rsidR="006A06B6" w:rsidRPr="00E47FE5">
        <w:rPr>
          <w:rFonts w:ascii="Arial" w:hAnsi="Arial" w:cs="Arial"/>
          <w:sz w:val="20"/>
        </w:rPr>
        <w:t xml:space="preserve"> bảo quản thực phẩm, triệt sản côn trùng, tạo giống cây trồng mới;</w:t>
      </w:r>
    </w:p>
    <w:p w:rsidR="006A06B6" w:rsidRPr="00E47FE5" w:rsidRDefault="006D1A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Trong y tế:</w:t>
      </w:r>
    </w:p>
    <w:p w:rsidR="006A06B6" w:rsidRPr="00E47FE5" w:rsidRDefault="006A06B6" w:rsidP="00511D56">
      <w:pPr>
        <w:spacing w:before="120"/>
        <w:rPr>
          <w:rFonts w:ascii="Arial" w:hAnsi="Arial" w:cs="Arial"/>
          <w:sz w:val="20"/>
        </w:rPr>
      </w:pPr>
      <w:r w:rsidRPr="00E47FE5">
        <w:rPr>
          <w:rFonts w:ascii="Arial" w:hAnsi="Arial" w:cs="Arial"/>
          <w:sz w:val="20"/>
        </w:rPr>
        <w:t xml:space="preserve">+ Sử dụng tia X trong chẩn đoán, </w:t>
      </w:r>
      <w:r w:rsidR="00F256C1">
        <w:rPr>
          <w:rFonts w:ascii="Arial" w:hAnsi="Arial" w:cs="Arial"/>
          <w:sz w:val="20"/>
        </w:rPr>
        <w:t>điều t</w:t>
      </w:r>
      <w:r w:rsidRPr="00E47FE5">
        <w:rPr>
          <w:rFonts w:ascii="Arial" w:hAnsi="Arial" w:cs="Arial"/>
          <w:sz w:val="20"/>
        </w:rPr>
        <w:t>rị (X quang, cắt lớp vi tính, can thiệp mạch);</w:t>
      </w:r>
    </w:p>
    <w:p w:rsidR="006A06B6" w:rsidRPr="00E47FE5" w:rsidRDefault="006A06B6" w:rsidP="00511D56">
      <w:pPr>
        <w:spacing w:before="120"/>
        <w:rPr>
          <w:rFonts w:ascii="Arial" w:hAnsi="Arial" w:cs="Arial"/>
          <w:sz w:val="20"/>
        </w:rPr>
      </w:pPr>
      <w:r w:rsidRPr="00E47FE5">
        <w:rPr>
          <w:rFonts w:ascii="Arial" w:hAnsi="Arial" w:cs="Arial"/>
          <w:sz w:val="20"/>
        </w:rPr>
        <w:t xml:space="preserve">+ Sử dụng đồng vị phóng xạ trong thăm dò chức năng một số cơ quan; chẩn đoán </w:t>
      </w:r>
      <w:r w:rsidR="00F256C1">
        <w:rPr>
          <w:rFonts w:ascii="Arial" w:hAnsi="Arial" w:cs="Arial"/>
          <w:sz w:val="20"/>
        </w:rPr>
        <w:t xml:space="preserve">và điều </w:t>
      </w:r>
      <w:r w:rsidRPr="00E47FE5">
        <w:rPr>
          <w:rFonts w:ascii="Arial" w:hAnsi="Arial" w:cs="Arial"/>
          <w:sz w:val="20"/>
        </w:rPr>
        <w:t>trị bệnh (SPECT, SPECT/CT PET, PET/CT, PET/MRI, xạ trị chiếu trong, xạ trị chiếu ngoài, xạ trị áp sát);</w:t>
      </w:r>
    </w:p>
    <w:p w:rsidR="006A06B6" w:rsidRPr="00E47FE5" w:rsidRDefault="006D1A2A"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Vận chuyển, l</w:t>
      </w:r>
      <w:r w:rsidRPr="00E47FE5">
        <w:rPr>
          <w:rFonts w:ascii="Arial" w:hAnsi="Arial" w:cs="Arial"/>
          <w:sz w:val="20"/>
          <w:lang w:val="en-US"/>
        </w:rPr>
        <w:t>ưu</w:t>
      </w:r>
      <w:r w:rsidR="006A06B6" w:rsidRPr="00E47FE5">
        <w:rPr>
          <w:rFonts w:ascii="Arial" w:hAnsi="Arial" w:cs="Arial"/>
          <w:sz w:val="20"/>
        </w:rPr>
        <w:t xml:space="preserve"> tr</w:t>
      </w:r>
      <w:r w:rsidRPr="00E47FE5">
        <w:rPr>
          <w:rFonts w:ascii="Arial" w:hAnsi="Arial" w:cs="Arial"/>
          <w:sz w:val="20"/>
          <w:lang w:val="en-US"/>
        </w:rPr>
        <w:t>ữ</w:t>
      </w:r>
      <w:r w:rsidR="006A06B6" w:rsidRPr="00E47FE5">
        <w:rPr>
          <w:rFonts w:ascii="Arial" w:hAnsi="Arial" w:cs="Arial"/>
          <w:sz w:val="20"/>
        </w:rPr>
        <w:t xml:space="preserve"> chất phóng xạ, chất thải phóng xạ;</w:t>
      </w:r>
    </w:p>
    <w:p w:rsidR="006A06B6" w:rsidRPr="00E47FE5" w:rsidRDefault="006D1A2A" w:rsidP="00511D56">
      <w:pPr>
        <w:spacing w:before="120"/>
        <w:rPr>
          <w:rFonts w:ascii="Arial" w:hAnsi="Arial" w:cs="Arial"/>
          <w:sz w:val="20"/>
        </w:rPr>
      </w:pPr>
      <w:r w:rsidRPr="00E47FE5">
        <w:rPr>
          <w:rFonts w:ascii="Arial" w:hAnsi="Arial" w:cs="Arial"/>
          <w:sz w:val="20"/>
          <w:lang w:val="en-US"/>
        </w:rPr>
        <w:t xml:space="preserve">d) </w:t>
      </w:r>
      <w:r w:rsidR="006A06B6" w:rsidRPr="00E47FE5">
        <w:rPr>
          <w:rFonts w:ascii="Arial" w:hAnsi="Arial" w:cs="Arial"/>
          <w:sz w:val="20"/>
        </w:rPr>
        <w:t>Làm việc tại khu vực có nồng độ khí Radon</w:t>
      </w:r>
      <w:r w:rsidR="00010EB1" w:rsidRPr="00E47FE5">
        <w:rPr>
          <w:rFonts w:ascii="Arial" w:hAnsi="Arial" w:cs="Arial"/>
          <w:sz w:val="20"/>
        </w:rPr>
        <w:t>-</w:t>
      </w:r>
      <w:r w:rsidR="006A06B6" w:rsidRPr="00E47FE5">
        <w:rPr>
          <w:rFonts w:ascii="Arial" w:hAnsi="Arial" w:cs="Arial"/>
          <w:sz w:val="20"/>
        </w:rPr>
        <w:t>222 vượ</w:t>
      </w:r>
      <w:r w:rsidRPr="00E47FE5">
        <w:rPr>
          <w:rFonts w:ascii="Arial" w:hAnsi="Arial" w:cs="Arial"/>
          <w:sz w:val="20"/>
        </w:rPr>
        <w:t>t quá 1000 Bq/</w:t>
      </w:r>
      <w:r w:rsidRPr="00E47FE5">
        <w:rPr>
          <w:rFonts w:ascii="Arial" w:hAnsi="Arial" w:cs="Arial"/>
          <w:sz w:val="20"/>
          <w:lang w:val="en-US"/>
        </w:rPr>
        <w:t>m</w:t>
      </w:r>
      <w:r w:rsidRPr="00E47FE5">
        <w:rPr>
          <w:rFonts w:ascii="Arial" w:hAnsi="Arial" w:cs="Arial"/>
          <w:sz w:val="20"/>
          <w:vertAlign w:val="superscript"/>
          <w:lang w:val="en-US"/>
        </w:rPr>
        <w:t>3</w:t>
      </w:r>
      <w:r w:rsidR="006A06B6" w:rsidRPr="00E47FE5">
        <w:rPr>
          <w:rFonts w:ascii="Arial" w:hAnsi="Arial" w:cs="Arial"/>
          <w:sz w:val="20"/>
        </w:rPr>
        <w:t xml:space="preserve"> không khí</w:t>
      </w:r>
    </w:p>
    <w:p w:rsidR="006A06B6" w:rsidRPr="00E47FE5" w:rsidRDefault="006A06B6" w:rsidP="00511D56">
      <w:pPr>
        <w:spacing w:before="120"/>
        <w:rPr>
          <w:rFonts w:ascii="Arial" w:hAnsi="Arial" w:cs="Arial"/>
          <w:sz w:val="20"/>
        </w:rPr>
      </w:pPr>
      <w:r w:rsidRPr="00E47FE5">
        <w:rPr>
          <w:rFonts w:ascii="Arial" w:hAnsi="Arial" w:cs="Arial"/>
          <w:sz w:val="20"/>
        </w:rPr>
        <w:t xml:space="preserve">đ) </w:t>
      </w:r>
      <w:r w:rsidR="006D1A2A" w:rsidRPr="00E47FE5">
        <w:rPr>
          <w:rFonts w:ascii="Arial" w:hAnsi="Arial" w:cs="Arial"/>
          <w:sz w:val="20"/>
          <w:lang w:val="en-US"/>
        </w:rPr>
        <w:t>Ứ</w:t>
      </w:r>
      <w:r w:rsidRPr="00E47FE5">
        <w:rPr>
          <w:rFonts w:ascii="Arial" w:hAnsi="Arial" w:cs="Arial"/>
          <w:sz w:val="20"/>
        </w:rPr>
        <w:t>ng phó sự cố bức xạ, hạt nhân</w:t>
      </w:r>
    </w:p>
    <w:p w:rsidR="006A06B6" w:rsidRPr="00E47FE5" w:rsidRDefault="006D1A2A" w:rsidP="00511D56">
      <w:pPr>
        <w:spacing w:before="120"/>
        <w:rPr>
          <w:rFonts w:ascii="Arial" w:hAnsi="Arial" w:cs="Arial"/>
          <w:sz w:val="20"/>
        </w:rPr>
      </w:pPr>
      <w:r w:rsidRPr="00E47FE5">
        <w:rPr>
          <w:rFonts w:ascii="Arial" w:hAnsi="Arial" w:cs="Arial"/>
          <w:sz w:val="20"/>
          <w:lang w:val="en-US"/>
        </w:rPr>
        <w:t xml:space="preserve">e) </w:t>
      </w:r>
      <w:r w:rsidR="006A06B6" w:rsidRPr="00E47FE5">
        <w:rPr>
          <w:rFonts w:ascii="Arial" w:hAnsi="Arial" w:cs="Arial"/>
          <w:sz w:val="20"/>
        </w:rPr>
        <w:t>Thẩm định, thanh tra tại các cơ sở có ti</w:t>
      </w:r>
      <w:r w:rsidR="003671A0" w:rsidRPr="00E47FE5">
        <w:rPr>
          <w:rFonts w:ascii="Arial" w:hAnsi="Arial" w:cs="Arial"/>
          <w:sz w:val="20"/>
          <w:lang w:val="en-US"/>
        </w:rPr>
        <w:t>ế</w:t>
      </w:r>
      <w:r w:rsidR="006A06B6" w:rsidRPr="00E47FE5">
        <w:rPr>
          <w:rFonts w:ascii="Arial" w:hAnsi="Arial" w:cs="Arial"/>
          <w:sz w:val="20"/>
        </w:rPr>
        <w:t>n hành các công việc bức xạ.</w:t>
      </w:r>
    </w:p>
    <w:p w:rsidR="006A06B6" w:rsidRPr="00F256C1" w:rsidRDefault="006D1A2A" w:rsidP="00511D56">
      <w:pPr>
        <w:spacing w:before="120"/>
        <w:rPr>
          <w:rFonts w:ascii="Arial" w:hAnsi="Arial" w:cs="Arial"/>
          <w:b/>
          <w:sz w:val="20"/>
          <w:lang w:val="en-US"/>
        </w:rPr>
      </w:pPr>
      <w:r w:rsidRPr="00E47FE5">
        <w:rPr>
          <w:rFonts w:ascii="Arial" w:hAnsi="Arial" w:cs="Arial"/>
          <w:b/>
          <w:sz w:val="20"/>
          <w:lang w:val="en-US"/>
        </w:rPr>
        <w:t xml:space="preserve">3.2. </w:t>
      </w:r>
      <w:r w:rsidR="006A06B6" w:rsidRPr="00E47FE5">
        <w:rPr>
          <w:rFonts w:ascii="Arial" w:hAnsi="Arial" w:cs="Arial"/>
          <w:b/>
          <w:sz w:val="20"/>
        </w:rPr>
        <w:t>Nghề,</w:t>
      </w:r>
      <w:r w:rsidRPr="00E47FE5">
        <w:rPr>
          <w:rFonts w:ascii="Arial" w:hAnsi="Arial" w:cs="Arial"/>
          <w:b/>
          <w:sz w:val="20"/>
          <w:lang w:val="en-US"/>
        </w:rPr>
        <w:t xml:space="preserve"> </w:t>
      </w:r>
      <w:r w:rsidR="006A06B6" w:rsidRPr="00E47FE5">
        <w:rPr>
          <w:rFonts w:ascii="Arial" w:hAnsi="Arial" w:cs="Arial"/>
          <w:b/>
          <w:sz w:val="20"/>
        </w:rPr>
        <w:t>công việc khác có tiếp xúc với bức xạ</w:t>
      </w:r>
      <w:r w:rsidR="00F256C1">
        <w:rPr>
          <w:rFonts w:ascii="Arial" w:hAnsi="Arial" w:cs="Arial"/>
          <w:b/>
          <w:sz w:val="20"/>
        </w:rPr>
        <w:t xml:space="preserve"> ion hóa</w:t>
      </w:r>
    </w:p>
    <w:p w:rsidR="006A06B6" w:rsidRPr="00E47FE5" w:rsidRDefault="006D1A2A"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6D1A2A" w:rsidP="00511D56">
      <w:pPr>
        <w:spacing w:before="120"/>
        <w:rPr>
          <w:rFonts w:ascii="Arial" w:hAnsi="Arial" w:cs="Arial"/>
          <w:b/>
          <w:sz w:val="20"/>
        </w:rPr>
      </w:pPr>
      <w:r w:rsidRPr="00E47FE5">
        <w:rPr>
          <w:rFonts w:ascii="Arial" w:hAnsi="Arial" w:cs="Arial"/>
          <w:b/>
          <w:sz w:val="20"/>
          <w:lang w:val="en-US"/>
        </w:rPr>
        <w:t xml:space="preserve">4.1. </w:t>
      </w:r>
      <w:r w:rsidR="006A06B6" w:rsidRPr="00E47FE5">
        <w:rPr>
          <w:rFonts w:ascii="Arial" w:hAnsi="Arial" w:cs="Arial"/>
          <w:b/>
          <w:sz w:val="20"/>
        </w:rPr>
        <w:t>Chiếu xạ c</w:t>
      </w:r>
      <w:r w:rsidRPr="00E47FE5">
        <w:rPr>
          <w:rFonts w:ascii="Arial" w:hAnsi="Arial" w:cs="Arial"/>
          <w:b/>
          <w:sz w:val="20"/>
          <w:lang w:val="en-US"/>
        </w:rPr>
        <w:t>ấ</w:t>
      </w:r>
      <w:r w:rsidR="006A06B6" w:rsidRPr="00E47FE5">
        <w:rPr>
          <w:rFonts w:ascii="Arial" w:hAnsi="Arial" w:cs="Arial"/>
          <w:b/>
          <w:sz w:val="20"/>
        </w:rPr>
        <w:t>p tính</w:t>
      </w:r>
    </w:p>
    <w:p w:rsidR="006A06B6" w:rsidRPr="00E47FE5" w:rsidRDefault="002F770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Chiếu xạ toàn thân hay phần lớn cơ thể: liều hấp thụ </w:t>
      </w:r>
      <w:r w:rsidRPr="00E47FE5">
        <w:rPr>
          <w:rFonts w:ascii="Arial" w:hAnsi="Arial" w:cs="Arial"/>
          <w:sz w:val="20"/>
          <w:lang w:val="en-US"/>
        </w:rPr>
        <w:t>≥</w:t>
      </w:r>
      <w:r w:rsidR="006A06B6" w:rsidRPr="00E47FE5">
        <w:rPr>
          <w:rFonts w:ascii="Arial" w:hAnsi="Arial" w:cs="Arial"/>
          <w:sz w:val="20"/>
        </w:rPr>
        <w:t xml:space="preserve"> </w:t>
      </w:r>
      <w:r w:rsidRPr="00E47FE5">
        <w:rPr>
          <w:rFonts w:ascii="Arial" w:hAnsi="Arial" w:cs="Arial"/>
          <w:sz w:val="20"/>
          <w:lang w:val="en-US"/>
        </w:rPr>
        <w:t>1</w:t>
      </w:r>
      <w:r w:rsidR="006A06B6" w:rsidRPr="00E47FE5">
        <w:rPr>
          <w:rFonts w:ascii="Arial" w:hAnsi="Arial" w:cs="Arial"/>
          <w:sz w:val="20"/>
        </w:rPr>
        <w:t xml:space="preserve">Gy với tia X và tia gamma và </w:t>
      </w:r>
      <w:r w:rsidRPr="00E47FE5">
        <w:rPr>
          <w:rFonts w:ascii="Arial" w:hAnsi="Arial" w:cs="Arial"/>
          <w:sz w:val="20"/>
          <w:lang w:val="en-US"/>
        </w:rPr>
        <w:t>≥</w:t>
      </w:r>
      <w:r w:rsidR="006A06B6" w:rsidRPr="00E47FE5">
        <w:rPr>
          <w:rFonts w:ascii="Arial" w:hAnsi="Arial" w:cs="Arial"/>
          <w:sz w:val="20"/>
        </w:rPr>
        <w:t xml:space="preserve"> 0,3 Gy với nơtron;</w:t>
      </w:r>
    </w:p>
    <w:p w:rsidR="006A06B6" w:rsidRPr="00E47FE5" w:rsidRDefault="002F770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Chiếu xạ cục bộ ở da, xương gây viêm </w:t>
      </w:r>
      <w:r w:rsidR="00555C6D" w:rsidRPr="00E47FE5">
        <w:rPr>
          <w:rFonts w:ascii="Arial" w:hAnsi="Arial" w:cs="Arial"/>
          <w:sz w:val="20"/>
        </w:rPr>
        <w:t>cấp</w:t>
      </w:r>
      <w:r w:rsidR="006A06B6" w:rsidRPr="00E47FE5">
        <w:rPr>
          <w:rFonts w:ascii="Arial" w:hAnsi="Arial" w:cs="Arial"/>
          <w:sz w:val="20"/>
        </w:rPr>
        <w:t>, b</w:t>
      </w:r>
      <w:r w:rsidRPr="00E47FE5">
        <w:rPr>
          <w:rFonts w:ascii="Arial" w:hAnsi="Arial" w:cs="Arial"/>
          <w:sz w:val="20"/>
          <w:lang w:val="en-US"/>
        </w:rPr>
        <w:t>ỏ</w:t>
      </w:r>
      <w:r w:rsidRPr="00E47FE5">
        <w:rPr>
          <w:rFonts w:ascii="Arial" w:hAnsi="Arial" w:cs="Arial"/>
          <w:sz w:val="20"/>
        </w:rPr>
        <w:t>ng: li</w:t>
      </w:r>
      <w:r w:rsidRPr="00E47FE5">
        <w:rPr>
          <w:rFonts w:ascii="Arial" w:hAnsi="Arial" w:cs="Arial"/>
          <w:sz w:val="20"/>
          <w:lang w:val="en-US"/>
        </w:rPr>
        <w:t>ề</w:t>
      </w:r>
      <w:r w:rsidR="006A06B6" w:rsidRPr="00E47FE5">
        <w:rPr>
          <w:rFonts w:ascii="Arial" w:hAnsi="Arial" w:cs="Arial"/>
          <w:sz w:val="20"/>
        </w:rPr>
        <w:t>u h</w:t>
      </w:r>
      <w:r w:rsidRPr="00E47FE5">
        <w:rPr>
          <w:rFonts w:ascii="Arial" w:hAnsi="Arial" w:cs="Arial"/>
          <w:sz w:val="20"/>
          <w:lang w:val="en-US"/>
        </w:rPr>
        <w:t>ấ</w:t>
      </w:r>
      <w:r w:rsidR="006A06B6" w:rsidRPr="00E47FE5">
        <w:rPr>
          <w:rFonts w:ascii="Arial" w:hAnsi="Arial" w:cs="Arial"/>
          <w:sz w:val="20"/>
        </w:rPr>
        <w:t xml:space="preserve">p </w:t>
      </w:r>
      <w:r w:rsidRPr="00E47FE5">
        <w:rPr>
          <w:rFonts w:ascii="Arial" w:hAnsi="Arial" w:cs="Arial"/>
          <w:sz w:val="20"/>
          <w:lang w:val="en-US"/>
        </w:rPr>
        <w:t>t</w:t>
      </w:r>
      <w:r w:rsidR="006A06B6" w:rsidRPr="00E47FE5">
        <w:rPr>
          <w:rFonts w:ascii="Arial" w:hAnsi="Arial" w:cs="Arial"/>
          <w:sz w:val="20"/>
        </w:rPr>
        <w:t xml:space="preserve">hụ </w:t>
      </w:r>
      <w:r w:rsidRPr="00E47FE5">
        <w:rPr>
          <w:rFonts w:ascii="Arial" w:hAnsi="Arial" w:cs="Arial"/>
          <w:sz w:val="20"/>
          <w:lang w:val="en-US"/>
        </w:rPr>
        <w:t>≥</w:t>
      </w:r>
      <w:r w:rsidR="006A06B6" w:rsidRPr="00E47FE5">
        <w:rPr>
          <w:rFonts w:ascii="Arial" w:hAnsi="Arial" w:cs="Arial"/>
          <w:sz w:val="20"/>
        </w:rPr>
        <w:t xml:space="preserve"> 3 Gy.</w:t>
      </w:r>
    </w:p>
    <w:p w:rsidR="006A06B6" w:rsidRPr="00E47FE5" w:rsidRDefault="002F7709" w:rsidP="00511D56">
      <w:pPr>
        <w:spacing w:before="120"/>
        <w:rPr>
          <w:rFonts w:ascii="Arial" w:hAnsi="Arial" w:cs="Arial"/>
          <w:b/>
          <w:sz w:val="20"/>
        </w:rPr>
      </w:pPr>
      <w:r w:rsidRPr="00E47FE5">
        <w:rPr>
          <w:rFonts w:ascii="Arial" w:hAnsi="Arial" w:cs="Arial"/>
          <w:b/>
          <w:sz w:val="20"/>
          <w:lang w:val="en-US"/>
        </w:rPr>
        <w:t xml:space="preserve">4.2. </w:t>
      </w:r>
      <w:r w:rsidR="006A06B6" w:rsidRPr="00E47FE5">
        <w:rPr>
          <w:rFonts w:ascii="Arial" w:hAnsi="Arial" w:cs="Arial"/>
          <w:b/>
          <w:sz w:val="20"/>
        </w:rPr>
        <w:t>Chiếu xạ mạn tính (liều nhỏ, kéo dài)</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Liều hiệu dụng toàn thân:</w:t>
      </w:r>
    </w:p>
    <w:p w:rsidR="006A06B6" w:rsidRPr="00E47FE5" w:rsidRDefault="006A06B6" w:rsidP="00511D56">
      <w:pPr>
        <w:spacing w:before="120"/>
        <w:rPr>
          <w:rFonts w:ascii="Arial" w:hAnsi="Arial" w:cs="Arial"/>
          <w:sz w:val="20"/>
        </w:rPr>
      </w:pPr>
      <w:r w:rsidRPr="00E47FE5">
        <w:rPr>
          <w:rFonts w:ascii="Arial" w:hAnsi="Arial" w:cs="Arial"/>
          <w:sz w:val="20"/>
        </w:rPr>
        <w:t>+ Trên 20 mSv/năm, tính trung bình trong 5 năm;</w:t>
      </w:r>
    </w:p>
    <w:p w:rsidR="006A06B6" w:rsidRPr="00E47FE5" w:rsidRDefault="006A06B6" w:rsidP="00511D56">
      <w:pPr>
        <w:spacing w:before="120"/>
        <w:rPr>
          <w:rFonts w:ascii="Arial" w:hAnsi="Arial" w:cs="Arial"/>
          <w:sz w:val="20"/>
        </w:rPr>
      </w:pPr>
      <w:r w:rsidRPr="00E47FE5">
        <w:rPr>
          <w:rFonts w:ascii="Arial" w:hAnsi="Arial" w:cs="Arial"/>
          <w:sz w:val="20"/>
        </w:rPr>
        <w:t>+ Trên 50 mSv cho 1 năm bất kỳ.</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Liều tương đương với thể thủy tinh của mắt:</w:t>
      </w:r>
    </w:p>
    <w:p w:rsidR="006A06B6" w:rsidRPr="00E47FE5" w:rsidRDefault="006A06B6" w:rsidP="00511D56">
      <w:pPr>
        <w:spacing w:before="120"/>
        <w:rPr>
          <w:rFonts w:ascii="Arial" w:hAnsi="Arial" w:cs="Arial"/>
          <w:sz w:val="20"/>
        </w:rPr>
      </w:pPr>
      <w:r w:rsidRPr="00E47FE5">
        <w:rPr>
          <w:rFonts w:ascii="Arial" w:hAnsi="Arial" w:cs="Arial"/>
          <w:sz w:val="20"/>
        </w:rPr>
        <w:t>+ Trên 20 mSv/năm, tính trung bình trong 5 năm;</w:t>
      </w:r>
    </w:p>
    <w:p w:rsidR="006A06B6" w:rsidRPr="00E47FE5" w:rsidRDefault="006A06B6" w:rsidP="00511D56">
      <w:pPr>
        <w:spacing w:before="120"/>
        <w:rPr>
          <w:rFonts w:ascii="Arial" w:hAnsi="Arial" w:cs="Arial"/>
          <w:sz w:val="20"/>
        </w:rPr>
      </w:pPr>
      <w:r w:rsidRPr="00E47FE5">
        <w:rPr>
          <w:rFonts w:ascii="Arial" w:hAnsi="Arial" w:cs="Arial"/>
          <w:sz w:val="20"/>
        </w:rPr>
        <w:t>+ Trên 50 mSv cho 1 năm bất kỳ.</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Liều tương đương đ</w:t>
      </w:r>
      <w:r w:rsidRPr="00E47FE5">
        <w:rPr>
          <w:rFonts w:ascii="Arial" w:hAnsi="Arial" w:cs="Arial"/>
          <w:sz w:val="20"/>
          <w:lang w:val="en-US"/>
        </w:rPr>
        <w:t>ố</w:t>
      </w:r>
      <w:r w:rsidR="006A06B6" w:rsidRPr="00E47FE5">
        <w:rPr>
          <w:rFonts w:ascii="Arial" w:hAnsi="Arial" w:cs="Arial"/>
          <w:sz w:val="20"/>
        </w:rPr>
        <w:t>i với chân, tay và da: trên 500 mSV/năm.</w:t>
      </w:r>
    </w:p>
    <w:p w:rsidR="006A06B6" w:rsidRPr="00E47FE5" w:rsidRDefault="005C0875"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 xml:space="preserve">Thời gian tiếp xúc </w:t>
      </w:r>
      <w:r w:rsidR="00E72327" w:rsidRPr="00E47FE5">
        <w:rPr>
          <w:rFonts w:ascii="Arial" w:hAnsi="Arial" w:cs="Arial"/>
          <w:b/>
          <w:sz w:val="20"/>
        </w:rPr>
        <w:t>tối thiểu</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2 phút với tổn thương phóng xạ cấp tính.</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6 tháng với tổn thương phóng xạ mạn tính.</w:t>
      </w:r>
    </w:p>
    <w:p w:rsidR="006A06B6" w:rsidRPr="00E47FE5" w:rsidRDefault="005C0875"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5C0875" w:rsidP="00511D56">
      <w:pPr>
        <w:spacing w:before="120"/>
        <w:rPr>
          <w:rFonts w:ascii="Arial" w:hAnsi="Arial" w:cs="Arial"/>
          <w:sz w:val="20"/>
        </w:rPr>
      </w:pPr>
      <w:r w:rsidRPr="00E47FE5">
        <w:rPr>
          <w:rFonts w:ascii="Arial" w:hAnsi="Arial" w:cs="Arial"/>
          <w:b/>
          <w:sz w:val="20"/>
          <w:lang w:val="en-US"/>
        </w:rPr>
        <w:t xml:space="preserve">6.1. </w:t>
      </w:r>
      <w:r w:rsidR="006A06B6" w:rsidRPr="00E47FE5">
        <w:rPr>
          <w:rFonts w:ascii="Arial" w:hAnsi="Arial" w:cs="Arial"/>
          <w:b/>
          <w:sz w:val="20"/>
        </w:rPr>
        <w:t>Bệnh phóng xạ nghề nghiệp cấp tính:</w:t>
      </w:r>
      <w:r w:rsidR="006A06B6" w:rsidRPr="00E47FE5">
        <w:rPr>
          <w:rFonts w:ascii="Arial" w:hAnsi="Arial" w:cs="Arial"/>
          <w:sz w:val="20"/>
        </w:rPr>
        <w:t xml:space="preserve"> 2 tháng.</w:t>
      </w:r>
    </w:p>
    <w:p w:rsidR="006A06B6" w:rsidRPr="00E47FE5" w:rsidRDefault="005C0875" w:rsidP="00511D56">
      <w:pPr>
        <w:spacing w:before="120"/>
        <w:rPr>
          <w:rFonts w:ascii="Arial" w:hAnsi="Arial" w:cs="Arial"/>
          <w:b/>
          <w:sz w:val="20"/>
        </w:rPr>
      </w:pPr>
      <w:r w:rsidRPr="00E47FE5">
        <w:rPr>
          <w:rFonts w:ascii="Arial" w:hAnsi="Arial" w:cs="Arial"/>
          <w:b/>
          <w:sz w:val="20"/>
          <w:lang w:val="en-US"/>
        </w:rPr>
        <w:t xml:space="preserve">6.2. </w:t>
      </w:r>
      <w:r w:rsidR="006A06B6" w:rsidRPr="00E47FE5">
        <w:rPr>
          <w:rFonts w:ascii="Arial" w:hAnsi="Arial" w:cs="Arial"/>
          <w:b/>
          <w:sz w:val="20"/>
        </w:rPr>
        <w:t>Bệnh phóng xạ nghề nghiệp mạn tính:</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Giảm t</w:t>
      </w:r>
      <w:r w:rsidRPr="00E47FE5">
        <w:rPr>
          <w:rFonts w:ascii="Arial" w:hAnsi="Arial" w:cs="Arial"/>
          <w:sz w:val="20"/>
          <w:lang w:val="en-US"/>
        </w:rPr>
        <w:t>ế</w:t>
      </w:r>
      <w:r w:rsidR="006A06B6" w:rsidRPr="00E47FE5">
        <w:rPr>
          <w:rFonts w:ascii="Arial" w:hAnsi="Arial" w:cs="Arial"/>
          <w:sz w:val="20"/>
        </w:rPr>
        <w:t xml:space="preserve"> bào máu ngoại vi: 1 năm;</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Tổn thương da, m</w:t>
      </w:r>
      <w:r w:rsidRPr="00E47FE5">
        <w:rPr>
          <w:rFonts w:ascii="Arial" w:hAnsi="Arial" w:cs="Arial"/>
          <w:sz w:val="20"/>
          <w:lang w:val="en-US"/>
        </w:rPr>
        <w:t>ắ</w:t>
      </w:r>
      <w:r w:rsidR="006A06B6" w:rsidRPr="00E47FE5">
        <w:rPr>
          <w:rFonts w:ascii="Arial" w:hAnsi="Arial" w:cs="Arial"/>
          <w:sz w:val="20"/>
        </w:rPr>
        <w:t>t: 5 năm;</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Ung thư da: 15 năm;</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Hoại tử xương, suy tủy, bệnh bạch cầu, ung thư ph</w:t>
      </w:r>
      <w:r w:rsidRPr="00E47FE5">
        <w:rPr>
          <w:rFonts w:ascii="Arial" w:hAnsi="Arial" w:cs="Arial"/>
          <w:sz w:val="20"/>
          <w:lang w:val="en-US"/>
        </w:rPr>
        <w:t>ổ</w:t>
      </w:r>
      <w:r w:rsidR="006A06B6" w:rsidRPr="00E47FE5">
        <w:rPr>
          <w:rFonts w:ascii="Arial" w:hAnsi="Arial" w:cs="Arial"/>
          <w:sz w:val="20"/>
        </w:rPr>
        <w:t>i: 30 năm;</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Ung thư xương: 50 năm.</w:t>
      </w:r>
    </w:p>
    <w:p w:rsidR="006A06B6" w:rsidRPr="00E47FE5" w:rsidRDefault="005C0875"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5C0875"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Bệnh ph</w:t>
      </w:r>
      <w:r w:rsidRPr="00E47FE5">
        <w:rPr>
          <w:rFonts w:ascii="Arial" w:hAnsi="Arial" w:cs="Arial"/>
          <w:b/>
          <w:sz w:val="20"/>
          <w:lang w:val="en-US"/>
        </w:rPr>
        <w:t>ó</w:t>
      </w:r>
      <w:r w:rsidR="006A06B6" w:rsidRPr="00E47FE5">
        <w:rPr>
          <w:rFonts w:ascii="Arial" w:hAnsi="Arial" w:cs="Arial"/>
          <w:b/>
          <w:sz w:val="20"/>
        </w:rPr>
        <w:t>ng xạ nghề nghiệp cấp tính do bị chiếu xạ ngoài</w:t>
      </w:r>
    </w:p>
    <w:p w:rsidR="006A06B6" w:rsidRPr="00E47FE5" w:rsidRDefault="006A06B6" w:rsidP="00511D56">
      <w:pPr>
        <w:spacing w:before="120"/>
        <w:rPr>
          <w:rFonts w:ascii="Arial" w:hAnsi="Arial" w:cs="Arial"/>
          <w:sz w:val="20"/>
        </w:rPr>
      </w:pPr>
      <w:r w:rsidRPr="00E47FE5">
        <w:rPr>
          <w:rFonts w:ascii="Arial" w:hAnsi="Arial" w:cs="Arial"/>
          <w:sz w:val="20"/>
        </w:rPr>
        <w:t>Tùy theo mức liều hấp thu khi bị chiếu xạ, có thể gặp các th</w:t>
      </w:r>
      <w:r w:rsidR="005C0875" w:rsidRPr="00E47FE5">
        <w:rPr>
          <w:rFonts w:ascii="Arial" w:hAnsi="Arial" w:cs="Arial"/>
          <w:sz w:val="20"/>
          <w:lang w:val="en-US"/>
        </w:rPr>
        <w:t>ể</w:t>
      </w:r>
      <w:r w:rsidRPr="00E47FE5">
        <w:rPr>
          <w:rFonts w:ascii="Arial" w:hAnsi="Arial" w:cs="Arial"/>
          <w:sz w:val="20"/>
        </w:rPr>
        <w:t xml:space="preserve"> bệnh sau:</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Thể tủy xương</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Lâm sàng, cận lâm sàng</w:t>
      </w:r>
    </w:p>
    <w:p w:rsidR="006A06B6" w:rsidRPr="00E47FE5" w:rsidRDefault="006A06B6" w:rsidP="00511D56">
      <w:pPr>
        <w:spacing w:before="120"/>
        <w:rPr>
          <w:rFonts w:ascii="Arial" w:hAnsi="Arial" w:cs="Arial"/>
          <w:sz w:val="20"/>
        </w:rPr>
      </w:pPr>
      <w:r w:rsidRPr="00E47FE5">
        <w:rPr>
          <w:rFonts w:ascii="Arial" w:hAnsi="Arial" w:cs="Arial"/>
          <w:sz w:val="20"/>
        </w:rPr>
        <w:t>Bệnh diễn biến qua 4 thời kỳ và từng thời kỳ có thể có các triệu chứng sau:</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kỳ phản ứng đầu tiên:</w:t>
      </w:r>
    </w:p>
    <w:p w:rsidR="006A06B6" w:rsidRPr="00E47FE5" w:rsidRDefault="006A06B6" w:rsidP="00511D56">
      <w:pPr>
        <w:spacing w:before="120"/>
        <w:rPr>
          <w:rFonts w:ascii="Arial" w:hAnsi="Arial" w:cs="Arial"/>
          <w:sz w:val="20"/>
        </w:rPr>
      </w:pPr>
      <w:r w:rsidRPr="00E47FE5">
        <w:rPr>
          <w:rFonts w:ascii="Arial" w:hAnsi="Arial" w:cs="Arial"/>
          <w:sz w:val="20"/>
        </w:rPr>
        <w:t>+ Lâm sàng: sau vài phút đến vài giờ xuất hiện buồn nôn, nôn, mệt mỏi toàn thân, đau đầu, chóng mặt, ăn không ngon, sốt;</w:t>
      </w:r>
    </w:p>
    <w:p w:rsidR="006A06B6" w:rsidRPr="00E47FE5" w:rsidRDefault="006A06B6" w:rsidP="00511D56">
      <w:pPr>
        <w:spacing w:before="120"/>
        <w:rPr>
          <w:rFonts w:ascii="Arial" w:hAnsi="Arial" w:cs="Arial"/>
          <w:sz w:val="20"/>
        </w:rPr>
      </w:pPr>
      <w:r w:rsidRPr="00E47FE5">
        <w:rPr>
          <w:rFonts w:ascii="Arial" w:hAnsi="Arial" w:cs="Arial"/>
          <w:sz w:val="20"/>
        </w:rPr>
        <w:t>+ Xét nghiệm máu: tăng bạ</w:t>
      </w:r>
      <w:r w:rsidR="005C0875" w:rsidRPr="00E47FE5">
        <w:rPr>
          <w:rFonts w:ascii="Arial" w:hAnsi="Arial" w:cs="Arial"/>
          <w:sz w:val="20"/>
        </w:rPr>
        <w:t>ch c</w:t>
      </w:r>
      <w:r w:rsidR="005C0875" w:rsidRPr="00E47FE5">
        <w:rPr>
          <w:rFonts w:ascii="Arial" w:hAnsi="Arial" w:cs="Arial"/>
          <w:sz w:val="20"/>
          <w:lang w:val="en-US"/>
        </w:rPr>
        <w:t>ầ</w:t>
      </w:r>
      <w:r w:rsidRPr="00E47FE5">
        <w:rPr>
          <w:rFonts w:ascii="Arial" w:hAnsi="Arial" w:cs="Arial"/>
          <w:sz w:val="20"/>
        </w:rPr>
        <w:t>u trung tính, giảm nhẹ bạc</w:t>
      </w:r>
      <w:r w:rsidR="005C0875" w:rsidRPr="00E47FE5">
        <w:rPr>
          <w:rFonts w:ascii="Arial" w:hAnsi="Arial" w:cs="Arial"/>
          <w:sz w:val="20"/>
        </w:rPr>
        <w:t>h c</w:t>
      </w:r>
      <w:r w:rsidR="005C0875" w:rsidRPr="00E47FE5">
        <w:rPr>
          <w:rFonts w:ascii="Arial" w:hAnsi="Arial" w:cs="Arial"/>
          <w:sz w:val="20"/>
          <w:lang w:val="en-US"/>
        </w:rPr>
        <w:t>ầ</w:t>
      </w:r>
      <w:r w:rsidRPr="00E47FE5">
        <w:rPr>
          <w:rFonts w:ascii="Arial" w:hAnsi="Arial" w:cs="Arial"/>
          <w:sz w:val="20"/>
        </w:rPr>
        <w:t>u lympho (&lt;1,5G/L);</w:t>
      </w:r>
    </w:p>
    <w:p w:rsidR="006A06B6" w:rsidRPr="00E47FE5" w:rsidRDefault="006A06B6" w:rsidP="00511D56">
      <w:pPr>
        <w:spacing w:before="120"/>
        <w:rPr>
          <w:rFonts w:ascii="Arial" w:hAnsi="Arial" w:cs="Arial"/>
          <w:sz w:val="20"/>
        </w:rPr>
      </w:pPr>
      <w:r w:rsidRPr="00E47FE5">
        <w:rPr>
          <w:rFonts w:ascii="Arial" w:hAnsi="Arial" w:cs="Arial"/>
          <w:sz w:val="20"/>
        </w:rPr>
        <w:t>+ Tùy theo liều chiếu, thời kỳ này có thể kéo dài từ vài giờ đến vài ngày.</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kỳ tiềm ẩn:</w:t>
      </w:r>
    </w:p>
    <w:p w:rsidR="006A06B6" w:rsidRPr="00E47FE5" w:rsidRDefault="006A06B6" w:rsidP="00511D56">
      <w:pPr>
        <w:spacing w:before="120"/>
        <w:rPr>
          <w:rFonts w:ascii="Arial" w:hAnsi="Arial" w:cs="Arial"/>
          <w:sz w:val="20"/>
        </w:rPr>
      </w:pPr>
      <w:r w:rsidRPr="00E47FE5">
        <w:rPr>
          <w:rFonts w:ascii="Arial" w:hAnsi="Arial" w:cs="Arial"/>
          <w:sz w:val="20"/>
        </w:rPr>
        <w:t xml:space="preserve">+ Lâm sàng: triệu chứng </w:t>
      </w:r>
      <w:r w:rsidR="00D941E9" w:rsidRPr="00E47FE5">
        <w:rPr>
          <w:rFonts w:ascii="Arial" w:hAnsi="Arial" w:cs="Arial"/>
          <w:sz w:val="20"/>
          <w:lang w:val="en-US"/>
        </w:rPr>
        <w:t>b</w:t>
      </w:r>
      <w:r w:rsidRPr="00E47FE5">
        <w:rPr>
          <w:rFonts w:ascii="Arial" w:hAnsi="Arial" w:cs="Arial"/>
          <w:sz w:val="20"/>
        </w:rPr>
        <w:t>an đầu giảm dần;</w:t>
      </w:r>
    </w:p>
    <w:p w:rsidR="006A06B6" w:rsidRPr="00E47FE5" w:rsidRDefault="006A06B6" w:rsidP="00511D56">
      <w:pPr>
        <w:spacing w:before="120"/>
        <w:rPr>
          <w:rFonts w:ascii="Arial" w:hAnsi="Arial" w:cs="Arial"/>
          <w:sz w:val="20"/>
        </w:rPr>
      </w:pPr>
      <w:r w:rsidRPr="00E47FE5">
        <w:rPr>
          <w:rFonts w:ascii="Arial" w:hAnsi="Arial" w:cs="Arial"/>
          <w:sz w:val="20"/>
        </w:rPr>
        <w:t xml:space="preserve">+ Xét nghiệm máu: bạch cầu trung tính giảm, bạch cầu lympho tiếp tục giảm. </w:t>
      </w:r>
      <w:r w:rsidR="00120ECA" w:rsidRPr="00E47FE5">
        <w:rPr>
          <w:rFonts w:ascii="Arial" w:hAnsi="Arial" w:cs="Arial"/>
          <w:sz w:val="20"/>
        </w:rPr>
        <w:t>Có thể</w:t>
      </w:r>
      <w:r w:rsidRPr="00E47FE5">
        <w:rPr>
          <w:rFonts w:ascii="Arial" w:hAnsi="Arial" w:cs="Arial"/>
          <w:sz w:val="20"/>
        </w:rPr>
        <w:t xml:space="preserve"> cả hồng cầu, ti</w:t>
      </w:r>
      <w:r w:rsidR="005C0875" w:rsidRPr="00E47FE5">
        <w:rPr>
          <w:rFonts w:ascii="Arial" w:hAnsi="Arial" w:cs="Arial"/>
          <w:sz w:val="20"/>
          <w:lang w:val="en-US"/>
        </w:rPr>
        <w:t>ể</w:t>
      </w:r>
      <w:r w:rsidRPr="00E47FE5">
        <w:rPr>
          <w:rFonts w:ascii="Arial" w:hAnsi="Arial" w:cs="Arial"/>
          <w:sz w:val="20"/>
        </w:rPr>
        <w:t>u cầu cùng bắt đầu giảm;</w:t>
      </w:r>
    </w:p>
    <w:p w:rsidR="006A06B6" w:rsidRPr="00E47FE5" w:rsidRDefault="006A06B6" w:rsidP="00511D56">
      <w:pPr>
        <w:spacing w:before="120"/>
        <w:rPr>
          <w:rFonts w:ascii="Arial" w:hAnsi="Arial" w:cs="Arial"/>
          <w:sz w:val="20"/>
        </w:rPr>
      </w:pPr>
      <w:r w:rsidRPr="00E47FE5">
        <w:rPr>
          <w:rFonts w:ascii="Arial" w:hAnsi="Arial" w:cs="Arial"/>
          <w:sz w:val="20"/>
        </w:rPr>
        <w:t xml:space="preserve">+ Thời gian kéo dài của thời kỳ tiềm ẩn tùy theo mức độ bệnh: mức độ nhẹ thời kỳ này </w:t>
      </w:r>
      <w:r w:rsidR="00120ECA" w:rsidRPr="00E47FE5">
        <w:rPr>
          <w:rFonts w:ascii="Arial" w:hAnsi="Arial" w:cs="Arial"/>
          <w:sz w:val="20"/>
        </w:rPr>
        <w:t>có thể</w:t>
      </w:r>
      <w:r w:rsidRPr="00E47FE5">
        <w:rPr>
          <w:rFonts w:ascii="Arial" w:hAnsi="Arial" w:cs="Arial"/>
          <w:sz w:val="20"/>
        </w:rPr>
        <w:t xml:space="preserve"> kéo dài 4</w:t>
      </w:r>
      <w:r w:rsidR="00010EB1" w:rsidRPr="00E47FE5">
        <w:rPr>
          <w:rFonts w:ascii="Arial" w:hAnsi="Arial" w:cs="Arial"/>
          <w:sz w:val="20"/>
        </w:rPr>
        <w:t>-</w:t>
      </w:r>
      <w:r w:rsidRPr="00E47FE5">
        <w:rPr>
          <w:rFonts w:ascii="Arial" w:hAnsi="Arial" w:cs="Arial"/>
          <w:sz w:val="20"/>
        </w:rPr>
        <w:t>5 tu</w:t>
      </w:r>
      <w:r w:rsidR="005C0875" w:rsidRPr="00E47FE5">
        <w:rPr>
          <w:rFonts w:ascii="Arial" w:hAnsi="Arial" w:cs="Arial"/>
          <w:sz w:val="20"/>
          <w:lang w:val="en-US"/>
        </w:rPr>
        <w:t>ầ</w:t>
      </w:r>
      <w:r w:rsidRPr="00E47FE5">
        <w:rPr>
          <w:rFonts w:ascii="Arial" w:hAnsi="Arial" w:cs="Arial"/>
          <w:sz w:val="20"/>
        </w:rPr>
        <w:t>n, mức độ bệnh càng nặng thì thời kỳ này càng ngắn, mức độ rất nặng có thể không có thời kỳ này (&gt;10Gy).</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kỳ toàn phát:</w:t>
      </w:r>
    </w:p>
    <w:p w:rsidR="006A06B6" w:rsidRPr="00E47FE5" w:rsidRDefault="006A06B6" w:rsidP="00511D56">
      <w:pPr>
        <w:spacing w:before="120"/>
        <w:rPr>
          <w:rFonts w:ascii="Arial" w:hAnsi="Arial" w:cs="Arial"/>
          <w:sz w:val="20"/>
        </w:rPr>
      </w:pPr>
      <w:r w:rsidRPr="00E47FE5">
        <w:rPr>
          <w:rFonts w:ascii="Arial" w:hAnsi="Arial" w:cs="Arial"/>
          <w:sz w:val="20"/>
        </w:rPr>
        <w:t>+ Hội chứng thi</w:t>
      </w:r>
      <w:r w:rsidR="005C0875" w:rsidRPr="00E47FE5">
        <w:rPr>
          <w:rFonts w:ascii="Arial" w:hAnsi="Arial" w:cs="Arial"/>
          <w:sz w:val="20"/>
          <w:lang w:val="en-US"/>
        </w:rPr>
        <w:t>ế</w:t>
      </w:r>
      <w:r w:rsidRPr="00E47FE5">
        <w:rPr>
          <w:rFonts w:ascii="Arial" w:hAnsi="Arial" w:cs="Arial"/>
          <w:sz w:val="20"/>
        </w:rPr>
        <w:t>u máu, chảy máu tương ứng với mức độ giảm hồng cầu, huyết s</w:t>
      </w:r>
      <w:r w:rsidR="005C0875" w:rsidRPr="00E47FE5">
        <w:rPr>
          <w:rFonts w:ascii="Arial" w:hAnsi="Arial" w:cs="Arial"/>
          <w:sz w:val="20"/>
          <w:lang w:val="en-US"/>
        </w:rPr>
        <w:t>ắ</w:t>
      </w:r>
      <w:r w:rsidRPr="00E47FE5">
        <w:rPr>
          <w:rFonts w:ascii="Arial" w:hAnsi="Arial" w:cs="Arial"/>
          <w:sz w:val="20"/>
        </w:rPr>
        <w:t>c tố, giảm tiểu cầu, rối loạn đông máu, và giảm bạch cầu;</w:t>
      </w:r>
    </w:p>
    <w:p w:rsidR="006A06B6" w:rsidRPr="00E47FE5" w:rsidRDefault="006A06B6" w:rsidP="00511D56">
      <w:pPr>
        <w:spacing w:before="120"/>
        <w:rPr>
          <w:rFonts w:ascii="Arial" w:hAnsi="Arial" w:cs="Arial"/>
          <w:sz w:val="20"/>
        </w:rPr>
      </w:pPr>
      <w:r w:rsidRPr="00E47FE5">
        <w:rPr>
          <w:rFonts w:ascii="Arial" w:hAnsi="Arial" w:cs="Arial"/>
          <w:sz w:val="20"/>
        </w:rPr>
        <w:t xml:space="preserve">+ Nhiễm độc </w:t>
      </w:r>
      <w:r w:rsidR="005C0875" w:rsidRPr="00E47FE5">
        <w:rPr>
          <w:rFonts w:ascii="Arial" w:hAnsi="Arial" w:cs="Arial"/>
          <w:sz w:val="20"/>
          <w:lang w:val="en-US"/>
        </w:rPr>
        <w:t>t</w:t>
      </w:r>
      <w:r w:rsidR="005C0875" w:rsidRPr="00E47FE5">
        <w:rPr>
          <w:rFonts w:ascii="Arial" w:hAnsi="Arial" w:cs="Arial"/>
          <w:sz w:val="20"/>
        </w:rPr>
        <w:t>oàn thân, r</w:t>
      </w:r>
      <w:r w:rsidR="005C0875" w:rsidRPr="00E47FE5">
        <w:rPr>
          <w:rFonts w:ascii="Arial" w:hAnsi="Arial" w:cs="Arial"/>
          <w:sz w:val="20"/>
          <w:lang w:val="en-US"/>
        </w:rPr>
        <w:t>ố</w:t>
      </w:r>
      <w:r w:rsidRPr="00E47FE5">
        <w:rPr>
          <w:rFonts w:ascii="Arial" w:hAnsi="Arial" w:cs="Arial"/>
          <w:sz w:val="20"/>
        </w:rPr>
        <w:t>i loạn tiêu hóa, rối loạn miễn dịch, rối loạn dinh dưỡng, biến chứng nhiễm khuẩn, suy nhược;</w:t>
      </w:r>
    </w:p>
    <w:p w:rsidR="006A06B6" w:rsidRPr="00E47FE5" w:rsidRDefault="006A06B6" w:rsidP="00511D56">
      <w:pPr>
        <w:spacing w:before="120"/>
        <w:rPr>
          <w:rFonts w:ascii="Arial" w:hAnsi="Arial" w:cs="Arial"/>
          <w:sz w:val="20"/>
        </w:rPr>
      </w:pPr>
      <w:r w:rsidRPr="00E47FE5">
        <w:rPr>
          <w:rFonts w:ascii="Arial" w:hAnsi="Arial" w:cs="Arial"/>
          <w:sz w:val="20"/>
        </w:rPr>
        <w:t>+ Trường hợp vừa và nặng có thể tử vong.</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kỳ hồi phục:</w:t>
      </w:r>
    </w:p>
    <w:p w:rsidR="006A06B6" w:rsidRPr="00E47FE5" w:rsidRDefault="006A06B6" w:rsidP="00511D56">
      <w:pPr>
        <w:spacing w:before="120"/>
        <w:rPr>
          <w:rFonts w:ascii="Arial" w:hAnsi="Arial" w:cs="Arial"/>
          <w:sz w:val="20"/>
        </w:rPr>
      </w:pPr>
      <w:r w:rsidRPr="00E47FE5">
        <w:rPr>
          <w:rFonts w:ascii="Arial" w:hAnsi="Arial" w:cs="Arial"/>
          <w:sz w:val="20"/>
        </w:rPr>
        <w:t>Hết sốt, tình trạng chung của cơ thể khá dần lên, số lượng tế bào máu dần hồi phục.</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xét nghiệm cần thiết: Công thức máu, huyết đồ, tủy đồ, xét nghiệm nhiễm s</w:t>
      </w:r>
      <w:r w:rsidR="003671A0" w:rsidRPr="00E47FE5">
        <w:rPr>
          <w:rFonts w:ascii="Arial" w:hAnsi="Arial" w:cs="Arial"/>
          <w:sz w:val="20"/>
          <w:lang w:val="en-US"/>
        </w:rPr>
        <w:t>ắ</w:t>
      </w:r>
      <w:r w:rsidR="006A06B6" w:rsidRPr="00E47FE5">
        <w:rPr>
          <w:rFonts w:ascii="Arial" w:hAnsi="Arial" w:cs="Arial"/>
          <w:sz w:val="20"/>
        </w:rPr>
        <w:t>c thể</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Biến chứng: có thể có biến chứng suy tủy, rối loạn sinh tủy, bệnh bạch cầu, ung thư.</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Mức độ bệnh:</w:t>
      </w:r>
    </w:p>
    <w:p w:rsidR="006A06B6" w:rsidRPr="00E47FE5" w:rsidRDefault="006A06B6" w:rsidP="00511D56">
      <w:pPr>
        <w:spacing w:before="120"/>
        <w:rPr>
          <w:rFonts w:ascii="Arial" w:hAnsi="Arial" w:cs="Arial"/>
          <w:sz w:val="20"/>
        </w:rPr>
      </w:pPr>
      <w:r w:rsidRPr="00E47FE5">
        <w:rPr>
          <w:rFonts w:ascii="Arial" w:hAnsi="Arial" w:cs="Arial"/>
          <w:sz w:val="20"/>
        </w:rPr>
        <w:t>Phân loại mức độ theo liều hấp thụ phóng xạ</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Mức độ nhẹ: 1</w:t>
      </w:r>
      <w:r w:rsidR="00010EB1" w:rsidRPr="00E47FE5">
        <w:rPr>
          <w:rFonts w:ascii="Arial" w:hAnsi="Arial" w:cs="Arial"/>
          <w:sz w:val="20"/>
        </w:rPr>
        <w:t xml:space="preserve"> - </w:t>
      </w:r>
      <w:r w:rsidR="006A06B6" w:rsidRPr="00E47FE5">
        <w:rPr>
          <w:rFonts w:ascii="Arial" w:hAnsi="Arial" w:cs="Arial"/>
          <w:sz w:val="20"/>
        </w:rPr>
        <w:t>2 Gy;</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Mức độ vừa: &gt; 2</w:t>
      </w:r>
      <w:r w:rsidR="00010EB1" w:rsidRPr="00E47FE5">
        <w:rPr>
          <w:rFonts w:ascii="Arial" w:hAnsi="Arial" w:cs="Arial"/>
          <w:sz w:val="20"/>
        </w:rPr>
        <w:t xml:space="preserve"> - </w:t>
      </w:r>
      <w:r w:rsidR="006A06B6" w:rsidRPr="00E47FE5">
        <w:rPr>
          <w:rFonts w:ascii="Arial" w:hAnsi="Arial" w:cs="Arial"/>
          <w:sz w:val="20"/>
        </w:rPr>
        <w:t>4</w:t>
      </w:r>
      <w:r w:rsidR="00D941E9" w:rsidRPr="00E47FE5">
        <w:rPr>
          <w:rFonts w:ascii="Arial" w:hAnsi="Arial" w:cs="Arial"/>
          <w:sz w:val="20"/>
          <w:lang w:val="en-US"/>
        </w:rPr>
        <w:t xml:space="preserve"> </w:t>
      </w:r>
      <w:r w:rsidR="006A06B6" w:rsidRPr="00E47FE5">
        <w:rPr>
          <w:rFonts w:ascii="Arial" w:hAnsi="Arial" w:cs="Arial"/>
          <w:sz w:val="20"/>
        </w:rPr>
        <w:t>Gy;</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Mức độ nặng: &gt; 4</w:t>
      </w:r>
      <w:r w:rsidR="00010EB1" w:rsidRPr="00E47FE5">
        <w:rPr>
          <w:rFonts w:ascii="Arial" w:hAnsi="Arial" w:cs="Arial"/>
          <w:sz w:val="20"/>
        </w:rPr>
        <w:t xml:space="preserve"> - </w:t>
      </w:r>
      <w:r w:rsidR="006A06B6" w:rsidRPr="00E47FE5">
        <w:rPr>
          <w:rFonts w:ascii="Arial" w:hAnsi="Arial" w:cs="Arial"/>
          <w:sz w:val="20"/>
        </w:rPr>
        <w:t>6</w:t>
      </w:r>
      <w:r w:rsidR="00D941E9" w:rsidRPr="00E47FE5">
        <w:rPr>
          <w:rFonts w:ascii="Arial" w:hAnsi="Arial" w:cs="Arial"/>
          <w:sz w:val="20"/>
          <w:lang w:val="en-US"/>
        </w:rPr>
        <w:t xml:space="preserve"> </w:t>
      </w:r>
      <w:r w:rsidR="006A06B6" w:rsidRPr="00E47FE5">
        <w:rPr>
          <w:rFonts w:ascii="Arial" w:hAnsi="Arial" w:cs="Arial"/>
          <w:sz w:val="20"/>
        </w:rPr>
        <w:t>Gy;</w:t>
      </w:r>
    </w:p>
    <w:p w:rsidR="006A06B6" w:rsidRPr="00E47FE5" w:rsidRDefault="005C08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Mức độ rất nặng: &gt; 6 Gy.</w:t>
      </w:r>
    </w:p>
    <w:p w:rsidR="006A06B6" w:rsidRPr="00E47FE5" w:rsidRDefault="006A06B6" w:rsidP="00511D56">
      <w:pPr>
        <w:spacing w:before="120"/>
        <w:jc w:val="center"/>
        <w:rPr>
          <w:rFonts w:ascii="Arial" w:hAnsi="Arial" w:cs="Arial"/>
          <w:sz w:val="20"/>
        </w:rPr>
      </w:pPr>
      <w:r w:rsidRPr="00E47FE5">
        <w:rPr>
          <w:rFonts w:ascii="Arial" w:hAnsi="Arial" w:cs="Arial"/>
          <w:sz w:val="20"/>
        </w:rPr>
        <w:t>Các d</w:t>
      </w:r>
      <w:r w:rsidR="005C0875" w:rsidRPr="00E47FE5">
        <w:rPr>
          <w:rFonts w:ascii="Arial" w:hAnsi="Arial" w:cs="Arial"/>
          <w:sz w:val="20"/>
          <w:lang w:val="en-US"/>
        </w:rPr>
        <w:t>ấ</w:t>
      </w:r>
      <w:r w:rsidRPr="00E47FE5">
        <w:rPr>
          <w:rFonts w:ascii="Arial" w:hAnsi="Arial" w:cs="Arial"/>
          <w:sz w:val="20"/>
        </w:rPr>
        <w:t>u hiệu sớm của bệnh phóng xạ nghề nghiệp c</w:t>
      </w:r>
      <w:r w:rsidR="00C50113" w:rsidRPr="00E47FE5">
        <w:rPr>
          <w:rFonts w:ascii="Arial" w:hAnsi="Arial" w:cs="Arial"/>
          <w:sz w:val="20"/>
          <w:lang w:val="en-US"/>
        </w:rPr>
        <w:t>ấ</w:t>
      </w:r>
      <w:r w:rsidR="00C50113" w:rsidRPr="00E47FE5">
        <w:rPr>
          <w:rFonts w:ascii="Arial" w:hAnsi="Arial" w:cs="Arial"/>
          <w:sz w:val="20"/>
        </w:rPr>
        <w:t>p tính th</w:t>
      </w:r>
      <w:r w:rsidR="00C50113" w:rsidRPr="00E47FE5">
        <w:rPr>
          <w:rFonts w:ascii="Arial" w:hAnsi="Arial" w:cs="Arial"/>
          <w:sz w:val="20"/>
          <w:lang w:val="en-US"/>
        </w:rPr>
        <w:t>ể</w:t>
      </w:r>
      <w:r w:rsidRPr="00E47FE5">
        <w:rPr>
          <w:rFonts w:ascii="Arial" w:hAnsi="Arial" w:cs="Arial"/>
          <w:sz w:val="20"/>
        </w:rPr>
        <w:t xml:space="preserve"> tủy xương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firstRow="0" w:lastRow="0" w:firstColumn="0" w:lastColumn="0" w:noHBand="0" w:noVBand="0"/>
      </w:tblPr>
      <w:tblGrid>
        <w:gridCol w:w="1999"/>
        <w:gridCol w:w="1923"/>
        <w:gridCol w:w="1741"/>
        <w:gridCol w:w="1737"/>
        <w:gridCol w:w="1677"/>
      </w:tblGrid>
      <w:tr w:rsidR="00C50113" w:rsidRPr="00E47FE5">
        <w:trPr>
          <w:cantSplit/>
        </w:trPr>
        <w:tc>
          <w:tcPr>
            <w:tcW w:w="1101" w:type="pct"/>
            <w:vMerge w:val="restart"/>
            <w:shd w:val="clear" w:color="000000" w:fill="auto"/>
            <w:vAlign w:val="center"/>
          </w:tcPr>
          <w:p w:rsidR="00C50113" w:rsidRPr="00E47FE5" w:rsidRDefault="00C50113" w:rsidP="00511D56">
            <w:pPr>
              <w:spacing w:before="120"/>
              <w:jc w:val="center"/>
              <w:rPr>
                <w:rFonts w:ascii="Arial" w:hAnsi="Arial" w:cs="Arial"/>
                <w:sz w:val="20"/>
                <w:lang w:val="en-US"/>
              </w:rPr>
            </w:pPr>
            <w:r w:rsidRPr="00E47FE5">
              <w:rPr>
                <w:rFonts w:ascii="Arial" w:hAnsi="Arial" w:cs="Arial"/>
                <w:sz w:val="20"/>
              </w:rPr>
              <w:t>Triệu chứn</w:t>
            </w:r>
            <w:r w:rsidRPr="00E47FE5">
              <w:rPr>
                <w:rFonts w:ascii="Arial" w:hAnsi="Arial" w:cs="Arial"/>
                <w:sz w:val="20"/>
                <w:lang w:val="en-US"/>
              </w:rPr>
              <w:t>g</w:t>
            </w:r>
          </w:p>
        </w:tc>
        <w:tc>
          <w:tcPr>
            <w:tcW w:w="3899" w:type="pct"/>
            <w:gridSpan w:val="4"/>
            <w:shd w:val="clear" w:color="000000" w:fill="auto"/>
            <w:vAlign w:val="center"/>
          </w:tcPr>
          <w:p w:rsidR="00C50113" w:rsidRPr="00E47FE5" w:rsidRDefault="00C50113" w:rsidP="00511D56">
            <w:pPr>
              <w:spacing w:before="120"/>
              <w:jc w:val="center"/>
              <w:rPr>
                <w:rFonts w:ascii="Arial" w:hAnsi="Arial" w:cs="Arial"/>
                <w:sz w:val="20"/>
              </w:rPr>
            </w:pPr>
            <w:r w:rsidRPr="00E47FE5">
              <w:rPr>
                <w:rFonts w:ascii="Arial" w:hAnsi="Arial" w:cs="Arial"/>
                <w:sz w:val="20"/>
              </w:rPr>
              <w:t>Mức độ bệnh phóng xạ theo li</w:t>
            </w:r>
            <w:r w:rsidRPr="00E47FE5">
              <w:rPr>
                <w:rFonts w:ascii="Arial" w:hAnsi="Arial" w:cs="Arial"/>
                <w:sz w:val="20"/>
                <w:lang w:val="en-US"/>
              </w:rPr>
              <w:t>ề</w:t>
            </w:r>
            <w:r w:rsidRPr="00E47FE5">
              <w:rPr>
                <w:rFonts w:ascii="Arial" w:hAnsi="Arial" w:cs="Arial"/>
                <w:sz w:val="20"/>
              </w:rPr>
              <w:t>u h</w:t>
            </w:r>
            <w:r w:rsidRPr="00E47FE5">
              <w:rPr>
                <w:rFonts w:ascii="Arial" w:hAnsi="Arial" w:cs="Arial"/>
                <w:sz w:val="20"/>
                <w:lang w:val="en-US"/>
              </w:rPr>
              <w:t>ấ</w:t>
            </w:r>
            <w:r w:rsidRPr="00E47FE5">
              <w:rPr>
                <w:rFonts w:ascii="Arial" w:hAnsi="Arial" w:cs="Arial"/>
                <w:sz w:val="20"/>
              </w:rPr>
              <w:t>p thụ</w:t>
            </w:r>
          </w:p>
        </w:tc>
      </w:tr>
      <w:tr w:rsidR="00C50113" w:rsidRPr="00E47FE5">
        <w:trPr>
          <w:cantSplit/>
        </w:trPr>
        <w:tc>
          <w:tcPr>
            <w:tcW w:w="1101" w:type="pct"/>
            <w:vMerge/>
            <w:shd w:val="clear" w:color="000000" w:fill="auto"/>
            <w:vAlign w:val="center"/>
          </w:tcPr>
          <w:p w:rsidR="00C50113" w:rsidRPr="00E47FE5" w:rsidRDefault="00C50113" w:rsidP="00511D56">
            <w:pPr>
              <w:spacing w:before="120"/>
              <w:jc w:val="center"/>
              <w:rPr>
                <w:rFonts w:ascii="Arial" w:hAnsi="Arial" w:cs="Arial"/>
                <w:sz w:val="20"/>
              </w:rPr>
            </w:pPr>
          </w:p>
        </w:tc>
        <w:tc>
          <w:tcPr>
            <w:tcW w:w="1059" w:type="pct"/>
            <w:shd w:val="clear" w:color="000000" w:fill="auto"/>
            <w:vAlign w:val="center"/>
          </w:tcPr>
          <w:p w:rsidR="00C50113" w:rsidRPr="00E47FE5" w:rsidRDefault="00C50113" w:rsidP="00511D56">
            <w:pPr>
              <w:spacing w:before="120"/>
              <w:jc w:val="center"/>
              <w:rPr>
                <w:rFonts w:ascii="Arial" w:hAnsi="Arial" w:cs="Arial"/>
                <w:sz w:val="20"/>
              </w:rPr>
            </w:pPr>
            <w:r w:rsidRPr="00E47FE5">
              <w:rPr>
                <w:rFonts w:ascii="Arial" w:hAnsi="Arial" w:cs="Arial"/>
                <w:sz w:val="20"/>
              </w:rPr>
              <w:t>Nhẹ</w:t>
            </w:r>
            <w:r w:rsidR="007B0F93" w:rsidRPr="00E47FE5">
              <w:rPr>
                <w:rFonts w:ascii="Arial" w:hAnsi="Arial" w:cs="Arial"/>
                <w:sz w:val="20"/>
                <w:lang w:val="en-US"/>
              </w:rPr>
              <w:br/>
            </w:r>
            <w:r w:rsidRPr="00E47FE5">
              <w:rPr>
                <w:rFonts w:ascii="Arial" w:hAnsi="Arial" w:cs="Arial"/>
                <w:sz w:val="20"/>
              </w:rPr>
              <w:t>(1 - 2 Gy)</w:t>
            </w:r>
          </w:p>
        </w:tc>
        <w:tc>
          <w:tcPr>
            <w:tcW w:w="959" w:type="pct"/>
            <w:shd w:val="clear" w:color="000000" w:fill="auto"/>
            <w:vAlign w:val="center"/>
          </w:tcPr>
          <w:p w:rsidR="00C50113" w:rsidRPr="00E47FE5" w:rsidRDefault="00C50113" w:rsidP="00511D56">
            <w:pPr>
              <w:spacing w:before="120"/>
              <w:jc w:val="center"/>
              <w:rPr>
                <w:rFonts w:ascii="Arial" w:hAnsi="Arial" w:cs="Arial"/>
                <w:sz w:val="20"/>
              </w:rPr>
            </w:pPr>
            <w:r w:rsidRPr="00E47FE5">
              <w:rPr>
                <w:rFonts w:ascii="Arial" w:hAnsi="Arial" w:cs="Arial"/>
                <w:sz w:val="20"/>
              </w:rPr>
              <w:t>Vừa</w:t>
            </w:r>
            <w:r w:rsidR="006D2AFA" w:rsidRPr="00E47FE5">
              <w:rPr>
                <w:rFonts w:ascii="Arial" w:hAnsi="Arial" w:cs="Arial"/>
                <w:sz w:val="20"/>
                <w:lang w:val="en-US"/>
              </w:rPr>
              <w:br/>
            </w:r>
            <w:r w:rsidRPr="00E47FE5">
              <w:rPr>
                <w:rFonts w:ascii="Arial" w:hAnsi="Arial" w:cs="Arial"/>
                <w:sz w:val="20"/>
              </w:rPr>
              <w:t>(&gt;2 - 4 Gy)</w:t>
            </w:r>
          </w:p>
        </w:tc>
        <w:tc>
          <w:tcPr>
            <w:tcW w:w="957" w:type="pct"/>
            <w:shd w:val="clear" w:color="000000" w:fill="auto"/>
            <w:vAlign w:val="center"/>
          </w:tcPr>
          <w:p w:rsidR="00C50113" w:rsidRPr="00E47FE5" w:rsidRDefault="00C50113" w:rsidP="00511D56">
            <w:pPr>
              <w:spacing w:before="120"/>
              <w:jc w:val="center"/>
              <w:rPr>
                <w:rFonts w:ascii="Arial" w:hAnsi="Arial" w:cs="Arial"/>
                <w:sz w:val="20"/>
              </w:rPr>
            </w:pPr>
            <w:r w:rsidRPr="00E47FE5">
              <w:rPr>
                <w:rFonts w:ascii="Arial" w:hAnsi="Arial" w:cs="Arial"/>
                <w:sz w:val="20"/>
              </w:rPr>
              <w:t>Nặ</w:t>
            </w:r>
            <w:r w:rsidR="007B0F93" w:rsidRPr="00E47FE5">
              <w:rPr>
                <w:rFonts w:ascii="Arial" w:hAnsi="Arial" w:cs="Arial"/>
                <w:sz w:val="20"/>
              </w:rPr>
              <w:t>n</w:t>
            </w:r>
            <w:r w:rsidR="007B0F93" w:rsidRPr="00E47FE5">
              <w:rPr>
                <w:rFonts w:ascii="Arial" w:hAnsi="Arial" w:cs="Arial"/>
                <w:sz w:val="20"/>
                <w:lang w:val="en-US"/>
              </w:rPr>
              <w:t>g</w:t>
            </w:r>
            <w:r w:rsidR="007B0F93" w:rsidRPr="00E47FE5">
              <w:rPr>
                <w:rFonts w:ascii="Arial" w:hAnsi="Arial" w:cs="Arial"/>
                <w:sz w:val="20"/>
                <w:lang w:val="en-US"/>
              </w:rPr>
              <w:br/>
            </w:r>
            <w:r w:rsidRPr="00E47FE5">
              <w:rPr>
                <w:rFonts w:ascii="Arial" w:hAnsi="Arial" w:cs="Arial"/>
                <w:sz w:val="20"/>
              </w:rPr>
              <w:t>(&gt;4 - 6</w:t>
            </w:r>
            <w:r w:rsidR="00D941E9" w:rsidRPr="00E47FE5">
              <w:rPr>
                <w:rFonts w:ascii="Arial" w:hAnsi="Arial" w:cs="Arial"/>
                <w:sz w:val="20"/>
                <w:lang w:val="en-US"/>
              </w:rPr>
              <w:t xml:space="preserve"> </w:t>
            </w:r>
            <w:r w:rsidRPr="00E47FE5">
              <w:rPr>
                <w:rFonts w:ascii="Arial" w:hAnsi="Arial" w:cs="Arial"/>
                <w:sz w:val="20"/>
              </w:rPr>
              <w:t>Gy)</w:t>
            </w:r>
          </w:p>
        </w:tc>
        <w:tc>
          <w:tcPr>
            <w:tcW w:w="924" w:type="pct"/>
            <w:shd w:val="clear" w:color="000000" w:fill="auto"/>
            <w:vAlign w:val="center"/>
          </w:tcPr>
          <w:p w:rsidR="00C50113" w:rsidRPr="00E47FE5" w:rsidRDefault="00C50113" w:rsidP="00511D56">
            <w:pPr>
              <w:spacing w:before="120"/>
              <w:jc w:val="center"/>
              <w:rPr>
                <w:rFonts w:ascii="Arial" w:hAnsi="Arial" w:cs="Arial"/>
                <w:sz w:val="20"/>
              </w:rPr>
            </w:pPr>
            <w:r w:rsidRPr="00E47FE5">
              <w:rPr>
                <w:rFonts w:ascii="Arial" w:hAnsi="Arial" w:cs="Arial"/>
                <w:sz w:val="20"/>
              </w:rPr>
              <w:t>Rất nặng</w:t>
            </w:r>
            <w:r w:rsidR="007B0F93" w:rsidRPr="00E47FE5">
              <w:rPr>
                <w:rFonts w:ascii="Arial" w:hAnsi="Arial" w:cs="Arial"/>
                <w:sz w:val="20"/>
                <w:lang w:val="en-US"/>
              </w:rPr>
              <w:br/>
            </w:r>
            <w:r w:rsidRPr="00E47FE5">
              <w:rPr>
                <w:rFonts w:ascii="Arial" w:hAnsi="Arial" w:cs="Arial"/>
                <w:sz w:val="20"/>
              </w:rPr>
              <w:t>(&gt; 6 Gy)</w:t>
            </w:r>
          </w:p>
        </w:tc>
      </w:tr>
      <w:tr w:rsidR="00C50113" w:rsidRPr="00E47FE5">
        <w:trPr>
          <w:cantSplit/>
        </w:trPr>
        <w:tc>
          <w:tcPr>
            <w:tcW w:w="1101"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Nôn</w:t>
            </w:r>
          </w:p>
        </w:tc>
        <w:tc>
          <w:tcPr>
            <w:tcW w:w="10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Khôn</w:t>
            </w:r>
            <w:r w:rsidR="006D2AFA" w:rsidRPr="00E47FE5">
              <w:rPr>
                <w:rFonts w:ascii="Arial" w:hAnsi="Arial" w:cs="Arial"/>
                <w:sz w:val="20"/>
                <w:lang w:val="en-US"/>
              </w:rPr>
              <w:t>g</w:t>
            </w:r>
            <w:r w:rsidRPr="00E47FE5">
              <w:rPr>
                <w:rFonts w:ascii="Arial" w:hAnsi="Arial" w:cs="Arial"/>
                <w:sz w:val="20"/>
              </w:rPr>
              <w:t xml:space="preserve"> hoặ</w:t>
            </w:r>
            <w:r w:rsidR="006D2AFA" w:rsidRPr="00E47FE5">
              <w:rPr>
                <w:rFonts w:ascii="Arial" w:hAnsi="Arial" w:cs="Arial"/>
                <w:sz w:val="20"/>
              </w:rPr>
              <w:t xml:space="preserve">c sau 3 </w:t>
            </w:r>
            <w:r w:rsidR="006D2AFA" w:rsidRPr="00E47FE5">
              <w:rPr>
                <w:rFonts w:ascii="Arial" w:hAnsi="Arial" w:cs="Arial"/>
                <w:sz w:val="20"/>
                <w:lang w:val="en-US"/>
              </w:rPr>
              <w:t>g</w:t>
            </w:r>
            <w:r w:rsidRPr="00E47FE5">
              <w:rPr>
                <w:rFonts w:ascii="Arial" w:hAnsi="Arial" w:cs="Arial"/>
                <w:sz w:val="20"/>
              </w:rPr>
              <w:t>iờ</w:t>
            </w:r>
          </w:p>
        </w:tc>
        <w:tc>
          <w:tcPr>
            <w:tcW w:w="9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Nhi</w:t>
            </w:r>
            <w:r w:rsidR="006D2AFA" w:rsidRPr="00E47FE5">
              <w:rPr>
                <w:rFonts w:ascii="Arial" w:hAnsi="Arial" w:cs="Arial"/>
                <w:sz w:val="20"/>
                <w:lang w:val="en-US"/>
              </w:rPr>
              <w:t>ề</w:t>
            </w:r>
            <w:r w:rsidRPr="00E47FE5">
              <w:rPr>
                <w:rFonts w:ascii="Arial" w:hAnsi="Arial" w:cs="Arial"/>
                <w:sz w:val="20"/>
              </w:rPr>
              <w:t>u l</w:t>
            </w:r>
            <w:r w:rsidR="006D2AFA" w:rsidRPr="00E47FE5">
              <w:rPr>
                <w:rFonts w:ascii="Arial" w:hAnsi="Arial" w:cs="Arial"/>
                <w:sz w:val="20"/>
                <w:lang w:val="en-US"/>
              </w:rPr>
              <w:t>ầ</w:t>
            </w:r>
            <w:r w:rsidRPr="00E47FE5">
              <w:rPr>
                <w:rFonts w:ascii="Arial" w:hAnsi="Arial" w:cs="Arial"/>
                <w:sz w:val="20"/>
              </w:rPr>
              <w:t>n, sau 1 - 2 giờ</w:t>
            </w:r>
          </w:p>
        </w:tc>
        <w:tc>
          <w:tcPr>
            <w:tcW w:w="957"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Nhi</w:t>
            </w:r>
            <w:r w:rsidR="006D2AFA" w:rsidRPr="00E47FE5">
              <w:rPr>
                <w:rFonts w:ascii="Arial" w:hAnsi="Arial" w:cs="Arial"/>
                <w:sz w:val="20"/>
                <w:lang w:val="en-US"/>
              </w:rPr>
              <w:t>ề</w:t>
            </w:r>
            <w:r w:rsidRPr="00E47FE5">
              <w:rPr>
                <w:rFonts w:ascii="Arial" w:hAnsi="Arial" w:cs="Arial"/>
                <w:sz w:val="20"/>
              </w:rPr>
              <w:t>u l</w:t>
            </w:r>
            <w:r w:rsidR="006D2AFA" w:rsidRPr="00E47FE5">
              <w:rPr>
                <w:rFonts w:ascii="Arial" w:hAnsi="Arial" w:cs="Arial"/>
                <w:sz w:val="20"/>
                <w:lang w:val="en-US"/>
              </w:rPr>
              <w:t>ầ</w:t>
            </w:r>
            <w:r w:rsidRPr="00E47FE5">
              <w:rPr>
                <w:rFonts w:ascii="Arial" w:hAnsi="Arial" w:cs="Arial"/>
                <w:sz w:val="20"/>
              </w:rPr>
              <w:t>n, sau 0,5 - 1 giờ</w:t>
            </w:r>
          </w:p>
        </w:tc>
        <w:tc>
          <w:tcPr>
            <w:tcW w:w="924"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Li</w:t>
            </w:r>
            <w:r w:rsidR="006D2AFA" w:rsidRPr="00E47FE5">
              <w:rPr>
                <w:rFonts w:ascii="Arial" w:hAnsi="Arial" w:cs="Arial"/>
                <w:sz w:val="20"/>
                <w:lang w:val="en-US"/>
              </w:rPr>
              <w:t>ê</w:t>
            </w:r>
            <w:r w:rsidRPr="00E47FE5">
              <w:rPr>
                <w:rFonts w:ascii="Arial" w:hAnsi="Arial" w:cs="Arial"/>
                <w:sz w:val="20"/>
              </w:rPr>
              <w:t xml:space="preserve">n tục </w:t>
            </w:r>
            <w:r w:rsidR="006D2AFA" w:rsidRPr="00E47FE5">
              <w:rPr>
                <w:rFonts w:ascii="Arial" w:hAnsi="Arial" w:cs="Arial"/>
                <w:sz w:val="20"/>
                <w:lang w:val="en-US"/>
              </w:rPr>
              <w:t xml:space="preserve">rất </w:t>
            </w:r>
            <w:r w:rsidRPr="00E47FE5">
              <w:rPr>
                <w:rFonts w:ascii="Arial" w:hAnsi="Arial" w:cs="Arial"/>
                <w:sz w:val="20"/>
              </w:rPr>
              <w:t>nhiều lần</w:t>
            </w:r>
            <w:r w:rsidR="006D2AFA" w:rsidRPr="00E47FE5">
              <w:rPr>
                <w:rFonts w:ascii="Arial" w:hAnsi="Arial" w:cs="Arial"/>
                <w:sz w:val="20"/>
                <w:lang w:val="en-US"/>
              </w:rPr>
              <w:t>,</w:t>
            </w:r>
            <w:r w:rsidRPr="00E47FE5">
              <w:rPr>
                <w:rFonts w:ascii="Arial" w:hAnsi="Arial" w:cs="Arial"/>
                <w:sz w:val="20"/>
              </w:rPr>
              <w:t xml:space="preserve"> sau </w:t>
            </w:r>
            <w:r w:rsidR="006D2AFA" w:rsidRPr="00E47FE5">
              <w:rPr>
                <w:rFonts w:ascii="Arial" w:hAnsi="Arial" w:cs="Arial"/>
                <w:sz w:val="20"/>
                <w:lang w:val="en-US"/>
              </w:rPr>
              <w:t xml:space="preserve">10 </w:t>
            </w:r>
            <w:r w:rsidRPr="00E47FE5">
              <w:rPr>
                <w:rFonts w:ascii="Arial" w:hAnsi="Arial" w:cs="Arial"/>
                <w:sz w:val="20"/>
              </w:rPr>
              <w:t>- 30 phút</w:t>
            </w:r>
          </w:p>
        </w:tc>
      </w:tr>
      <w:tr w:rsidR="00C50113" w:rsidRPr="00E47FE5">
        <w:trPr>
          <w:cantSplit/>
        </w:trPr>
        <w:tc>
          <w:tcPr>
            <w:tcW w:w="1101" w:type="pct"/>
            <w:shd w:val="clear" w:color="000000" w:fill="auto"/>
          </w:tcPr>
          <w:p w:rsidR="00C50113" w:rsidRPr="00E47FE5" w:rsidRDefault="006D2AFA" w:rsidP="00511D56">
            <w:pPr>
              <w:spacing w:before="120"/>
              <w:rPr>
                <w:rFonts w:ascii="Arial" w:hAnsi="Arial" w:cs="Arial"/>
                <w:sz w:val="20"/>
              </w:rPr>
            </w:pPr>
            <w:r w:rsidRPr="00E47FE5">
              <w:rPr>
                <w:rFonts w:ascii="Arial" w:hAnsi="Arial" w:cs="Arial"/>
                <w:sz w:val="20"/>
                <w:lang w:val="en-US"/>
              </w:rPr>
              <w:t>Ỉ</w:t>
            </w:r>
            <w:r w:rsidR="00C50113" w:rsidRPr="00E47FE5">
              <w:rPr>
                <w:rFonts w:ascii="Arial" w:hAnsi="Arial" w:cs="Arial"/>
                <w:sz w:val="20"/>
              </w:rPr>
              <w:t>a chảy</w:t>
            </w:r>
          </w:p>
        </w:tc>
        <w:tc>
          <w:tcPr>
            <w:tcW w:w="1059" w:type="pct"/>
            <w:shd w:val="clear" w:color="000000" w:fill="auto"/>
          </w:tcPr>
          <w:p w:rsidR="00C50113" w:rsidRPr="00E47FE5" w:rsidRDefault="006D2AFA" w:rsidP="00511D56">
            <w:pPr>
              <w:spacing w:before="120"/>
              <w:rPr>
                <w:rFonts w:ascii="Arial" w:hAnsi="Arial" w:cs="Arial"/>
                <w:sz w:val="20"/>
                <w:lang w:val="en-US"/>
              </w:rPr>
            </w:pPr>
            <w:r w:rsidRPr="00E47FE5">
              <w:rPr>
                <w:rFonts w:ascii="Arial" w:hAnsi="Arial" w:cs="Arial"/>
                <w:sz w:val="20"/>
              </w:rPr>
              <w:t>Khôn</w:t>
            </w:r>
            <w:r w:rsidRPr="00E47FE5">
              <w:rPr>
                <w:rFonts w:ascii="Arial" w:hAnsi="Arial" w:cs="Arial"/>
                <w:sz w:val="20"/>
                <w:lang w:val="en-US"/>
              </w:rPr>
              <w:t>g</w:t>
            </w:r>
          </w:p>
        </w:tc>
        <w:tc>
          <w:tcPr>
            <w:tcW w:w="959" w:type="pct"/>
            <w:shd w:val="clear" w:color="000000" w:fill="auto"/>
          </w:tcPr>
          <w:p w:rsidR="00C50113" w:rsidRPr="00E47FE5" w:rsidRDefault="00C50113" w:rsidP="00511D56">
            <w:pPr>
              <w:spacing w:before="120"/>
              <w:rPr>
                <w:rFonts w:ascii="Arial" w:hAnsi="Arial" w:cs="Arial"/>
                <w:sz w:val="20"/>
                <w:lang w:val="en-US"/>
              </w:rPr>
            </w:pPr>
            <w:r w:rsidRPr="00E47FE5">
              <w:rPr>
                <w:rFonts w:ascii="Arial" w:hAnsi="Arial" w:cs="Arial"/>
                <w:sz w:val="20"/>
              </w:rPr>
              <w:t>Khôn</w:t>
            </w:r>
            <w:r w:rsidR="006D2AFA" w:rsidRPr="00E47FE5">
              <w:rPr>
                <w:rFonts w:ascii="Arial" w:hAnsi="Arial" w:cs="Arial"/>
                <w:sz w:val="20"/>
                <w:lang w:val="en-US"/>
              </w:rPr>
              <w:t>g</w:t>
            </w:r>
          </w:p>
        </w:tc>
        <w:tc>
          <w:tcPr>
            <w:tcW w:w="957" w:type="pct"/>
            <w:shd w:val="clear" w:color="000000" w:fill="auto"/>
          </w:tcPr>
          <w:p w:rsidR="00C50113" w:rsidRPr="00E47FE5" w:rsidRDefault="006D2AFA" w:rsidP="00511D56">
            <w:pPr>
              <w:spacing w:before="120"/>
              <w:rPr>
                <w:rFonts w:ascii="Arial" w:hAnsi="Arial" w:cs="Arial"/>
                <w:sz w:val="20"/>
                <w:lang w:val="en-US"/>
              </w:rPr>
            </w:pPr>
            <w:r w:rsidRPr="00E47FE5">
              <w:rPr>
                <w:rFonts w:ascii="Arial" w:hAnsi="Arial" w:cs="Arial"/>
                <w:sz w:val="20"/>
              </w:rPr>
              <w:t>Nh</w:t>
            </w:r>
            <w:r w:rsidRPr="00E47FE5">
              <w:rPr>
                <w:rFonts w:ascii="Arial" w:hAnsi="Arial" w:cs="Arial"/>
                <w:sz w:val="20"/>
                <w:lang w:val="en-US"/>
              </w:rPr>
              <w:t>ẹ</w:t>
            </w:r>
          </w:p>
        </w:tc>
        <w:tc>
          <w:tcPr>
            <w:tcW w:w="924" w:type="pct"/>
            <w:shd w:val="clear" w:color="000000" w:fill="auto"/>
          </w:tcPr>
          <w:p w:rsidR="00C50113" w:rsidRPr="00E47FE5" w:rsidRDefault="00C50113" w:rsidP="00511D56">
            <w:pPr>
              <w:spacing w:before="120"/>
              <w:rPr>
                <w:rFonts w:ascii="Arial" w:hAnsi="Arial" w:cs="Arial"/>
                <w:sz w:val="20"/>
                <w:lang w:val="en-US"/>
              </w:rPr>
            </w:pPr>
            <w:r w:rsidRPr="00E47FE5">
              <w:rPr>
                <w:rFonts w:ascii="Arial" w:hAnsi="Arial" w:cs="Arial"/>
                <w:sz w:val="20"/>
              </w:rPr>
              <w:t>Nặ</w:t>
            </w:r>
            <w:r w:rsidR="006D2AFA" w:rsidRPr="00E47FE5">
              <w:rPr>
                <w:rFonts w:ascii="Arial" w:hAnsi="Arial" w:cs="Arial"/>
                <w:sz w:val="20"/>
              </w:rPr>
              <w:t>n</w:t>
            </w:r>
            <w:r w:rsidR="006D2AFA" w:rsidRPr="00E47FE5">
              <w:rPr>
                <w:rFonts w:ascii="Arial" w:hAnsi="Arial" w:cs="Arial"/>
                <w:sz w:val="20"/>
                <w:lang w:val="en-US"/>
              </w:rPr>
              <w:t>g</w:t>
            </w:r>
          </w:p>
        </w:tc>
      </w:tr>
      <w:tr w:rsidR="00C50113" w:rsidRPr="00E47FE5">
        <w:trPr>
          <w:cantSplit/>
        </w:trPr>
        <w:tc>
          <w:tcPr>
            <w:tcW w:w="1101"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Mệt mỏi</w:t>
            </w:r>
          </w:p>
        </w:tc>
        <w:tc>
          <w:tcPr>
            <w:tcW w:w="1059" w:type="pct"/>
            <w:shd w:val="clear" w:color="000000" w:fill="auto"/>
          </w:tcPr>
          <w:p w:rsidR="00C50113" w:rsidRPr="00E47FE5" w:rsidRDefault="006D2AFA" w:rsidP="00511D56">
            <w:pPr>
              <w:spacing w:before="120"/>
              <w:rPr>
                <w:rFonts w:ascii="Arial" w:hAnsi="Arial" w:cs="Arial"/>
                <w:sz w:val="20"/>
                <w:lang w:val="en-US"/>
              </w:rPr>
            </w:pPr>
            <w:r w:rsidRPr="00E47FE5">
              <w:rPr>
                <w:rFonts w:ascii="Arial" w:hAnsi="Arial" w:cs="Arial"/>
                <w:sz w:val="20"/>
              </w:rPr>
              <w:t>Khôn</w:t>
            </w:r>
            <w:r w:rsidRPr="00E47FE5">
              <w:rPr>
                <w:rFonts w:ascii="Arial" w:hAnsi="Arial" w:cs="Arial"/>
                <w:sz w:val="20"/>
                <w:lang w:val="en-US"/>
              </w:rPr>
              <w:t>g</w:t>
            </w:r>
            <w:r w:rsidR="00C50113" w:rsidRPr="00E47FE5">
              <w:rPr>
                <w:rFonts w:ascii="Arial" w:hAnsi="Arial" w:cs="Arial"/>
                <w:sz w:val="20"/>
              </w:rPr>
              <w:t xml:space="preserve"> hoặ</w:t>
            </w:r>
            <w:r w:rsidRPr="00E47FE5">
              <w:rPr>
                <w:rFonts w:ascii="Arial" w:hAnsi="Arial" w:cs="Arial"/>
                <w:sz w:val="20"/>
              </w:rPr>
              <w:t>c nh</w:t>
            </w:r>
            <w:r w:rsidRPr="00E47FE5">
              <w:rPr>
                <w:rFonts w:ascii="Arial" w:hAnsi="Arial" w:cs="Arial"/>
                <w:sz w:val="20"/>
                <w:lang w:val="en-US"/>
              </w:rPr>
              <w:t>ẹ</w:t>
            </w:r>
          </w:p>
        </w:tc>
        <w:tc>
          <w:tcPr>
            <w:tcW w:w="9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Nhẹ</w:t>
            </w:r>
          </w:p>
        </w:tc>
        <w:tc>
          <w:tcPr>
            <w:tcW w:w="957"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Rõ rệt</w:t>
            </w:r>
          </w:p>
        </w:tc>
        <w:tc>
          <w:tcPr>
            <w:tcW w:w="924"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Rất mệt</w:t>
            </w:r>
          </w:p>
        </w:tc>
      </w:tr>
      <w:tr w:rsidR="006D2AFA" w:rsidRPr="00E47FE5">
        <w:trPr>
          <w:cantSplit/>
        </w:trPr>
        <w:tc>
          <w:tcPr>
            <w:tcW w:w="1101" w:type="pct"/>
            <w:shd w:val="clear" w:color="000000" w:fill="auto"/>
          </w:tcPr>
          <w:p w:rsidR="006D2AFA" w:rsidRPr="00E47FE5" w:rsidRDefault="006D2AFA" w:rsidP="00511D56">
            <w:pPr>
              <w:spacing w:before="120"/>
              <w:rPr>
                <w:rFonts w:ascii="Arial" w:hAnsi="Arial" w:cs="Arial"/>
                <w:sz w:val="20"/>
              </w:rPr>
            </w:pPr>
            <w:r w:rsidRPr="00E47FE5">
              <w:rPr>
                <w:rFonts w:ascii="Arial" w:hAnsi="Arial" w:cs="Arial"/>
                <w:sz w:val="20"/>
              </w:rPr>
              <w:t>Đau đ</w:t>
            </w:r>
            <w:r w:rsidRPr="00E47FE5">
              <w:rPr>
                <w:rFonts w:ascii="Arial" w:hAnsi="Arial" w:cs="Arial"/>
                <w:sz w:val="20"/>
                <w:lang w:val="en-US"/>
              </w:rPr>
              <w:t>ầ</w:t>
            </w:r>
            <w:r w:rsidRPr="00E47FE5">
              <w:rPr>
                <w:rFonts w:ascii="Arial" w:hAnsi="Arial" w:cs="Arial"/>
                <w:sz w:val="20"/>
              </w:rPr>
              <w:t>u</w:t>
            </w:r>
          </w:p>
        </w:tc>
        <w:tc>
          <w:tcPr>
            <w:tcW w:w="1059" w:type="pct"/>
            <w:shd w:val="clear" w:color="000000" w:fill="auto"/>
          </w:tcPr>
          <w:p w:rsidR="006D2AFA" w:rsidRPr="00E47FE5" w:rsidRDefault="006D2AFA" w:rsidP="00511D56">
            <w:pPr>
              <w:spacing w:before="120"/>
              <w:rPr>
                <w:rFonts w:ascii="Arial" w:hAnsi="Arial" w:cs="Arial"/>
                <w:sz w:val="20"/>
                <w:lang w:val="en-US"/>
              </w:rPr>
            </w:pPr>
            <w:r w:rsidRPr="00E47FE5">
              <w:rPr>
                <w:rFonts w:ascii="Arial" w:hAnsi="Arial" w:cs="Arial"/>
                <w:sz w:val="20"/>
              </w:rPr>
              <w:t>Không hoặc r</w:t>
            </w:r>
            <w:r w:rsidRPr="00E47FE5">
              <w:rPr>
                <w:rFonts w:ascii="Arial" w:hAnsi="Arial" w:cs="Arial"/>
                <w:sz w:val="20"/>
                <w:lang w:val="en-US"/>
              </w:rPr>
              <w:t>ấ</w:t>
            </w:r>
            <w:r w:rsidRPr="00E47FE5">
              <w:rPr>
                <w:rFonts w:ascii="Arial" w:hAnsi="Arial" w:cs="Arial"/>
                <w:sz w:val="20"/>
              </w:rPr>
              <w:t>t nh</w:t>
            </w:r>
            <w:r w:rsidRPr="00E47FE5">
              <w:rPr>
                <w:rFonts w:ascii="Arial" w:hAnsi="Arial" w:cs="Arial"/>
                <w:sz w:val="20"/>
                <w:lang w:val="en-US"/>
              </w:rPr>
              <w:t>ẹ</w:t>
            </w:r>
          </w:p>
        </w:tc>
        <w:tc>
          <w:tcPr>
            <w:tcW w:w="959" w:type="pct"/>
            <w:shd w:val="clear" w:color="000000" w:fill="auto"/>
          </w:tcPr>
          <w:p w:rsidR="006D2AFA" w:rsidRPr="00E47FE5" w:rsidRDefault="006D2AFA" w:rsidP="00511D56">
            <w:pPr>
              <w:spacing w:before="120"/>
              <w:rPr>
                <w:rFonts w:ascii="Arial" w:hAnsi="Arial" w:cs="Arial"/>
                <w:sz w:val="20"/>
              </w:rPr>
            </w:pPr>
            <w:r w:rsidRPr="00E47FE5">
              <w:rPr>
                <w:rFonts w:ascii="Arial" w:hAnsi="Arial" w:cs="Arial"/>
                <w:sz w:val="20"/>
              </w:rPr>
              <w:t>Nhẹ - liên tục</w:t>
            </w:r>
          </w:p>
        </w:tc>
        <w:tc>
          <w:tcPr>
            <w:tcW w:w="957" w:type="pct"/>
            <w:shd w:val="clear" w:color="000000" w:fill="auto"/>
          </w:tcPr>
          <w:p w:rsidR="006D2AFA" w:rsidRPr="00E47FE5" w:rsidRDefault="006D2AFA" w:rsidP="00511D56">
            <w:pPr>
              <w:spacing w:before="120"/>
              <w:rPr>
                <w:rFonts w:ascii="Arial" w:hAnsi="Arial" w:cs="Arial"/>
                <w:sz w:val="20"/>
              </w:rPr>
            </w:pPr>
            <w:r w:rsidRPr="00E47FE5">
              <w:rPr>
                <w:rFonts w:ascii="Arial" w:hAnsi="Arial" w:cs="Arial"/>
                <w:sz w:val="20"/>
              </w:rPr>
              <w:t>Từng cơn, rất đau</w:t>
            </w:r>
          </w:p>
        </w:tc>
        <w:tc>
          <w:tcPr>
            <w:tcW w:w="924" w:type="pct"/>
            <w:shd w:val="clear" w:color="000000" w:fill="auto"/>
          </w:tcPr>
          <w:p w:rsidR="006D2AFA" w:rsidRPr="00E47FE5" w:rsidRDefault="006D2AFA" w:rsidP="00511D56">
            <w:pPr>
              <w:spacing w:before="120"/>
              <w:rPr>
                <w:rFonts w:ascii="Arial" w:hAnsi="Arial" w:cs="Arial"/>
                <w:sz w:val="20"/>
                <w:lang w:val="en-US"/>
              </w:rPr>
            </w:pPr>
            <w:r w:rsidRPr="00E47FE5">
              <w:rPr>
                <w:rFonts w:ascii="Arial" w:hAnsi="Arial" w:cs="Arial"/>
                <w:sz w:val="20"/>
                <w:lang w:val="en-US"/>
              </w:rPr>
              <w:t>Rất đau, liên tục</w:t>
            </w:r>
          </w:p>
        </w:tc>
      </w:tr>
      <w:tr w:rsidR="00C50113" w:rsidRPr="00E47FE5">
        <w:trPr>
          <w:cantSplit/>
        </w:trPr>
        <w:tc>
          <w:tcPr>
            <w:tcW w:w="1101" w:type="pct"/>
            <w:shd w:val="clear" w:color="000000" w:fill="auto"/>
          </w:tcPr>
          <w:p w:rsidR="00C50113" w:rsidRPr="00E47FE5" w:rsidRDefault="006D2AFA" w:rsidP="00511D56">
            <w:pPr>
              <w:spacing w:before="120"/>
              <w:rPr>
                <w:rFonts w:ascii="Arial" w:hAnsi="Arial" w:cs="Arial"/>
                <w:sz w:val="20"/>
              </w:rPr>
            </w:pPr>
            <w:r w:rsidRPr="00E47FE5">
              <w:rPr>
                <w:rFonts w:ascii="Arial" w:hAnsi="Arial" w:cs="Arial"/>
                <w:sz w:val="20"/>
                <w:lang w:val="en-US"/>
              </w:rPr>
              <w:t>Ý</w:t>
            </w:r>
            <w:r w:rsidR="00C50113" w:rsidRPr="00E47FE5">
              <w:rPr>
                <w:rFonts w:ascii="Arial" w:hAnsi="Arial" w:cs="Arial"/>
                <w:sz w:val="20"/>
              </w:rPr>
              <w:t xml:space="preserve"> thức</w:t>
            </w:r>
          </w:p>
        </w:tc>
        <w:tc>
          <w:tcPr>
            <w:tcW w:w="10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Rõ ràng</w:t>
            </w:r>
          </w:p>
        </w:tc>
        <w:tc>
          <w:tcPr>
            <w:tcW w:w="9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Rõ ràng</w:t>
            </w:r>
          </w:p>
        </w:tc>
        <w:tc>
          <w:tcPr>
            <w:tcW w:w="957" w:type="pct"/>
            <w:shd w:val="clear" w:color="000000" w:fill="auto"/>
          </w:tcPr>
          <w:p w:rsidR="00C50113" w:rsidRPr="00E47FE5" w:rsidRDefault="00C50113" w:rsidP="00511D56">
            <w:pPr>
              <w:spacing w:before="120"/>
              <w:rPr>
                <w:rFonts w:ascii="Arial" w:hAnsi="Arial" w:cs="Arial"/>
                <w:sz w:val="20"/>
                <w:lang w:val="en-US"/>
              </w:rPr>
            </w:pPr>
            <w:r w:rsidRPr="00E47FE5">
              <w:rPr>
                <w:rFonts w:ascii="Arial" w:hAnsi="Arial" w:cs="Arial"/>
                <w:sz w:val="20"/>
              </w:rPr>
              <w:t>Rõ ràn</w:t>
            </w:r>
            <w:r w:rsidR="006D2AFA" w:rsidRPr="00E47FE5">
              <w:rPr>
                <w:rFonts w:ascii="Arial" w:hAnsi="Arial" w:cs="Arial"/>
                <w:sz w:val="20"/>
                <w:lang w:val="en-US"/>
              </w:rPr>
              <w:t>g</w:t>
            </w:r>
          </w:p>
        </w:tc>
        <w:tc>
          <w:tcPr>
            <w:tcW w:w="924"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Có thể</w:t>
            </w:r>
            <w:r w:rsidR="006D2AFA" w:rsidRPr="00E47FE5">
              <w:rPr>
                <w:rFonts w:ascii="Arial" w:hAnsi="Arial" w:cs="Arial"/>
                <w:sz w:val="20"/>
              </w:rPr>
              <w:t xml:space="preserve"> l</w:t>
            </w:r>
            <w:r w:rsidR="006D2AFA" w:rsidRPr="00E47FE5">
              <w:rPr>
                <w:rFonts w:ascii="Arial" w:hAnsi="Arial" w:cs="Arial"/>
                <w:sz w:val="20"/>
                <w:lang w:val="en-US"/>
              </w:rPr>
              <w:t>ẫ</w:t>
            </w:r>
            <w:r w:rsidRPr="00E47FE5">
              <w:rPr>
                <w:rFonts w:ascii="Arial" w:hAnsi="Arial" w:cs="Arial"/>
                <w:sz w:val="20"/>
              </w:rPr>
              <w:t>n</w:t>
            </w:r>
          </w:p>
        </w:tc>
      </w:tr>
      <w:tr w:rsidR="00C50113" w:rsidRPr="00E47FE5">
        <w:trPr>
          <w:cantSplit/>
        </w:trPr>
        <w:tc>
          <w:tcPr>
            <w:tcW w:w="1101" w:type="pct"/>
            <w:shd w:val="clear" w:color="000000" w:fill="auto"/>
          </w:tcPr>
          <w:p w:rsidR="00C50113" w:rsidRPr="00E47FE5" w:rsidRDefault="006D2AFA" w:rsidP="00511D56">
            <w:pPr>
              <w:spacing w:before="120"/>
              <w:rPr>
                <w:rFonts w:ascii="Arial" w:hAnsi="Arial" w:cs="Arial"/>
                <w:sz w:val="20"/>
              </w:rPr>
            </w:pPr>
            <w:r w:rsidRPr="00E47FE5">
              <w:rPr>
                <w:rFonts w:ascii="Arial" w:hAnsi="Arial" w:cs="Arial"/>
                <w:sz w:val="20"/>
              </w:rPr>
              <w:t>Nhi</w:t>
            </w:r>
            <w:r w:rsidRPr="00E47FE5">
              <w:rPr>
                <w:rFonts w:ascii="Arial" w:hAnsi="Arial" w:cs="Arial"/>
                <w:sz w:val="20"/>
                <w:lang w:val="en-US"/>
              </w:rPr>
              <w:t>ệ</w:t>
            </w:r>
            <w:r w:rsidRPr="00E47FE5">
              <w:rPr>
                <w:rFonts w:ascii="Arial" w:hAnsi="Arial" w:cs="Arial"/>
                <w:sz w:val="20"/>
              </w:rPr>
              <w:t>t đ</w:t>
            </w:r>
            <w:r w:rsidRPr="00E47FE5">
              <w:rPr>
                <w:rFonts w:ascii="Arial" w:hAnsi="Arial" w:cs="Arial"/>
                <w:sz w:val="20"/>
                <w:lang w:val="en-US"/>
              </w:rPr>
              <w:t>ộ</w:t>
            </w:r>
            <w:r w:rsidR="00C50113" w:rsidRPr="00E47FE5">
              <w:rPr>
                <w:rFonts w:ascii="Arial" w:hAnsi="Arial" w:cs="Arial"/>
                <w:sz w:val="20"/>
              </w:rPr>
              <w:t xml:space="preserve"> cơ thể</w:t>
            </w:r>
          </w:p>
        </w:tc>
        <w:tc>
          <w:tcPr>
            <w:tcW w:w="10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Bình thường</w:t>
            </w:r>
          </w:p>
        </w:tc>
        <w:tc>
          <w:tcPr>
            <w:tcW w:w="9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Hơi tăng</w:t>
            </w:r>
          </w:p>
        </w:tc>
        <w:tc>
          <w:tcPr>
            <w:tcW w:w="957"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Tăn</w:t>
            </w:r>
            <w:r w:rsidR="006D2AFA" w:rsidRPr="00E47FE5">
              <w:rPr>
                <w:rFonts w:ascii="Arial" w:hAnsi="Arial" w:cs="Arial"/>
                <w:sz w:val="20"/>
                <w:lang w:val="en-US"/>
              </w:rPr>
              <w:t>g</w:t>
            </w:r>
            <w:r w:rsidRPr="00E47FE5">
              <w:rPr>
                <w:rFonts w:ascii="Arial" w:hAnsi="Arial" w:cs="Arial"/>
                <w:sz w:val="20"/>
              </w:rPr>
              <w:t xml:space="preserve"> rõ</w:t>
            </w:r>
          </w:p>
        </w:tc>
        <w:tc>
          <w:tcPr>
            <w:tcW w:w="924" w:type="pct"/>
            <w:shd w:val="clear" w:color="000000" w:fill="auto"/>
          </w:tcPr>
          <w:p w:rsidR="00C50113" w:rsidRPr="00E47FE5" w:rsidRDefault="006D2AFA" w:rsidP="00511D56">
            <w:pPr>
              <w:spacing w:before="120"/>
              <w:rPr>
                <w:rFonts w:ascii="Arial" w:hAnsi="Arial" w:cs="Arial"/>
                <w:sz w:val="20"/>
                <w:lang w:val="en-US"/>
              </w:rPr>
            </w:pPr>
            <w:r w:rsidRPr="00E47FE5">
              <w:rPr>
                <w:rFonts w:ascii="Arial" w:hAnsi="Arial" w:cs="Arial"/>
                <w:sz w:val="20"/>
              </w:rPr>
              <w:t>Đ</w:t>
            </w:r>
            <w:r w:rsidRPr="00E47FE5">
              <w:rPr>
                <w:rFonts w:ascii="Arial" w:hAnsi="Arial" w:cs="Arial"/>
                <w:sz w:val="20"/>
                <w:lang w:val="en-US"/>
              </w:rPr>
              <w:t>ế</w:t>
            </w:r>
            <w:r w:rsidRPr="00E47FE5">
              <w:rPr>
                <w:rFonts w:ascii="Arial" w:hAnsi="Arial" w:cs="Arial"/>
                <w:sz w:val="20"/>
              </w:rPr>
              <w:t>n 39°</w:t>
            </w:r>
            <w:r w:rsidRPr="00E47FE5">
              <w:rPr>
                <w:rFonts w:ascii="Arial" w:hAnsi="Arial" w:cs="Arial"/>
                <w:sz w:val="20"/>
                <w:lang w:val="en-US"/>
              </w:rPr>
              <w:t>C</w:t>
            </w:r>
          </w:p>
        </w:tc>
      </w:tr>
      <w:tr w:rsidR="00C50113" w:rsidRPr="00E47FE5">
        <w:trPr>
          <w:cantSplit/>
        </w:trPr>
        <w:tc>
          <w:tcPr>
            <w:tcW w:w="1101" w:type="pct"/>
            <w:shd w:val="clear" w:color="000000" w:fill="auto"/>
          </w:tcPr>
          <w:p w:rsidR="00C50113" w:rsidRPr="00E47FE5" w:rsidRDefault="006D2AFA" w:rsidP="00511D56">
            <w:pPr>
              <w:spacing w:before="120"/>
              <w:rPr>
                <w:rFonts w:ascii="Arial" w:hAnsi="Arial" w:cs="Arial"/>
                <w:sz w:val="20"/>
              </w:rPr>
            </w:pPr>
            <w:r w:rsidRPr="00E47FE5">
              <w:rPr>
                <w:rFonts w:ascii="Arial" w:hAnsi="Arial" w:cs="Arial"/>
                <w:sz w:val="20"/>
              </w:rPr>
              <w:t>Xun</w:t>
            </w:r>
            <w:r w:rsidRPr="00E47FE5">
              <w:rPr>
                <w:rFonts w:ascii="Arial" w:hAnsi="Arial" w:cs="Arial"/>
                <w:sz w:val="20"/>
                <w:lang w:val="en-US"/>
              </w:rPr>
              <w:t>g</w:t>
            </w:r>
            <w:r w:rsidR="00C50113" w:rsidRPr="00E47FE5">
              <w:rPr>
                <w:rFonts w:ascii="Arial" w:hAnsi="Arial" w:cs="Arial"/>
                <w:sz w:val="20"/>
              </w:rPr>
              <w:t xml:space="preserve"> huy</w:t>
            </w:r>
            <w:r w:rsidRPr="00E47FE5">
              <w:rPr>
                <w:rFonts w:ascii="Arial" w:hAnsi="Arial" w:cs="Arial"/>
                <w:sz w:val="20"/>
                <w:lang w:val="en-US"/>
              </w:rPr>
              <w:t>ế</w:t>
            </w:r>
            <w:r w:rsidR="00C50113" w:rsidRPr="00E47FE5">
              <w:rPr>
                <w:rFonts w:ascii="Arial" w:hAnsi="Arial" w:cs="Arial"/>
                <w:sz w:val="20"/>
              </w:rPr>
              <w:t>t da và củng mạc m</w:t>
            </w:r>
            <w:r w:rsidRPr="00E47FE5">
              <w:rPr>
                <w:rFonts w:ascii="Arial" w:hAnsi="Arial" w:cs="Arial"/>
                <w:sz w:val="20"/>
                <w:lang w:val="en-US"/>
              </w:rPr>
              <w:t>ắ</w:t>
            </w:r>
            <w:r w:rsidR="00C50113" w:rsidRPr="00E47FE5">
              <w:rPr>
                <w:rFonts w:ascii="Arial" w:hAnsi="Arial" w:cs="Arial"/>
                <w:sz w:val="20"/>
              </w:rPr>
              <w:t>t</w:t>
            </w:r>
          </w:p>
        </w:tc>
        <w:tc>
          <w:tcPr>
            <w:tcW w:w="10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Không</w:t>
            </w:r>
          </w:p>
        </w:tc>
        <w:tc>
          <w:tcPr>
            <w:tcW w:w="959" w:type="pct"/>
            <w:shd w:val="clear" w:color="000000" w:fill="auto"/>
          </w:tcPr>
          <w:p w:rsidR="00C50113" w:rsidRPr="00E47FE5" w:rsidRDefault="00C50113" w:rsidP="00511D56">
            <w:pPr>
              <w:spacing w:before="120"/>
              <w:rPr>
                <w:rFonts w:ascii="Arial" w:hAnsi="Arial" w:cs="Arial"/>
                <w:sz w:val="20"/>
                <w:lang w:val="en-US"/>
              </w:rPr>
            </w:pPr>
            <w:r w:rsidRPr="00E47FE5">
              <w:rPr>
                <w:rFonts w:ascii="Arial" w:hAnsi="Arial" w:cs="Arial"/>
                <w:sz w:val="20"/>
              </w:rPr>
              <w:t>Chưa r</w:t>
            </w:r>
            <w:r w:rsidR="006D2AFA" w:rsidRPr="00E47FE5">
              <w:rPr>
                <w:rFonts w:ascii="Arial" w:hAnsi="Arial" w:cs="Arial"/>
                <w:sz w:val="20"/>
                <w:lang w:val="en-US"/>
              </w:rPr>
              <w:t>õ</w:t>
            </w:r>
          </w:p>
        </w:tc>
        <w:tc>
          <w:tcPr>
            <w:tcW w:w="957"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Rõ nét</w:t>
            </w:r>
          </w:p>
        </w:tc>
        <w:tc>
          <w:tcPr>
            <w:tcW w:w="924"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Rất rõ</w:t>
            </w:r>
          </w:p>
        </w:tc>
      </w:tr>
      <w:tr w:rsidR="00C50113" w:rsidRPr="00E47FE5">
        <w:trPr>
          <w:cantSplit/>
        </w:trPr>
        <w:tc>
          <w:tcPr>
            <w:tcW w:w="1101"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Số lượng bạch cầu lympho (G/L) ở giờ thứ 6 sau chiếu xạ</w:t>
            </w:r>
          </w:p>
        </w:tc>
        <w:tc>
          <w:tcPr>
            <w:tcW w:w="1059" w:type="pct"/>
            <w:shd w:val="clear" w:color="000000" w:fill="auto"/>
          </w:tcPr>
          <w:p w:rsidR="00C50113" w:rsidRPr="00E47FE5" w:rsidRDefault="006D2AFA" w:rsidP="00511D56">
            <w:pPr>
              <w:spacing w:before="120"/>
              <w:rPr>
                <w:rFonts w:ascii="Arial" w:hAnsi="Arial" w:cs="Arial"/>
                <w:sz w:val="20"/>
                <w:lang w:val="en-US"/>
              </w:rPr>
            </w:pPr>
            <w:r w:rsidRPr="00E47FE5">
              <w:rPr>
                <w:rFonts w:ascii="Arial" w:hAnsi="Arial" w:cs="Arial"/>
                <w:sz w:val="20"/>
                <w:lang w:val="en-US"/>
              </w:rPr>
              <w:t>0,8 - 1,5</w:t>
            </w:r>
          </w:p>
        </w:tc>
        <w:tc>
          <w:tcPr>
            <w:tcW w:w="959"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0,5 - &lt;</w:t>
            </w:r>
            <w:r w:rsidR="006D2AFA" w:rsidRPr="00E47FE5">
              <w:rPr>
                <w:rFonts w:ascii="Arial" w:hAnsi="Arial" w:cs="Arial"/>
                <w:sz w:val="20"/>
                <w:lang w:val="en-US"/>
              </w:rPr>
              <w:t xml:space="preserve"> </w:t>
            </w:r>
            <w:r w:rsidRPr="00E47FE5">
              <w:rPr>
                <w:rFonts w:ascii="Arial" w:hAnsi="Arial" w:cs="Arial"/>
                <w:sz w:val="20"/>
              </w:rPr>
              <w:t>0,8</w:t>
            </w:r>
          </w:p>
        </w:tc>
        <w:tc>
          <w:tcPr>
            <w:tcW w:w="957"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0,3 - &lt; 0,5</w:t>
            </w:r>
          </w:p>
        </w:tc>
        <w:tc>
          <w:tcPr>
            <w:tcW w:w="924" w:type="pct"/>
            <w:shd w:val="clear" w:color="000000" w:fill="auto"/>
          </w:tcPr>
          <w:p w:rsidR="00C50113" w:rsidRPr="00E47FE5" w:rsidRDefault="00C50113" w:rsidP="00511D56">
            <w:pPr>
              <w:spacing w:before="120"/>
              <w:rPr>
                <w:rFonts w:ascii="Arial" w:hAnsi="Arial" w:cs="Arial"/>
                <w:sz w:val="20"/>
              </w:rPr>
            </w:pPr>
            <w:r w:rsidRPr="00E47FE5">
              <w:rPr>
                <w:rFonts w:ascii="Arial" w:hAnsi="Arial" w:cs="Arial"/>
                <w:sz w:val="20"/>
              </w:rPr>
              <w:t>&lt;</w:t>
            </w:r>
            <w:r w:rsidR="006D2AFA" w:rsidRPr="00E47FE5">
              <w:rPr>
                <w:rFonts w:ascii="Arial" w:hAnsi="Arial" w:cs="Arial"/>
                <w:sz w:val="20"/>
                <w:lang w:val="en-US"/>
              </w:rPr>
              <w:t xml:space="preserve"> </w:t>
            </w:r>
            <w:r w:rsidRPr="00E47FE5">
              <w:rPr>
                <w:rFonts w:ascii="Arial" w:hAnsi="Arial" w:cs="Arial"/>
                <w:sz w:val="20"/>
              </w:rPr>
              <w:t>0,3</w:t>
            </w:r>
          </w:p>
        </w:tc>
      </w:tr>
    </w:tbl>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Các th</w:t>
      </w:r>
      <w:r w:rsidRPr="00E47FE5">
        <w:rPr>
          <w:rFonts w:ascii="Arial" w:hAnsi="Arial" w:cs="Arial"/>
          <w:sz w:val="20"/>
          <w:lang w:val="en-US"/>
        </w:rPr>
        <w:t>ể</w:t>
      </w:r>
      <w:r w:rsidR="006A06B6" w:rsidRPr="00E47FE5">
        <w:rPr>
          <w:rFonts w:ascii="Arial" w:hAnsi="Arial" w:cs="Arial"/>
          <w:sz w:val="20"/>
        </w:rPr>
        <w:t xml:space="preserve"> khác:</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Thể dạ dày</w:t>
      </w:r>
      <w:r w:rsidR="00010EB1" w:rsidRPr="00E47FE5">
        <w:rPr>
          <w:rFonts w:ascii="Arial" w:hAnsi="Arial" w:cs="Arial"/>
          <w:sz w:val="20"/>
        </w:rPr>
        <w:t xml:space="preserve"> - </w:t>
      </w:r>
      <w:r w:rsidR="006A06B6" w:rsidRPr="00E47FE5">
        <w:rPr>
          <w:rFonts w:ascii="Arial" w:hAnsi="Arial" w:cs="Arial"/>
          <w:sz w:val="20"/>
        </w:rPr>
        <w:t>ruột (liều hấp thụ 15</w:t>
      </w:r>
      <w:r w:rsidR="00010EB1" w:rsidRPr="00E47FE5">
        <w:rPr>
          <w:rFonts w:ascii="Arial" w:hAnsi="Arial" w:cs="Arial"/>
          <w:sz w:val="20"/>
        </w:rPr>
        <w:t>-</w:t>
      </w:r>
      <w:r w:rsidR="006A06B6" w:rsidRPr="00E47FE5">
        <w:rPr>
          <w:rFonts w:ascii="Arial" w:hAnsi="Arial" w:cs="Arial"/>
          <w:sz w:val="20"/>
        </w:rPr>
        <w:t>20 Gy),</w:t>
      </w:r>
    </w:p>
    <w:p w:rsidR="006A06B6" w:rsidRPr="00E47FE5" w:rsidRDefault="006A06B6" w:rsidP="00511D56">
      <w:pPr>
        <w:spacing w:before="120"/>
        <w:rPr>
          <w:rFonts w:ascii="Arial" w:hAnsi="Arial" w:cs="Arial"/>
          <w:sz w:val="20"/>
        </w:rPr>
      </w:pPr>
      <w:r w:rsidRPr="00E47FE5">
        <w:rPr>
          <w:rFonts w:ascii="Arial" w:hAnsi="Arial" w:cs="Arial"/>
          <w:sz w:val="20"/>
        </w:rPr>
        <w:t>+ Triệu ch</w:t>
      </w:r>
      <w:r w:rsidR="006D2AFA" w:rsidRPr="00E47FE5">
        <w:rPr>
          <w:rFonts w:ascii="Arial" w:hAnsi="Arial" w:cs="Arial"/>
          <w:sz w:val="20"/>
          <w:lang w:val="en-US"/>
        </w:rPr>
        <w:t>ứ</w:t>
      </w:r>
      <w:r w:rsidRPr="00E47FE5">
        <w:rPr>
          <w:rFonts w:ascii="Arial" w:hAnsi="Arial" w:cs="Arial"/>
          <w:sz w:val="20"/>
        </w:rPr>
        <w:t>ng bệnh chủ yếu xảy ra ở đườ</w:t>
      </w:r>
      <w:r w:rsidR="006D2AFA" w:rsidRPr="00E47FE5">
        <w:rPr>
          <w:rFonts w:ascii="Arial" w:hAnsi="Arial" w:cs="Arial"/>
          <w:sz w:val="20"/>
        </w:rPr>
        <w:t>ng tiêu hóa, bi</w:t>
      </w:r>
      <w:r w:rsidR="006D2AFA" w:rsidRPr="00E47FE5">
        <w:rPr>
          <w:rFonts w:ascii="Arial" w:hAnsi="Arial" w:cs="Arial"/>
          <w:sz w:val="20"/>
          <w:lang w:val="en-US"/>
        </w:rPr>
        <w:t>ể</w:t>
      </w:r>
      <w:r w:rsidRPr="00E47FE5">
        <w:rPr>
          <w:rFonts w:ascii="Arial" w:hAnsi="Arial" w:cs="Arial"/>
          <w:sz w:val="20"/>
        </w:rPr>
        <w:t>u hiện nôn liên tục, chán ăn, phân lỏng, chảy máu đường tiêu hóa. Bệnh nhân chết do trụy tim mạch ở ngày thứ 5</w:t>
      </w:r>
      <w:r w:rsidR="006D2AFA" w:rsidRPr="00E47FE5">
        <w:rPr>
          <w:rFonts w:ascii="Arial" w:hAnsi="Arial" w:cs="Arial"/>
          <w:sz w:val="20"/>
          <w:lang w:val="en-US"/>
        </w:rPr>
        <w:t xml:space="preserve"> </w:t>
      </w:r>
      <w:r w:rsidR="00010EB1" w:rsidRPr="00E47FE5">
        <w:rPr>
          <w:rFonts w:ascii="Arial" w:hAnsi="Arial" w:cs="Arial"/>
          <w:sz w:val="20"/>
        </w:rPr>
        <w:t>-</w:t>
      </w:r>
      <w:r w:rsidR="006D2AFA" w:rsidRPr="00E47FE5">
        <w:rPr>
          <w:rFonts w:ascii="Arial" w:hAnsi="Arial" w:cs="Arial"/>
          <w:sz w:val="20"/>
          <w:lang w:val="en-US"/>
        </w:rPr>
        <w:t xml:space="preserve"> </w:t>
      </w:r>
      <w:r w:rsidRPr="00E47FE5">
        <w:rPr>
          <w:rFonts w:ascii="Arial" w:hAnsi="Arial" w:cs="Arial"/>
          <w:sz w:val="20"/>
        </w:rPr>
        <w:t>10 sau khi bị chiếu xạ.</w:t>
      </w:r>
    </w:p>
    <w:p w:rsidR="006A06B6" w:rsidRPr="00E47FE5" w:rsidRDefault="006A06B6" w:rsidP="00511D56">
      <w:pPr>
        <w:spacing w:before="120"/>
        <w:rPr>
          <w:rFonts w:ascii="Arial" w:hAnsi="Arial" w:cs="Arial"/>
          <w:sz w:val="20"/>
        </w:rPr>
      </w:pPr>
      <w:r w:rsidRPr="00E47FE5">
        <w:rPr>
          <w:rFonts w:ascii="Arial" w:hAnsi="Arial" w:cs="Arial"/>
          <w:sz w:val="20"/>
        </w:rPr>
        <w:t>+ Xét nghiệm: số lượng bạch cầu giảm nhiều, rối loạn điện giải.</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Thể nhiễm độc và th</w:t>
      </w:r>
      <w:r w:rsidR="00D941E9" w:rsidRPr="00E47FE5">
        <w:rPr>
          <w:rFonts w:ascii="Arial" w:hAnsi="Arial" w:cs="Arial"/>
          <w:sz w:val="20"/>
          <w:lang w:val="en-US"/>
        </w:rPr>
        <w:t>ể</w:t>
      </w:r>
      <w:r w:rsidR="006A06B6" w:rsidRPr="00E47FE5">
        <w:rPr>
          <w:rFonts w:ascii="Arial" w:hAnsi="Arial" w:cs="Arial"/>
          <w:sz w:val="20"/>
        </w:rPr>
        <w:t xml:space="preserve"> não (liều hấp thụ &gt; 20 Gy):</w:t>
      </w:r>
    </w:p>
    <w:p w:rsidR="006A06B6" w:rsidRPr="00E47FE5" w:rsidRDefault="006A06B6" w:rsidP="00511D56">
      <w:pPr>
        <w:spacing w:before="120"/>
        <w:rPr>
          <w:rFonts w:ascii="Arial" w:hAnsi="Arial" w:cs="Arial"/>
          <w:sz w:val="20"/>
        </w:rPr>
      </w:pPr>
      <w:r w:rsidRPr="00E47FE5">
        <w:rPr>
          <w:rFonts w:ascii="Arial" w:hAnsi="Arial" w:cs="Arial"/>
          <w:sz w:val="20"/>
        </w:rPr>
        <w:t>+ Bệnh nhân xuất hiện rung cơ, hội chứng màng não, rối loạn định hướng và thăng bằng, giậ</w:t>
      </w:r>
      <w:r w:rsidR="006D2AFA" w:rsidRPr="00E47FE5">
        <w:rPr>
          <w:rFonts w:ascii="Arial" w:hAnsi="Arial" w:cs="Arial"/>
          <w:sz w:val="20"/>
        </w:rPr>
        <w:t>t nh</w:t>
      </w:r>
      <w:r w:rsidR="006D2AFA" w:rsidRPr="00E47FE5">
        <w:rPr>
          <w:rFonts w:ascii="Arial" w:hAnsi="Arial" w:cs="Arial"/>
          <w:sz w:val="20"/>
          <w:lang w:val="en-US"/>
        </w:rPr>
        <w:t>ã</w:t>
      </w:r>
      <w:r w:rsidRPr="00E47FE5">
        <w:rPr>
          <w:rFonts w:ascii="Arial" w:hAnsi="Arial" w:cs="Arial"/>
          <w:sz w:val="20"/>
        </w:rPr>
        <w:t>n cầu, những cơn co giật toàn thân với hiện tượng ngừng thở, mất ý thức. Tử vong do liệt trung khu hô h</w:t>
      </w:r>
      <w:r w:rsidR="006D2AFA" w:rsidRPr="00E47FE5">
        <w:rPr>
          <w:rFonts w:ascii="Arial" w:hAnsi="Arial" w:cs="Arial"/>
          <w:sz w:val="20"/>
          <w:lang w:val="en-US"/>
        </w:rPr>
        <w:t>ấ</w:t>
      </w:r>
      <w:r w:rsidRPr="00E47FE5">
        <w:rPr>
          <w:rFonts w:ascii="Arial" w:hAnsi="Arial" w:cs="Arial"/>
          <w:sz w:val="20"/>
        </w:rPr>
        <w:t>p, trụy tim mạch sau 24</w:t>
      </w:r>
      <w:r w:rsidR="00010EB1" w:rsidRPr="00E47FE5">
        <w:rPr>
          <w:rFonts w:ascii="Arial" w:hAnsi="Arial" w:cs="Arial"/>
          <w:sz w:val="20"/>
        </w:rPr>
        <w:t xml:space="preserve"> - </w:t>
      </w:r>
      <w:r w:rsidRPr="00E47FE5">
        <w:rPr>
          <w:rFonts w:ascii="Arial" w:hAnsi="Arial" w:cs="Arial"/>
          <w:sz w:val="20"/>
        </w:rPr>
        <w:t>48 giờ, thậm chí vài phút, vài giờ</w:t>
      </w:r>
      <w:r w:rsidR="006D2AFA" w:rsidRPr="00E47FE5">
        <w:rPr>
          <w:rFonts w:ascii="Arial" w:hAnsi="Arial" w:cs="Arial"/>
          <w:sz w:val="20"/>
        </w:rPr>
        <w:t xml:space="preserve"> sau chi</w:t>
      </w:r>
      <w:r w:rsidR="006D2AFA" w:rsidRPr="00E47FE5">
        <w:rPr>
          <w:rFonts w:ascii="Arial" w:hAnsi="Arial" w:cs="Arial"/>
          <w:sz w:val="20"/>
          <w:lang w:val="en-US"/>
        </w:rPr>
        <w:t>ế</w:t>
      </w:r>
      <w:r w:rsidRPr="00E47FE5">
        <w:rPr>
          <w:rFonts w:ascii="Arial" w:hAnsi="Arial" w:cs="Arial"/>
          <w:sz w:val="20"/>
        </w:rPr>
        <w:t>u xạ.</w:t>
      </w:r>
    </w:p>
    <w:p w:rsidR="006A06B6" w:rsidRPr="00E47FE5" w:rsidRDefault="006D2AFA"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Bệnh da nghề nghiệp cấp tính do phóng xạ</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4.2.1. </w:t>
      </w:r>
      <w:r w:rsidR="006A06B6" w:rsidRPr="00E47FE5">
        <w:rPr>
          <w:rFonts w:ascii="Arial" w:hAnsi="Arial" w:cs="Arial"/>
          <w:sz w:val="20"/>
        </w:rPr>
        <w:t>Lâm sàng, cận lâm sàng:</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Lâm sàng</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nhẹ (b</w:t>
      </w:r>
      <w:r w:rsidRPr="00E47FE5">
        <w:rPr>
          <w:rFonts w:ascii="Arial" w:hAnsi="Arial" w:cs="Arial"/>
          <w:sz w:val="20"/>
          <w:lang w:val="en-US"/>
        </w:rPr>
        <w:t>ỏ</w:t>
      </w:r>
      <w:r w:rsidR="006A06B6" w:rsidRPr="00E47FE5">
        <w:rPr>
          <w:rFonts w:ascii="Arial" w:hAnsi="Arial" w:cs="Arial"/>
          <w:sz w:val="20"/>
        </w:rPr>
        <w:t>ng độ I</w:t>
      </w:r>
      <w:r w:rsidR="00010EB1" w:rsidRPr="00E47FE5">
        <w:rPr>
          <w:rFonts w:ascii="Arial" w:hAnsi="Arial" w:cs="Arial"/>
          <w:sz w:val="20"/>
        </w:rPr>
        <w:t xml:space="preserve"> - </w:t>
      </w:r>
      <w:r w:rsidR="006A06B6" w:rsidRPr="00E47FE5">
        <w:rPr>
          <w:rFonts w:ascii="Arial" w:hAnsi="Arial" w:cs="Arial"/>
          <w:sz w:val="20"/>
        </w:rPr>
        <w:t>liều 3 Gy):</w:t>
      </w:r>
    </w:p>
    <w:p w:rsidR="006A06B6" w:rsidRPr="00E47FE5" w:rsidRDefault="006A06B6" w:rsidP="00511D56">
      <w:pPr>
        <w:spacing w:before="120"/>
        <w:rPr>
          <w:rFonts w:ascii="Arial" w:hAnsi="Arial" w:cs="Arial"/>
          <w:sz w:val="20"/>
        </w:rPr>
      </w:pPr>
      <w:r w:rsidRPr="00E47FE5">
        <w:rPr>
          <w:rFonts w:ascii="Arial" w:hAnsi="Arial" w:cs="Arial"/>
          <w:sz w:val="20"/>
        </w:rPr>
        <w:t>Rụng lông, tóc và tróc vảy da. Sau 3 tháng trở lạ</w:t>
      </w:r>
      <w:r w:rsidR="006D2AFA" w:rsidRPr="00E47FE5">
        <w:rPr>
          <w:rFonts w:ascii="Arial" w:hAnsi="Arial" w:cs="Arial"/>
          <w:sz w:val="20"/>
        </w:rPr>
        <w:t>i b</w:t>
      </w:r>
      <w:r w:rsidR="006D2AFA" w:rsidRPr="00E47FE5">
        <w:rPr>
          <w:rFonts w:ascii="Arial" w:hAnsi="Arial" w:cs="Arial"/>
          <w:sz w:val="20"/>
          <w:lang w:val="en-US"/>
        </w:rPr>
        <w:t>ì</w:t>
      </w:r>
      <w:r w:rsidRPr="00E47FE5">
        <w:rPr>
          <w:rFonts w:ascii="Arial" w:hAnsi="Arial" w:cs="Arial"/>
          <w:sz w:val="20"/>
        </w:rPr>
        <w:t>nh thường.</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Ban đỏ (bỏng độ II</w:t>
      </w:r>
      <w:r w:rsidR="00010EB1" w:rsidRPr="00E47FE5">
        <w:rPr>
          <w:rFonts w:ascii="Arial" w:hAnsi="Arial" w:cs="Arial"/>
          <w:sz w:val="20"/>
        </w:rPr>
        <w:t xml:space="preserve"> - </w:t>
      </w:r>
      <w:r w:rsidR="006A06B6" w:rsidRPr="00E47FE5">
        <w:rPr>
          <w:rFonts w:ascii="Arial" w:hAnsi="Arial" w:cs="Arial"/>
          <w:sz w:val="20"/>
        </w:rPr>
        <w:t>liều 8 Gy):</w:t>
      </w:r>
    </w:p>
    <w:p w:rsidR="006A06B6" w:rsidRPr="00E47FE5" w:rsidRDefault="006A06B6" w:rsidP="00511D56">
      <w:pPr>
        <w:spacing w:before="120"/>
        <w:rPr>
          <w:rFonts w:ascii="Arial" w:hAnsi="Arial" w:cs="Arial"/>
          <w:sz w:val="20"/>
        </w:rPr>
      </w:pPr>
      <w:r w:rsidRPr="00E47FE5">
        <w:rPr>
          <w:rFonts w:ascii="Arial" w:hAnsi="Arial" w:cs="Arial"/>
          <w:sz w:val="20"/>
        </w:rPr>
        <w:t>Lúc đầu da phù nề tại ch</w:t>
      </w:r>
      <w:r w:rsidR="006D2AFA" w:rsidRPr="00E47FE5">
        <w:rPr>
          <w:rFonts w:ascii="Arial" w:hAnsi="Arial" w:cs="Arial"/>
          <w:sz w:val="20"/>
          <w:lang w:val="en-US"/>
        </w:rPr>
        <w:t>ỗ</w:t>
      </w:r>
      <w:r w:rsidRPr="00E47FE5">
        <w:rPr>
          <w:rFonts w:ascii="Arial" w:hAnsi="Arial" w:cs="Arial"/>
          <w:sz w:val="20"/>
        </w:rPr>
        <w:t>, ngứa và nóng, sau 2 tu</w:t>
      </w:r>
      <w:r w:rsidR="006D2AFA" w:rsidRPr="00E47FE5">
        <w:rPr>
          <w:rFonts w:ascii="Arial" w:hAnsi="Arial" w:cs="Arial"/>
          <w:sz w:val="20"/>
          <w:lang w:val="en-US"/>
        </w:rPr>
        <w:t>ầ</w:t>
      </w:r>
      <w:r w:rsidRPr="00E47FE5">
        <w:rPr>
          <w:rFonts w:ascii="Arial" w:hAnsi="Arial" w:cs="Arial"/>
          <w:sz w:val="20"/>
        </w:rPr>
        <w:t xml:space="preserve">n </w:t>
      </w:r>
      <w:r w:rsidR="00555C6D" w:rsidRPr="00E47FE5">
        <w:rPr>
          <w:rFonts w:ascii="Arial" w:hAnsi="Arial" w:cs="Arial"/>
          <w:sz w:val="20"/>
        </w:rPr>
        <w:t>xuất</w:t>
      </w:r>
      <w:r w:rsidRPr="00E47FE5">
        <w:rPr>
          <w:rFonts w:ascii="Arial" w:hAnsi="Arial" w:cs="Arial"/>
          <w:sz w:val="20"/>
        </w:rPr>
        <w:t xml:space="preserve"> hiệ</w:t>
      </w:r>
      <w:r w:rsidR="006D2AFA" w:rsidRPr="00E47FE5">
        <w:rPr>
          <w:rFonts w:ascii="Arial" w:hAnsi="Arial" w:cs="Arial"/>
          <w:sz w:val="20"/>
        </w:rPr>
        <w:t>n ban đ</w:t>
      </w:r>
      <w:r w:rsidR="006D2AFA" w:rsidRPr="00E47FE5">
        <w:rPr>
          <w:rFonts w:ascii="Arial" w:hAnsi="Arial" w:cs="Arial"/>
          <w:sz w:val="20"/>
          <w:lang w:val="en-US"/>
        </w:rPr>
        <w:t>ỏ</w:t>
      </w:r>
      <w:r w:rsidRPr="00E47FE5">
        <w:rPr>
          <w:rFonts w:ascii="Arial" w:hAnsi="Arial" w:cs="Arial"/>
          <w:sz w:val="20"/>
        </w:rPr>
        <w:t xml:space="preserve"> và rụng lông, sau 3 tháng, lông tóc mọc lại, màu sắc da trở lại bình thường.</w:t>
      </w:r>
    </w:p>
    <w:p w:rsidR="006A06B6" w:rsidRPr="00E47FE5" w:rsidRDefault="006D2AF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mức độ vừa (bỏng độ III</w:t>
      </w:r>
      <w:r w:rsidR="00010EB1" w:rsidRPr="00E47FE5">
        <w:rPr>
          <w:rFonts w:ascii="Arial" w:hAnsi="Arial" w:cs="Arial"/>
          <w:sz w:val="20"/>
        </w:rPr>
        <w:t xml:space="preserve"> - </w:t>
      </w:r>
      <w:r w:rsidR="006A06B6" w:rsidRPr="00E47FE5">
        <w:rPr>
          <w:rFonts w:ascii="Arial" w:hAnsi="Arial" w:cs="Arial"/>
          <w:sz w:val="20"/>
        </w:rPr>
        <w:t>li</w:t>
      </w:r>
      <w:r w:rsidRPr="00E47FE5">
        <w:rPr>
          <w:rFonts w:ascii="Arial" w:hAnsi="Arial" w:cs="Arial"/>
          <w:sz w:val="20"/>
          <w:lang w:val="en-US"/>
        </w:rPr>
        <w:t>ề</w:t>
      </w:r>
      <w:r w:rsidR="006A06B6" w:rsidRPr="00E47FE5">
        <w:rPr>
          <w:rFonts w:ascii="Arial" w:hAnsi="Arial" w:cs="Arial"/>
          <w:sz w:val="20"/>
        </w:rPr>
        <w:t>u 15 Gy):</w:t>
      </w:r>
    </w:p>
    <w:p w:rsidR="006A06B6" w:rsidRPr="00E47FE5" w:rsidRDefault="006A06B6" w:rsidP="00511D56">
      <w:pPr>
        <w:spacing w:before="120"/>
        <w:rPr>
          <w:rFonts w:ascii="Arial" w:hAnsi="Arial" w:cs="Arial"/>
          <w:sz w:val="20"/>
        </w:rPr>
      </w:pPr>
      <w:r w:rsidRPr="00E47FE5">
        <w:rPr>
          <w:rFonts w:ascii="Arial" w:hAnsi="Arial" w:cs="Arial"/>
          <w:sz w:val="20"/>
        </w:rPr>
        <w:t>Lúc đầu da nề, nóng, ngứa tại ch</w:t>
      </w:r>
      <w:r w:rsidR="006D2AFA" w:rsidRPr="00E47FE5">
        <w:rPr>
          <w:rFonts w:ascii="Arial" w:hAnsi="Arial" w:cs="Arial"/>
          <w:sz w:val="20"/>
          <w:lang w:val="en-US"/>
        </w:rPr>
        <w:t>ỗ</w:t>
      </w:r>
      <w:r w:rsidRPr="00E47FE5">
        <w:rPr>
          <w:rFonts w:ascii="Arial" w:hAnsi="Arial" w:cs="Arial"/>
          <w:sz w:val="20"/>
        </w:rPr>
        <w:t>. Sau 6 đến 10 ngày xuất hiện nốt phỏng chứa dịch màu vàng, d</w:t>
      </w:r>
      <w:r w:rsidR="001C6FAA" w:rsidRPr="00E47FE5">
        <w:rPr>
          <w:rFonts w:ascii="Arial" w:hAnsi="Arial" w:cs="Arial"/>
          <w:sz w:val="20"/>
          <w:lang w:val="en-US"/>
        </w:rPr>
        <w:t>ễ</w:t>
      </w:r>
      <w:r w:rsidRPr="00E47FE5">
        <w:rPr>
          <w:rFonts w:ascii="Arial" w:hAnsi="Arial" w:cs="Arial"/>
          <w:sz w:val="20"/>
        </w:rPr>
        <w:t xml:space="preserve"> bị </w:t>
      </w:r>
      <w:r w:rsidR="00417E67" w:rsidRPr="00E47FE5">
        <w:rPr>
          <w:rFonts w:ascii="Arial" w:hAnsi="Arial" w:cs="Arial"/>
          <w:sz w:val="20"/>
        </w:rPr>
        <w:t>nhiễm</w:t>
      </w:r>
      <w:r w:rsidRPr="00E47FE5">
        <w:rPr>
          <w:rFonts w:ascii="Arial" w:hAnsi="Arial" w:cs="Arial"/>
          <w:sz w:val="20"/>
        </w:rPr>
        <w:t xml:space="preserve"> khu</w:t>
      </w:r>
      <w:r w:rsidR="001C6FAA" w:rsidRPr="00E47FE5">
        <w:rPr>
          <w:rFonts w:ascii="Arial" w:hAnsi="Arial" w:cs="Arial"/>
          <w:sz w:val="20"/>
          <w:lang w:val="en-US"/>
        </w:rPr>
        <w:t>ẩ</w:t>
      </w:r>
      <w:r w:rsidRPr="00E47FE5">
        <w:rPr>
          <w:rFonts w:ascii="Arial" w:hAnsi="Arial" w:cs="Arial"/>
          <w:sz w:val="20"/>
        </w:rPr>
        <w:t>n.</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mức độ nặng (b</w:t>
      </w:r>
      <w:r w:rsidR="00C72B5D" w:rsidRPr="00E47FE5">
        <w:rPr>
          <w:rFonts w:ascii="Arial" w:hAnsi="Arial" w:cs="Arial"/>
          <w:sz w:val="20"/>
          <w:lang w:val="en-US"/>
        </w:rPr>
        <w:t>ỏ</w:t>
      </w:r>
      <w:r w:rsidR="006A06B6" w:rsidRPr="00E47FE5">
        <w:rPr>
          <w:rFonts w:ascii="Arial" w:hAnsi="Arial" w:cs="Arial"/>
          <w:sz w:val="20"/>
        </w:rPr>
        <w:t>ng độ IV, V</w:t>
      </w:r>
      <w:r w:rsidR="00010EB1" w:rsidRPr="00E47FE5">
        <w:rPr>
          <w:rFonts w:ascii="Arial" w:hAnsi="Arial" w:cs="Arial"/>
          <w:sz w:val="20"/>
        </w:rPr>
        <w:t xml:space="preserve"> - </w:t>
      </w:r>
      <w:r w:rsidR="006A06B6" w:rsidRPr="00E47FE5">
        <w:rPr>
          <w:rFonts w:ascii="Arial" w:hAnsi="Arial" w:cs="Arial"/>
          <w:sz w:val="20"/>
        </w:rPr>
        <w:t xml:space="preserve">liều </w:t>
      </w:r>
      <w:r w:rsidRPr="00E47FE5">
        <w:rPr>
          <w:rFonts w:ascii="Arial" w:hAnsi="Arial" w:cs="Arial"/>
          <w:sz w:val="20"/>
          <w:lang w:val="en-US"/>
        </w:rPr>
        <w:t>≥</w:t>
      </w:r>
      <w:r w:rsidR="006A06B6" w:rsidRPr="00E47FE5">
        <w:rPr>
          <w:rFonts w:ascii="Arial" w:hAnsi="Arial" w:cs="Arial"/>
          <w:sz w:val="20"/>
        </w:rPr>
        <w:t xml:space="preserve"> 25 Gy):</w:t>
      </w:r>
    </w:p>
    <w:p w:rsidR="006A06B6" w:rsidRPr="00E47FE5" w:rsidRDefault="006A06B6" w:rsidP="00511D56">
      <w:pPr>
        <w:spacing w:before="120"/>
        <w:rPr>
          <w:rFonts w:ascii="Arial" w:hAnsi="Arial" w:cs="Arial"/>
          <w:sz w:val="20"/>
        </w:rPr>
      </w:pPr>
      <w:r w:rsidRPr="00E47FE5">
        <w:rPr>
          <w:rFonts w:ascii="Arial" w:hAnsi="Arial" w:cs="Arial"/>
          <w:sz w:val="20"/>
        </w:rPr>
        <w:t>Sau 2</w:t>
      </w:r>
      <w:r w:rsidR="00010EB1" w:rsidRPr="00E47FE5">
        <w:rPr>
          <w:rFonts w:ascii="Arial" w:hAnsi="Arial" w:cs="Arial"/>
          <w:sz w:val="20"/>
        </w:rPr>
        <w:t xml:space="preserve"> - </w:t>
      </w:r>
      <w:r w:rsidRPr="00E47FE5">
        <w:rPr>
          <w:rFonts w:ascii="Arial" w:hAnsi="Arial" w:cs="Arial"/>
          <w:sz w:val="20"/>
        </w:rPr>
        <w:t>4 ngày xuất hiện thay đổi màu da tại chỗ, sau đó là n</w:t>
      </w:r>
      <w:r w:rsidR="001C6FAA" w:rsidRPr="00E47FE5">
        <w:rPr>
          <w:rFonts w:ascii="Arial" w:hAnsi="Arial" w:cs="Arial"/>
          <w:sz w:val="20"/>
          <w:lang w:val="en-US"/>
        </w:rPr>
        <w:t>ố</w:t>
      </w:r>
      <w:r w:rsidRPr="00E47FE5">
        <w:rPr>
          <w:rFonts w:ascii="Arial" w:hAnsi="Arial" w:cs="Arial"/>
          <w:sz w:val="20"/>
        </w:rPr>
        <w:t>t phỏng, hoại tử da, viêm loét da kéo dài phải ghép da, có th</w:t>
      </w:r>
      <w:r w:rsidR="001C6FAA" w:rsidRPr="00E47FE5">
        <w:rPr>
          <w:rFonts w:ascii="Arial" w:hAnsi="Arial" w:cs="Arial"/>
          <w:sz w:val="20"/>
          <w:lang w:val="en-US"/>
        </w:rPr>
        <w:t>ể</w:t>
      </w:r>
      <w:r w:rsidRPr="00E47FE5">
        <w:rPr>
          <w:rFonts w:ascii="Arial" w:hAnsi="Arial" w:cs="Arial"/>
          <w:sz w:val="20"/>
        </w:rPr>
        <w:t xml:space="preserve"> hoại tử</w:t>
      </w:r>
      <w:r w:rsidR="00CF3B53" w:rsidRPr="00E47FE5">
        <w:rPr>
          <w:rFonts w:ascii="Arial" w:hAnsi="Arial" w:cs="Arial"/>
          <w:sz w:val="20"/>
        </w:rPr>
        <w:t xml:space="preserve"> </w:t>
      </w:r>
      <w:r w:rsidRPr="00E47FE5">
        <w:rPr>
          <w:rFonts w:ascii="Arial" w:hAnsi="Arial" w:cs="Arial"/>
          <w:sz w:val="20"/>
        </w:rPr>
        <w:t>xương phải</w:t>
      </w:r>
      <w:r w:rsidR="00CF3B53" w:rsidRPr="00E47FE5">
        <w:rPr>
          <w:rFonts w:ascii="Arial" w:hAnsi="Arial" w:cs="Arial"/>
          <w:sz w:val="20"/>
        </w:rPr>
        <w:t xml:space="preserve"> </w:t>
      </w:r>
      <w:r w:rsidRPr="00E47FE5">
        <w:rPr>
          <w:rFonts w:ascii="Arial" w:hAnsi="Arial" w:cs="Arial"/>
          <w:sz w:val="20"/>
        </w:rPr>
        <w:t>cắt cụt.</w:t>
      </w:r>
      <w:r w:rsidR="00CF3B53" w:rsidRPr="00E47FE5">
        <w:rPr>
          <w:rFonts w:ascii="Arial" w:hAnsi="Arial" w:cs="Arial"/>
          <w:sz w:val="20"/>
        </w:rPr>
        <w:t xml:space="preserve"> </w:t>
      </w:r>
      <w:r w:rsidRPr="00E47FE5">
        <w:rPr>
          <w:rFonts w:ascii="Arial" w:hAnsi="Arial" w:cs="Arial"/>
          <w:sz w:val="20"/>
        </w:rPr>
        <w:t>Thời</w:t>
      </w:r>
      <w:r w:rsidR="001C6FAA" w:rsidRPr="00E47FE5">
        <w:rPr>
          <w:rFonts w:ascii="Arial" w:hAnsi="Arial" w:cs="Arial"/>
          <w:sz w:val="20"/>
          <w:lang w:val="en-US"/>
        </w:rPr>
        <w:t xml:space="preserve"> </w:t>
      </w:r>
      <w:r w:rsidRPr="00E47FE5">
        <w:rPr>
          <w:rFonts w:ascii="Arial" w:hAnsi="Arial" w:cs="Arial"/>
          <w:sz w:val="20"/>
        </w:rPr>
        <w:t>kỳ hồi phục kéo dài nhiều tháng, có khi hàng năm.</w:t>
      </w:r>
    </w:p>
    <w:p w:rsidR="006A06B6" w:rsidRPr="00E47FE5" w:rsidRDefault="006A06B6" w:rsidP="00511D56">
      <w:pPr>
        <w:spacing w:before="120"/>
        <w:rPr>
          <w:rFonts w:ascii="Arial" w:hAnsi="Arial" w:cs="Arial"/>
          <w:sz w:val="20"/>
        </w:rPr>
      </w:pPr>
      <w:r w:rsidRPr="00E47FE5">
        <w:rPr>
          <w:rFonts w:ascii="Arial" w:hAnsi="Arial" w:cs="Arial"/>
          <w:sz w:val="20"/>
        </w:rPr>
        <w:t>Với mức độ vừa, nặng nếu bị chiếu diện rộ</w:t>
      </w:r>
      <w:r w:rsidR="001C6FAA" w:rsidRPr="00E47FE5">
        <w:rPr>
          <w:rFonts w:ascii="Arial" w:hAnsi="Arial" w:cs="Arial"/>
          <w:sz w:val="20"/>
        </w:rPr>
        <w:t>ng tr</w:t>
      </w:r>
      <w:r w:rsidR="001C6FAA" w:rsidRPr="00E47FE5">
        <w:rPr>
          <w:rFonts w:ascii="Arial" w:hAnsi="Arial" w:cs="Arial"/>
          <w:sz w:val="20"/>
          <w:lang w:val="en-US"/>
        </w:rPr>
        <w:t>ê</w:t>
      </w:r>
      <w:r w:rsidRPr="00E47FE5">
        <w:rPr>
          <w:rFonts w:ascii="Arial" w:hAnsi="Arial" w:cs="Arial"/>
          <w:sz w:val="20"/>
        </w:rPr>
        <w:t>n da còn có thể có triệu chứng toàn thân nặng như bệnh phóng xạ cấp tính do chiếu ngoài.</w:t>
      </w:r>
    </w:p>
    <w:p w:rsidR="006A06B6" w:rsidRPr="00E47FE5" w:rsidRDefault="001C6FAA" w:rsidP="00511D56">
      <w:pPr>
        <w:spacing w:before="120"/>
        <w:rPr>
          <w:rFonts w:ascii="Arial" w:hAnsi="Arial" w:cs="Arial"/>
          <w:sz w:val="20"/>
          <w:lang w:val="en-US"/>
        </w:rPr>
      </w:pPr>
      <w:r w:rsidRPr="00E47FE5">
        <w:rPr>
          <w:rFonts w:ascii="Arial" w:hAnsi="Arial" w:cs="Arial"/>
          <w:sz w:val="20"/>
          <w:lang w:val="en-US"/>
        </w:rPr>
        <w:t xml:space="preserve">b) </w:t>
      </w:r>
      <w:r w:rsidR="006A06B6" w:rsidRPr="00E47FE5">
        <w:rPr>
          <w:rFonts w:ascii="Arial" w:hAnsi="Arial" w:cs="Arial"/>
          <w:sz w:val="20"/>
        </w:rPr>
        <w:t>Cậ</w:t>
      </w:r>
      <w:r w:rsidRPr="00E47FE5">
        <w:rPr>
          <w:rFonts w:ascii="Arial" w:hAnsi="Arial" w:cs="Arial"/>
          <w:sz w:val="20"/>
        </w:rPr>
        <w:t>n lâm sàng</w:t>
      </w:r>
      <w:r w:rsidRPr="00E47FE5">
        <w:rPr>
          <w:rFonts w:ascii="Arial" w:hAnsi="Arial" w:cs="Arial"/>
          <w:sz w:val="20"/>
          <w:lang w:val="en-US"/>
        </w:rPr>
        <w:t>:</w:t>
      </w:r>
    </w:p>
    <w:p w:rsidR="006A06B6" w:rsidRPr="00E47FE5" w:rsidRDefault="006A06B6" w:rsidP="00511D56">
      <w:pPr>
        <w:spacing w:before="120"/>
        <w:rPr>
          <w:rFonts w:ascii="Arial" w:hAnsi="Arial" w:cs="Arial"/>
          <w:sz w:val="20"/>
        </w:rPr>
      </w:pPr>
      <w:r w:rsidRPr="00E47FE5">
        <w:rPr>
          <w:rFonts w:ascii="Arial" w:hAnsi="Arial" w:cs="Arial"/>
          <w:sz w:val="20"/>
        </w:rPr>
        <w:t>Các xét nghiệm cần thiết: Công thức máu, huyết đồ</w:t>
      </w:r>
    </w:p>
    <w:p w:rsidR="006A06B6" w:rsidRPr="00E47FE5" w:rsidRDefault="006A06B6" w:rsidP="00511D56">
      <w:pPr>
        <w:spacing w:before="120"/>
        <w:rPr>
          <w:rFonts w:ascii="Arial" w:hAnsi="Arial" w:cs="Arial"/>
          <w:sz w:val="20"/>
        </w:rPr>
      </w:pPr>
      <w:r w:rsidRPr="00E47FE5">
        <w:rPr>
          <w:rFonts w:ascii="Arial" w:hAnsi="Arial" w:cs="Arial"/>
          <w:sz w:val="20"/>
        </w:rPr>
        <w:t>Xét nghiệm nhiễm s</w:t>
      </w:r>
      <w:r w:rsidR="001C6FAA" w:rsidRPr="00E47FE5">
        <w:rPr>
          <w:rFonts w:ascii="Arial" w:hAnsi="Arial" w:cs="Arial"/>
          <w:sz w:val="20"/>
          <w:lang w:val="en-US"/>
        </w:rPr>
        <w:t>ắ</w:t>
      </w:r>
      <w:r w:rsidRPr="00E47FE5">
        <w:rPr>
          <w:rFonts w:ascii="Arial" w:hAnsi="Arial" w:cs="Arial"/>
          <w:sz w:val="20"/>
        </w:rPr>
        <w:t>c th</w:t>
      </w:r>
      <w:r w:rsidR="001C6FAA" w:rsidRPr="00E47FE5">
        <w:rPr>
          <w:rFonts w:ascii="Arial" w:hAnsi="Arial" w:cs="Arial"/>
          <w:sz w:val="20"/>
          <w:lang w:val="en-US"/>
        </w:rPr>
        <w:t>ể</w:t>
      </w:r>
      <w:r w:rsidRPr="00E47FE5">
        <w:rPr>
          <w:rFonts w:ascii="Arial" w:hAnsi="Arial" w:cs="Arial"/>
          <w:sz w:val="20"/>
        </w:rPr>
        <w:t xml:space="preserve"> (hình ảnh nhiễm s</w:t>
      </w:r>
      <w:r w:rsidR="001C6FAA" w:rsidRPr="00E47FE5">
        <w:rPr>
          <w:rFonts w:ascii="Arial" w:hAnsi="Arial" w:cs="Arial"/>
          <w:sz w:val="20"/>
          <w:lang w:val="en-US"/>
        </w:rPr>
        <w:t>ắ</w:t>
      </w:r>
      <w:r w:rsidRPr="00E47FE5">
        <w:rPr>
          <w:rFonts w:ascii="Arial" w:hAnsi="Arial" w:cs="Arial"/>
          <w:sz w:val="20"/>
        </w:rPr>
        <w:t>c th</w:t>
      </w:r>
      <w:r w:rsidR="001C6FAA" w:rsidRPr="00E47FE5">
        <w:rPr>
          <w:rFonts w:ascii="Arial" w:hAnsi="Arial" w:cs="Arial"/>
          <w:sz w:val="20"/>
          <w:lang w:val="en-US"/>
        </w:rPr>
        <w:t>ể</w:t>
      </w:r>
      <w:r w:rsidR="00CF3B53" w:rsidRPr="00E47FE5">
        <w:rPr>
          <w:rFonts w:ascii="Arial" w:hAnsi="Arial" w:cs="Arial"/>
          <w:sz w:val="20"/>
        </w:rPr>
        <w:t xml:space="preserve"> </w:t>
      </w:r>
      <w:r w:rsidRPr="00E47FE5">
        <w:rPr>
          <w:rFonts w:ascii="Arial" w:hAnsi="Arial" w:cs="Arial"/>
          <w:sz w:val="20"/>
        </w:rPr>
        <w:t>2 tâm</w:t>
      </w:r>
      <w:r w:rsidR="00CF3B53" w:rsidRPr="00E47FE5">
        <w:rPr>
          <w:rFonts w:ascii="Arial" w:hAnsi="Arial" w:cs="Arial"/>
          <w:sz w:val="20"/>
        </w:rPr>
        <w:t xml:space="preserve"> </w:t>
      </w:r>
      <w:r w:rsidRPr="00E47FE5">
        <w:rPr>
          <w:rFonts w:ascii="Arial" w:hAnsi="Arial" w:cs="Arial"/>
          <w:sz w:val="20"/>
        </w:rPr>
        <w:t>động,</w:t>
      </w:r>
      <w:r w:rsidR="00CF3B53" w:rsidRPr="00E47FE5">
        <w:rPr>
          <w:rFonts w:ascii="Arial" w:hAnsi="Arial" w:cs="Arial"/>
          <w:sz w:val="20"/>
        </w:rPr>
        <w:t xml:space="preserve"> </w:t>
      </w:r>
      <w:r w:rsidRPr="00E47FE5">
        <w:rPr>
          <w:rFonts w:ascii="Arial" w:hAnsi="Arial" w:cs="Arial"/>
          <w:sz w:val="20"/>
        </w:rPr>
        <w:t>vòng</w:t>
      </w:r>
      <w:r w:rsidR="00CF3B53" w:rsidRPr="00E47FE5">
        <w:rPr>
          <w:rFonts w:ascii="Arial" w:hAnsi="Arial" w:cs="Arial"/>
          <w:sz w:val="20"/>
        </w:rPr>
        <w:t xml:space="preserve"> </w:t>
      </w:r>
      <w:r w:rsidRPr="00E47FE5">
        <w:rPr>
          <w:rFonts w:ascii="Arial" w:hAnsi="Arial" w:cs="Arial"/>
          <w:sz w:val="20"/>
        </w:rPr>
        <w:t>xuyến,</w:t>
      </w:r>
      <w:r w:rsidR="001C6FAA" w:rsidRPr="00E47FE5">
        <w:rPr>
          <w:rFonts w:ascii="Arial" w:hAnsi="Arial" w:cs="Arial"/>
          <w:sz w:val="20"/>
          <w:lang w:val="en-US"/>
        </w:rPr>
        <w:t xml:space="preserve"> </w:t>
      </w:r>
      <w:r w:rsidRPr="00E47FE5">
        <w:rPr>
          <w:rFonts w:ascii="Arial" w:hAnsi="Arial" w:cs="Arial"/>
          <w:sz w:val="20"/>
        </w:rPr>
        <w:t>mảnh đứt gãy) nếu cần.</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7.2.2. </w:t>
      </w:r>
      <w:r w:rsidR="006A06B6" w:rsidRPr="00E47FE5">
        <w:rPr>
          <w:rFonts w:ascii="Arial" w:hAnsi="Arial" w:cs="Arial"/>
          <w:sz w:val="20"/>
        </w:rPr>
        <w:t>Biến chứng: có thể có biến chứng muộn: sẹo b</w:t>
      </w:r>
      <w:r w:rsidRPr="00E47FE5">
        <w:rPr>
          <w:rFonts w:ascii="Arial" w:hAnsi="Arial" w:cs="Arial"/>
          <w:sz w:val="20"/>
          <w:lang w:val="en-US"/>
        </w:rPr>
        <w:t>ỏ</w:t>
      </w:r>
      <w:r w:rsidR="006A06B6" w:rsidRPr="00E47FE5">
        <w:rPr>
          <w:rFonts w:ascii="Arial" w:hAnsi="Arial" w:cs="Arial"/>
          <w:sz w:val="20"/>
        </w:rPr>
        <w:t>ng, hoại tử xương phải cắt cụt, ung thư da.</w:t>
      </w:r>
    </w:p>
    <w:p w:rsidR="006A06B6" w:rsidRPr="00E47FE5" w:rsidRDefault="001C6FAA" w:rsidP="00511D56">
      <w:pPr>
        <w:spacing w:before="120"/>
        <w:rPr>
          <w:rFonts w:ascii="Arial" w:hAnsi="Arial" w:cs="Arial"/>
          <w:b/>
          <w:sz w:val="20"/>
        </w:rPr>
      </w:pPr>
      <w:r w:rsidRPr="00E47FE5">
        <w:rPr>
          <w:rFonts w:ascii="Arial" w:hAnsi="Arial" w:cs="Arial"/>
          <w:b/>
          <w:sz w:val="20"/>
          <w:lang w:val="en-US"/>
        </w:rPr>
        <w:t xml:space="preserve">7.3. </w:t>
      </w:r>
      <w:r w:rsidR="006A06B6" w:rsidRPr="00E47FE5">
        <w:rPr>
          <w:rFonts w:ascii="Arial" w:hAnsi="Arial" w:cs="Arial"/>
          <w:b/>
          <w:sz w:val="20"/>
        </w:rPr>
        <w:t>Bệnh phóng xạ nghề nghiệp cấp tính do nhiễm xạ trong</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7.3.1. </w:t>
      </w:r>
      <w:r w:rsidR="006A06B6" w:rsidRPr="00E47FE5">
        <w:rPr>
          <w:rFonts w:ascii="Arial" w:hAnsi="Arial" w:cs="Arial"/>
          <w:sz w:val="20"/>
        </w:rPr>
        <w:t>Lâm sàng, cận lâm sàng</w:t>
      </w:r>
    </w:p>
    <w:p w:rsidR="006A06B6" w:rsidRPr="00E47FE5" w:rsidRDefault="006A06B6" w:rsidP="00511D56">
      <w:pPr>
        <w:spacing w:before="120"/>
        <w:rPr>
          <w:rFonts w:ascii="Arial" w:hAnsi="Arial" w:cs="Arial"/>
          <w:sz w:val="20"/>
        </w:rPr>
      </w:pPr>
      <w:r w:rsidRPr="00E47FE5">
        <w:rPr>
          <w:rFonts w:ascii="Arial" w:hAnsi="Arial" w:cs="Arial"/>
          <w:sz w:val="20"/>
        </w:rPr>
        <w:t>Bệnh thường diễn biến theo 3 thời kỳ:</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Thời kỳ tiềm </w:t>
      </w:r>
      <w:r w:rsidRPr="00E47FE5">
        <w:rPr>
          <w:rFonts w:ascii="Arial" w:hAnsi="Arial" w:cs="Arial"/>
          <w:sz w:val="20"/>
          <w:lang w:val="en-US"/>
        </w:rPr>
        <w:t>ẩ</w:t>
      </w:r>
      <w:r w:rsidR="006A06B6" w:rsidRPr="00E47FE5">
        <w:rPr>
          <w:rFonts w:ascii="Arial" w:hAnsi="Arial" w:cs="Arial"/>
          <w:sz w:val="20"/>
        </w:rPr>
        <w:t>n:</w:t>
      </w:r>
    </w:p>
    <w:p w:rsidR="006A06B6" w:rsidRPr="00E47FE5" w:rsidRDefault="006A06B6" w:rsidP="00511D56">
      <w:pPr>
        <w:spacing w:before="120"/>
        <w:rPr>
          <w:rFonts w:ascii="Arial" w:hAnsi="Arial" w:cs="Arial"/>
          <w:sz w:val="20"/>
        </w:rPr>
      </w:pPr>
      <w:r w:rsidRPr="00E47FE5">
        <w:rPr>
          <w:rFonts w:ascii="Arial" w:hAnsi="Arial" w:cs="Arial"/>
          <w:sz w:val="20"/>
        </w:rPr>
        <w:t xml:space="preserve">+ Kéo dài bao lâu tùy theo mức độ </w:t>
      </w:r>
      <w:r w:rsidR="00417E67" w:rsidRPr="00E47FE5">
        <w:rPr>
          <w:rFonts w:ascii="Arial" w:hAnsi="Arial" w:cs="Arial"/>
          <w:sz w:val="20"/>
        </w:rPr>
        <w:t>nhiễm</w:t>
      </w:r>
      <w:r w:rsidRPr="00E47FE5">
        <w:rPr>
          <w:rFonts w:ascii="Arial" w:hAnsi="Arial" w:cs="Arial"/>
          <w:sz w:val="20"/>
        </w:rPr>
        <w:t xml:space="preserve"> xạ;</w:t>
      </w:r>
    </w:p>
    <w:p w:rsidR="006A06B6" w:rsidRPr="00E47FE5" w:rsidRDefault="006A06B6" w:rsidP="00511D56">
      <w:pPr>
        <w:spacing w:before="120"/>
        <w:rPr>
          <w:rFonts w:ascii="Arial" w:hAnsi="Arial" w:cs="Arial"/>
          <w:sz w:val="20"/>
        </w:rPr>
      </w:pPr>
      <w:r w:rsidRPr="00E47FE5">
        <w:rPr>
          <w:rFonts w:ascii="Arial" w:hAnsi="Arial" w:cs="Arial"/>
          <w:sz w:val="20"/>
        </w:rPr>
        <w:t>+ Lâm sàng (cuối thời kỳ này): mệt mỏi, chán ăn, nhức đầu, rối loạn tiêu</w:t>
      </w:r>
      <w:r w:rsidR="001C6FAA" w:rsidRPr="00E47FE5">
        <w:rPr>
          <w:rFonts w:ascii="Arial" w:hAnsi="Arial" w:cs="Arial"/>
          <w:sz w:val="20"/>
          <w:lang w:val="en-US"/>
        </w:rPr>
        <w:t xml:space="preserve"> </w:t>
      </w:r>
      <w:r w:rsidRPr="00E47FE5">
        <w:rPr>
          <w:rFonts w:ascii="Arial" w:hAnsi="Arial" w:cs="Arial"/>
          <w:sz w:val="20"/>
        </w:rPr>
        <w:t>hóa;</w:t>
      </w:r>
    </w:p>
    <w:p w:rsidR="006A06B6" w:rsidRPr="00E47FE5" w:rsidRDefault="006A06B6" w:rsidP="00511D56">
      <w:pPr>
        <w:spacing w:before="120"/>
        <w:rPr>
          <w:rFonts w:ascii="Arial" w:hAnsi="Arial" w:cs="Arial"/>
          <w:sz w:val="20"/>
        </w:rPr>
      </w:pPr>
      <w:r w:rsidRPr="00E47FE5">
        <w:rPr>
          <w:rFonts w:ascii="Arial" w:hAnsi="Arial" w:cs="Arial"/>
          <w:sz w:val="20"/>
        </w:rPr>
        <w:t>+ Xét nghiệm máu: tăng bạch cầu đơn nhân, công thức bạch cầu chuyển</w:t>
      </w:r>
      <w:r w:rsidR="001C6FAA" w:rsidRPr="00E47FE5">
        <w:rPr>
          <w:rFonts w:ascii="Arial" w:hAnsi="Arial" w:cs="Arial"/>
          <w:sz w:val="20"/>
          <w:lang w:val="en-US"/>
        </w:rPr>
        <w:t xml:space="preserve"> </w:t>
      </w:r>
      <w:r w:rsidRPr="00E47FE5">
        <w:rPr>
          <w:rFonts w:ascii="Arial" w:hAnsi="Arial" w:cs="Arial"/>
          <w:sz w:val="20"/>
        </w:rPr>
        <w:t>trái.</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kỳ toàn phát:</w:t>
      </w:r>
    </w:p>
    <w:p w:rsidR="006A06B6" w:rsidRPr="00E47FE5" w:rsidRDefault="006A06B6" w:rsidP="00511D56">
      <w:pPr>
        <w:spacing w:before="120"/>
        <w:rPr>
          <w:rFonts w:ascii="Arial" w:hAnsi="Arial" w:cs="Arial"/>
          <w:sz w:val="20"/>
        </w:rPr>
      </w:pPr>
      <w:r w:rsidRPr="00E47FE5">
        <w:rPr>
          <w:rFonts w:ascii="Arial" w:hAnsi="Arial" w:cs="Arial"/>
          <w:sz w:val="20"/>
        </w:rPr>
        <w:t>+ Lâm sàng: mệt mỏi, chán ăn, nôn nhiều, tiêu chảy dẫn đến mất nước, rối loạn điện giải, thi</w:t>
      </w:r>
      <w:r w:rsidR="001C6FAA" w:rsidRPr="00E47FE5">
        <w:rPr>
          <w:rFonts w:ascii="Arial" w:hAnsi="Arial" w:cs="Arial"/>
          <w:sz w:val="20"/>
          <w:lang w:val="en-US"/>
        </w:rPr>
        <w:t>ể</w:t>
      </w:r>
      <w:r w:rsidRPr="00E47FE5">
        <w:rPr>
          <w:rFonts w:ascii="Arial" w:hAnsi="Arial" w:cs="Arial"/>
          <w:sz w:val="20"/>
        </w:rPr>
        <w:t xml:space="preserve">u niệu. Nhiệt độ bình thường hoặc hơi giảm. Thường bị </w:t>
      </w:r>
      <w:r w:rsidR="00417E67" w:rsidRPr="00E47FE5">
        <w:rPr>
          <w:rFonts w:ascii="Arial" w:hAnsi="Arial" w:cs="Arial"/>
          <w:sz w:val="20"/>
        </w:rPr>
        <w:t>nhiễm</w:t>
      </w:r>
      <w:r w:rsidRPr="00E47FE5">
        <w:rPr>
          <w:rFonts w:ascii="Arial" w:hAnsi="Arial" w:cs="Arial"/>
          <w:sz w:val="20"/>
        </w:rPr>
        <w:t xml:space="preserve"> khu</w:t>
      </w:r>
      <w:r w:rsidR="001C6FAA" w:rsidRPr="00E47FE5">
        <w:rPr>
          <w:rFonts w:ascii="Arial" w:hAnsi="Arial" w:cs="Arial"/>
          <w:sz w:val="20"/>
          <w:lang w:val="en-US"/>
        </w:rPr>
        <w:t>ẩ</w:t>
      </w:r>
      <w:r w:rsidRPr="00E47FE5">
        <w:rPr>
          <w:rFonts w:ascii="Arial" w:hAnsi="Arial" w:cs="Arial"/>
          <w:sz w:val="20"/>
        </w:rPr>
        <w:t>n, đặc biệt là nhiễm khuẩn hô hấp;</w:t>
      </w:r>
    </w:p>
    <w:p w:rsidR="006A06B6" w:rsidRPr="00E47FE5" w:rsidRDefault="006A06B6" w:rsidP="00511D56">
      <w:pPr>
        <w:spacing w:before="120"/>
        <w:rPr>
          <w:rFonts w:ascii="Arial" w:hAnsi="Arial" w:cs="Arial"/>
          <w:sz w:val="20"/>
        </w:rPr>
      </w:pPr>
      <w:r w:rsidRPr="00E47FE5">
        <w:rPr>
          <w:rFonts w:ascii="Arial" w:hAnsi="Arial" w:cs="Arial"/>
          <w:sz w:val="20"/>
        </w:rPr>
        <w:t xml:space="preserve">+ Xét nghiệm máu: bạch cầu tăng, công thức bạch cầu chuyển trái mạnh, </w:t>
      </w:r>
      <w:r w:rsidR="00120ECA" w:rsidRPr="00E47FE5">
        <w:rPr>
          <w:rFonts w:ascii="Arial" w:hAnsi="Arial" w:cs="Arial"/>
          <w:sz w:val="20"/>
        </w:rPr>
        <w:t>có thể</w:t>
      </w:r>
      <w:r w:rsidRPr="00E47FE5">
        <w:rPr>
          <w:rFonts w:ascii="Arial" w:hAnsi="Arial" w:cs="Arial"/>
          <w:sz w:val="20"/>
        </w:rPr>
        <w:t xml:space="preserve"> xuất hiện bạch cầu non, bạch cầu đơn nhân tăng. Hồng cầu, huyết sắc tố, tiể</w:t>
      </w:r>
      <w:r w:rsidR="001C6FAA" w:rsidRPr="00E47FE5">
        <w:rPr>
          <w:rFonts w:ascii="Arial" w:hAnsi="Arial" w:cs="Arial"/>
          <w:sz w:val="20"/>
        </w:rPr>
        <w:t>u c</w:t>
      </w:r>
      <w:r w:rsidR="001C6FAA" w:rsidRPr="00E47FE5">
        <w:rPr>
          <w:rFonts w:ascii="Arial" w:hAnsi="Arial" w:cs="Arial"/>
          <w:sz w:val="20"/>
          <w:lang w:val="en-US"/>
        </w:rPr>
        <w:t>ầ</w:t>
      </w:r>
      <w:r w:rsidRPr="00E47FE5">
        <w:rPr>
          <w:rFonts w:ascii="Arial" w:hAnsi="Arial" w:cs="Arial"/>
          <w:sz w:val="20"/>
        </w:rPr>
        <w:t>u chỉ giảm khi bệnh nặng, kéo dài.</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Thời kỳ h</w:t>
      </w:r>
      <w:r w:rsidRPr="00E47FE5">
        <w:rPr>
          <w:rFonts w:ascii="Arial" w:hAnsi="Arial" w:cs="Arial"/>
          <w:sz w:val="20"/>
          <w:lang w:val="en-US"/>
        </w:rPr>
        <w:t>ồ</w:t>
      </w:r>
      <w:r w:rsidR="006A06B6" w:rsidRPr="00E47FE5">
        <w:rPr>
          <w:rFonts w:ascii="Arial" w:hAnsi="Arial" w:cs="Arial"/>
          <w:sz w:val="20"/>
        </w:rPr>
        <w:t>i phục: Toàn trạng khá dần lên, xét nghiệm máu dần tr</w:t>
      </w:r>
      <w:r w:rsidRPr="00E47FE5">
        <w:rPr>
          <w:rFonts w:ascii="Arial" w:hAnsi="Arial" w:cs="Arial"/>
          <w:sz w:val="20"/>
          <w:lang w:val="en-US"/>
        </w:rPr>
        <w:t>ở</w:t>
      </w:r>
      <w:r w:rsidR="006A06B6" w:rsidRPr="00E47FE5">
        <w:rPr>
          <w:rFonts w:ascii="Arial" w:hAnsi="Arial" w:cs="Arial"/>
          <w:sz w:val="20"/>
        </w:rPr>
        <w:t xml:space="preserve"> lại bình thường.</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xét nghiệm cần thiết:</w:t>
      </w:r>
    </w:p>
    <w:p w:rsidR="006A06B6" w:rsidRPr="00E47FE5" w:rsidRDefault="006A06B6" w:rsidP="00511D56">
      <w:pPr>
        <w:spacing w:before="120"/>
        <w:rPr>
          <w:rFonts w:ascii="Arial" w:hAnsi="Arial" w:cs="Arial"/>
          <w:sz w:val="20"/>
        </w:rPr>
      </w:pPr>
      <w:r w:rsidRPr="00E47FE5">
        <w:rPr>
          <w:rFonts w:ascii="Arial" w:hAnsi="Arial" w:cs="Arial"/>
          <w:sz w:val="20"/>
        </w:rPr>
        <w:t xml:space="preserve">+ Công thức máu; huyết đồ; tủy đồ, xét nghiệm </w:t>
      </w:r>
      <w:r w:rsidR="00417E67" w:rsidRPr="00E47FE5">
        <w:rPr>
          <w:rFonts w:ascii="Arial" w:hAnsi="Arial" w:cs="Arial"/>
          <w:sz w:val="20"/>
        </w:rPr>
        <w:t>nhiễm</w:t>
      </w:r>
      <w:r w:rsidRPr="00E47FE5">
        <w:rPr>
          <w:rFonts w:ascii="Arial" w:hAnsi="Arial" w:cs="Arial"/>
          <w:sz w:val="20"/>
        </w:rPr>
        <w:t xml:space="preserve"> sắc thể (nếu cần);</w:t>
      </w:r>
    </w:p>
    <w:p w:rsidR="006A06B6" w:rsidRPr="00E47FE5" w:rsidRDefault="006A06B6" w:rsidP="00511D56">
      <w:pPr>
        <w:spacing w:before="120"/>
        <w:rPr>
          <w:rFonts w:ascii="Arial" w:hAnsi="Arial" w:cs="Arial"/>
          <w:sz w:val="20"/>
        </w:rPr>
      </w:pPr>
      <w:r w:rsidRPr="00E47FE5">
        <w:rPr>
          <w:rFonts w:ascii="Arial" w:hAnsi="Arial" w:cs="Arial"/>
          <w:sz w:val="20"/>
        </w:rPr>
        <w:t>+ Đo hoạt độ phóng xạ trong phân, nước tiểu, máu; đo suất liều phóng xạ trên toàn bộ b</w:t>
      </w:r>
      <w:r w:rsidR="001C6FAA" w:rsidRPr="00E47FE5">
        <w:rPr>
          <w:rFonts w:ascii="Arial" w:hAnsi="Arial" w:cs="Arial"/>
          <w:sz w:val="20"/>
          <w:lang w:val="en-US"/>
        </w:rPr>
        <w:t>ề</w:t>
      </w:r>
      <w:r w:rsidRPr="00E47FE5">
        <w:rPr>
          <w:rFonts w:ascii="Arial" w:hAnsi="Arial" w:cs="Arial"/>
          <w:sz w:val="20"/>
        </w:rPr>
        <w:t xml:space="preserve"> mặt </w:t>
      </w:r>
      <w:r w:rsidR="00145534" w:rsidRPr="00E47FE5">
        <w:rPr>
          <w:rFonts w:ascii="Arial" w:hAnsi="Arial" w:cs="Arial"/>
          <w:sz w:val="20"/>
        </w:rPr>
        <w:t>cơ thể</w:t>
      </w:r>
      <w:r w:rsidR="001C6FAA" w:rsidRPr="00E47FE5">
        <w:rPr>
          <w:rFonts w:ascii="Arial" w:hAnsi="Arial" w:cs="Arial"/>
          <w:sz w:val="20"/>
        </w:rPr>
        <w:t xml:space="preserve"> b</w:t>
      </w:r>
      <w:r w:rsidR="001C6FAA" w:rsidRPr="00E47FE5">
        <w:rPr>
          <w:rFonts w:ascii="Arial" w:hAnsi="Arial" w:cs="Arial"/>
          <w:sz w:val="20"/>
          <w:lang w:val="en-US"/>
        </w:rPr>
        <w:t>ằ</w:t>
      </w:r>
      <w:r w:rsidRPr="00E47FE5">
        <w:rPr>
          <w:rFonts w:ascii="Arial" w:hAnsi="Arial" w:cs="Arial"/>
          <w:sz w:val="20"/>
        </w:rPr>
        <w:t>ng máy đo su</w:t>
      </w:r>
      <w:r w:rsidR="001C6FAA" w:rsidRPr="00E47FE5">
        <w:rPr>
          <w:rFonts w:ascii="Arial" w:hAnsi="Arial" w:cs="Arial"/>
          <w:sz w:val="20"/>
          <w:lang w:val="en-US"/>
        </w:rPr>
        <w:t>ấ</w:t>
      </w:r>
      <w:r w:rsidRPr="00E47FE5">
        <w:rPr>
          <w:rFonts w:ascii="Arial" w:hAnsi="Arial" w:cs="Arial"/>
          <w:sz w:val="20"/>
        </w:rPr>
        <w:t>t li</w:t>
      </w:r>
      <w:r w:rsidR="001C6FAA" w:rsidRPr="00E47FE5">
        <w:rPr>
          <w:rFonts w:ascii="Arial" w:hAnsi="Arial" w:cs="Arial"/>
          <w:sz w:val="20"/>
          <w:lang w:val="en-US"/>
        </w:rPr>
        <w:t>ề</w:t>
      </w:r>
      <w:r w:rsidRPr="00E47FE5">
        <w:rPr>
          <w:rFonts w:ascii="Arial" w:hAnsi="Arial" w:cs="Arial"/>
          <w:sz w:val="20"/>
        </w:rPr>
        <w:t>u đa kênh; ghi hình phóng xạ toàn thân khi nghi bị nhiễm đồng vị phóng xạ</w:t>
      </w:r>
      <w:r w:rsidR="001C6FAA" w:rsidRPr="00E47FE5">
        <w:rPr>
          <w:rFonts w:ascii="Arial" w:hAnsi="Arial" w:cs="Arial"/>
          <w:sz w:val="20"/>
        </w:rPr>
        <w:t xml:space="preserve"> phát tia gam</w:t>
      </w:r>
      <w:r w:rsidR="001C6FAA" w:rsidRPr="00E47FE5">
        <w:rPr>
          <w:rFonts w:ascii="Arial" w:hAnsi="Arial" w:cs="Arial"/>
          <w:sz w:val="20"/>
          <w:lang w:val="en-US"/>
        </w:rPr>
        <w:t>m</w:t>
      </w:r>
      <w:r w:rsidRPr="00E47FE5">
        <w:rPr>
          <w:rFonts w:ascii="Arial" w:hAnsi="Arial" w:cs="Arial"/>
          <w:sz w:val="20"/>
        </w:rPr>
        <w:t>a liều cao; đo liều phóng xạ toàn thân.</w:t>
      </w:r>
    </w:p>
    <w:p w:rsidR="006A06B6" w:rsidRPr="00E47FE5" w:rsidRDefault="006A06B6" w:rsidP="00511D56">
      <w:pPr>
        <w:spacing w:before="120"/>
        <w:rPr>
          <w:rFonts w:ascii="Arial" w:hAnsi="Arial" w:cs="Arial"/>
          <w:sz w:val="20"/>
        </w:rPr>
      </w:pPr>
      <w:r w:rsidRPr="00E47FE5">
        <w:rPr>
          <w:rFonts w:ascii="Arial" w:hAnsi="Arial" w:cs="Arial"/>
          <w:sz w:val="20"/>
        </w:rPr>
        <w:t>7.3.2. Biến chứng: có thể có bi</w:t>
      </w:r>
      <w:r w:rsidR="001C6FAA" w:rsidRPr="00E47FE5">
        <w:rPr>
          <w:rFonts w:ascii="Arial" w:hAnsi="Arial" w:cs="Arial"/>
          <w:sz w:val="20"/>
          <w:lang w:val="en-US"/>
        </w:rPr>
        <w:t>ế</w:t>
      </w:r>
      <w:r w:rsidRPr="00E47FE5">
        <w:rPr>
          <w:rFonts w:ascii="Arial" w:hAnsi="Arial" w:cs="Arial"/>
          <w:sz w:val="20"/>
        </w:rPr>
        <w:t>n chứng muộn: suy tủy, suy tuyến giáp, bệnh bạch cầu, ung thư tuyến giáp.</w:t>
      </w:r>
    </w:p>
    <w:p w:rsidR="006A06B6" w:rsidRPr="00E47FE5" w:rsidRDefault="001C6FAA" w:rsidP="00511D56">
      <w:pPr>
        <w:spacing w:before="120"/>
        <w:rPr>
          <w:rFonts w:ascii="Arial" w:hAnsi="Arial" w:cs="Arial"/>
          <w:b/>
          <w:sz w:val="20"/>
        </w:rPr>
      </w:pPr>
      <w:r w:rsidRPr="00E47FE5">
        <w:rPr>
          <w:rFonts w:ascii="Arial" w:hAnsi="Arial" w:cs="Arial"/>
          <w:b/>
          <w:sz w:val="20"/>
          <w:lang w:val="en-US"/>
        </w:rPr>
        <w:t xml:space="preserve">7.4. </w:t>
      </w:r>
      <w:r w:rsidR="006A06B6" w:rsidRPr="00E47FE5">
        <w:rPr>
          <w:rFonts w:ascii="Arial" w:hAnsi="Arial" w:cs="Arial"/>
          <w:b/>
          <w:sz w:val="20"/>
        </w:rPr>
        <w:t>Bệnh phóng xạ nghề nghiệp mạn tính</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7.4.1. </w:t>
      </w:r>
      <w:r w:rsidR="006A06B6" w:rsidRPr="00E47FE5">
        <w:rPr>
          <w:rFonts w:ascii="Arial" w:hAnsi="Arial" w:cs="Arial"/>
          <w:sz w:val="20"/>
        </w:rPr>
        <w:t>Lâm sàng, cận lâm sàng</w:t>
      </w:r>
    </w:p>
    <w:p w:rsidR="006A06B6" w:rsidRPr="00E47FE5" w:rsidRDefault="006A06B6" w:rsidP="00511D56">
      <w:pPr>
        <w:spacing w:before="120"/>
        <w:rPr>
          <w:rFonts w:ascii="Arial" w:hAnsi="Arial" w:cs="Arial"/>
          <w:sz w:val="20"/>
        </w:rPr>
      </w:pPr>
      <w:r w:rsidRPr="00E47FE5">
        <w:rPr>
          <w:rFonts w:ascii="Arial" w:hAnsi="Arial" w:cs="Arial"/>
          <w:sz w:val="20"/>
        </w:rPr>
        <w:t>Bệnh thường di</w:t>
      </w:r>
      <w:r w:rsidR="001C6FAA" w:rsidRPr="00E47FE5">
        <w:rPr>
          <w:rFonts w:ascii="Arial" w:hAnsi="Arial" w:cs="Arial"/>
          <w:sz w:val="20"/>
          <w:lang w:val="en-US"/>
        </w:rPr>
        <w:t>ễ</w:t>
      </w:r>
      <w:r w:rsidRPr="00E47FE5">
        <w:rPr>
          <w:rFonts w:ascii="Arial" w:hAnsi="Arial" w:cs="Arial"/>
          <w:sz w:val="20"/>
        </w:rPr>
        <w:t>n biến qua 3 giai đoạn:</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1: Chán ăn, mệt mỏi, tâm căn suy nhược, rối loạn thần kinh thực vật, giảm bạch cầu (&lt;4G/L). Bệnh có thể khỏi hoàn toàn;</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2: Thể trạng chung sút giảm, tâm căn suy nhược, rối loạn thần kinh thực vật nặng lên; suy dinh dưỡng; có thể giảm 2 hoặc cả 3 dòng tế bào máu ngoại vi cũng như trong tủy xương kèm theo hội chứng chảy máu, thiếu máu và nhiễm khu</w:t>
      </w:r>
      <w:r w:rsidR="003671A0" w:rsidRPr="00E47FE5">
        <w:rPr>
          <w:rFonts w:ascii="Arial" w:hAnsi="Arial" w:cs="Arial"/>
          <w:sz w:val="20"/>
          <w:lang w:val="en-US"/>
        </w:rPr>
        <w:t>ẩ</w:t>
      </w:r>
      <w:r w:rsidR="006A06B6" w:rsidRPr="00E47FE5">
        <w:rPr>
          <w:rFonts w:ascii="Arial" w:hAnsi="Arial" w:cs="Arial"/>
          <w:sz w:val="20"/>
        </w:rPr>
        <w:t>n. Bệnh có th</w:t>
      </w:r>
      <w:r w:rsidR="003671A0" w:rsidRPr="00E47FE5">
        <w:rPr>
          <w:rFonts w:ascii="Arial" w:hAnsi="Arial" w:cs="Arial"/>
          <w:sz w:val="20"/>
          <w:lang w:val="en-US"/>
        </w:rPr>
        <w:t>ể</w:t>
      </w:r>
      <w:r w:rsidR="006A06B6" w:rsidRPr="00E47FE5">
        <w:rPr>
          <w:rFonts w:ascii="Arial" w:hAnsi="Arial" w:cs="Arial"/>
          <w:sz w:val="20"/>
        </w:rPr>
        <w:t xml:space="preserve"> hồi phục nhưng không hoàn toàn.</w:t>
      </w:r>
    </w:p>
    <w:p w:rsidR="006A06B6" w:rsidRPr="00E47FE5" w:rsidRDefault="006A06B6" w:rsidP="00511D56">
      <w:pPr>
        <w:spacing w:before="120"/>
        <w:rPr>
          <w:rFonts w:ascii="Arial" w:hAnsi="Arial" w:cs="Arial"/>
          <w:sz w:val="20"/>
        </w:rPr>
      </w:pPr>
      <w:r w:rsidRPr="00E47FE5">
        <w:rPr>
          <w:rFonts w:ascii="Arial" w:hAnsi="Arial" w:cs="Arial"/>
          <w:sz w:val="20"/>
        </w:rPr>
        <w:t xml:space="preserve">Trong trường hợp </w:t>
      </w:r>
      <w:r w:rsidR="00417E67" w:rsidRPr="00E47FE5">
        <w:rPr>
          <w:rFonts w:ascii="Arial" w:hAnsi="Arial" w:cs="Arial"/>
          <w:sz w:val="20"/>
        </w:rPr>
        <w:t>nhiễm</w:t>
      </w:r>
      <w:r w:rsidRPr="00E47FE5">
        <w:rPr>
          <w:rFonts w:ascii="Arial" w:hAnsi="Arial" w:cs="Arial"/>
          <w:sz w:val="20"/>
        </w:rPr>
        <w:t xml:space="preserve"> xạ trong: </w:t>
      </w:r>
      <w:r w:rsidR="001C6FAA" w:rsidRPr="00E47FE5">
        <w:rPr>
          <w:rFonts w:ascii="Arial" w:hAnsi="Arial" w:cs="Arial"/>
          <w:sz w:val="20"/>
          <w:lang w:val="en-US"/>
        </w:rPr>
        <w:t>S</w:t>
      </w:r>
      <w:r w:rsidRPr="00E47FE5">
        <w:rPr>
          <w:rFonts w:ascii="Arial" w:hAnsi="Arial" w:cs="Arial"/>
          <w:sz w:val="20"/>
        </w:rPr>
        <w:t>ố lượng bạch cầu giảm hoặc tăng, công thức bạch cầu chuyển trái; số lượng hồng cầu tăng hoặ</w:t>
      </w:r>
      <w:r w:rsidR="003671A0" w:rsidRPr="00E47FE5">
        <w:rPr>
          <w:rFonts w:ascii="Arial" w:hAnsi="Arial" w:cs="Arial"/>
          <w:sz w:val="20"/>
        </w:rPr>
        <w:t>c gi</w:t>
      </w:r>
      <w:r w:rsidR="003671A0" w:rsidRPr="00E47FE5">
        <w:rPr>
          <w:rFonts w:ascii="Arial" w:hAnsi="Arial" w:cs="Arial"/>
          <w:sz w:val="20"/>
          <w:lang w:val="en-US"/>
        </w:rPr>
        <w:t>ả</w:t>
      </w:r>
      <w:r w:rsidRPr="00E47FE5">
        <w:rPr>
          <w:rFonts w:ascii="Arial" w:hAnsi="Arial" w:cs="Arial"/>
          <w:sz w:val="20"/>
        </w:rPr>
        <w:t>m bất thường, hồng cầu lưới tăng</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3: triệu chứng lâm sàng và xét ngh</w:t>
      </w:r>
      <w:r w:rsidRPr="00E47FE5">
        <w:rPr>
          <w:rFonts w:ascii="Arial" w:hAnsi="Arial" w:cs="Arial"/>
          <w:sz w:val="20"/>
          <w:lang w:val="en-US"/>
        </w:rPr>
        <w:t>i</w:t>
      </w:r>
      <w:r w:rsidR="006A06B6" w:rsidRPr="00E47FE5">
        <w:rPr>
          <w:rFonts w:ascii="Arial" w:hAnsi="Arial" w:cs="Arial"/>
          <w:sz w:val="20"/>
        </w:rPr>
        <w:t>ệm đ</w:t>
      </w:r>
      <w:r w:rsidRPr="00E47FE5">
        <w:rPr>
          <w:rFonts w:ascii="Arial" w:hAnsi="Arial" w:cs="Arial"/>
          <w:sz w:val="20"/>
          <w:lang w:val="en-US"/>
        </w:rPr>
        <w:t>ề</w:t>
      </w:r>
      <w:r w:rsidR="006A06B6" w:rsidRPr="00E47FE5">
        <w:rPr>
          <w:rFonts w:ascii="Arial" w:hAnsi="Arial" w:cs="Arial"/>
          <w:sz w:val="20"/>
        </w:rPr>
        <w:t>u nặng lên. Toàn thân suy kiệt. Bệnh thường không hồi phục.</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7.4.2. </w:t>
      </w:r>
      <w:r w:rsidR="006A06B6" w:rsidRPr="00E47FE5">
        <w:rPr>
          <w:rFonts w:ascii="Arial" w:hAnsi="Arial" w:cs="Arial"/>
          <w:sz w:val="20"/>
        </w:rPr>
        <w:t>Các xét nghiệm:</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xét nghiệm cần thiết: Công thức máu, huyết đồ, tủy đồ;</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Xét nghiệm nhiễm sắc thể (nếu cần): hình ảnh nhiễm sắc thể 2 tâm động, vòng xuyến, mảnh đứt gãy.</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7.4.3. </w:t>
      </w:r>
      <w:r w:rsidR="006A06B6" w:rsidRPr="00E47FE5">
        <w:rPr>
          <w:rFonts w:ascii="Arial" w:hAnsi="Arial" w:cs="Arial"/>
          <w:sz w:val="20"/>
        </w:rPr>
        <w:t>Biến chứng: có thể có biến chứng muộn: suy tủy, rối loạn sinh tủy, bệnh bạch cầu, ung thư.</w:t>
      </w:r>
    </w:p>
    <w:p w:rsidR="006A06B6" w:rsidRPr="00E47FE5" w:rsidRDefault="001C6FAA" w:rsidP="00511D56">
      <w:pPr>
        <w:spacing w:before="120"/>
        <w:rPr>
          <w:rFonts w:ascii="Arial" w:hAnsi="Arial" w:cs="Arial"/>
          <w:b/>
          <w:sz w:val="20"/>
        </w:rPr>
      </w:pPr>
      <w:r w:rsidRPr="00E47FE5">
        <w:rPr>
          <w:rFonts w:ascii="Arial" w:hAnsi="Arial" w:cs="Arial"/>
          <w:b/>
          <w:sz w:val="20"/>
          <w:lang w:val="en-US"/>
        </w:rPr>
        <w:t xml:space="preserve">7.5. </w:t>
      </w:r>
      <w:r w:rsidR="006A06B6" w:rsidRPr="00E47FE5">
        <w:rPr>
          <w:rFonts w:ascii="Arial" w:hAnsi="Arial" w:cs="Arial"/>
          <w:b/>
          <w:sz w:val="20"/>
        </w:rPr>
        <w:t>Viêm da nghề nghiệp mạn tính, bệnh mắt nghề nghiệp do phóng xạ</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7.5.1. </w:t>
      </w:r>
      <w:r w:rsidR="006A06B6" w:rsidRPr="00E47FE5">
        <w:rPr>
          <w:rFonts w:ascii="Arial" w:hAnsi="Arial" w:cs="Arial"/>
          <w:sz w:val="20"/>
        </w:rPr>
        <w:t>Lâm sàng</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mạn tính: xung huyết, dị cảm, đau, ngứa, khô da, nứt nẻ da, dày sừng, loét da, loạn dưỡng móng tay. Có thể có biến chứng ung thư da;</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kết mạc, bờ mi mạn tính;</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w:t>
      </w:r>
      <w:r w:rsidRPr="00E47FE5">
        <w:rPr>
          <w:rFonts w:ascii="Arial" w:hAnsi="Arial" w:cs="Arial"/>
          <w:sz w:val="20"/>
          <w:lang w:val="en-US"/>
        </w:rPr>
        <w:t>ê</w:t>
      </w:r>
      <w:r w:rsidR="006A06B6" w:rsidRPr="00E47FE5">
        <w:rPr>
          <w:rFonts w:ascii="Arial" w:hAnsi="Arial" w:cs="Arial"/>
          <w:sz w:val="20"/>
        </w:rPr>
        <w:t>m giác mạc mạn tính: giảm thị lực;</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Đục thể thủy tinh: giảm thị lực, đục thể thủy tinh các mức độ khác nhau.</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7.5.2. </w:t>
      </w:r>
      <w:r w:rsidR="006A06B6" w:rsidRPr="00E47FE5">
        <w:rPr>
          <w:rFonts w:ascii="Arial" w:hAnsi="Arial" w:cs="Arial"/>
          <w:sz w:val="20"/>
        </w:rPr>
        <w:t xml:space="preserve">Cận lâm sàng: Công thức máu; huyết đồ; tủy đồ (nếu cần); xét nghiệm </w:t>
      </w:r>
      <w:r w:rsidR="00417E67" w:rsidRPr="00E47FE5">
        <w:rPr>
          <w:rFonts w:ascii="Arial" w:hAnsi="Arial" w:cs="Arial"/>
          <w:sz w:val="20"/>
        </w:rPr>
        <w:t>nhiễm</w:t>
      </w:r>
      <w:r w:rsidR="006A06B6" w:rsidRPr="00E47FE5">
        <w:rPr>
          <w:rFonts w:ascii="Arial" w:hAnsi="Arial" w:cs="Arial"/>
          <w:sz w:val="20"/>
        </w:rPr>
        <w:t xml:space="preserve"> sắc thể (nếu cần).</w:t>
      </w:r>
    </w:p>
    <w:p w:rsidR="006A06B6" w:rsidRPr="00E47FE5" w:rsidRDefault="001C6FAA"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Bệnh kết h</w:t>
      </w:r>
      <w:r w:rsidRPr="00E47FE5">
        <w:rPr>
          <w:rFonts w:ascii="Arial" w:hAnsi="Arial" w:cs="Arial"/>
          <w:b/>
          <w:sz w:val="20"/>
          <w:lang w:val="en-US"/>
        </w:rPr>
        <w:t>ợ</w:t>
      </w:r>
      <w:r w:rsidR="006A06B6" w:rsidRPr="00E47FE5">
        <w:rPr>
          <w:rFonts w:ascii="Arial" w:hAnsi="Arial" w:cs="Arial"/>
          <w:b/>
          <w:sz w:val="20"/>
        </w:rPr>
        <w:t>p</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phóng xạ nghề nghiệp cấp tính </w:t>
      </w:r>
      <w:r w:rsidR="00555C6D" w:rsidRPr="00E47FE5">
        <w:rPr>
          <w:rFonts w:ascii="Arial" w:hAnsi="Arial" w:cs="Arial"/>
          <w:sz w:val="20"/>
        </w:rPr>
        <w:t>kết</w:t>
      </w:r>
      <w:r w:rsidRPr="00E47FE5">
        <w:rPr>
          <w:rFonts w:ascii="Arial" w:hAnsi="Arial" w:cs="Arial"/>
          <w:sz w:val="20"/>
        </w:rPr>
        <w:t xml:space="preserve"> hợp với các </w:t>
      </w:r>
      <w:r w:rsidR="00145534" w:rsidRPr="00E47FE5">
        <w:rPr>
          <w:rFonts w:ascii="Arial" w:hAnsi="Arial" w:cs="Arial"/>
          <w:sz w:val="20"/>
        </w:rPr>
        <w:t>tổn thương</w:t>
      </w:r>
      <w:r w:rsidRPr="00E47FE5">
        <w:rPr>
          <w:rFonts w:ascii="Arial" w:hAnsi="Arial" w:cs="Arial"/>
          <w:sz w:val="20"/>
        </w:rPr>
        <w:t xml:space="preserve"> khác (bỏng, chấn thương, vết thương, nhiễm độc).</w:t>
      </w:r>
    </w:p>
    <w:p w:rsidR="006A06B6" w:rsidRPr="00E47FE5" w:rsidRDefault="001C6FAA"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Chẩn đoán phân biệt</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Cần chẩn đoán phân biệt các tổn thương trong bệnh phóng xạ </w:t>
      </w:r>
      <w:r w:rsidR="00E72327" w:rsidRPr="00E47FE5">
        <w:rPr>
          <w:rFonts w:ascii="Arial" w:hAnsi="Arial" w:cs="Arial"/>
          <w:sz w:val="20"/>
        </w:rPr>
        <w:t>nghề</w:t>
      </w:r>
      <w:r w:rsidR="006A06B6" w:rsidRPr="00E47FE5">
        <w:rPr>
          <w:rFonts w:ascii="Arial" w:hAnsi="Arial" w:cs="Arial"/>
          <w:sz w:val="20"/>
        </w:rPr>
        <w:t xml:space="preserve"> nghiệp với các tổn thương tương tự không phải do bức xạ ion hóa gây nên;</w:t>
      </w:r>
    </w:p>
    <w:p w:rsidR="006A06B6" w:rsidRPr="00E47FE5" w:rsidRDefault="001C6FA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Cần chẩn đoán phân biệt với bệnh phóng xạ không phải nguyên nhân do nghề nghiệp.</w:t>
      </w:r>
    </w:p>
    <w:p w:rsidR="006A06B6" w:rsidRPr="00E47FE5" w:rsidRDefault="006A06B6" w:rsidP="00511D56">
      <w:pPr>
        <w:spacing w:before="120"/>
        <w:rPr>
          <w:rFonts w:ascii="Arial" w:hAnsi="Arial" w:cs="Arial"/>
          <w:b/>
          <w:sz w:val="20"/>
        </w:rPr>
      </w:pPr>
      <w:r w:rsidRPr="00E47FE5">
        <w:rPr>
          <w:rFonts w:ascii="Arial" w:hAnsi="Arial" w:cs="Arial"/>
          <w:b/>
          <w:sz w:val="20"/>
        </w:rPr>
        <w:t>10. H</w:t>
      </w:r>
      <w:r w:rsidR="00555C6D" w:rsidRPr="00E47FE5">
        <w:rPr>
          <w:rFonts w:ascii="Arial" w:hAnsi="Arial" w:cs="Arial"/>
          <w:b/>
          <w:sz w:val="20"/>
        </w:rPr>
        <w:t>ướ</w:t>
      </w:r>
      <w:r w:rsidRPr="00E47FE5">
        <w:rPr>
          <w:rFonts w:ascii="Arial" w:hAnsi="Arial" w:cs="Arial"/>
          <w:b/>
          <w:sz w:val="20"/>
        </w:rPr>
        <w:t>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24"/>
        <w:gridCol w:w="6942"/>
        <w:gridCol w:w="911"/>
      </w:tblGrid>
      <w:tr w:rsidR="006A06B6" w:rsidRPr="00E47FE5">
        <w:tc>
          <w:tcPr>
            <w:tcW w:w="67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82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Tổ</w:t>
            </w:r>
            <w:r w:rsidR="00556EB5" w:rsidRPr="00E47FE5">
              <w:rPr>
                <w:rFonts w:ascii="Arial" w:hAnsi="Arial" w:cs="Arial"/>
                <w:b/>
                <w:sz w:val="20"/>
              </w:rPr>
              <w:t xml:space="preserve">n thương </w:t>
            </w:r>
            <w:r w:rsidR="00556EB5" w:rsidRPr="00E47FE5">
              <w:rPr>
                <w:rFonts w:ascii="Arial" w:hAnsi="Arial" w:cs="Arial"/>
                <w:b/>
                <w:sz w:val="20"/>
                <w:lang w:val="en-US"/>
              </w:rPr>
              <w:t>cơ</w:t>
            </w:r>
            <w:r w:rsidRPr="00E47FE5">
              <w:rPr>
                <w:rFonts w:ascii="Arial" w:hAnsi="Arial" w:cs="Arial"/>
                <w:b/>
                <w:sz w:val="20"/>
              </w:rPr>
              <w:t xml:space="preserve"> thể</w:t>
            </w:r>
          </w:p>
        </w:tc>
        <w:tc>
          <w:tcPr>
            <w:tcW w:w="502"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824" w:type="pct"/>
            <w:shd w:val="clear" w:color="auto" w:fill="auto"/>
          </w:tcPr>
          <w:p w:rsidR="006A06B6" w:rsidRPr="00E47FE5" w:rsidRDefault="00145534" w:rsidP="00511D56">
            <w:pPr>
              <w:spacing w:before="120"/>
              <w:rPr>
                <w:rFonts w:ascii="Arial" w:hAnsi="Arial" w:cs="Arial"/>
                <w:sz w:val="20"/>
              </w:rPr>
            </w:pPr>
            <w:r w:rsidRPr="00E47FE5">
              <w:rPr>
                <w:rFonts w:ascii="Arial" w:hAnsi="Arial" w:cs="Arial"/>
                <w:sz w:val="20"/>
              </w:rPr>
              <w:t>Tổn thương</w:t>
            </w:r>
            <w:r w:rsidR="006A06B6" w:rsidRPr="00E47FE5">
              <w:rPr>
                <w:rFonts w:ascii="Arial" w:hAnsi="Arial" w:cs="Arial"/>
                <w:sz w:val="20"/>
              </w:rPr>
              <w:t xml:space="preserve"> da</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Tổn thương da đ</w:t>
            </w:r>
            <w:r w:rsidR="00707DD8" w:rsidRPr="00E47FE5">
              <w:rPr>
                <w:rFonts w:ascii="Arial" w:hAnsi="Arial" w:cs="Arial"/>
                <w:sz w:val="20"/>
                <w:lang w:val="en-US"/>
              </w:rPr>
              <w:t>ể</w:t>
            </w:r>
            <w:r w:rsidRPr="00E47FE5">
              <w:rPr>
                <w:rFonts w:ascii="Arial" w:hAnsi="Arial" w:cs="Arial"/>
                <w:sz w:val="20"/>
              </w:rPr>
              <w:t xml:space="preserve"> lại di chứng </w:t>
            </w:r>
            <w:r w:rsidR="00555C6D" w:rsidRPr="00E47FE5">
              <w:rPr>
                <w:rFonts w:ascii="Arial" w:hAnsi="Arial" w:cs="Arial"/>
                <w:sz w:val="20"/>
              </w:rPr>
              <w:t>ảnh hưởng</w:t>
            </w:r>
            <w:r w:rsidRPr="00E47FE5">
              <w:rPr>
                <w:rFonts w:ascii="Arial" w:hAnsi="Arial" w:cs="Arial"/>
                <w:sz w:val="20"/>
              </w:rPr>
              <w:t xml:space="preserve"> </w:t>
            </w:r>
            <w:r w:rsidR="00246E56" w:rsidRPr="00E47FE5">
              <w:rPr>
                <w:rFonts w:ascii="Arial" w:hAnsi="Arial" w:cs="Arial"/>
                <w:sz w:val="20"/>
              </w:rPr>
              <w:t>đến</w:t>
            </w:r>
            <w:r w:rsidRPr="00E47FE5">
              <w:rPr>
                <w:rFonts w:ascii="Arial" w:hAnsi="Arial" w:cs="Arial"/>
                <w:sz w:val="20"/>
              </w:rPr>
              <w:t xml:space="preserve"> chức năng da và thẩm mỹ</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824"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Tổ</w:t>
            </w:r>
            <w:r w:rsidR="00707DD8" w:rsidRPr="00E47FE5">
              <w:rPr>
                <w:rFonts w:ascii="Arial" w:hAnsi="Arial" w:cs="Arial"/>
                <w:sz w:val="20"/>
              </w:rPr>
              <w:t>n thương d</w:t>
            </w:r>
            <w:r w:rsidR="00707DD8" w:rsidRPr="00E47FE5">
              <w:rPr>
                <w:rFonts w:ascii="Arial" w:hAnsi="Arial" w:cs="Arial"/>
                <w:sz w:val="20"/>
                <w:lang w:val="en-US"/>
              </w:rPr>
              <w:t>ạ</w:t>
            </w:r>
            <w:r w:rsidRPr="00E47FE5">
              <w:rPr>
                <w:rFonts w:ascii="Arial" w:hAnsi="Arial" w:cs="Arial"/>
                <w:sz w:val="20"/>
              </w:rPr>
              <w:t xml:space="preserve">ng dát </w:t>
            </w:r>
            <w:r w:rsidR="00707DD8" w:rsidRPr="00E47FE5">
              <w:rPr>
                <w:rFonts w:ascii="Arial" w:hAnsi="Arial" w:cs="Arial"/>
                <w:sz w:val="20"/>
                <w:lang w:val="en-US"/>
              </w:rPr>
              <w:t>t</w:t>
            </w:r>
            <w:r w:rsidRPr="00E47FE5">
              <w:rPr>
                <w:rFonts w:ascii="Arial" w:hAnsi="Arial" w:cs="Arial"/>
                <w:sz w:val="20"/>
              </w:rPr>
              <w:t>hay đ</w:t>
            </w:r>
            <w:r w:rsidR="00707DD8" w:rsidRPr="00E47FE5">
              <w:rPr>
                <w:rFonts w:ascii="Arial" w:hAnsi="Arial" w:cs="Arial"/>
                <w:sz w:val="20"/>
                <w:lang w:val="en-US"/>
              </w:rPr>
              <w:t>ổ</w:t>
            </w:r>
            <w:r w:rsidRPr="00E47FE5">
              <w:rPr>
                <w:rFonts w:ascii="Arial" w:hAnsi="Arial" w:cs="Arial"/>
                <w:sz w:val="20"/>
              </w:rPr>
              <w:t>i mầu s</w:t>
            </w:r>
            <w:r w:rsidR="00707DD8" w:rsidRPr="00E47FE5">
              <w:rPr>
                <w:rFonts w:ascii="Arial" w:hAnsi="Arial" w:cs="Arial"/>
                <w:sz w:val="20"/>
                <w:lang w:val="en-US"/>
              </w:rPr>
              <w:t>ắ</w:t>
            </w:r>
            <w:r w:rsidRPr="00E47FE5">
              <w:rPr>
                <w:rFonts w:ascii="Arial" w:hAnsi="Arial" w:cs="Arial"/>
                <w:sz w:val="20"/>
              </w:rPr>
              <w:t>c da hoặc rối loạn s</w:t>
            </w:r>
            <w:r w:rsidR="00707DD8" w:rsidRPr="00E47FE5">
              <w:rPr>
                <w:rFonts w:ascii="Arial" w:hAnsi="Arial" w:cs="Arial"/>
                <w:sz w:val="20"/>
                <w:lang w:val="en-US"/>
              </w:rPr>
              <w:t>ắ</w:t>
            </w:r>
            <w:r w:rsidRPr="00E47FE5">
              <w:rPr>
                <w:rFonts w:ascii="Arial" w:hAnsi="Arial" w:cs="Arial"/>
                <w:sz w:val="20"/>
              </w:rPr>
              <w:t>c t</w:t>
            </w:r>
            <w:r w:rsidR="00707DD8" w:rsidRPr="00E47FE5">
              <w:rPr>
                <w:rFonts w:ascii="Arial" w:hAnsi="Arial" w:cs="Arial"/>
                <w:sz w:val="20"/>
                <w:lang w:val="en-US"/>
              </w:rPr>
              <w:t>ố</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w:t>
            </w:r>
          </w:p>
        </w:tc>
        <w:tc>
          <w:tcPr>
            <w:tcW w:w="3824" w:type="pct"/>
            <w:shd w:val="clear" w:color="auto" w:fill="auto"/>
          </w:tcPr>
          <w:p w:rsidR="006A06B6" w:rsidRPr="00E47FE5" w:rsidRDefault="00707DD8" w:rsidP="00511D56">
            <w:pPr>
              <w:spacing w:before="120"/>
              <w:rPr>
                <w:rFonts w:ascii="Arial" w:hAnsi="Arial" w:cs="Arial"/>
                <w:sz w:val="20"/>
                <w:lang w:val="en-US"/>
              </w:rPr>
            </w:pPr>
            <w:r w:rsidRPr="00E47FE5">
              <w:rPr>
                <w:rFonts w:ascii="Arial" w:hAnsi="Arial" w:cs="Arial"/>
                <w:sz w:val="20"/>
              </w:rPr>
              <w:t>Vùng m</w:t>
            </w:r>
            <w:r w:rsidRPr="00E47FE5">
              <w:rPr>
                <w:rFonts w:ascii="Arial" w:hAnsi="Arial" w:cs="Arial"/>
                <w:sz w:val="20"/>
                <w:lang w:val="en-US"/>
              </w:rPr>
              <w:t>ặ</w:t>
            </w:r>
            <w:r w:rsidR="006A06B6" w:rsidRPr="00E47FE5">
              <w:rPr>
                <w:rFonts w:ascii="Arial" w:hAnsi="Arial" w:cs="Arial"/>
                <w:sz w:val="20"/>
              </w:rPr>
              <w:t>t</w:t>
            </w:r>
            <w:r w:rsidRPr="00E47FE5">
              <w:rPr>
                <w:rFonts w:ascii="Arial" w:hAnsi="Arial" w:cs="Arial"/>
                <w:sz w:val="20"/>
                <w:lang w:val="en-US"/>
              </w:rPr>
              <w:t>,</w:t>
            </w:r>
            <w:r w:rsidR="006A06B6" w:rsidRPr="00E47FE5">
              <w:rPr>
                <w:rFonts w:ascii="Arial" w:hAnsi="Arial" w:cs="Arial"/>
                <w:sz w:val="20"/>
              </w:rPr>
              <w:t xml:space="preserve"> c</w:t>
            </w:r>
            <w:r w:rsidRPr="00E47FE5">
              <w:rPr>
                <w:rFonts w:ascii="Arial" w:hAnsi="Arial" w:cs="Arial"/>
                <w:sz w:val="20"/>
                <w:lang w:val="en-US"/>
              </w:rPr>
              <w:t>ổ</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1.1.1.1.1.</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w:t>
            </w:r>
            <w:r w:rsidR="00707DD8"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1.1.1.1.2.</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từ</w:t>
            </w:r>
            <w:r w:rsidR="00707DD8" w:rsidRPr="00E47FE5">
              <w:rPr>
                <w:rFonts w:ascii="Arial" w:hAnsi="Arial" w:cs="Arial"/>
                <w:sz w:val="20"/>
              </w:rPr>
              <w:t xml:space="preserve"> 0,</w:t>
            </w:r>
            <w:r w:rsidR="006A06B6" w:rsidRPr="00E47FE5">
              <w:rPr>
                <w:rFonts w:ascii="Arial" w:hAnsi="Arial" w:cs="Arial"/>
                <w:sz w:val="20"/>
              </w:rPr>
              <w:t xml:space="preserve">5% </w:t>
            </w:r>
            <w:r w:rsidR="00707DD8" w:rsidRPr="00E47FE5">
              <w:rPr>
                <w:rFonts w:ascii="Arial" w:hAnsi="Arial" w:cs="Arial"/>
                <w:sz w:val="20"/>
                <w:lang w:val="en-US"/>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1.1.1.1.3.</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1 % đến dưới 1,5% </w:t>
            </w:r>
            <w:r w:rsidRPr="00E47FE5">
              <w:rPr>
                <w:rFonts w:ascii="Arial" w:hAnsi="Arial" w:cs="Arial"/>
                <w:sz w:val="20"/>
              </w:rPr>
              <w:t>diện tích</w:t>
            </w:r>
            <w:r w:rsidR="006A06B6" w:rsidRPr="00E47FE5">
              <w:rPr>
                <w:rFonts w:ascii="Arial" w:hAnsi="Arial" w:cs="Arial"/>
                <w:sz w:val="20"/>
              </w:rPr>
              <w:t xml:space="preserve"> </w:t>
            </w:r>
            <w:r w:rsidR="006C1A8B"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1.1.1.1.4.</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 1,5% đến 3%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1.1.1.1.5.</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trên 3%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w:t>
            </w:r>
            <w:r w:rsidR="00010EB1" w:rsidRPr="00E47FE5">
              <w:rPr>
                <w:rFonts w:ascii="Arial" w:hAnsi="Arial" w:cs="Arial"/>
                <w:sz w:val="20"/>
              </w:rPr>
              <w:t xml:space="preserve"> - </w:t>
            </w:r>
            <w:r w:rsidRPr="00E47FE5">
              <w:rPr>
                <w:rFonts w:ascii="Arial" w:hAnsi="Arial" w:cs="Arial"/>
                <w:sz w:val="20"/>
              </w:rPr>
              <w:t>ngực</w:t>
            </w:r>
            <w:r w:rsidR="00010EB1" w:rsidRPr="00E47FE5">
              <w:rPr>
                <w:rFonts w:ascii="Arial" w:hAnsi="Arial" w:cs="Arial"/>
                <w:sz w:val="20"/>
              </w:rPr>
              <w:t xml:space="preserve"> - </w:t>
            </w:r>
            <w:r w:rsidRPr="00E47FE5">
              <w:rPr>
                <w:rFonts w:ascii="Arial" w:hAnsi="Arial" w:cs="Arial"/>
                <w:sz w:val="20"/>
              </w:rPr>
              <w:t>bụng</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1.1.1.2.1.</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1.1.1.2.2.</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w:t>
            </w:r>
            <w:r w:rsidR="00707DD8" w:rsidRPr="00E47FE5">
              <w:rPr>
                <w:rFonts w:ascii="Arial" w:hAnsi="Arial" w:cs="Arial"/>
                <w:sz w:val="20"/>
              </w:rPr>
              <w:t xml:space="preserve"> 0</w:t>
            </w:r>
            <w:r w:rsidR="00707DD8" w:rsidRPr="00E47FE5">
              <w:rPr>
                <w:rFonts w:ascii="Arial" w:hAnsi="Arial" w:cs="Arial"/>
                <w:sz w:val="20"/>
                <w:lang w:val="en-US"/>
              </w:rPr>
              <w:t>,</w:t>
            </w:r>
            <w:r w:rsidR="006A06B6" w:rsidRPr="00E47FE5">
              <w:rPr>
                <w:rFonts w:ascii="Arial" w:hAnsi="Arial" w:cs="Arial"/>
                <w:sz w:val="20"/>
              </w:rPr>
              <w:t xml:space="preserve">5% đến dưới 1%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1.1.1.2.3.</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 1 % đ</w:t>
            </w:r>
            <w:r w:rsidR="00707DD8" w:rsidRPr="00E47FE5">
              <w:rPr>
                <w:rFonts w:ascii="Arial" w:hAnsi="Arial" w:cs="Arial"/>
                <w:sz w:val="20"/>
                <w:lang w:val="en-US"/>
              </w:rPr>
              <w:t>ế</w:t>
            </w:r>
            <w:r w:rsidR="006A06B6" w:rsidRPr="00E47FE5">
              <w:rPr>
                <w:rFonts w:ascii="Arial" w:hAnsi="Arial" w:cs="Arial"/>
                <w:sz w:val="20"/>
              </w:rPr>
              <w:t xml:space="preserve">n 4% </w:t>
            </w:r>
            <w:r w:rsidRPr="00E47FE5">
              <w:rPr>
                <w:rFonts w:ascii="Arial" w:hAnsi="Arial" w:cs="Arial"/>
                <w:sz w:val="20"/>
              </w:rPr>
              <w:t>diện tích</w:t>
            </w:r>
            <w:r w:rsidR="006A06B6" w:rsidRPr="00E47FE5">
              <w:rPr>
                <w:rFonts w:ascii="Arial" w:hAnsi="Arial" w:cs="Arial"/>
                <w:sz w:val="20"/>
              </w:rPr>
              <w:t xml:space="preserve"> </w:t>
            </w:r>
            <w:r w:rsidR="00DA4E4C"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1.1.1.2.4.</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Di</w:t>
            </w:r>
            <w:r w:rsidR="00707DD8" w:rsidRPr="00E47FE5">
              <w:rPr>
                <w:rFonts w:ascii="Arial" w:hAnsi="Arial" w:cs="Arial"/>
                <w:sz w:val="20"/>
                <w:lang w:val="en-US"/>
              </w:rPr>
              <w:t>ệ</w:t>
            </w:r>
            <w:r w:rsidRPr="00E47FE5">
              <w:rPr>
                <w:rFonts w:ascii="Arial" w:hAnsi="Arial" w:cs="Arial"/>
                <w:sz w:val="20"/>
              </w:rPr>
              <w:t xml:space="preserve">n tích </w:t>
            </w:r>
            <w:r w:rsidR="00145534" w:rsidRPr="00E47FE5">
              <w:rPr>
                <w:rFonts w:ascii="Arial" w:hAnsi="Arial" w:cs="Arial"/>
                <w:sz w:val="20"/>
              </w:rPr>
              <w:t>tổn thương</w:t>
            </w:r>
            <w:r w:rsidRPr="00E47FE5">
              <w:rPr>
                <w:rFonts w:ascii="Arial" w:hAnsi="Arial" w:cs="Arial"/>
                <w:sz w:val="20"/>
              </w:rPr>
              <w:t xml:space="preserve"> từ 5% </w:t>
            </w:r>
            <w:r w:rsidR="00246E56" w:rsidRPr="00E47FE5">
              <w:rPr>
                <w:rFonts w:ascii="Arial" w:hAnsi="Arial" w:cs="Arial"/>
                <w:sz w:val="20"/>
              </w:rPr>
              <w:t>đến</w:t>
            </w:r>
            <w:r w:rsidRPr="00E47FE5">
              <w:rPr>
                <w:rFonts w:ascii="Arial" w:hAnsi="Arial" w:cs="Arial"/>
                <w:sz w:val="20"/>
              </w:rPr>
              <w:t xml:space="preserve"> 8% </w:t>
            </w:r>
            <w:r w:rsidR="0032064D" w:rsidRPr="00E47FE5">
              <w:rPr>
                <w:rFonts w:ascii="Arial" w:hAnsi="Arial" w:cs="Arial"/>
                <w:sz w:val="20"/>
              </w:rPr>
              <w:t>diện tích</w:t>
            </w:r>
            <w:r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1.1.1.2.5.</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1.1.1.2.6.</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18% </w:t>
            </w:r>
            <w:r w:rsidR="00246E56" w:rsidRPr="00E47FE5">
              <w:rPr>
                <w:rFonts w:ascii="Arial" w:hAnsi="Arial" w:cs="Arial"/>
                <w:sz w:val="20"/>
              </w:rPr>
              <w:t>đến</w:t>
            </w:r>
            <w:r w:rsidR="006A06B6" w:rsidRPr="00E47FE5">
              <w:rPr>
                <w:rFonts w:ascii="Arial" w:hAnsi="Arial" w:cs="Arial"/>
                <w:sz w:val="20"/>
              </w:rPr>
              <w:t xml:space="preserve"> 27% </w:t>
            </w:r>
            <w:r w:rsidRPr="00E47FE5">
              <w:rPr>
                <w:rFonts w:ascii="Arial" w:hAnsi="Arial" w:cs="Arial"/>
                <w:sz w:val="20"/>
              </w:rPr>
              <w:t>diện tích</w:t>
            </w:r>
            <w:r w:rsidR="006A06B6" w:rsidRPr="00E47FE5">
              <w:rPr>
                <w:rFonts w:ascii="Arial" w:hAnsi="Arial" w:cs="Arial"/>
                <w:sz w:val="20"/>
              </w:rPr>
              <w:t xml:space="preserve"> </w:t>
            </w:r>
            <w:r w:rsidR="00707DD8" w:rsidRPr="00E47FE5">
              <w:rPr>
                <w:rFonts w:ascii="Arial" w:hAnsi="Arial" w:cs="Arial"/>
                <w:sz w:val="20"/>
                <w:lang w:val="en-US"/>
              </w:rPr>
              <w:t>c</w:t>
            </w:r>
            <w:r w:rsidR="00DA4E4C" w:rsidRPr="00E47FE5">
              <w:rPr>
                <w:rFonts w:ascii="Arial" w:hAnsi="Arial" w:cs="Arial"/>
                <w:sz w:val="20"/>
              </w:rPr>
              <w:t>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1.1.1.2.7.</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28% </w:t>
            </w:r>
            <w:r w:rsidR="00246E56" w:rsidRPr="00E47FE5">
              <w:rPr>
                <w:rFonts w:ascii="Arial" w:hAnsi="Arial" w:cs="Arial"/>
                <w:sz w:val="20"/>
              </w:rPr>
              <w:t>đến</w:t>
            </w:r>
            <w:r w:rsidR="006A06B6" w:rsidRPr="00E47FE5">
              <w:rPr>
                <w:rFonts w:ascii="Arial" w:hAnsi="Arial" w:cs="Arial"/>
                <w:sz w:val="20"/>
              </w:rPr>
              <w:t xml:space="preserve"> 36%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w:t>
            </w:r>
          </w:p>
        </w:tc>
        <w:tc>
          <w:tcPr>
            <w:tcW w:w="3824" w:type="pct"/>
            <w:shd w:val="clear" w:color="auto" w:fill="auto"/>
          </w:tcPr>
          <w:p w:rsidR="006A06B6" w:rsidRPr="00E47FE5" w:rsidRDefault="00707DD8" w:rsidP="00511D56">
            <w:pPr>
              <w:spacing w:before="120"/>
              <w:rPr>
                <w:rFonts w:ascii="Arial" w:hAnsi="Arial" w:cs="Arial"/>
                <w:sz w:val="20"/>
              </w:rPr>
            </w:pPr>
            <w:r w:rsidRPr="00E47FE5">
              <w:rPr>
                <w:rFonts w:ascii="Arial" w:hAnsi="Arial" w:cs="Arial"/>
                <w:sz w:val="20"/>
              </w:rPr>
              <w:t>Chi tr</w:t>
            </w:r>
            <w:r w:rsidRPr="00E47FE5">
              <w:rPr>
                <w:rFonts w:ascii="Arial" w:hAnsi="Arial" w:cs="Arial"/>
                <w:sz w:val="20"/>
                <w:lang w:val="en-US"/>
              </w:rPr>
              <w:t>ê</w:t>
            </w:r>
            <w:r w:rsidRPr="00E47FE5">
              <w:rPr>
                <w:rFonts w:ascii="Arial" w:hAnsi="Arial" w:cs="Arial"/>
                <w:sz w:val="20"/>
              </w:rPr>
              <w:t>n ho</w:t>
            </w:r>
            <w:r w:rsidRPr="00E47FE5">
              <w:rPr>
                <w:rFonts w:ascii="Arial" w:hAnsi="Arial" w:cs="Arial"/>
                <w:sz w:val="20"/>
                <w:lang w:val="en-US"/>
              </w:rPr>
              <w:t>ặ</w:t>
            </w:r>
            <w:r w:rsidR="006A06B6" w:rsidRPr="00E47FE5">
              <w:rPr>
                <w:rFonts w:ascii="Arial" w:hAnsi="Arial" w:cs="Arial"/>
                <w:sz w:val="20"/>
              </w:rPr>
              <w:t>c chi dưới m</w:t>
            </w:r>
            <w:r w:rsidRPr="00E47FE5">
              <w:rPr>
                <w:rFonts w:ascii="Arial" w:hAnsi="Arial" w:cs="Arial"/>
                <w:sz w:val="20"/>
                <w:lang w:val="en-US"/>
              </w:rPr>
              <w:t>ộ</w:t>
            </w:r>
            <w:r w:rsidR="006A06B6" w:rsidRPr="00E47FE5">
              <w:rPr>
                <w:rFonts w:ascii="Arial" w:hAnsi="Arial" w:cs="Arial"/>
                <w:sz w:val="20"/>
              </w:rPr>
              <w:t>t bên</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1.1.1.3.1.</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1.1.1.3.2.</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1.1.1.3.3.</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1.1.1.3.4.</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1.1.1.3.5.</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18%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Tổn thương da dạng bong vảy (khô hoặc mỡ), mụn nước, da dày lichen hóa</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w:t>
            </w:r>
          </w:p>
        </w:tc>
        <w:tc>
          <w:tcPr>
            <w:tcW w:w="3824"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707DD8" w:rsidRPr="00E47FE5">
              <w:rPr>
                <w:rFonts w:ascii="Arial" w:hAnsi="Arial" w:cs="Arial"/>
                <w:sz w:val="20"/>
              </w:rPr>
              <w:t>t</w:t>
            </w:r>
            <w:r w:rsidR="00707DD8" w:rsidRPr="00E47FE5">
              <w:rPr>
                <w:rFonts w:ascii="Arial" w:hAnsi="Arial" w:cs="Arial"/>
                <w:sz w:val="20"/>
                <w:lang w:val="en-US"/>
              </w:rPr>
              <w:t>,</w:t>
            </w:r>
            <w:r w:rsidRPr="00E47FE5">
              <w:rPr>
                <w:rFonts w:ascii="Arial" w:hAnsi="Arial" w:cs="Arial"/>
                <w:sz w:val="20"/>
              </w:rPr>
              <w:t xml:space="preserve"> c</w:t>
            </w:r>
            <w:r w:rsidR="00707DD8" w:rsidRPr="00E47FE5">
              <w:rPr>
                <w:rFonts w:ascii="Arial" w:hAnsi="Arial" w:cs="Arial"/>
                <w:sz w:val="20"/>
                <w:lang w:val="en-US"/>
              </w:rPr>
              <w:t>ổ</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1.1.2.1.1.</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707DD8" w:rsidRPr="00E47FE5">
              <w:rPr>
                <w:rFonts w:ascii="Arial" w:hAnsi="Arial" w:cs="Arial"/>
                <w:sz w:val="20"/>
              </w:rPr>
              <w:t xml:space="preserve"> t</w:t>
            </w:r>
            <w:r w:rsidR="00707DD8" w:rsidRPr="00E47FE5">
              <w:rPr>
                <w:rFonts w:ascii="Arial" w:hAnsi="Arial" w:cs="Arial"/>
                <w:sz w:val="20"/>
                <w:lang w:val="en-US"/>
              </w:rPr>
              <w:t>ổ</w:t>
            </w:r>
            <w:r w:rsidR="006A06B6" w:rsidRPr="00E47FE5">
              <w:rPr>
                <w:rFonts w:ascii="Arial" w:hAnsi="Arial" w:cs="Arial"/>
                <w:sz w:val="20"/>
              </w:rPr>
              <w:t>n th</w:t>
            </w:r>
            <w:r w:rsidR="00707DD8" w:rsidRPr="00E47FE5">
              <w:rPr>
                <w:rFonts w:ascii="Arial" w:hAnsi="Arial" w:cs="Arial"/>
                <w:sz w:val="20"/>
                <w:lang w:val="en-US"/>
              </w:rPr>
              <w:t>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3</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1.1.2.1.2.</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w:t>
            </w:r>
            <w:r w:rsidR="00707DD8" w:rsidRPr="00E47FE5">
              <w:rPr>
                <w:rFonts w:ascii="Arial" w:hAnsi="Arial" w:cs="Arial"/>
                <w:sz w:val="20"/>
              </w:rPr>
              <w:t xml:space="preserve"> 0</w:t>
            </w:r>
            <w:r w:rsidR="00707DD8" w:rsidRPr="00E47FE5">
              <w:rPr>
                <w:rFonts w:ascii="Arial" w:hAnsi="Arial" w:cs="Arial"/>
                <w:sz w:val="20"/>
                <w:lang w:val="en-US"/>
              </w:rPr>
              <w:t>,</w:t>
            </w:r>
            <w:r w:rsidR="006A06B6" w:rsidRPr="00E47FE5">
              <w:rPr>
                <w:rFonts w:ascii="Arial" w:hAnsi="Arial" w:cs="Arial"/>
                <w:sz w:val="20"/>
              </w:rPr>
              <w:t xml:space="preserve">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1.1.2.1.3.</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dưới 1</w:t>
            </w:r>
            <w:r w:rsidR="00707DD8" w:rsidRPr="00E47FE5">
              <w:rPr>
                <w:rFonts w:ascii="Arial" w:hAnsi="Arial" w:cs="Arial"/>
                <w:sz w:val="20"/>
                <w:lang w:val="en-US"/>
              </w:rPr>
              <w:t>,</w:t>
            </w:r>
            <w:r w:rsidR="006A06B6" w:rsidRPr="00E47FE5">
              <w:rPr>
                <w:rFonts w:ascii="Arial" w:hAnsi="Arial" w:cs="Arial"/>
                <w:sz w:val="20"/>
              </w:rPr>
              <w:t>5% diệ</w:t>
            </w:r>
            <w:r w:rsidR="00707DD8" w:rsidRPr="00E47FE5">
              <w:rPr>
                <w:rFonts w:ascii="Arial" w:hAnsi="Arial" w:cs="Arial"/>
                <w:sz w:val="20"/>
              </w:rPr>
              <w:t>n t</w:t>
            </w:r>
            <w:r w:rsidR="00707DD8" w:rsidRPr="00E47FE5">
              <w:rPr>
                <w:rFonts w:ascii="Arial" w:hAnsi="Arial" w:cs="Arial"/>
                <w:sz w:val="20"/>
                <w:lang w:val="en-US"/>
              </w:rPr>
              <w:t>í</w:t>
            </w:r>
            <w:r w:rsidR="006A06B6" w:rsidRPr="00E47FE5">
              <w:rPr>
                <w:rFonts w:ascii="Arial" w:hAnsi="Arial" w:cs="Arial"/>
                <w:sz w:val="20"/>
              </w:rPr>
              <w:t xml:space="preserve">ch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1.1.2.1.4.</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w:t>
            </w:r>
            <w:r w:rsidR="00707DD8" w:rsidRPr="00E47FE5">
              <w:rPr>
                <w:rFonts w:ascii="Arial" w:hAnsi="Arial" w:cs="Arial"/>
                <w:sz w:val="20"/>
                <w:lang w:val="en-US"/>
              </w:rPr>
              <w:t>,</w:t>
            </w:r>
            <w:r w:rsidR="006A06B6" w:rsidRPr="00E47FE5">
              <w:rPr>
                <w:rFonts w:ascii="Arial" w:hAnsi="Arial" w:cs="Arial"/>
                <w:sz w:val="20"/>
              </w:rPr>
              <w:t xml:space="preserve">5% </w:t>
            </w:r>
            <w:r w:rsidR="00246E56"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1.1.2.1.5.</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w:t>
            </w:r>
            <w:r w:rsidR="00EE2E08"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 ngực, bụng</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1.1.2.2.1.</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1.1.2.2.2.</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1.1.2.2.3.</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4 %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1.1.2.2.4.</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1.1.2.2.5.</w:t>
            </w:r>
          </w:p>
        </w:tc>
        <w:tc>
          <w:tcPr>
            <w:tcW w:w="3824" w:type="pct"/>
            <w:shd w:val="clear" w:color="auto" w:fill="auto"/>
          </w:tcPr>
          <w:p w:rsidR="006A06B6" w:rsidRPr="00E47FE5" w:rsidRDefault="0032064D" w:rsidP="00511D56">
            <w:pPr>
              <w:spacing w:before="120"/>
              <w:rPr>
                <w:rFonts w:ascii="Arial" w:hAnsi="Arial" w:cs="Arial"/>
                <w:sz w:val="20"/>
                <w:lang w:val="en-US"/>
              </w:rPr>
            </w:pPr>
            <w:r w:rsidRPr="00E47FE5">
              <w:rPr>
                <w:rFonts w:ascii="Arial" w:hAnsi="Arial" w:cs="Arial"/>
                <w:sz w:val="20"/>
              </w:rPr>
              <w:t>Diện tích</w:t>
            </w:r>
            <w:r w:rsidR="006A06B6" w:rsidRPr="00E47FE5">
              <w:rPr>
                <w:rFonts w:ascii="Arial" w:hAnsi="Arial" w:cs="Arial"/>
                <w:sz w:val="20"/>
              </w:rPr>
              <w:t xml:space="preserve"> tổn thương từ 9% đến 17% </w:t>
            </w:r>
            <w:r w:rsidRPr="00E47FE5">
              <w:rPr>
                <w:rFonts w:ascii="Arial" w:hAnsi="Arial" w:cs="Arial"/>
                <w:sz w:val="20"/>
              </w:rPr>
              <w:t>diện tích</w:t>
            </w:r>
            <w:r w:rsidR="006A06B6" w:rsidRPr="00E47FE5">
              <w:rPr>
                <w:rFonts w:ascii="Arial" w:hAnsi="Arial" w:cs="Arial"/>
                <w:sz w:val="20"/>
              </w:rPr>
              <w:t xml:space="preserve"> cơ th</w:t>
            </w:r>
            <w:r w:rsidR="00707DD8" w:rsidRPr="00E47FE5">
              <w:rPr>
                <w:rFonts w:ascii="Arial" w:hAnsi="Arial" w:cs="Arial"/>
                <w:sz w:val="20"/>
                <w:lang w:val="en-US"/>
              </w:rPr>
              <w:t>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1.1.2.2.6.</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18% đến 27% </w:t>
            </w:r>
            <w:r w:rsidRPr="00E47FE5">
              <w:rPr>
                <w:rFonts w:ascii="Arial" w:hAnsi="Arial" w:cs="Arial"/>
                <w:sz w:val="20"/>
              </w:rPr>
              <w:t>diện tích</w:t>
            </w:r>
            <w:r w:rsidR="006A06B6" w:rsidRPr="00E47FE5">
              <w:rPr>
                <w:rFonts w:ascii="Arial" w:hAnsi="Arial" w:cs="Arial"/>
                <w:sz w:val="20"/>
              </w:rPr>
              <w:t xml:space="preserve"> 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1.1.2.2.7.</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28% </w:t>
            </w:r>
            <w:r w:rsidR="00246E56" w:rsidRPr="00E47FE5">
              <w:rPr>
                <w:rFonts w:ascii="Arial" w:hAnsi="Arial" w:cs="Arial"/>
                <w:sz w:val="20"/>
              </w:rPr>
              <w:t>đến</w:t>
            </w:r>
            <w:r w:rsidR="006A06B6" w:rsidRPr="00E47FE5">
              <w:rPr>
                <w:rFonts w:ascii="Arial" w:hAnsi="Arial" w:cs="Arial"/>
                <w:sz w:val="20"/>
              </w:rPr>
              <w:t xml:space="preserve"> 36% </w:t>
            </w:r>
            <w:r w:rsidRPr="00E47FE5">
              <w:rPr>
                <w:rFonts w:ascii="Arial" w:hAnsi="Arial" w:cs="Arial"/>
                <w:sz w:val="20"/>
              </w:rPr>
              <w:t>diện tích</w:t>
            </w:r>
            <w:r w:rsidR="006A06B6" w:rsidRPr="00E47FE5">
              <w:rPr>
                <w:rFonts w:ascii="Arial" w:hAnsi="Arial" w:cs="Arial"/>
                <w:sz w:val="20"/>
              </w:rPr>
              <w:t xml:space="preserve"> </w:t>
            </w:r>
            <w:r w:rsidR="006C1A8B"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Chi trên hoặc chi dưới một bên</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1.1.2.3.1.</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3</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1.1.2.3.2.</w:t>
            </w:r>
          </w:p>
        </w:tc>
        <w:tc>
          <w:tcPr>
            <w:tcW w:w="382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Diệ</w:t>
            </w:r>
            <w:r w:rsidR="00707DD8" w:rsidRPr="00E47FE5">
              <w:rPr>
                <w:rFonts w:ascii="Arial" w:hAnsi="Arial" w:cs="Arial"/>
                <w:sz w:val="20"/>
              </w:rPr>
              <w:t>n t</w:t>
            </w:r>
            <w:r w:rsidR="00707DD8" w:rsidRPr="00E47FE5">
              <w:rPr>
                <w:rFonts w:ascii="Arial" w:hAnsi="Arial" w:cs="Arial"/>
                <w:sz w:val="20"/>
                <w:lang w:val="en-US"/>
              </w:rPr>
              <w:t>í</w:t>
            </w:r>
            <w:r w:rsidRPr="00E47FE5">
              <w:rPr>
                <w:rFonts w:ascii="Arial" w:hAnsi="Arial" w:cs="Arial"/>
                <w:sz w:val="20"/>
              </w:rPr>
              <w:t xml:space="preserve">ch </w:t>
            </w:r>
            <w:r w:rsidR="00145534" w:rsidRPr="00E47FE5">
              <w:rPr>
                <w:rFonts w:ascii="Arial" w:hAnsi="Arial" w:cs="Arial"/>
                <w:sz w:val="20"/>
              </w:rPr>
              <w:t>tổn thương</w:t>
            </w:r>
            <w:r w:rsidRPr="00E47FE5">
              <w:rPr>
                <w:rFonts w:ascii="Arial" w:hAnsi="Arial" w:cs="Arial"/>
                <w:sz w:val="20"/>
              </w:rPr>
              <w:t xml:space="preserve"> từ 0,5% </w:t>
            </w:r>
            <w:r w:rsidR="00246E56" w:rsidRPr="00E47FE5">
              <w:rPr>
                <w:rFonts w:ascii="Arial" w:hAnsi="Arial" w:cs="Arial"/>
                <w:sz w:val="20"/>
              </w:rPr>
              <w:t>đến</w:t>
            </w:r>
            <w:r w:rsidRPr="00E47FE5">
              <w:rPr>
                <w:rFonts w:ascii="Arial" w:hAnsi="Arial" w:cs="Arial"/>
                <w:sz w:val="20"/>
              </w:rPr>
              <w:t xml:space="preserve"> dưới 1% </w:t>
            </w:r>
            <w:r w:rsidR="0032064D" w:rsidRPr="00E47FE5">
              <w:rPr>
                <w:rFonts w:ascii="Arial" w:hAnsi="Arial" w:cs="Arial"/>
                <w:sz w:val="20"/>
              </w:rPr>
              <w:t>diện tích</w:t>
            </w:r>
            <w:r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1.1.2.3.3.</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 </w:t>
            </w:r>
            <w:r w:rsidR="00246E56"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1.1.2.3.4.</w:t>
            </w:r>
          </w:p>
        </w:tc>
        <w:tc>
          <w:tcPr>
            <w:tcW w:w="3824"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1.1.2.3.5.</w:t>
            </w:r>
          </w:p>
        </w:tc>
        <w:tc>
          <w:tcPr>
            <w:tcW w:w="3824" w:type="pct"/>
            <w:shd w:val="clear" w:color="auto" w:fill="auto"/>
          </w:tcPr>
          <w:p w:rsidR="006A06B6" w:rsidRPr="00E47FE5" w:rsidRDefault="0032064D" w:rsidP="00511D56">
            <w:pPr>
              <w:spacing w:before="120"/>
              <w:rPr>
                <w:rFonts w:ascii="Arial" w:hAnsi="Arial" w:cs="Arial"/>
                <w:sz w:val="20"/>
                <w:lang w:val="en-US"/>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18% </w:t>
            </w:r>
            <w:r w:rsidRPr="00E47FE5">
              <w:rPr>
                <w:rFonts w:ascii="Arial" w:hAnsi="Arial" w:cs="Arial"/>
                <w:sz w:val="20"/>
              </w:rPr>
              <w:t>diện tích</w:t>
            </w:r>
            <w:r w:rsidR="006A06B6" w:rsidRPr="00E47FE5">
              <w:rPr>
                <w:rFonts w:ascii="Arial" w:hAnsi="Arial" w:cs="Arial"/>
                <w:sz w:val="20"/>
              </w:rPr>
              <w:t xml:space="preserve"> cơ th</w:t>
            </w:r>
            <w:r w:rsidR="00707DD8" w:rsidRPr="00E47FE5">
              <w:rPr>
                <w:rFonts w:ascii="Arial" w:hAnsi="Arial" w:cs="Arial"/>
                <w:sz w:val="20"/>
                <w:lang w:val="en-US"/>
              </w:rPr>
              <w:t>ể</w:t>
            </w:r>
          </w:p>
        </w:tc>
        <w:tc>
          <w:tcPr>
            <w:tcW w:w="502"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1.1.3.</w:t>
            </w:r>
          </w:p>
        </w:tc>
        <w:tc>
          <w:tcPr>
            <w:tcW w:w="3824" w:type="pct"/>
            <w:shd w:val="clear" w:color="auto" w:fill="auto"/>
          </w:tcPr>
          <w:p w:rsidR="006A06B6" w:rsidRPr="00E47FE5" w:rsidRDefault="00145534" w:rsidP="00511D56">
            <w:pPr>
              <w:spacing w:before="120"/>
              <w:rPr>
                <w:rFonts w:ascii="Arial" w:hAnsi="Arial" w:cs="Arial"/>
                <w:sz w:val="20"/>
              </w:rPr>
            </w:pPr>
            <w:r w:rsidRPr="00E47FE5">
              <w:rPr>
                <w:rFonts w:ascii="Arial" w:hAnsi="Arial" w:cs="Arial"/>
                <w:sz w:val="20"/>
              </w:rPr>
              <w:t>Tổn thương</w:t>
            </w:r>
            <w:r w:rsidR="006A06B6" w:rsidRPr="00E47FE5">
              <w:rPr>
                <w:rFonts w:ascii="Arial" w:hAnsi="Arial" w:cs="Arial"/>
                <w:sz w:val="20"/>
              </w:rPr>
              <w:t xml:space="preserve"> da dạng dày sừ</w:t>
            </w:r>
            <w:r w:rsidR="00E72502" w:rsidRPr="00E47FE5">
              <w:rPr>
                <w:rFonts w:ascii="Arial" w:hAnsi="Arial" w:cs="Arial"/>
                <w:sz w:val="20"/>
              </w:rPr>
              <w:t>ng, teo da, s</w:t>
            </w:r>
            <w:r w:rsidR="00E72502" w:rsidRPr="00E47FE5">
              <w:rPr>
                <w:rFonts w:ascii="Arial" w:hAnsi="Arial" w:cs="Arial"/>
                <w:sz w:val="20"/>
                <w:lang w:val="en-US"/>
              </w:rPr>
              <w:t>ẩ</w:t>
            </w:r>
            <w:r w:rsidR="00707DD8" w:rsidRPr="00E47FE5">
              <w:rPr>
                <w:rFonts w:ascii="Arial" w:hAnsi="Arial" w:cs="Arial"/>
                <w:sz w:val="20"/>
              </w:rPr>
              <w:t>n, nút</w:t>
            </w:r>
            <w:r w:rsidR="00707DD8" w:rsidRPr="00E47FE5">
              <w:rPr>
                <w:rFonts w:ascii="Arial" w:hAnsi="Arial" w:cs="Arial"/>
                <w:sz w:val="20"/>
                <w:lang w:val="en-US"/>
              </w:rPr>
              <w:t>,</w:t>
            </w:r>
            <w:r w:rsidR="00707DD8" w:rsidRPr="00E47FE5">
              <w:rPr>
                <w:rFonts w:ascii="Arial" w:hAnsi="Arial" w:cs="Arial"/>
                <w:sz w:val="20"/>
              </w:rPr>
              <w:t xml:space="preserve"> c</w:t>
            </w:r>
            <w:r w:rsidR="00707DD8" w:rsidRPr="00E47FE5">
              <w:rPr>
                <w:rFonts w:ascii="Arial" w:hAnsi="Arial" w:cs="Arial"/>
                <w:sz w:val="20"/>
                <w:lang w:val="en-US"/>
              </w:rPr>
              <w:t>ủ</w:t>
            </w:r>
            <w:r w:rsidR="006A06B6" w:rsidRPr="00E47FE5">
              <w:rPr>
                <w:rFonts w:ascii="Arial" w:hAnsi="Arial" w:cs="Arial"/>
                <w:sz w:val="20"/>
              </w:rPr>
              <w:t>, cục, sùi</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1.1.3.1.</w:t>
            </w:r>
          </w:p>
        </w:tc>
        <w:tc>
          <w:tcPr>
            <w:tcW w:w="3824"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707DD8" w:rsidRPr="00E47FE5">
              <w:rPr>
                <w:rFonts w:ascii="Arial" w:hAnsi="Arial" w:cs="Arial"/>
                <w:sz w:val="20"/>
              </w:rPr>
              <w:t>t, c</w:t>
            </w:r>
            <w:r w:rsidR="00707DD8" w:rsidRPr="00E47FE5">
              <w:rPr>
                <w:rFonts w:ascii="Arial" w:hAnsi="Arial" w:cs="Arial"/>
                <w:sz w:val="20"/>
                <w:lang w:val="en-US"/>
              </w:rPr>
              <w:t>ổ</w:t>
            </w:r>
          </w:p>
        </w:tc>
        <w:tc>
          <w:tcPr>
            <w:tcW w:w="502" w:type="pct"/>
            <w:shd w:val="clear" w:color="auto" w:fill="auto"/>
          </w:tcPr>
          <w:p w:rsidR="006A06B6" w:rsidRPr="00E47FE5" w:rsidRDefault="006A06B6"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5 - 9</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1.1.3.1.2.</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Diện tích tổn thương từ 0,5% đến dưới 1% diện tích cơ th</w:t>
            </w:r>
            <w:r w:rsidR="00CF15EE" w:rsidRPr="00E47FE5">
              <w:rPr>
                <w:rFonts w:ascii="Arial" w:hAnsi="Arial" w:cs="Arial"/>
                <w:sz w:val="20"/>
                <w:lang w:val="en-US"/>
              </w:rPr>
              <w:t>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1.1.3.1.4.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1,5% đến dưới 3%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1.1.3.1.5.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3% diện tích cơ thể tr</w:t>
            </w:r>
            <w:r w:rsidR="00CF15EE" w:rsidRPr="00E47FE5">
              <w:rPr>
                <w:rFonts w:ascii="Arial" w:hAnsi="Arial" w:cs="Arial"/>
                <w:sz w:val="20"/>
                <w:lang w:val="en-US"/>
              </w:rPr>
              <w:t>ở</w:t>
            </w:r>
            <w:r w:rsidRPr="00E47FE5">
              <w:rPr>
                <w:rFonts w:ascii="Arial" w:hAnsi="Arial" w:cs="Arial"/>
                <w:sz w:val="20"/>
              </w:rPr>
              <w:t xml:space="preserve"> lên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Vùng lưng, ngực, bụng</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w:t>
            </w:r>
            <w:r w:rsidR="007E20A7" w:rsidRPr="00E47FE5">
              <w:rPr>
                <w:rFonts w:ascii="Arial" w:hAnsi="Arial" w:cs="Arial"/>
                <w:sz w:val="20"/>
                <w:lang w:val="en-US"/>
              </w:rPr>
              <w:t>ổ</w:t>
            </w:r>
            <w:r w:rsidRPr="00E47FE5">
              <w:rPr>
                <w:rFonts w:ascii="Arial" w:hAnsi="Arial" w:cs="Arial"/>
                <w:sz w:val="20"/>
              </w:rPr>
              <w:t>n th</w:t>
            </w:r>
            <w:r w:rsidR="00CF15EE" w:rsidRPr="00E47FE5">
              <w:rPr>
                <w:rFonts w:ascii="Arial" w:hAnsi="Arial" w:cs="Arial"/>
                <w:sz w:val="20"/>
                <w:lang w:val="en-US"/>
              </w:rPr>
              <w:t>ương</w:t>
            </w:r>
            <w:r w:rsidRPr="00E47FE5">
              <w:rPr>
                <w:rFonts w:ascii="Arial" w:hAnsi="Arial" w:cs="Arial"/>
                <w:sz w:val="20"/>
              </w:rPr>
              <w:t xml:space="preserve"> dưới 0,5%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1 - 3</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5 - 9</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w:t>
            </w:r>
            <w:r w:rsidR="00CF15EE" w:rsidRPr="00E47FE5">
              <w:rPr>
                <w:rFonts w:ascii="Arial" w:hAnsi="Arial" w:cs="Arial"/>
                <w:sz w:val="20"/>
              </w:rPr>
              <w:t xml:space="preserve">n </w:t>
            </w:r>
            <w:r w:rsidR="00CF15EE" w:rsidRPr="00E47FE5">
              <w:rPr>
                <w:rFonts w:ascii="Arial" w:hAnsi="Arial" w:cs="Arial"/>
                <w:sz w:val="20"/>
                <w:lang w:val="en-US"/>
              </w:rPr>
              <w:t>t</w:t>
            </w:r>
            <w:r w:rsidRPr="00E47FE5">
              <w:rPr>
                <w:rFonts w:ascii="Arial" w:hAnsi="Arial" w:cs="Arial"/>
                <w:sz w:val="20"/>
              </w:rPr>
              <w:t>ích tổn thương từ 1 % đến 4 %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5% đ</w:t>
            </w:r>
            <w:r w:rsidR="00CF15EE" w:rsidRPr="00E47FE5">
              <w:rPr>
                <w:rFonts w:ascii="Arial" w:hAnsi="Arial" w:cs="Arial"/>
                <w:sz w:val="20"/>
                <w:lang w:val="en-US"/>
              </w:rPr>
              <w:t>ế</w:t>
            </w:r>
            <w:r w:rsidRPr="00E47FE5">
              <w:rPr>
                <w:rFonts w:ascii="Arial" w:hAnsi="Arial" w:cs="Arial"/>
                <w:sz w:val="20"/>
              </w:rPr>
              <w:t>n 8%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chiếm từ 9% đến 17%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1.1.3.2.6.</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chiếm từ 18% đến 36%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Chi trên ho</w:t>
            </w:r>
            <w:r w:rsidR="000578ED" w:rsidRPr="00E47FE5">
              <w:rPr>
                <w:rFonts w:ascii="Arial" w:hAnsi="Arial" w:cs="Arial"/>
                <w:sz w:val="20"/>
                <w:lang w:val="en-US"/>
              </w:rPr>
              <w:t>ặ</w:t>
            </w:r>
            <w:r w:rsidRPr="00E47FE5">
              <w:rPr>
                <w:rFonts w:ascii="Arial" w:hAnsi="Arial" w:cs="Arial"/>
                <w:sz w:val="20"/>
              </w:rPr>
              <w:t>c chi dướ</w:t>
            </w:r>
            <w:r w:rsidR="00CF15EE" w:rsidRPr="00E47FE5">
              <w:rPr>
                <w:rFonts w:ascii="Arial" w:hAnsi="Arial" w:cs="Arial"/>
                <w:sz w:val="20"/>
              </w:rPr>
              <w:t>i m</w:t>
            </w:r>
            <w:r w:rsidR="00CF15EE" w:rsidRPr="00E47FE5">
              <w:rPr>
                <w:rFonts w:ascii="Arial" w:hAnsi="Arial" w:cs="Arial"/>
                <w:sz w:val="20"/>
                <w:lang w:val="en-US"/>
              </w:rPr>
              <w:t>ộ</w:t>
            </w:r>
            <w:r w:rsidRPr="00E47FE5">
              <w:rPr>
                <w:rFonts w:ascii="Arial" w:hAnsi="Arial" w:cs="Arial"/>
                <w:sz w:val="20"/>
              </w:rPr>
              <w:t>t bên</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1.1.3.3.1.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5 - 9</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1.1.3.3.2.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1.1.3.3.3.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1.1.3.3.4.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1.1.3.3.5.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w:t>
            </w:r>
            <w:r w:rsidR="00CF15EE" w:rsidRPr="00E47FE5">
              <w:rPr>
                <w:rFonts w:ascii="Arial" w:hAnsi="Arial" w:cs="Arial"/>
                <w:sz w:val="20"/>
              </w:rPr>
              <w:t>o b</w:t>
            </w:r>
            <w:r w:rsidR="00CF15EE" w:rsidRPr="00E47FE5">
              <w:rPr>
                <w:rFonts w:ascii="Arial" w:hAnsi="Arial" w:cs="Arial"/>
                <w:sz w:val="20"/>
                <w:lang w:val="en-US"/>
              </w:rPr>
              <w:t>ỏ</w:t>
            </w:r>
            <w:r w:rsidRPr="00E47FE5">
              <w:rPr>
                <w:rFonts w:ascii="Arial" w:hAnsi="Arial" w:cs="Arial"/>
                <w:sz w:val="20"/>
              </w:rPr>
              <w:t>ng do phóng xạ, loét da</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w:t>
            </w:r>
            <w:r w:rsidR="00CF15EE" w:rsidRPr="00E47FE5">
              <w:rPr>
                <w:rFonts w:ascii="Arial" w:hAnsi="Arial" w:cs="Arial"/>
                <w:sz w:val="20"/>
              </w:rPr>
              <w:t>o b</w:t>
            </w:r>
            <w:r w:rsidR="00CF15EE" w:rsidRPr="00E47FE5">
              <w:rPr>
                <w:rFonts w:ascii="Arial" w:hAnsi="Arial" w:cs="Arial"/>
                <w:sz w:val="20"/>
                <w:lang w:val="en-US"/>
              </w:rPr>
              <w:t>ỏ</w:t>
            </w:r>
            <w:r w:rsidRPr="00E47FE5">
              <w:rPr>
                <w:rFonts w:ascii="Arial" w:hAnsi="Arial" w:cs="Arial"/>
                <w:sz w:val="20"/>
              </w:rPr>
              <w:t>ng ảnh hưởng đến chứ</w:t>
            </w:r>
            <w:r w:rsidR="00CF15EE" w:rsidRPr="00E47FE5">
              <w:rPr>
                <w:rFonts w:ascii="Arial" w:hAnsi="Arial" w:cs="Arial"/>
                <w:sz w:val="20"/>
              </w:rPr>
              <w:t>c năng da và th</w:t>
            </w:r>
            <w:r w:rsidR="00CF15EE" w:rsidRPr="00E47FE5">
              <w:rPr>
                <w:rFonts w:ascii="Arial" w:hAnsi="Arial" w:cs="Arial"/>
                <w:sz w:val="20"/>
                <w:lang w:val="en-US"/>
              </w:rPr>
              <w:t>ẩ</w:t>
            </w:r>
            <w:r w:rsidRPr="00E47FE5">
              <w:rPr>
                <w:rFonts w:ascii="Arial" w:hAnsi="Arial" w:cs="Arial"/>
                <w:sz w:val="20"/>
              </w:rPr>
              <w:t>m mỹ</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vết thương ph</w:t>
            </w:r>
            <w:r w:rsidR="00CF15EE" w:rsidRPr="00E47FE5">
              <w:rPr>
                <w:rFonts w:ascii="Arial" w:hAnsi="Arial" w:cs="Arial"/>
                <w:sz w:val="20"/>
                <w:lang w:val="en-US"/>
              </w:rPr>
              <w:t>ầ</w:t>
            </w:r>
            <w:r w:rsidRPr="00E47FE5">
              <w:rPr>
                <w:rFonts w:ascii="Arial" w:hAnsi="Arial" w:cs="Arial"/>
                <w:sz w:val="20"/>
              </w:rPr>
              <w:t>n mềm và sẹo b</w:t>
            </w:r>
            <w:r w:rsidR="00CF15EE" w:rsidRPr="00E47FE5">
              <w:rPr>
                <w:rFonts w:ascii="Arial" w:hAnsi="Arial" w:cs="Arial"/>
                <w:sz w:val="20"/>
                <w:lang w:val="en-US"/>
              </w:rPr>
              <w:t>ỏ</w:t>
            </w:r>
            <w:r w:rsidRPr="00E47FE5">
              <w:rPr>
                <w:rFonts w:ascii="Arial" w:hAnsi="Arial" w:cs="Arial"/>
                <w:sz w:val="20"/>
              </w:rPr>
              <w:t xml:space="preserve">ng không ảnh hưởng </w:t>
            </w:r>
            <w:r w:rsidR="007404AE">
              <w:rPr>
                <w:rFonts w:ascii="Arial" w:hAnsi="Arial" w:cs="Arial"/>
                <w:sz w:val="20"/>
              </w:rPr>
              <w:t>đến điều tiết</w:t>
            </w:r>
            <w:r w:rsidRPr="00E47FE5">
              <w:rPr>
                <w:rFonts w:ascii="Arial" w:hAnsi="Arial" w:cs="Arial"/>
                <w:sz w:val="20"/>
              </w:rPr>
              <w:t>: m</w:t>
            </w:r>
            <w:r w:rsidR="007404AE">
              <w:rPr>
                <w:rFonts w:ascii="Arial" w:hAnsi="Arial" w:cs="Arial"/>
                <w:sz w:val="20"/>
                <w:lang w:val="en-US"/>
              </w:rPr>
              <w:t>ỗ</w:t>
            </w:r>
            <w:r w:rsidRPr="00E47FE5">
              <w:rPr>
                <w:rFonts w:ascii="Arial" w:hAnsi="Arial" w:cs="Arial"/>
                <w:sz w:val="20"/>
              </w:rPr>
              <w:t>i 5% diện tích cơ th</w:t>
            </w:r>
            <w:r w:rsidR="00CF15EE" w:rsidRPr="00E47FE5">
              <w:rPr>
                <w:rFonts w:ascii="Arial" w:hAnsi="Arial" w:cs="Arial"/>
                <w:sz w:val="20"/>
                <w:lang w:val="en-US"/>
              </w:rPr>
              <w:t>ể</w:t>
            </w:r>
            <w:r w:rsidRPr="00E47FE5">
              <w:rPr>
                <w:rFonts w:ascii="Arial" w:hAnsi="Arial" w:cs="Arial"/>
                <w:sz w:val="20"/>
              </w:rPr>
              <w:t xml:space="preserve"> </w:t>
            </w:r>
            <w:r w:rsidR="00CF15EE" w:rsidRPr="00E47FE5">
              <w:rPr>
                <w:rFonts w:ascii="Arial" w:hAnsi="Arial" w:cs="Arial"/>
                <w:sz w:val="20"/>
                <w:lang w:val="en-US"/>
              </w:rPr>
              <w:t>tươ</w:t>
            </w:r>
            <w:r w:rsidRPr="00E47FE5">
              <w:rPr>
                <w:rFonts w:ascii="Arial" w:hAnsi="Arial" w:cs="Arial"/>
                <w:sz w:val="20"/>
              </w:rPr>
              <w:t>ng ứng với t</w:t>
            </w:r>
            <w:r w:rsidR="00CF15EE" w:rsidRPr="00E47FE5">
              <w:rPr>
                <w:rFonts w:ascii="Arial" w:hAnsi="Arial" w:cs="Arial"/>
                <w:sz w:val="20"/>
                <w:lang w:val="en-US"/>
              </w:rPr>
              <w:t>ỷ</w:t>
            </w:r>
            <w:r w:rsidRPr="00E47FE5">
              <w:rPr>
                <w:rFonts w:ascii="Arial" w:hAnsi="Arial" w:cs="Arial"/>
                <w:sz w:val="20"/>
              </w:rPr>
              <w:t xml:space="preserve"> lệ</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vùng mặ</w:t>
            </w:r>
            <w:r w:rsidR="00CF15EE" w:rsidRPr="00E47FE5">
              <w:rPr>
                <w:rFonts w:ascii="Arial" w:hAnsi="Arial" w:cs="Arial"/>
                <w:sz w:val="20"/>
              </w:rPr>
              <w:t>t, c</w:t>
            </w:r>
            <w:r w:rsidR="00CF15EE" w:rsidRPr="00E47FE5">
              <w:rPr>
                <w:rFonts w:ascii="Arial" w:hAnsi="Arial" w:cs="Arial"/>
                <w:sz w:val="20"/>
                <w:lang w:val="en-US"/>
              </w:rPr>
              <w:t>ổ</w:t>
            </w:r>
            <w:r w:rsidRPr="00E47FE5">
              <w:rPr>
                <w:rFonts w:ascii="Arial" w:hAnsi="Arial" w:cs="Arial"/>
                <w:sz w:val="20"/>
              </w:rPr>
              <w:t xml:space="preserve"> diện tích từ 1,5% đến 3%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vùng mặt, c</w:t>
            </w:r>
            <w:r w:rsidR="00CF15EE" w:rsidRPr="00E47FE5">
              <w:rPr>
                <w:rFonts w:ascii="Arial" w:hAnsi="Arial" w:cs="Arial"/>
                <w:sz w:val="20"/>
                <w:lang w:val="en-US"/>
              </w:rPr>
              <w:t>ổ</w:t>
            </w:r>
            <w:r w:rsidRPr="00E47FE5">
              <w:rPr>
                <w:rFonts w:ascii="Arial" w:hAnsi="Arial" w:cs="Arial"/>
                <w:sz w:val="20"/>
              </w:rPr>
              <w:t xml:space="preserve"> diện tích từ trên 3% diện tích cơ thể trở lên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1.2.1.4.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ở các vùng da h</w:t>
            </w:r>
            <w:r w:rsidR="00CF15EE" w:rsidRPr="00E47FE5">
              <w:rPr>
                <w:rFonts w:ascii="Arial" w:hAnsi="Arial" w:cs="Arial"/>
                <w:sz w:val="20"/>
                <w:lang w:val="en-US"/>
              </w:rPr>
              <w:t>ở</w:t>
            </w:r>
            <w:r w:rsidRPr="00E47FE5">
              <w:rPr>
                <w:rFonts w:ascii="Arial" w:hAnsi="Arial" w:cs="Arial"/>
                <w:sz w:val="20"/>
              </w:rPr>
              <w:t xml:space="preserve"> khác diện tích trên 1% diện tích cơ thể gây rối loạn sắc tố ảnh hưởng thẩm mỹ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Sẹ</w:t>
            </w:r>
            <w:r w:rsidR="00CF15EE" w:rsidRPr="00E47FE5">
              <w:rPr>
                <w:rFonts w:ascii="Arial" w:hAnsi="Arial" w:cs="Arial"/>
                <w:sz w:val="20"/>
              </w:rPr>
              <w:t>o b</w:t>
            </w:r>
            <w:r w:rsidR="00CF15EE" w:rsidRPr="00E47FE5">
              <w:rPr>
                <w:rFonts w:ascii="Arial" w:hAnsi="Arial" w:cs="Arial"/>
                <w:sz w:val="20"/>
                <w:lang w:val="en-US"/>
              </w:rPr>
              <w:t>ỏ</w:t>
            </w:r>
            <w:r w:rsidRPr="00E47FE5">
              <w:rPr>
                <w:rFonts w:ascii="Arial" w:hAnsi="Arial" w:cs="Arial"/>
                <w:sz w:val="20"/>
              </w:rPr>
              <w:t xml:space="preserve">ng </w:t>
            </w:r>
            <w:r w:rsidR="00CF15EE" w:rsidRPr="00E47FE5">
              <w:rPr>
                <w:rFonts w:ascii="Arial" w:hAnsi="Arial" w:cs="Arial"/>
                <w:sz w:val="20"/>
                <w:lang w:val="en-US"/>
              </w:rPr>
              <w:t>ả</w:t>
            </w:r>
            <w:r w:rsidRPr="00E47FE5">
              <w:rPr>
                <w:rFonts w:ascii="Arial" w:hAnsi="Arial" w:cs="Arial"/>
                <w:sz w:val="20"/>
              </w:rPr>
              <w:t>nh hưởng chức năng da</w:t>
            </w:r>
            <w:r w:rsidR="00CF15EE" w:rsidRPr="00E47FE5">
              <w:rPr>
                <w:rFonts w:ascii="Arial" w:hAnsi="Arial" w:cs="Arial"/>
                <w:sz w:val="20"/>
                <w:lang w:val="en-US"/>
              </w:rPr>
              <w:t>,</w:t>
            </w:r>
            <w:r w:rsidR="00CF15EE" w:rsidRPr="00E47FE5">
              <w:rPr>
                <w:rFonts w:ascii="Arial" w:hAnsi="Arial" w:cs="Arial"/>
                <w:sz w:val="20"/>
              </w:rPr>
              <w:t xml:space="preserve"> các cơ quan liên quan và th</w:t>
            </w:r>
            <w:r w:rsidR="00CF15EE" w:rsidRPr="00E47FE5">
              <w:rPr>
                <w:rFonts w:ascii="Arial" w:hAnsi="Arial" w:cs="Arial"/>
                <w:sz w:val="20"/>
                <w:lang w:val="en-US"/>
              </w:rPr>
              <w:t>ẩ</w:t>
            </w:r>
            <w:r w:rsidRPr="00E47FE5">
              <w:rPr>
                <w:rFonts w:ascii="Arial" w:hAnsi="Arial" w:cs="Arial"/>
                <w:sz w:val="20"/>
              </w:rPr>
              <w:t>m m</w:t>
            </w:r>
            <w:r w:rsidR="00CF15EE" w:rsidRPr="00E47FE5">
              <w:rPr>
                <w:rFonts w:ascii="Arial" w:hAnsi="Arial" w:cs="Arial"/>
                <w:sz w:val="20"/>
                <w:lang w:val="en-US"/>
              </w:rPr>
              <w:t>ỹ</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vùng Đ</w:t>
            </w:r>
            <w:r w:rsidR="00CF15EE" w:rsidRPr="00E47FE5">
              <w:rPr>
                <w:rFonts w:ascii="Arial" w:hAnsi="Arial" w:cs="Arial"/>
                <w:sz w:val="20"/>
                <w:lang w:val="en-US"/>
              </w:rPr>
              <w:t>ầ</w:t>
            </w:r>
            <w:r w:rsidRPr="00E47FE5">
              <w:rPr>
                <w:rFonts w:ascii="Arial" w:hAnsi="Arial" w:cs="Arial"/>
                <w:sz w:val="20"/>
              </w:rPr>
              <w:t xml:space="preserve">u - Mặt - </w:t>
            </w:r>
            <w:r w:rsidR="00CF15EE" w:rsidRPr="00E47FE5">
              <w:rPr>
                <w:rFonts w:ascii="Arial" w:hAnsi="Arial" w:cs="Arial"/>
                <w:sz w:val="20"/>
                <w:lang w:val="en-US"/>
              </w:rPr>
              <w:t>C</w:t>
            </w:r>
            <w:r w:rsidRPr="00E47FE5">
              <w:rPr>
                <w:rFonts w:ascii="Arial" w:hAnsi="Arial" w:cs="Arial"/>
                <w:sz w:val="20"/>
              </w:rPr>
              <w:t>ổ</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vùng da đ</w:t>
            </w:r>
            <w:r w:rsidR="00CF15EE" w:rsidRPr="00E47FE5">
              <w:rPr>
                <w:rFonts w:ascii="Arial" w:hAnsi="Arial" w:cs="Arial"/>
                <w:sz w:val="20"/>
                <w:lang w:val="en-US"/>
              </w:rPr>
              <w:t>ầ</w:t>
            </w:r>
            <w:r w:rsidRPr="00E47FE5">
              <w:rPr>
                <w:rFonts w:ascii="Arial" w:hAnsi="Arial" w:cs="Arial"/>
                <w:sz w:val="20"/>
              </w:rPr>
              <w:t>u có tóc</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Nhiều sẹo vùng da đ</w:t>
            </w:r>
            <w:r w:rsidR="00CF15EE" w:rsidRPr="00E47FE5">
              <w:rPr>
                <w:rFonts w:ascii="Arial" w:hAnsi="Arial" w:cs="Arial"/>
                <w:sz w:val="20"/>
                <w:lang w:val="en-US"/>
              </w:rPr>
              <w:t>ầ</w:t>
            </w:r>
            <w:r w:rsidRPr="00E47FE5">
              <w:rPr>
                <w:rFonts w:ascii="Arial" w:hAnsi="Arial" w:cs="Arial"/>
                <w:sz w:val="20"/>
              </w:rPr>
              <w:t>u (từ năm sẹo trở lên) và đường kính của m</w:t>
            </w:r>
            <w:r w:rsidR="00CF15EE" w:rsidRPr="00E47FE5">
              <w:rPr>
                <w:rFonts w:ascii="Arial" w:hAnsi="Arial" w:cs="Arial"/>
                <w:sz w:val="20"/>
                <w:lang w:val="en-US"/>
              </w:rPr>
              <w:t>ỗ</w:t>
            </w:r>
            <w:r w:rsidRPr="00E47FE5">
              <w:rPr>
                <w:rFonts w:ascii="Arial" w:hAnsi="Arial" w:cs="Arial"/>
                <w:sz w:val="20"/>
              </w:rPr>
              <w:t xml:space="preserve">i vết </w:t>
            </w:r>
            <w:r w:rsidR="00CF15EE" w:rsidRPr="00E47FE5">
              <w:rPr>
                <w:rFonts w:ascii="Arial" w:hAnsi="Arial" w:cs="Arial"/>
                <w:sz w:val="20"/>
                <w:lang w:val="en-US"/>
              </w:rPr>
              <w:t>sẹo</w:t>
            </w:r>
            <w:r w:rsidRPr="00E47FE5">
              <w:rPr>
                <w:rFonts w:ascii="Arial" w:hAnsi="Arial" w:cs="Arial"/>
                <w:sz w:val="20"/>
              </w:rPr>
              <w:t xml:space="preserve"> dưới 2cm.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3 - 5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vùng da đầu đường kính trên 5cm hoặc nhiều sẹo vùng da đ</w:t>
            </w:r>
            <w:r w:rsidR="00CF15EE" w:rsidRPr="00E47FE5">
              <w:rPr>
                <w:rFonts w:ascii="Arial" w:hAnsi="Arial" w:cs="Arial"/>
                <w:sz w:val="20"/>
                <w:lang w:val="en-US"/>
              </w:rPr>
              <w:t>ầ</w:t>
            </w:r>
            <w:r w:rsidRPr="00E47FE5">
              <w:rPr>
                <w:rFonts w:ascii="Arial" w:hAnsi="Arial" w:cs="Arial"/>
                <w:sz w:val="20"/>
              </w:rPr>
              <w:t>u (từ năm sẹo tr</w:t>
            </w:r>
            <w:r w:rsidR="00CF15EE" w:rsidRPr="00E47FE5">
              <w:rPr>
                <w:rFonts w:ascii="Arial" w:hAnsi="Arial" w:cs="Arial"/>
                <w:sz w:val="20"/>
                <w:lang w:val="en-US"/>
              </w:rPr>
              <w:t>ở</w:t>
            </w:r>
            <w:r w:rsidRPr="00E47FE5">
              <w:rPr>
                <w:rFonts w:ascii="Arial" w:hAnsi="Arial" w:cs="Arial"/>
                <w:sz w:val="20"/>
              </w:rPr>
              <w:t xml:space="preserve"> lên) và đường kính của mỗi sẹo từ</w:t>
            </w:r>
            <w:r w:rsidR="00CF15EE" w:rsidRPr="00E47FE5">
              <w:rPr>
                <w:rFonts w:ascii="Arial" w:hAnsi="Arial" w:cs="Arial"/>
                <w:sz w:val="20"/>
              </w:rPr>
              <w:t xml:space="preserve"> 2 đ</w:t>
            </w:r>
            <w:r w:rsidR="00CF15EE" w:rsidRPr="00E47FE5">
              <w:rPr>
                <w:rFonts w:ascii="Arial" w:hAnsi="Arial" w:cs="Arial"/>
                <w:sz w:val="20"/>
                <w:lang w:val="en-US"/>
              </w:rPr>
              <w:t>ế</w:t>
            </w:r>
            <w:r w:rsidRPr="00E47FE5">
              <w:rPr>
                <w:rFonts w:ascii="Arial" w:hAnsi="Arial" w:cs="Arial"/>
                <w:sz w:val="20"/>
              </w:rPr>
              <w:t>n 5cm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7 - 9</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1.2.2.1.1.3</w:t>
            </w:r>
          </w:p>
        </w:tc>
        <w:tc>
          <w:tcPr>
            <w:tcW w:w="3824" w:type="pct"/>
            <w:shd w:val="clear" w:color="auto" w:fill="auto"/>
          </w:tcPr>
          <w:p w:rsidR="00801BDE" w:rsidRPr="00E47FE5" w:rsidRDefault="00CF15EE" w:rsidP="00511D56">
            <w:pPr>
              <w:spacing w:before="120"/>
              <w:rPr>
                <w:rFonts w:ascii="Arial" w:hAnsi="Arial" w:cs="Arial"/>
                <w:sz w:val="20"/>
              </w:rPr>
            </w:pPr>
            <w:r w:rsidRPr="00E47FE5">
              <w:rPr>
                <w:rFonts w:ascii="Arial" w:hAnsi="Arial" w:cs="Arial"/>
                <w:sz w:val="20"/>
              </w:rPr>
              <w:t>B</w:t>
            </w:r>
            <w:r w:rsidRPr="00E47FE5">
              <w:rPr>
                <w:rFonts w:ascii="Arial" w:hAnsi="Arial" w:cs="Arial"/>
                <w:sz w:val="20"/>
                <w:lang w:val="en-US"/>
              </w:rPr>
              <w:t>ỏ</w:t>
            </w:r>
            <w:r w:rsidR="00801BDE" w:rsidRPr="00E47FE5">
              <w:rPr>
                <w:rFonts w:ascii="Arial" w:hAnsi="Arial" w:cs="Arial"/>
                <w:sz w:val="20"/>
              </w:rPr>
              <w:t>ng nửa da dầu hoặc bỏng rộng hơn nửa da đầu đã được phẫu thuật tạo hình có biểu hiện đau, gây rụng tóc sau bỏng kèm theo di chứng đau đầu.</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1.2.2.1.1.4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B</w:t>
            </w:r>
            <w:r w:rsidR="00CF15EE" w:rsidRPr="00E47FE5">
              <w:rPr>
                <w:rFonts w:ascii="Arial" w:hAnsi="Arial" w:cs="Arial"/>
                <w:sz w:val="20"/>
                <w:lang w:val="en-US"/>
              </w:rPr>
              <w:t>ỏ</w:t>
            </w:r>
            <w:r w:rsidRPr="00E47FE5">
              <w:rPr>
                <w:rFonts w:ascii="Arial" w:hAnsi="Arial" w:cs="Arial"/>
                <w:sz w:val="20"/>
              </w:rPr>
              <w:t>ng rộng hơn n</w:t>
            </w:r>
            <w:r w:rsidR="00CF15EE" w:rsidRPr="00E47FE5">
              <w:rPr>
                <w:rFonts w:ascii="Arial" w:hAnsi="Arial" w:cs="Arial"/>
                <w:sz w:val="20"/>
                <w:lang w:val="en-US"/>
              </w:rPr>
              <w:t>ử</w:t>
            </w:r>
            <w:r w:rsidRPr="00E47FE5">
              <w:rPr>
                <w:rFonts w:ascii="Arial" w:hAnsi="Arial" w:cs="Arial"/>
                <w:sz w:val="20"/>
              </w:rPr>
              <w:t>a da đầu sẹo dính, tóc không mọc lại dược phải mang tóc giả kèm theo di chứng đau đầu</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1.2.2.1.2.</w:t>
            </w:r>
          </w:p>
        </w:tc>
        <w:tc>
          <w:tcPr>
            <w:tcW w:w="3824" w:type="pct"/>
            <w:shd w:val="clear" w:color="auto" w:fill="auto"/>
          </w:tcPr>
          <w:p w:rsidR="00801BDE" w:rsidRPr="00E47FE5" w:rsidRDefault="00421932" w:rsidP="00511D56">
            <w:pPr>
              <w:spacing w:before="120"/>
              <w:rPr>
                <w:rFonts w:ascii="Arial" w:hAnsi="Arial" w:cs="Arial"/>
                <w:sz w:val="20"/>
              </w:rPr>
            </w:pPr>
            <w:r w:rsidRPr="00E47FE5">
              <w:rPr>
                <w:rFonts w:ascii="Arial" w:hAnsi="Arial" w:cs="Arial"/>
                <w:sz w:val="20"/>
              </w:rPr>
              <w:t>S</w:t>
            </w:r>
            <w:r w:rsidRPr="00E47FE5">
              <w:rPr>
                <w:rFonts w:ascii="Arial" w:hAnsi="Arial" w:cs="Arial"/>
                <w:sz w:val="20"/>
                <w:lang w:val="en-US"/>
              </w:rPr>
              <w:t>ẹ</w:t>
            </w:r>
            <w:r w:rsidR="00801BDE" w:rsidRPr="00E47FE5">
              <w:rPr>
                <w:rFonts w:ascii="Arial" w:hAnsi="Arial" w:cs="Arial"/>
                <w:sz w:val="20"/>
              </w:rPr>
              <w:t>o vùng m</w:t>
            </w:r>
            <w:r w:rsidRPr="00E47FE5">
              <w:rPr>
                <w:rFonts w:ascii="Arial" w:hAnsi="Arial" w:cs="Arial"/>
                <w:sz w:val="20"/>
                <w:lang w:val="en-US"/>
              </w:rPr>
              <w:t>ặ</w:t>
            </w:r>
            <w:r w:rsidR="00801BDE" w:rsidRPr="00E47FE5">
              <w:rPr>
                <w:rFonts w:ascii="Arial" w:hAnsi="Arial" w:cs="Arial"/>
                <w:sz w:val="20"/>
              </w:rPr>
              <w:t>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w:t>
            </w:r>
            <w:r w:rsidR="00421932" w:rsidRPr="00E47FE5">
              <w:rPr>
                <w:rFonts w:ascii="Arial" w:hAnsi="Arial" w:cs="Arial"/>
                <w:sz w:val="20"/>
              </w:rPr>
              <w:t xml:space="preserve">o </w:t>
            </w:r>
            <w:r w:rsidR="00421932" w:rsidRPr="00E47FE5">
              <w:rPr>
                <w:rFonts w:ascii="Arial" w:hAnsi="Arial" w:cs="Arial"/>
                <w:sz w:val="20"/>
                <w:lang w:val="en-US"/>
              </w:rPr>
              <w:t>đ</w:t>
            </w:r>
            <w:r w:rsidRPr="00E47FE5">
              <w:rPr>
                <w:rFonts w:ascii="Arial" w:hAnsi="Arial" w:cs="Arial"/>
                <w:sz w:val="20"/>
              </w:rPr>
              <w:t>ường kính dướ</w:t>
            </w:r>
            <w:r w:rsidR="00421932" w:rsidRPr="00E47FE5">
              <w:rPr>
                <w:rFonts w:ascii="Arial" w:hAnsi="Arial" w:cs="Arial"/>
                <w:sz w:val="20"/>
              </w:rPr>
              <w:t>i 5cm</w:t>
            </w:r>
            <w:r w:rsidR="00421932" w:rsidRPr="00E47FE5">
              <w:rPr>
                <w:rFonts w:ascii="Arial" w:hAnsi="Arial" w:cs="Arial"/>
                <w:sz w:val="20"/>
                <w:lang w:val="en-US"/>
              </w:rPr>
              <w:t>,</w:t>
            </w:r>
            <w:r w:rsidRPr="00E47FE5">
              <w:rPr>
                <w:rFonts w:ascii="Arial" w:hAnsi="Arial" w:cs="Arial"/>
                <w:sz w:val="20"/>
              </w:rPr>
              <w:t xml:space="preserve"> mặt biến dạng ít có ảnh hưởng rõ đến th</w:t>
            </w:r>
            <w:r w:rsidR="00E54424" w:rsidRPr="00E47FE5">
              <w:rPr>
                <w:rFonts w:ascii="Arial" w:hAnsi="Arial" w:cs="Arial"/>
                <w:sz w:val="20"/>
                <w:lang w:val="en-US"/>
              </w:rPr>
              <w:t>ẩ</w:t>
            </w:r>
            <w:r w:rsidRPr="00E47FE5">
              <w:rPr>
                <w:rFonts w:ascii="Arial" w:hAnsi="Arial" w:cs="Arial"/>
                <w:sz w:val="20"/>
              </w:rPr>
              <w:t>m mỹ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1.2.2.1.2.2</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Sẹo đường kính 5cm đế</w:t>
            </w:r>
            <w:r w:rsidR="00421932" w:rsidRPr="00E47FE5">
              <w:rPr>
                <w:rFonts w:ascii="Arial" w:hAnsi="Arial" w:cs="Arial"/>
                <w:sz w:val="20"/>
              </w:rPr>
              <w:t xml:space="preserve">n </w:t>
            </w:r>
            <w:r w:rsidR="00421932" w:rsidRPr="00E47FE5">
              <w:rPr>
                <w:rFonts w:ascii="Arial" w:hAnsi="Arial" w:cs="Arial"/>
                <w:sz w:val="20"/>
                <w:lang w:val="en-US"/>
              </w:rPr>
              <w:t>10</w:t>
            </w:r>
            <w:r w:rsidR="00421932" w:rsidRPr="00E47FE5">
              <w:rPr>
                <w:rFonts w:ascii="Arial" w:hAnsi="Arial" w:cs="Arial"/>
                <w:sz w:val="20"/>
              </w:rPr>
              <w:t>cm</w:t>
            </w:r>
            <w:r w:rsidR="00421932" w:rsidRPr="00E47FE5">
              <w:rPr>
                <w:rFonts w:ascii="Arial" w:hAnsi="Arial" w:cs="Arial"/>
                <w:sz w:val="20"/>
                <w:lang w:val="en-US"/>
              </w:rPr>
              <w:t>,</w:t>
            </w:r>
            <w:r w:rsidRPr="00E47FE5">
              <w:rPr>
                <w:rFonts w:ascii="Arial" w:hAnsi="Arial" w:cs="Arial"/>
                <w:sz w:val="20"/>
              </w:rPr>
              <w:t xml:space="preserve"> co kéo biến dạng mặt vừa</w:t>
            </w:r>
            <w:r w:rsidR="00421932" w:rsidRPr="00E47FE5">
              <w:rPr>
                <w:rFonts w:ascii="Arial" w:hAnsi="Arial" w:cs="Arial"/>
                <w:sz w:val="20"/>
                <w:lang w:val="en-US"/>
              </w:rPr>
              <w:t>,</w:t>
            </w:r>
            <w:r w:rsidRPr="00E47FE5">
              <w:rPr>
                <w:rFonts w:ascii="Arial" w:hAnsi="Arial" w:cs="Arial"/>
                <w:sz w:val="20"/>
              </w:rPr>
              <w:t xml:space="preserve"> ảnh hưởng vừa đến th</w:t>
            </w:r>
            <w:r w:rsidR="00421932" w:rsidRPr="00E47FE5">
              <w:rPr>
                <w:rFonts w:ascii="Arial" w:hAnsi="Arial" w:cs="Arial"/>
                <w:sz w:val="20"/>
                <w:lang w:val="en-US"/>
              </w:rPr>
              <w:t>ẩ</w:t>
            </w:r>
            <w:r w:rsidRPr="00E47FE5">
              <w:rPr>
                <w:rFonts w:ascii="Arial" w:hAnsi="Arial" w:cs="Arial"/>
                <w:sz w:val="20"/>
              </w:rPr>
              <w:t>m m</w:t>
            </w:r>
            <w:r w:rsidR="00421932" w:rsidRPr="00E47FE5">
              <w:rPr>
                <w:rFonts w:ascii="Arial" w:hAnsi="Arial" w:cs="Arial"/>
                <w:sz w:val="20"/>
                <w:lang w:val="en-US"/>
              </w:rPr>
              <w:t>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Sẹo đường kính trên </w:t>
            </w:r>
            <w:r w:rsidR="00421932" w:rsidRPr="00E47FE5">
              <w:rPr>
                <w:rFonts w:ascii="Arial" w:hAnsi="Arial" w:cs="Arial"/>
                <w:sz w:val="20"/>
                <w:lang w:val="en-US"/>
              </w:rPr>
              <w:t>10</w:t>
            </w:r>
            <w:r w:rsidR="00421932" w:rsidRPr="00E47FE5">
              <w:rPr>
                <w:rFonts w:ascii="Arial" w:hAnsi="Arial" w:cs="Arial"/>
                <w:sz w:val="20"/>
              </w:rPr>
              <w:t>cm co kéo bi</w:t>
            </w:r>
            <w:r w:rsidR="00421932" w:rsidRPr="00E47FE5">
              <w:rPr>
                <w:rFonts w:ascii="Arial" w:hAnsi="Arial" w:cs="Arial"/>
                <w:sz w:val="20"/>
                <w:lang w:val="en-US"/>
              </w:rPr>
              <w:t>ế</w:t>
            </w:r>
            <w:r w:rsidRPr="00E47FE5">
              <w:rPr>
                <w:rFonts w:ascii="Arial" w:hAnsi="Arial" w:cs="Arial"/>
                <w:sz w:val="20"/>
              </w:rPr>
              <w:t xml:space="preserve">n dạng mặt nặng, </w:t>
            </w:r>
            <w:r w:rsidR="00421932" w:rsidRPr="00E47FE5">
              <w:rPr>
                <w:rFonts w:ascii="Arial" w:hAnsi="Arial" w:cs="Arial"/>
                <w:sz w:val="20"/>
                <w:lang w:val="en-US"/>
              </w:rPr>
              <w:t>ả</w:t>
            </w:r>
            <w:r w:rsidRPr="00E47FE5">
              <w:rPr>
                <w:rFonts w:ascii="Arial" w:hAnsi="Arial" w:cs="Arial"/>
                <w:sz w:val="20"/>
              </w:rPr>
              <w:t>nh h</w:t>
            </w:r>
            <w:r w:rsidR="00421932" w:rsidRPr="00E47FE5">
              <w:rPr>
                <w:rFonts w:ascii="Arial" w:hAnsi="Arial" w:cs="Arial"/>
                <w:sz w:val="20"/>
                <w:lang w:val="en-US"/>
              </w:rPr>
              <w:t>ưở</w:t>
            </w:r>
            <w:r w:rsidRPr="00E47FE5">
              <w:rPr>
                <w:rFonts w:ascii="Arial" w:hAnsi="Arial" w:cs="Arial"/>
                <w:sz w:val="20"/>
              </w:rPr>
              <w:t>ng n</w:t>
            </w:r>
            <w:r w:rsidR="00E54424" w:rsidRPr="00E47FE5">
              <w:rPr>
                <w:rFonts w:ascii="Arial" w:hAnsi="Arial" w:cs="Arial"/>
                <w:sz w:val="20"/>
                <w:lang w:val="en-US"/>
              </w:rPr>
              <w:t>ặ</w:t>
            </w:r>
            <w:r w:rsidRPr="00E47FE5">
              <w:rPr>
                <w:rFonts w:ascii="Arial" w:hAnsi="Arial" w:cs="Arial"/>
                <w:sz w:val="20"/>
              </w:rPr>
              <w:t>ng đến thẩm mỹ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1.2.2.1.3.</w:t>
            </w:r>
          </w:p>
        </w:tc>
        <w:tc>
          <w:tcPr>
            <w:tcW w:w="3824" w:type="pct"/>
            <w:shd w:val="clear" w:color="auto" w:fill="auto"/>
          </w:tcPr>
          <w:p w:rsidR="00801BDE" w:rsidRPr="00E47FE5" w:rsidRDefault="00421932" w:rsidP="00511D56">
            <w:pPr>
              <w:spacing w:before="120"/>
              <w:rPr>
                <w:rFonts w:ascii="Arial" w:hAnsi="Arial" w:cs="Arial"/>
                <w:sz w:val="20"/>
                <w:lang w:val="en-US"/>
              </w:rPr>
            </w:pPr>
            <w:r w:rsidRPr="00E47FE5">
              <w:rPr>
                <w:rFonts w:ascii="Arial" w:hAnsi="Arial" w:cs="Arial"/>
                <w:sz w:val="20"/>
              </w:rPr>
              <w:t>S</w:t>
            </w:r>
            <w:r w:rsidRPr="00E47FE5">
              <w:rPr>
                <w:rFonts w:ascii="Arial" w:hAnsi="Arial" w:cs="Arial"/>
                <w:sz w:val="20"/>
                <w:lang w:val="en-US"/>
              </w:rPr>
              <w:t>ẹ</w:t>
            </w:r>
            <w:r w:rsidR="00801BDE" w:rsidRPr="00E47FE5">
              <w:rPr>
                <w:rFonts w:ascii="Arial" w:hAnsi="Arial" w:cs="Arial"/>
                <w:sz w:val="20"/>
              </w:rPr>
              <w:t>o vùng c</w:t>
            </w:r>
            <w:r w:rsidRPr="00E47FE5">
              <w:rPr>
                <w:rFonts w:ascii="Arial" w:hAnsi="Arial" w:cs="Arial"/>
                <w:sz w:val="20"/>
                <w:lang w:val="en-US"/>
              </w:rPr>
              <w:t>ổ</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1.2.2.1.3.1</w:t>
            </w:r>
          </w:p>
        </w:tc>
        <w:tc>
          <w:tcPr>
            <w:tcW w:w="3824" w:type="pct"/>
            <w:shd w:val="clear" w:color="auto" w:fill="auto"/>
          </w:tcPr>
          <w:p w:rsidR="00801BDE" w:rsidRPr="00E47FE5" w:rsidRDefault="00421932" w:rsidP="00511D56">
            <w:pPr>
              <w:spacing w:before="120"/>
              <w:rPr>
                <w:rFonts w:ascii="Arial" w:hAnsi="Arial" w:cs="Arial"/>
                <w:sz w:val="20"/>
                <w:lang w:val="en-US"/>
              </w:rPr>
            </w:pPr>
            <w:r w:rsidRPr="00E47FE5">
              <w:rPr>
                <w:rFonts w:ascii="Arial" w:hAnsi="Arial" w:cs="Arial"/>
                <w:sz w:val="20"/>
                <w:lang w:val="en-US"/>
              </w:rPr>
              <w:t>H</w:t>
            </w:r>
            <w:r w:rsidR="00801BDE" w:rsidRPr="00E47FE5">
              <w:rPr>
                <w:rFonts w:ascii="Arial" w:hAnsi="Arial" w:cs="Arial"/>
                <w:sz w:val="20"/>
              </w:rPr>
              <w:t>ạn chế vận động c</w:t>
            </w:r>
            <w:r w:rsidRPr="00E47FE5">
              <w:rPr>
                <w:rFonts w:ascii="Arial" w:hAnsi="Arial" w:cs="Arial"/>
                <w:sz w:val="20"/>
                <w:lang w:val="en-US"/>
              </w:rPr>
              <w:t>ổ</w:t>
            </w:r>
            <w:r w:rsidR="00801BDE" w:rsidRPr="00E47FE5">
              <w:rPr>
                <w:rFonts w:ascii="Arial" w:hAnsi="Arial" w:cs="Arial"/>
                <w:sz w:val="20"/>
              </w:rPr>
              <w:t xml:space="preserve"> mức độ nhẹ (không co kéo và bi</w:t>
            </w:r>
            <w:r w:rsidRPr="00E47FE5">
              <w:rPr>
                <w:rFonts w:ascii="Arial" w:hAnsi="Arial" w:cs="Arial"/>
                <w:sz w:val="20"/>
                <w:lang w:val="en-US"/>
              </w:rPr>
              <w:t>ế</w:t>
            </w:r>
            <w:r w:rsidR="00801BDE" w:rsidRPr="00E47FE5">
              <w:rPr>
                <w:rFonts w:ascii="Arial" w:hAnsi="Arial" w:cs="Arial"/>
                <w:sz w:val="20"/>
              </w:rPr>
              <w:t>n dạng) hạn chế ngứa ho</w:t>
            </w:r>
            <w:r w:rsidRPr="00E47FE5">
              <w:rPr>
                <w:rFonts w:ascii="Arial" w:hAnsi="Arial" w:cs="Arial"/>
                <w:sz w:val="20"/>
                <w:lang w:val="en-US"/>
              </w:rPr>
              <w:t>ặ</w:t>
            </w:r>
            <w:r w:rsidRPr="00E47FE5">
              <w:rPr>
                <w:rFonts w:ascii="Arial" w:hAnsi="Arial" w:cs="Arial"/>
                <w:sz w:val="20"/>
              </w:rPr>
              <w:t>c quay c</w:t>
            </w:r>
            <w:r w:rsidRPr="00E47FE5">
              <w:rPr>
                <w:rFonts w:ascii="Arial" w:hAnsi="Arial" w:cs="Arial"/>
                <w:sz w:val="20"/>
                <w:lang w:val="en-US"/>
              </w:rPr>
              <w:t>ổ</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5 - 9</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1.2.2.1.3.2</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Hạn chế vận động cổ mức độ vừa hạ</w:t>
            </w:r>
            <w:r w:rsidR="00421932" w:rsidRPr="00E47FE5">
              <w:rPr>
                <w:rFonts w:ascii="Arial" w:hAnsi="Arial" w:cs="Arial"/>
                <w:sz w:val="20"/>
              </w:rPr>
              <w:t>n ch</w:t>
            </w:r>
            <w:r w:rsidR="00421932" w:rsidRPr="00E47FE5">
              <w:rPr>
                <w:rFonts w:ascii="Arial" w:hAnsi="Arial" w:cs="Arial"/>
                <w:sz w:val="20"/>
                <w:lang w:val="en-US"/>
              </w:rPr>
              <w:t>ế</w:t>
            </w:r>
            <w:r w:rsidRPr="00E47FE5">
              <w:rPr>
                <w:rFonts w:ascii="Arial" w:hAnsi="Arial" w:cs="Arial"/>
                <w:sz w:val="20"/>
              </w:rPr>
              <w:t xml:space="preserve"> ng</w:t>
            </w:r>
            <w:r w:rsidR="00421932" w:rsidRPr="00E47FE5">
              <w:rPr>
                <w:rFonts w:ascii="Arial" w:hAnsi="Arial" w:cs="Arial"/>
                <w:sz w:val="20"/>
                <w:lang w:val="en-US"/>
              </w:rPr>
              <w:t>ử</w:t>
            </w:r>
            <w:r w:rsidRPr="00E47FE5">
              <w:rPr>
                <w:rFonts w:ascii="Arial" w:hAnsi="Arial" w:cs="Arial"/>
                <w:sz w:val="20"/>
              </w:rPr>
              <w:t>a, quay c</w:t>
            </w:r>
            <w:r w:rsidR="00E54424" w:rsidRPr="00E47FE5">
              <w:rPr>
                <w:rFonts w:ascii="Arial" w:hAnsi="Arial" w:cs="Arial"/>
                <w:sz w:val="20"/>
                <w:lang w:val="en-US"/>
              </w:rPr>
              <w:t>ổ</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1.2.2.1.3.3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Hạn ch</w:t>
            </w:r>
            <w:r w:rsidR="00421932" w:rsidRPr="00E47FE5">
              <w:rPr>
                <w:rFonts w:ascii="Arial" w:hAnsi="Arial" w:cs="Arial"/>
                <w:sz w:val="20"/>
                <w:lang w:val="en-US"/>
              </w:rPr>
              <w:t>ế</w:t>
            </w:r>
            <w:r w:rsidRPr="00E47FE5">
              <w:rPr>
                <w:rFonts w:ascii="Arial" w:hAnsi="Arial" w:cs="Arial"/>
                <w:sz w:val="20"/>
              </w:rPr>
              <w:t xml:space="preserve"> vận động cổ mức độ nặng (sẹo dính cằm - c</w:t>
            </w:r>
            <w:r w:rsidR="00421932" w:rsidRPr="00E47FE5">
              <w:rPr>
                <w:rFonts w:ascii="Arial" w:hAnsi="Arial" w:cs="Arial"/>
                <w:sz w:val="20"/>
                <w:lang w:val="en-US"/>
              </w:rPr>
              <w:t>ổ</w:t>
            </w:r>
            <w:r w:rsidRPr="00E47FE5">
              <w:rPr>
                <w:rFonts w:ascii="Arial" w:hAnsi="Arial" w:cs="Arial"/>
                <w:sz w:val="20"/>
              </w:rPr>
              <w:t xml:space="preserve"> - ngực) mất ngửa, quay cổ</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p>
        </w:tc>
        <w:tc>
          <w:tcPr>
            <w:tcW w:w="3824" w:type="pct"/>
            <w:shd w:val="clear" w:color="auto" w:fill="auto"/>
          </w:tcPr>
          <w:p w:rsidR="00801BDE" w:rsidRPr="007404AE" w:rsidRDefault="00801BDE" w:rsidP="00511D56">
            <w:pPr>
              <w:spacing w:before="120"/>
              <w:rPr>
                <w:rFonts w:ascii="Arial" w:hAnsi="Arial" w:cs="Arial"/>
                <w:sz w:val="20"/>
                <w:lang w:val="en-US"/>
              </w:rPr>
            </w:pPr>
            <w:r w:rsidRPr="00E47FE5">
              <w:rPr>
                <w:rFonts w:ascii="Arial" w:hAnsi="Arial" w:cs="Arial"/>
                <w:sz w:val="20"/>
              </w:rPr>
              <w:t>Ghi ch</w:t>
            </w:r>
            <w:r w:rsidR="00421932" w:rsidRPr="00E47FE5">
              <w:rPr>
                <w:rFonts w:ascii="Arial" w:hAnsi="Arial" w:cs="Arial"/>
                <w:sz w:val="20"/>
                <w:lang w:val="en-US"/>
              </w:rPr>
              <w:t>ú</w:t>
            </w:r>
            <w:r w:rsidRPr="00E47FE5">
              <w:rPr>
                <w:rFonts w:ascii="Arial" w:hAnsi="Arial" w:cs="Arial"/>
                <w:sz w:val="20"/>
              </w:rPr>
              <w:t>: Người lao động làm nghề hoặc công việc như: diễn viên, giáo viên, phải giao tiếp với khách hàng</w:t>
            </w:r>
            <w:r w:rsidR="00421932" w:rsidRPr="00E47FE5">
              <w:rPr>
                <w:rFonts w:ascii="Arial" w:hAnsi="Arial" w:cs="Arial"/>
                <w:sz w:val="20"/>
                <w:lang w:val="en-US"/>
              </w:rPr>
              <w:t>,</w:t>
            </w:r>
            <w:r w:rsidRPr="00E47FE5">
              <w:rPr>
                <w:rFonts w:ascii="Arial" w:hAnsi="Arial" w:cs="Arial"/>
                <w:sz w:val="20"/>
              </w:rPr>
              <w:t xml:space="preserve"> nam</w:t>
            </w:r>
            <w:r w:rsidR="00421932" w:rsidRPr="00E47FE5">
              <w:rPr>
                <w:rFonts w:ascii="Arial" w:hAnsi="Arial" w:cs="Arial"/>
                <w:sz w:val="20"/>
                <w:lang w:val="en-US"/>
              </w:rPr>
              <w:t>,</w:t>
            </w:r>
            <w:r w:rsidRPr="00E47FE5">
              <w:rPr>
                <w:rFonts w:ascii="Arial" w:hAnsi="Arial" w:cs="Arial"/>
                <w:sz w:val="20"/>
              </w:rPr>
              <w:t xml:space="preserve"> nữ</w:t>
            </w:r>
            <w:r w:rsidR="00421932" w:rsidRPr="00E47FE5">
              <w:rPr>
                <w:rFonts w:ascii="Arial" w:hAnsi="Arial" w:cs="Arial"/>
                <w:sz w:val="20"/>
              </w:rPr>
              <w:t xml:space="preserve"> thanh niên chưa l</w:t>
            </w:r>
            <w:r w:rsidR="00421932" w:rsidRPr="00E47FE5">
              <w:rPr>
                <w:rFonts w:ascii="Arial" w:hAnsi="Arial" w:cs="Arial"/>
                <w:sz w:val="20"/>
                <w:lang w:val="en-US"/>
              </w:rPr>
              <w:t>ậ</w:t>
            </w:r>
            <w:r w:rsidRPr="00E47FE5">
              <w:rPr>
                <w:rFonts w:ascii="Arial" w:hAnsi="Arial" w:cs="Arial"/>
                <w:sz w:val="20"/>
              </w:rPr>
              <w:t>p gia đình tỷ l</w:t>
            </w:r>
            <w:r w:rsidR="00421932" w:rsidRPr="00E47FE5">
              <w:rPr>
                <w:rFonts w:ascii="Arial" w:hAnsi="Arial" w:cs="Arial"/>
                <w:sz w:val="20"/>
                <w:lang w:val="en-US"/>
              </w:rPr>
              <w:t>ệ</w:t>
            </w:r>
            <w:r w:rsidRPr="00E47FE5">
              <w:rPr>
                <w:rFonts w:ascii="Arial" w:hAnsi="Arial" w:cs="Arial"/>
                <w:sz w:val="20"/>
              </w:rPr>
              <w:t xml:space="preserve"> được cộ</w:t>
            </w:r>
            <w:r w:rsidR="007404AE">
              <w:rPr>
                <w:rFonts w:ascii="Arial" w:hAnsi="Arial" w:cs="Arial"/>
                <w:sz w:val="20"/>
              </w:rPr>
              <w:t>ng lùi 5 - 10%</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1.2.2.2.</w:t>
            </w:r>
          </w:p>
        </w:tc>
        <w:tc>
          <w:tcPr>
            <w:tcW w:w="3824" w:type="pct"/>
            <w:shd w:val="clear" w:color="auto" w:fill="auto"/>
          </w:tcPr>
          <w:p w:rsidR="00801BDE" w:rsidRPr="00E47FE5" w:rsidRDefault="00421932" w:rsidP="00511D56">
            <w:pPr>
              <w:spacing w:before="120"/>
              <w:rPr>
                <w:rFonts w:ascii="Arial" w:hAnsi="Arial" w:cs="Arial"/>
                <w:sz w:val="20"/>
              </w:rPr>
            </w:pPr>
            <w:r w:rsidRPr="00E47FE5">
              <w:rPr>
                <w:rFonts w:ascii="Arial" w:hAnsi="Arial" w:cs="Arial"/>
                <w:sz w:val="20"/>
              </w:rPr>
              <w:t>S</w:t>
            </w:r>
            <w:r w:rsidRPr="00E47FE5">
              <w:rPr>
                <w:rFonts w:ascii="Arial" w:hAnsi="Arial" w:cs="Arial"/>
                <w:sz w:val="20"/>
                <w:lang w:val="en-US"/>
              </w:rPr>
              <w:t>ẹ</w:t>
            </w:r>
            <w:r w:rsidR="00801BDE" w:rsidRPr="00E47FE5">
              <w:rPr>
                <w:rFonts w:ascii="Arial" w:hAnsi="Arial" w:cs="Arial"/>
                <w:sz w:val="20"/>
              </w:rPr>
              <w:t>o vùng L</w:t>
            </w:r>
            <w:r w:rsidRPr="00E47FE5">
              <w:rPr>
                <w:rFonts w:ascii="Arial" w:hAnsi="Arial" w:cs="Arial"/>
                <w:sz w:val="20"/>
                <w:lang w:val="en-US"/>
              </w:rPr>
              <w:t>ư</w:t>
            </w:r>
            <w:r w:rsidR="00801BDE" w:rsidRPr="00E47FE5">
              <w:rPr>
                <w:rFonts w:ascii="Arial" w:hAnsi="Arial" w:cs="Arial"/>
                <w:sz w:val="20"/>
              </w:rPr>
              <w:t xml:space="preserve">ng - Ngực - Bụng: lồi, </w:t>
            </w:r>
            <w:r w:rsidRPr="00E47FE5">
              <w:rPr>
                <w:rFonts w:ascii="Arial" w:hAnsi="Arial" w:cs="Arial"/>
                <w:sz w:val="20"/>
              </w:rPr>
              <w:t>dính, co kéo, ph</w:t>
            </w:r>
            <w:r w:rsidRPr="00E47FE5">
              <w:rPr>
                <w:rFonts w:ascii="Arial" w:hAnsi="Arial" w:cs="Arial"/>
                <w:sz w:val="20"/>
                <w:lang w:val="en-US"/>
              </w:rPr>
              <w:t>ì</w:t>
            </w:r>
            <w:r w:rsidR="00801BDE" w:rsidRPr="00E47FE5">
              <w:rPr>
                <w:rFonts w:ascii="Arial" w:hAnsi="Arial" w:cs="Arial"/>
                <w:sz w:val="20"/>
              </w:rPr>
              <w:t xml:space="preserve"> đại</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sẹo từ 6% đến 8%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3671A0" w:rsidP="00511D56">
            <w:pPr>
              <w:spacing w:before="120"/>
              <w:rPr>
                <w:rFonts w:ascii="Arial" w:hAnsi="Arial" w:cs="Arial"/>
                <w:sz w:val="20"/>
              </w:rPr>
            </w:pPr>
            <w:r w:rsidRPr="00E47FE5">
              <w:rPr>
                <w:rFonts w:ascii="Arial" w:hAnsi="Arial" w:cs="Arial"/>
                <w:sz w:val="20"/>
                <w:lang w:val="en-US"/>
              </w:rPr>
              <w:t>1</w:t>
            </w:r>
            <w:r w:rsidR="00801BDE" w:rsidRPr="00E47FE5">
              <w:rPr>
                <w:rFonts w:ascii="Arial" w:hAnsi="Arial" w:cs="Arial"/>
                <w:sz w:val="20"/>
              </w:rPr>
              <w:t>.2.2.2</w:t>
            </w:r>
            <w:r w:rsidRPr="00E47FE5">
              <w:rPr>
                <w:rFonts w:ascii="Arial" w:hAnsi="Arial" w:cs="Arial"/>
                <w:sz w:val="20"/>
                <w:lang w:val="en-US"/>
              </w:rPr>
              <w:t>.</w:t>
            </w:r>
            <w:r w:rsidR="00801BDE" w:rsidRPr="00E47FE5">
              <w:rPr>
                <w:rFonts w:ascii="Arial" w:hAnsi="Arial" w:cs="Arial"/>
                <w:sz w:val="20"/>
              </w:rPr>
              <w:t>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w:t>
            </w:r>
            <w:r w:rsidR="00421932" w:rsidRPr="00E47FE5">
              <w:rPr>
                <w:rFonts w:ascii="Arial" w:hAnsi="Arial" w:cs="Arial"/>
                <w:sz w:val="20"/>
              </w:rPr>
              <w:t xml:space="preserve"> s</w:t>
            </w:r>
            <w:r w:rsidR="00421932" w:rsidRPr="00E47FE5">
              <w:rPr>
                <w:rFonts w:ascii="Arial" w:hAnsi="Arial" w:cs="Arial"/>
                <w:sz w:val="20"/>
                <w:lang w:val="en-US"/>
              </w:rPr>
              <w:t>ẹ</w:t>
            </w:r>
            <w:r w:rsidRPr="00E47FE5">
              <w:rPr>
                <w:rFonts w:ascii="Arial" w:hAnsi="Arial" w:cs="Arial"/>
                <w:sz w:val="20"/>
              </w:rPr>
              <w:t>o từ 9% đến 11%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w:t>
            </w:r>
            <w:r w:rsidR="00421932" w:rsidRPr="00E47FE5">
              <w:rPr>
                <w:rFonts w:ascii="Arial" w:hAnsi="Arial" w:cs="Arial"/>
                <w:sz w:val="20"/>
              </w:rPr>
              <w:t xml:space="preserve"> s</w:t>
            </w:r>
            <w:r w:rsidR="00421932" w:rsidRPr="00E47FE5">
              <w:rPr>
                <w:rFonts w:ascii="Arial" w:hAnsi="Arial" w:cs="Arial"/>
                <w:sz w:val="20"/>
                <w:lang w:val="en-US"/>
              </w:rPr>
              <w:t>ẹ</w:t>
            </w:r>
            <w:r w:rsidRPr="00E47FE5">
              <w:rPr>
                <w:rFonts w:ascii="Arial" w:hAnsi="Arial" w:cs="Arial"/>
                <w:sz w:val="20"/>
              </w:rPr>
              <w:t>o từ 12% đến 17%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3671A0" w:rsidP="00511D56">
            <w:pPr>
              <w:spacing w:before="120"/>
              <w:rPr>
                <w:rFonts w:ascii="Arial" w:hAnsi="Arial" w:cs="Arial"/>
                <w:sz w:val="20"/>
              </w:rPr>
            </w:pPr>
            <w:r w:rsidRPr="00E47FE5">
              <w:rPr>
                <w:rFonts w:ascii="Arial" w:hAnsi="Arial" w:cs="Arial"/>
                <w:sz w:val="20"/>
                <w:lang w:val="en-US"/>
              </w:rPr>
              <w:t>1.</w:t>
            </w:r>
            <w:r w:rsidR="00801BDE" w:rsidRPr="00E47FE5">
              <w:rPr>
                <w:rFonts w:ascii="Arial" w:hAnsi="Arial" w:cs="Arial"/>
                <w:sz w:val="20"/>
              </w:rPr>
              <w:t>2</w:t>
            </w:r>
            <w:r w:rsidRPr="00E47FE5">
              <w:rPr>
                <w:rFonts w:ascii="Arial" w:hAnsi="Arial" w:cs="Arial"/>
                <w:sz w:val="20"/>
                <w:lang w:val="en-US"/>
              </w:rPr>
              <w:t>.</w:t>
            </w:r>
            <w:r w:rsidR="00801BDE" w:rsidRPr="00E47FE5">
              <w:rPr>
                <w:rFonts w:ascii="Arial" w:hAnsi="Arial" w:cs="Arial"/>
                <w:sz w:val="20"/>
              </w:rPr>
              <w:t>2</w:t>
            </w:r>
            <w:r w:rsidRPr="00E47FE5">
              <w:rPr>
                <w:rFonts w:ascii="Arial" w:hAnsi="Arial" w:cs="Arial"/>
                <w:sz w:val="20"/>
                <w:lang w:val="en-US"/>
              </w:rPr>
              <w:t>.</w:t>
            </w:r>
            <w:r w:rsidR="00801BDE" w:rsidRPr="00E47FE5">
              <w:rPr>
                <w:rFonts w:ascii="Arial" w:hAnsi="Arial" w:cs="Arial"/>
                <w:sz w:val="20"/>
              </w:rPr>
              <w:t>2.4.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s</w:t>
            </w:r>
            <w:r w:rsidR="00421932" w:rsidRPr="00E47FE5">
              <w:rPr>
                <w:rFonts w:ascii="Arial" w:hAnsi="Arial" w:cs="Arial"/>
                <w:sz w:val="20"/>
                <w:lang w:val="en-US"/>
              </w:rPr>
              <w:t>ẹ</w:t>
            </w:r>
            <w:r w:rsidRPr="00E47FE5">
              <w:rPr>
                <w:rFonts w:ascii="Arial" w:hAnsi="Arial" w:cs="Arial"/>
                <w:sz w:val="20"/>
              </w:rPr>
              <w:t>o từ 18% đến 27%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3671A0" w:rsidP="00511D56">
            <w:pPr>
              <w:spacing w:before="120"/>
              <w:rPr>
                <w:rFonts w:ascii="Arial" w:hAnsi="Arial" w:cs="Arial"/>
                <w:sz w:val="20"/>
              </w:rPr>
            </w:pPr>
            <w:r w:rsidRPr="00E47FE5">
              <w:rPr>
                <w:rFonts w:ascii="Arial" w:hAnsi="Arial" w:cs="Arial"/>
                <w:sz w:val="20"/>
                <w:lang w:val="en-US"/>
              </w:rPr>
              <w:t>1</w:t>
            </w:r>
            <w:r w:rsidR="00801BDE" w:rsidRPr="00E47FE5">
              <w:rPr>
                <w:rFonts w:ascii="Arial" w:hAnsi="Arial" w:cs="Arial"/>
                <w:sz w:val="20"/>
              </w:rPr>
              <w:t>.2.2</w:t>
            </w:r>
            <w:r w:rsidRPr="00E47FE5">
              <w:rPr>
                <w:rFonts w:ascii="Arial" w:hAnsi="Arial" w:cs="Arial"/>
                <w:sz w:val="20"/>
                <w:lang w:val="en-US"/>
              </w:rPr>
              <w:t>.</w:t>
            </w:r>
            <w:r w:rsidR="00801BDE" w:rsidRPr="00E47FE5">
              <w:rPr>
                <w:rFonts w:ascii="Arial" w:hAnsi="Arial" w:cs="Arial"/>
                <w:sz w:val="20"/>
              </w:rPr>
              <w:t>2.5.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sẹo từ 28% đến 36% diện tích cơ thể</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1.2.2.2.6.</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Diện tích sẹo từ 36% diện tích cơ thể trở lên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46 - 50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Ghi chú:</w:t>
            </w:r>
          </w:p>
          <w:p w:rsidR="00801BDE" w:rsidRPr="00E47FE5" w:rsidRDefault="00801BDE" w:rsidP="00511D56">
            <w:pPr>
              <w:spacing w:before="120"/>
              <w:rPr>
                <w:rFonts w:ascii="Arial" w:hAnsi="Arial" w:cs="Arial"/>
                <w:sz w:val="20"/>
              </w:rPr>
            </w:pPr>
            <w:r w:rsidRPr="00E47FE5">
              <w:rPr>
                <w:rFonts w:ascii="Arial" w:hAnsi="Arial" w:cs="Arial"/>
                <w:sz w:val="20"/>
              </w:rPr>
              <w:t>- Nếu diện tích sẹo chiếm từ 20% diện tích cơ thể tr</w:t>
            </w:r>
            <w:r w:rsidR="00421932" w:rsidRPr="00E47FE5">
              <w:rPr>
                <w:rFonts w:ascii="Arial" w:hAnsi="Arial" w:cs="Arial"/>
                <w:sz w:val="20"/>
                <w:lang w:val="en-US"/>
              </w:rPr>
              <w:t>ở</w:t>
            </w:r>
            <w:r w:rsidRPr="00E47FE5">
              <w:rPr>
                <w:rFonts w:ascii="Arial" w:hAnsi="Arial" w:cs="Arial"/>
                <w:sz w:val="20"/>
              </w:rPr>
              <w:t xml:space="preserve"> lên ảnh hưởng </w:t>
            </w:r>
            <w:r w:rsidR="007404AE">
              <w:rPr>
                <w:rFonts w:ascii="Arial" w:hAnsi="Arial" w:cs="Arial"/>
                <w:sz w:val="20"/>
              </w:rPr>
              <w:t xml:space="preserve">điều tiết </w:t>
            </w:r>
            <w:r w:rsidRPr="00E47FE5">
              <w:rPr>
                <w:rFonts w:ascii="Arial" w:hAnsi="Arial" w:cs="Arial"/>
                <w:sz w:val="20"/>
              </w:rPr>
              <w:t>được cộng 10% (cộng lùi)</w:t>
            </w:r>
          </w:p>
          <w:p w:rsidR="00801BDE" w:rsidRPr="00E47FE5" w:rsidRDefault="00801BDE" w:rsidP="00511D56">
            <w:pPr>
              <w:spacing w:before="120"/>
              <w:rPr>
                <w:rFonts w:ascii="Arial" w:hAnsi="Arial" w:cs="Arial"/>
                <w:sz w:val="20"/>
              </w:rPr>
            </w:pPr>
            <w:r w:rsidRPr="00E47FE5">
              <w:rPr>
                <w:rFonts w:ascii="Arial" w:hAnsi="Arial" w:cs="Arial"/>
                <w:sz w:val="20"/>
              </w:rPr>
              <w:t>- Tổn thương mất núm vú ở nữ giới dướ</w:t>
            </w:r>
            <w:r w:rsidR="00421932" w:rsidRPr="00E47FE5">
              <w:rPr>
                <w:rFonts w:ascii="Arial" w:hAnsi="Arial" w:cs="Arial"/>
                <w:sz w:val="20"/>
              </w:rPr>
              <w:t>i 55 tu</w:t>
            </w:r>
            <w:r w:rsidR="00421932" w:rsidRPr="00E47FE5">
              <w:rPr>
                <w:rFonts w:ascii="Arial" w:hAnsi="Arial" w:cs="Arial"/>
                <w:sz w:val="20"/>
                <w:lang w:val="en-US"/>
              </w:rPr>
              <w:t>ổ</w:t>
            </w:r>
            <w:r w:rsidRPr="00E47FE5">
              <w:rPr>
                <w:rFonts w:ascii="Arial" w:hAnsi="Arial" w:cs="Arial"/>
                <w:sz w:val="20"/>
              </w:rPr>
              <w:t>i thì được cộng lùi với tỷ lệ mất vú</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một bên chi trên: gây tổn thương</w:t>
            </w:r>
            <w:r w:rsidR="003671A0" w:rsidRPr="00E47FE5">
              <w:rPr>
                <w:rFonts w:ascii="Arial" w:hAnsi="Arial" w:cs="Arial"/>
                <w:sz w:val="20"/>
              </w:rPr>
              <w:t xml:space="preserve"> th</w:t>
            </w:r>
            <w:r w:rsidR="003671A0" w:rsidRPr="00E47FE5">
              <w:rPr>
                <w:rFonts w:ascii="Arial" w:hAnsi="Arial" w:cs="Arial"/>
                <w:sz w:val="20"/>
                <w:lang w:val="en-US"/>
              </w:rPr>
              <w:t>ầ</w:t>
            </w:r>
            <w:r w:rsidRPr="00E47FE5">
              <w:rPr>
                <w:rFonts w:ascii="Arial" w:hAnsi="Arial" w:cs="Arial"/>
                <w:sz w:val="20"/>
              </w:rPr>
              <w:t>n kinh hoặ</w:t>
            </w:r>
            <w:r w:rsidR="00421932" w:rsidRPr="00E47FE5">
              <w:rPr>
                <w:rFonts w:ascii="Arial" w:hAnsi="Arial" w:cs="Arial"/>
                <w:sz w:val="20"/>
              </w:rPr>
              <w:t xml:space="preserve">c </w:t>
            </w:r>
            <w:r w:rsidR="00421932" w:rsidRPr="00E47FE5">
              <w:rPr>
                <w:rFonts w:ascii="Arial" w:hAnsi="Arial" w:cs="Arial"/>
                <w:sz w:val="20"/>
                <w:lang w:val="en-US"/>
              </w:rPr>
              <w:t>ả</w:t>
            </w:r>
            <w:r w:rsidRPr="00E47FE5">
              <w:rPr>
                <w:rFonts w:ascii="Arial" w:hAnsi="Arial" w:cs="Arial"/>
                <w:sz w:val="20"/>
              </w:rPr>
              <w:t>nh h</w:t>
            </w:r>
            <w:r w:rsidR="00421932" w:rsidRPr="00E47FE5">
              <w:rPr>
                <w:rFonts w:ascii="Arial" w:hAnsi="Arial" w:cs="Arial"/>
                <w:sz w:val="20"/>
                <w:lang w:val="en-US"/>
              </w:rPr>
              <w:t>ưở</w:t>
            </w:r>
            <w:r w:rsidRPr="00E47FE5">
              <w:rPr>
                <w:rFonts w:ascii="Arial" w:hAnsi="Arial" w:cs="Arial"/>
                <w:sz w:val="20"/>
              </w:rPr>
              <w:t xml:space="preserve">ng đến chức năng vận động của khớp: Áp dụng </w:t>
            </w:r>
            <w:r w:rsidR="00421932" w:rsidRPr="00E47FE5">
              <w:rPr>
                <w:rFonts w:ascii="Arial" w:hAnsi="Arial" w:cs="Arial"/>
                <w:sz w:val="20"/>
                <w:lang w:val="en-US"/>
              </w:rPr>
              <w:t>Bả</w:t>
            </w:r>
            <w:r w:rsidRPr="00E47FE5">
              <w:rPr>
                <w:rFonts w:ascii="Arial" w:hAnsi="Arial" w:cs="Arial"/>
                <w:sz w:val="20"/>
              </w:rPr>
              <w:t>ng t</w:t>
            </w:r>
            <w:r w:rsidR="00421932" w:rsidRPr="00E47FE5">
              <w:rPr>
                <w:rFonts w:ascii="Arial" w:hAnsi="Arial" w:cs="Arial"/>
                <w:sz w:val="20"/>
                <w:lang w:val="en-US"/>
              </w:rPr>
              <w:t>ỷ</w:t>
            </w:r>
            <w:r w:rsidRPr="00E47FE5">
              <w:rPr>
                <w:rFonts w:ascii="Arial" w:hAnsi="Arial" w:cs="Arial"/>
                <w:sz w:val="20"/>
              </w:rPr>
              <w:t xml:space="preserve"> l</w:t>
            </w:r>
            <w:r w:rsidR="00421932" w:rsidRPr="00E47FE5">
              <w:rPr>
                <w:rFonts w:ascii="Arial" w:hAnsi="Arial" w:cs="Arial"/>
                <w:sz w:val="20"/>
                <w:lang w:val="en-US"/>
              </w:rPr>
              <w:t>ệ</w:t>
            </w:r>
            <w:r w:rsidRPr="00E47FE5">
              <w:rPr>
                <w:rFonts w:ascii="Arial" w:hAnsi="Arial" w:cs="Arial"/>
                <w:sz w:val="20"/>
              </w:rPr>
              <w:t xml:space="preserve"> tổn thương cơ thể do tổn thương hệ Thần kinh hoặc tổn thương hệ Xương - Khớp được quy định tại Bảng 2 Thông tư 28/2013/</w:t>
            </w:r>
            <w:r w:rsidR="00421932" w:rsidRPr="00E47FE5">
              <w:rPr>
                <w:rFonts w:ascii="Arial" w:hAnsi="Arial" w:cs="Arial"/>
                <w:sz w:val="20"/>
              </w:rPr>
              <w:t>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Sẹo một bên chi dưới gây tổn thương thần kinh hoặc ảnh hưởng đến chứ</w:t>
            </w:r>
            <w:r w:rsidR="00421932" w:rsidRPr="00E47FE5">
              <w:rPr>
                <w:rFonts w:ascii="Arial" w:hAnsi="Arial" w:cs="Arial"/>
                <w:sz w:val="20"/>
              </w:rPr>
              <w:t>c năn</w:t>
            </w:r>
            <w:r w:rsidR="00421932" w:rsidRPr="00E47FE5">
              <w:rPr>
                <w:rFonts w:ascii="Arial" w:hAnsi="Arial" w:cs="Arial"/>
                <w:sz w:val="20"/>
                <w:lang w:val="en-US"/>
              </w:rPr>
              <w:t>g</w:t>
            </w:r>
            <w:r w:rsidRPr="00E47FE5">
              <w:rPr>
                <w:rFonts w:ascii="Arial" w:hAnsi="Arial" w:cs="Arial"/>
                <w:sz w:val="20"/>
              </w:rPr>
              <w:t xml:space="preserve"> vận động của khớp: Áp dụng Bảng t</w:t>
            </w:r>
            <w:r w:rsidR="00421932" w:rsidRPr="00E47FE5">
              <w:rPr>
                <w:rFonts w:ascii="Arial" w:hAnsi="Arial" w:cs="Arial"/>
                <w:sz w:val="20"/>
                <w:lang w:val="en-US"/>
              </w:rPr>
              <w:t>ỷ</w:t>
            </w:r>
            <w:r w:rsidRPr="00E47FE5">
              <w:rPr>
                <w:rFonts w:ascii="Arial" w:hAnsi="Arial" w:cs="Arial"/>
                <w:sz w:val="20"/>
              </w:rPr>
              <w:t xml:space="preserve"> lệ tổn thương cơ thể do tổn thương hệ Thần kinh hoặc tổn thương hệ Xương - Khớ</w:t>
            </w:r>
            <w:r w:rsidR="00421932" w:rsidRPr="00E47FE5">
              <w:rPr>
                <w:rFonts w:ascii="Arial" w:hAnsi="Arial" w:cs="Arial"/>
                <w:sz w:val="20"/>
              </w:rPr>
              <w:t xml:space="preserve">p </w:t>
            </w:r>
            <w:r w:rsidR="00421932" w:rsidRPr="00E47FE5">
              <w:rPr>
                <w:rFonts w:ascii="Arial" w:hAnsi="Arial" w:cs="Arial"/>
                <w:sz w:val="20"/>
                <w:lang w:val="en-US"/>
              </w:rPr>
              <w:t>đ</w:t>
            </w:r>
            <w:r w:rsidRPr="00E47FE5">
              <w:rPr>
                <w:rFonts w:ascii="Arial" w:hAnsi="Arial" w:cs="Arial"/>
                <w:sz w:val="20"/>
              </w:rPr>
              <w:t>ược quy định tại Bả</w:t>
            </w:r>
            <w:r w:rsidR="00421932" w:rsidRPr="00E47FE5">
              <w:rPr>
                <w:rFonts w:ascii="Arial" w:hAnsi="Arial" w:cs="Arial"/>
                <w:sz w:val="20"/>
              </w:rPr>
              <w:t xml:space="preserve">ng 2 Thông </w:t>
            </w:r>
            <w:r w:rsidR="00421932" w:rsidRPr="00E47FE5">
              <w:rPr>
                <w:rFonts w:ascii="Arial" w:hAnsi="Arial" w:cs="Arial"/>
                <w:sz w:val="20"/>
                <w:lang w:val="en-US"/>
              </w:rPr>
              <w:t>t</w:t>
            </w:r>
            <w:r w:rsidRPr="00E47FE5">
              <w:rPr>
                <w:rFonts w:ascii="Arial" w:hAnsi="Arial" w:cs="Arial"/>
                <w:sz w:val="20"/>
              </w:rPr>
              <w:t>ư 28/2013/</w:t>
            </w:r>
            <w:r w:rsidR="00421932" w:rsidRPr="00E47FE5">
              <w:rPr>
                <w:rFonts w:ascii="Arial" w:hAnsi="Arial" w:cs="Arial"/>
                <w:sz w:val="20"/>
              </w:rPr>
              <w:t>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Ghi chú:</w:t>
            </w:r>
          </w:p>
          <w:p w:rsidR="00801BDE" w:rsidRPr="00E47FE5" w:rsidRDefault="00801BDE" w:rsidP="00511D56">
            <w:pPr>
              <w:spacing w:before="120"/>
              <w:rPr>
                <w:rFonts w:ascii="Arial" w:hAnsi="Arial" w:cs="Arial"/>
                <w:sz w:val="20"/>
              </w:rPr>
            </w:pPr>
            <w:r w:rsidRPr="00E47FE5">
              <w:rPr>
                <w:rFonts w:ascii="Arial" w:hAnsi="Arial" w:cs="Arial"/>
                <w:sz w:val="20"/>
              </w:rPr>
              <w:t xml:space="preserve">Tổn thương trong </w:t>
            </w:r>
            <w:r w:rsidR="00E47FE5" w:rsidRPr="00E47FE5">
              <w:rPr>
                <w:rFonts w:ascii="Arial" w:hAnsi="Arial" w:cs="Arial"/>
                <w:sz w:val="20"/>
              </w:rPr>
              <w:t>Mục</w:t>
            </w:r>
            <w:r w:rsidRPr="00E47FE5">
              <w:rPr>
                <w:rFonts w:ascii="Arial" w:hAnsi="Arial" w:cs="Arial"/>
                <w:sz w:val="20"/>
              </w:rPr>
              <w:t xml:space="preserve"> 1.2.2.3 và 1.2.2.4 có diện tích sẹo trên 1% diện tích cơ thể được cộng lùi 2% đối với vùng da kín, v</w:t>
            </w:r>
            <w:r w:rsidR="00421932" w:rsidRPr="00E47FE5">
              <w:rPr>
                <w:rFonts w:ascii="Arial" w:hAnsi="Arial" w:cs="Arial"/>
                <w:sz w:val="20"/>
                <w:lang w:val="en-US"/>
              </w:rPr>
              <w:t>à</w:t>
            </w:r>
            <w:r w:rsidRPr="00E47FE5">
              <w:rPr>
                <w:rFonts w:ascii="Arial" w:hAnsi="Arial" w:cs="Arial"/>
                <w:sz w:val="20"/>
              </w:rPr>
              <w:t xml:space="preserve"> cộng lùi 5% đối với vùng da h</w:t>
            </w:r>
            <w:r w:rsidR="00421932" w:rsidRPr="00E47FE5">
              <w:rPr>
                <w:rFonts w:ascii="Arial" w:hAnsi="Arial" w:cs="Arial"/>
                <w:sz w:val="20"/>
                <w:lang w:val="en-US"/>
              </w:rPr>
              <w:t>ở</w:t>
            </w:r>
            <w:r w:rsidRPr="00E47FE5">
              <w:rPr>
                <w:rFonts w:ascii="Arial" w:hAnsi="Arial" w:cs="Arial"/>
                <w:sz w:val="20"/>
              </w:rPr>
              <w: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1.2.2.5.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Sẹ</w:t>
            </w:r>
            <w:r w:rsidR="00421932" w:rsidRPr="00E47FE5">
              <w:rPr>
                <w:rFonts w:ascii="Arial" w:hAnsi="Arial" w:cs="Arial"/>
                <w:sz w:val="20"/>
              </w:rPr>
              <w:t>o vùng t</w:t>
            </w:r>
            <w:r w:rsidR="00421932" w:rsidRPr="00E47FE5">
              <w:rPr>
                <w:rFonts w:ascii="Arial" w:hAnsi="Arial" w:cs="Arial"/>
                <w:sz w:val="20"/>
                <w:lang w:val="en-US"/>
              </w:rPr>
              <w:t>ầ</w:t>
            </w:r>
            <w:r w:rsidRPr="00E47FE5">
              <w:rPr>
                <w:rFonts w:ascii="Arial" w:hAnsi="Arial" w:cs="Arial"/>
                <w:sz w:val="20"/>
              </w:rPr>
              <w:t xml:space="preserve">ng sinh môn - sinh dục: </w:t>
            </w:r>
            <w:r w:rsidR="00421932" w:rsidRPr="00E47FE5">
              <w:rPr>
                <w:rFonts w:ascii="Arial" w:hAnsi="Arial" w:cs="Arial"/>
                <w:sz w:val="20"/>
                <w:lang w:val="en-US"/>
              </w:rPr>
              <w:t>Á</w:t>
            </w:r>
            <w:r w:rsidRPr="00E47FE5">
              <w:rPr>
                <w:rFonts w:ascii="Arial" w:hAnsi="Arial" w:cs="Arial"/>
                <w:sz w:val="20"/>
              </w:rPr>
              <w:t>p dụng B</w:t>
            </w:r>
            <w:r w:rsidR="00421932" w:rsidRPr="00E47FE5">
              <w:rPr>
                <w:rFonts w:ascii="Arial" w:hAnsi="Arial" w:cs="Arial"/>
                <w:sz w:val="20"/>
                <w:lang w:val="en-US"/>
              </w:rPr>
              <w:t>ả</w:t>
            </w:r>
            <w:r w:rsidRPr="00E47FE5">
              <w:rPr>
                <w:rFonts w:ascii="Arial" w:hAnsi="Arial" w:cs="Arial"/>
                <w:sz w:val="20"/>
              </w:rPr>
              <w:t xml:space="preserve">ng tỷ lệ tổn thương cơ thể do tổn thương hệ </w:t>
            </w:r>
            <w:r w:rsidR="00E47FE5" w:rsidRPr="00E47FE5">
              <w:rPr>
                <w:rFonts w:ascii="Arial" w:hAnsi="Arial" w:cs="Arial"/>
                <w:sz w:val="20"/>
              </w:rPr>
              <w:t>Tiết</w:t>
            </w:r>
            <w:r w:rsidRPr="00E47FE5">
              <w:rPr>
                <w:rFonts w:ascii="Arial" w:hAnsi="Arial" w:cs="Arial"/>
                <w:sz w:val="20"/>
              </w:rPr>
              <w:t xml:space="preserve"> niệu - Sinh dục được quy định tại Bảng 2 Thông tư 28/2013/</w:t>
            </w:r>
            <w:r w:rsidR="00421932" w:rsidRPr="00E47FE5">
              <w:rPr>
                <w:rFonts w:ascii="Arial" w:hAnsi="Arial" w:cs="Arial"/>
                <w:sz w:val="20"/>
              </w:rPr>
              <w:t>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R</w:t>
            </w:r>
            <w:r w:rsidR="00421932" w:rsidRPr="00E47FE5">
              <w:rPr>
                <w:rFonts w:ascii="Arial" w:hAnsi="Arial" w:cs="Arial"/>
                <w:sz w:val="20"/>
                <w:lang w:val="en-US"/>
              </w:rPr>
              <w:t>ố</w:t>
            </w:r>
            <w:r w:rsidRPr="00E47FE5">
              <w:rPr>
                <w:rFonts w:ascii="Arial" w:hAnsi="Arial" w:cs="Arial"/>
                <w:sz w:val="20"/>
              </w:rPr>
              <w:t>i loạn trên vùng sẹo</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Các vết loét, </w:t>
            </w:r>
            <w:r w:rsidR="00421932" w:rsidRPr="00E47FE5">
              <w:rPr>
                <w:rFonts w:ascii="Arial" w:hAnsi="Arial" w:cs="Arial"/>
                <w:sz w:val="20"/>
              </w:rPr>
              <w:t>vết</w:t>
            </w:r>
            <w:r w:rsidRPr="00E47FE5">
              <w:rPr>
                <w:rFonts w:ascii="Arial" w:hAnsi="Arial" w:cs="Arial"/>
                <w:sz w:val="20"/>
              </w:rPr>
              <w:t xml:space="preserve"> dò không li</w:t>
            </w:r>
            <w:r w:rsidR="00421932" w:rsidRPr="00E47FE5">
              <w:rPr>
                <w:rFonts w:ascii="Arial" w:hAnsi="Arial" w:cs="Arial"/>
                <w:sz w:val="20"/>
                <w:lang w:val="en-US"/>
              </w:rPr>
              <w:t>ề</w:t>
            </w:r>
            <w:r w:rsidRPr="00E47FE5">
              <w:rPr>
                <w:rFonts w:ascii="Arial" w:hAnsi="Arial" w:cs="Arial"/>
                <w:sz w:val="20"/>
              </w:rPr>
              <w:t>n do rối loạn dinh dưỡng vùng sẹo</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w:t>
            </w:r>
            <w:r w:rsidR="00421932" w:rsidRPr="00E47FE5">
              <w:rPr>
                <w:rFonts w:ascii="Arial" w:hAnsi="Arial" w:cs="Arial"/>
                <w:sz w:val="20"/>
                <w:lang w:val="en-US"/>
              </w:rPr>
              <w:t>ườn</w:t>
            </w:r>
            <w:r w:rsidRPr="00E47FE5">
              <w:rPr>
                <w:rFonts w:ascii="Arial" w:hAnsi="Arial" w:cs="Arial"/>
                <w:sz w:val="20"/>
              </w:rPr>
              <w:t>g kính v</w:t>
            </w:r>
            <w:r w:rsidR="00421932" w:rsidRPr="00E47FE5">
              <w:rPr>
                <w:rFonts w:ascii="Arial" w:hAnsi="Arial" w:cs="Arial"/>
                <w:sz w:val="20"/>
                <w:lang w:val="en-US"/>
              </w:rPr>
              <w:t>é</w:t>
            </w:r>
            <w:r w:rsidRPr="00E47FE5">
              <w:rPr>
                <w:rFonts w:ascii="Arial" w:hAnsi="Arial" w:cs="Arial"/>
                <w:sz w:val="20"/>
              </w:rPr>
              <w:t>t loét dưới 1,5cm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1 - 2</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Đường kính vết loét từ </w:t>
            </w:r>
            <w:r w:rsidR="00421932" w:rsidRPr="00E47FE5">
              <w:rPr>
                <w:rFonts w:ascii="Arial" w:hAnsi="Arial" w:cs="Arial"/>
                <w:sz w:val="20"/>
                <w:lang w:val="en-US"/>
              </w:rPr>
              <w:t>1</w:t>
            </w:r>
            <w:r w:rsidRPr="00E47FE5">
              <w:rPr>
                <w:rFonts w:ascii="Arial" w:hAnsi="Arial" w:cs="Arial"/>
                <w:sz w:val="20"/>
              </w:rPr>
              <w:t>,5cm đến dưới 3cm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3 - 5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Đường kính </w:t>
            </w:r>
            <w:r w:rsidR="00421932" w:rsidRPr="00E47FE5">
              <w:rPr>
                <w:rFonts w:ascii="Arial" w:hAnsi="Arial" w:cs="Arial"/>
                <w:sz w:val="20"/>
              </w:rPr>
              <w:t>vết</w:t>
            </w:r>
            <w:r w:rsidRPr="00E47FE5">
              <w:rPr>
                <w:rFonts w:ascii="Arial" w:hAnsi="Arial" w:cs="Arial"/>
                <w:sz w:val="20"/>
              </w:rPr>
              <w:t xml:space="preserve"> loét từ 3cm đến dưới 5cm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6 - 10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1.2.3.1.4.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Đường kính </w:t>
            </w:r>
            <w:r w:rsidR="00421932" w:rsidRPr="00E47FE5">
              <w:rPr>
                <w:rFonts w:ascii="Arial" w:hAnsi="Arial" w:cs="Arial"/>
                <w:sz w:val="20"/>
              </w:rPr>
              <w:t>vết</w:t>
            </w:r>
            <w:r w:rsidRPr="00E47FE5">
              <w:rPr>
                <w:rFonts w:ascii="Arial" w:hAnsi="Arial" w:cs="Arial"/>
                <w:sz w:val="20"/>
              </w:rPr>
              <w:t xml:space="preserve"> loét từ 5 đến </w:t>
            </w:r>
            <w:r w:rsidR="00421932" w:rsidRPr="00E47FE5">
              <w:rPr>
                <w:rFonts w:ascii="Arial" w:hAnsi="Arial" w:cs="Arial"/>
                <w:sz w:val="20"/>
                <w:lang w:val="en-US"/>
              </w:rPr>
              <w:t>10</w:t>
            </w:r>
            <w:r w:rsidRPr="00E47FE5">
              <w:rPr>
                <w:rFonts w:ascii="Arial" w:hAnsi="Arial" w:cs="Arial"/>
                <w:sz w:val="20"/>
              </w:rPr>
              <w:t>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1.2.3.1.5.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Đường k</w:t>
            </w:r>
            <w:r w:rsidR="00035AE1" w:rsidRPr="00E47FE5">
              <w:rPr>
                <w:rFonts w:ascii="Arial" w:hAnsi="Arial" w:cs="Arial"/>
                <w:sz w:val="20"/>
                <w:lang w:val="en-US"/>
              </w:rPr>
              <w:t>í</w:t>
            </w:r>
            <w:r w:rsidRPr="00E47FE5">
              <w:rPr>
                <w:rFonts w:ascii="Arial" w:hAnsi="Arial" w:cs="Arial"/>
                <w:sz w:val="20"/>
              </w:rPr>
              <w:t xml:space="preserve">nh </w:t>
            </w:r>
            <w:r w:rsidR="00421932" w:rsidRPr="00E47FE5">
              <w:rPr>
                <w:rFonts w:ascii="Arial" w:hAnsi="Arial" w:cs="Arial"/>
                <w:sz w:val="20"/>
              </w:rPr>
              <w:t>vết</w:t>
            </w:r>
            <w:r w:rsidRPr="00E47FE5">
              <w:rPr>
                <w:rFonts w:ascii="Arial" w:hAnsi="Arial" w:cs="Arial"/>
                <w:sz w:val="20"/>
              </w:rPr>
              <w:t xml:space="preserve"> loét trên </w:t>
            </w:r>
            <w:r w:rsidR="00421932" w:rsidRPr="00E47FE5">
              <w:rPr>
                <w:rFonts w:ascii="Arial" w:hAnsi="Arial" w:cs="Arial"/>
                <w:sz w:val="20"/>
                <w:lang w:val="en-US"/>
              </w:rPr>
              <w:t>10</w:t>
            </w:r>
            <w:r w:rsidRPr="00E47FE5">
              <w:rPr>
                <w:rFonts w:ascii="Arial" w:hAnsi="Arial" w:cs="Arial"/>
                <w:sz w:val="20"/>
              </w:rPr>
              <w:t>cm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1.2.3.2.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B</w:t>
            </w:r>
            <w:r w:rsidR="00421932" w:rsidRPr="00E47FE5">
              <w:rPr>
                <w:rFonts w:ascii="Arial" w:hAnsi="Arial" w:cs="Arial"/>
                <w:sz w:val="20"/>
                <w:lang w:val="en-US"/>
              </w:rPr>
              <w:t>ỏ</w:t>
            </w:r>
            <w:r w:rsidRPr="00E47FE5">
              <w:rPr>
                <w:rFonts w:ascii="Arial" w:hAnsi="Arial" w:cs="Arial"/>
                <w:sz w:val="20"/>
              </w:rPr>
              <w:t>ng bu</w:t>
            </w:r>
            <w:r w:rsidR="00421932" w:rsidRPr="00E47FE5">
              <w:rPr>
                <w:rFonts w:ascii="Arial" w:hAnsi="Arial" w:cs="Arial"/>
                <w:sz w:val="20"/>
                <w:lang w:val="en-US"/>
              </w:rPr>
              <w:t>ố</w:t>
            </w:r>
            <w:r w:rsidRPr="00E47FE5">
              <w:rPr>
                <w:rFonts w:ascii="Arial" w:hAnsi="Arial" w:cs="Arial"/>
                <w:sz w:val="20"/>
              </w:rPr>
              <w:t>t, s</w:t>
            </w:r>
            <w:r w:rsidR="00421932" w:rsidRPr="00E47FE5">
              <w:rPr>
                <w:rFonts w:ascii="Arial" w:hAnsi="Arial" w:cs="Arial"/>
                <w:sz w:val="20"/>
                <w:lang w:val="en-US"/>
              </w:rPr>
              <w:t>ẹo</w:t>
            </w:r>
            <w:r w:rsidRPr="00E47FE5">
              <w:rPr>
                <w:rFonts w:ascii="Arial" w:hAnsi="Arial" w:cs="Arial"/>
                <w:sz w:val="20"/>
              </w:rPr>
              <w:t xml:space="preserve"> l</w:t>
            </w:r>
            <w:r w:rsidR="00421932" w:rsidRPr="00E47FE5">
              <w:rPr>
                <w:rFonts w:ascii="Arial" w:hAnsi="Arial" w:cs="Arial"/>
                <w:sz w:val="20"/>
                <w:lang w:val="en-US"/>
              </w:rPr>
              <w:t>ồ</w:t>
            </w:r>
            <w:r w:rsidR="00421932" w:rsidRPr="00E47FE5">
              <w:rPr>
                <w:rFonts w:ascii="Arial" w:hAnsi="Arial" w:cs="Arial"/>
                <w:sz w:val="20"/>
              </w:rPr>
              <w:t>i</w:t>
            </w:r>
            <w:r w:rsidR="00421932" w:rsidRPr="00E47FE5">
              <w:rPr>
                <w:rFonts w:ascii="Arial" w:hAnsi="Arial" w:cs="Arial"/>
                <w:sz w:val="20"/>
                <w:lang w:val="en-US"/>
              </w:rPr>
              <w:t xml:space="preserve">, </w:t>
            </w:r>
            <w:r w:rsidRPr="00E47FE5">
              <w:rPr>
                <w:rFonts w:ascii="Arial" w:hAnsi="Arial" w:cs="Arial"/>
                <w:sz w:val="20"/>
              </w:rPr>
              <w:t>sẹo đ</w:t>
            </w:r>
            <w:r w:rsidR="00421932" w:rsidRPr="00E47FE5">
              <w:rPr>
                <w:rFonts w:ascii="Arial" w:hAnsi="Arial" w:cs="Arial"/>
                <w:sz w:val="20"/>
                <w:lang w:val="en-US"/>
              </w:rPr>
              <w:t>ổ</w:t>
            </w:r>
            <w:r w:rsidRPr="00E47FE5">
              <w:rPr>
                <w:rFonts w:ascii="Arial" w:hAnsi="Arial" w:cs="Arial"/>
                <w:sz w:val="20"/>
              </w:rPr>
              <w:t>i màu, sẹo viêm</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6 - 10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1.3.</w:t>
            </w:r>
          </w:p>
        </w:tc>
        <w:tc>
          <w:tcPr>
            <w:tcW w:w="3824" w:type="pct"/>
            <w:shd w:val="clear" w:color="auto" w:fill="auto"/>
          </w:tcPr>
          <w:p w:rsidR="00801BDE" w:rsidRPr="00E47FE5" w:rsidRDefault="00421932" w:rsidP="00511D56">
            <w:pPr>
              <w:spacing w:before="120"/>
              <w:rPr>
                <w:rFonts w:ascii="Arial" w:hAnsi="Arial" w:cs="Arial"/>
                <w:sz w:val="20"/>
              </w:rPr>
            </w:pPr>
            <w:r w:rsidRPr="00E47FE5">
              <w:rPr>
                <w:rFonts w:ascii="Arial" w:hAnsi="Arial" w:cs="Arial"/>
                <w:sz w:val="20"/>
                <w:lang w:val="en-US"/>
              </w:rPr>
              <w:t>Ung</w:t>
            </w:r>
            <w:r w:rsidR="00801BDE" w:rsidRPr="00E47FE5">
              <w:rPr>
                <w:rFonts w:ascii="Arial" w:hAnsi="Arial" w:cs="Arial"/>
                <w:sz w:val="20"/>
              </w:rPr>
              <w:t xml:space="preserve"> thư da</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1.3.1.</w:t>
            </w:r>
          </w:p>
        </w:tc>
        <w:tc>
          <w:tcPr>
            <w:tcW w:w="3824" w:type="pct"/>
            <w:shd w:val="clear" w:color="auto" w:fill="auto"/>
          </w:tcPr>
          <w:p w:rsidR="00801BDE" w:rsidRPr="007404AE" w:rsidRDefault="00E47FE5" w:rsidP="00511D56">
            <w:pPr>
              <w:spacing w:before="120"/>
              <w:rPr>
                <w:rFonts w:ascii="Arial" w:hAnsi="Arial" w:cs="Arial"/>
                <w:sz w:val="20"/>
                <w:lang w:val="en-US"/>
              </w:rPr>
            </w:pPr>
            <w:r w:rsidRPr="00E47FE5">
              <w:rPr>
                <w:rFonts w:ascii="Arial" w:hAnsi="Arial" w:cs="Arial"/>
                <w:sz w:val="20"/>
              </w:rPr>
              <w:t>Điều</w:t>
            </w:r>
            <w:r w:rsidR="00801BDE" w:rsidRPr="00E47FE5">
              <w:rPr>
                <w:rFonts w:ascii="Arial" w:hAnsi="Arial" w:cs="Arial"/>
                <w:sz w:val="20"/>
              </w:rPr>
              <w:t xml:space="preserve"> trị hoặc đã ph</w:t>
            </w:r>
            <w:r w:rsidR="00421932" w:rsidRPr="00E47FE5">
              <w:rPr>
                <w:rFonts w:ascii="Arial" w:hAnsi="Arial" w:cs="Arial"/>
                <w:sz w:val="20"/>
                <w:lang w:val="en-US"/>
              </w:rPr>
              <w:t>ẫ</w:t>
            </w:r>
            <w:r w:rsidR="00801BDE" w:rsidRPr="00E47FE5">
              <w:rPr>
                <w:rFonts w:ascii="Arial" w:hAnsi="Arial" w:cs="Arial"/>
                <w:sz w:val="20"/>
              </w:rPr>
              <w:t>u thuật hiện tại ổ</w:t>
            </w:r>
            <w:r w:rsidR="00421932" w:rsidRPr="00E47FE5">
              <w:rPr>
                <w:rFonts w:ascii="Arial" w:hAnsi="Arial" w:cs="Arial"/>
                <w:sz w:val="20"/>
              </w:rPr>
              <w:t xml:space="preserve">n </w:t>
            </w:r>
            <w:r w:rsidR="00421932" w:rsidRPr="00E47FE5">
              <w:rPr>
                <w:rFonts w:ascii="Arial" w:hAnsi="Arial" w:cs="Arial"/>
                <w:sz w:val="20"/>
                <w:lang w:val="en-US"/>
              </w:rPr>
              <w:t>đ</w:t>
            </w:r>
            <w:r w:rsidR="00801BDE" w:rsidRPr="00E47FE5">
              <w:rPr>
                <w:rFonts w:ascii="Arial" w:hAnsi="Arial" w:cs="Arial"/>
                <w:sz w:val="20"/>
              </w:rPr>
              <w:t>ị</w:t>
            </w:r>
            <w:r w:rsidR="007404AE">
              <w:rPr>
                <w:rFonts w:ascii="Arial" w:hAnsi="Arial" w:cs="Arial"/>
                <w:sz w:val="20"/>
              </w:rPr>
              <w:t>nh</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41 - 45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1.3.2.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Đã phẫu thuật kết quả xấu hoặc</w:t>
            </w:r>
            <w:r w:rsidR="00421932" w:rsidRPr="00E47FE5">
              <w:rPr>
                <w:rFonts w:ascii="Arial" w:hAnsi="Arial" w:cs="Arial"/>
                <w:sz w:val="20"/>
              </w:rPr>
              <w:t xml:space="preserve"> không có ch</w:t>
            </w:r>
            <w:r w:rsidR="00421932" w:rsidRPr="00E47FE5">
              <w:rPr>
                <w:rFonts w:ascii="Arial" w:hAnsi="Arial" w:cs="Arial"/>
                <w:sz w:val="20"/>
                <w:lang w:val="en-US"/>
              </w:rPr>
              <w:t>ỉ</w:t>
            </w:r>
            <w:r w:rsidRPr="00E47FE5">
              <w:rPr>
                <w:rFonts w:ascii="Arial" w:hAnsi="Arial" w:cs="Arial"/>
                <w:sz w:val="20"/>
              </w:rPr>
              <w:t xml:space="preserve"> định phẫu thuật</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71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1.3.3.</w:t>
            </w:r>
          </w:p>
        </w:tc>
        <w:tc>
          <w:tcPr>
            <w:tcW w:w="3824" w:type="pct"/>
            <w:shd w:val="clear" w:color="auto" w:fill="auto"/>
          </w:tcPr>
          <w:p w:rsidR="00801BDE" w:rsidRPr="00E47FE5" w:rsidRDefault="00421932" w:rsidP="00511D56">
            <w:pPr>
              <w:spacing w:before="120"/>
              <w:rPr>
                <w:rFonts w:ascii="Arial" w:hAnsi="Arial" w:cs="Arial"/>
                <w:sz w:val="20"/>
              </w:rPr>
            </w:pPr>
            <w:r w:rsidRPr="00E47FE5">
              <w:rPr>
                <w:rFonts w:ascii="Arial" w:hAnsi="Arial" w:cs="Arial"/>
                <w:sz w:val="20"/>
              </w:rPr>
              <w:t>Đã di căn: Tùy t</w:t>
            </w:r>
            <w:r w:rsidRPr="00E47FE5">
              <w:rPr>
                <w:rFonts w:ascii="Arial" w:hAnsi="Arial" w:cs="Arial"/>
                <w:sz w:val="20"/>
                <w:lang w:val="en-US"/>
              </w:rPr>
              <w:t>ổ</w:t>
            </w:r>
            <w:r w:rsidR="00801BDE" w:rsidRPr="00E47FE5">
              <w:rPr>
                <w:rFonts w:ascii="Arial" w:hAnsi="Arial" w:cs="Arial"/>
                <w:sz w:val="20"/>
              </w:rPr>
              <w:t>n th</w:t>
            </w:r>
            <w:r w:rsidRPr="00E47FE5">
              <w:rPr>
                <w:rFonts w:ascii="Arial" w:hAnsi="Arial" w:cs="Arial"/>
                <w:sz w:val="20"/>
                <w:lang w:val="en-US"/>
              </w:rPr>
              <w:t>ươ</w:t>
            </w:r>
            <w:r w:rsidR="00801BDE" w:rsidRPr="00E47FE5">
              <w:rPr>
                <w:rFonts w:ascii="Arial" w:hAnsi="Arial" w:cs="Arial"/>
                <w:sz w:val="20"/>
              </w:rPr>
              <w:t xml:space="preserve">ng áp dụng tỷ lệ </w:t>
            </w:r>
            <w:r w:rsidR="00E47FE5" w:rsidRPr="00E47FE5">
              <w:rPr>
                <w:rFonts w:ascii="Arial" w:hAnsi="Arial" w:cs="Arial"/>
                <w:sz w:val="20"/>
              </w:rPr>
              <w:t>Mục</w:t>
            </w:r>
            <w:r w:rsidR="00801BDE" w:rsidRPr="00E47FE5">
              <w:rPr>
                <w:rFonts w:ascii="Arial" w:hAnsi="Arial" w:cs="Arial"/>
                <w:sz w:val="20"/>
              </w:rPr>
              <w:t xml:space="preserve"> 1.3.1 hoặc 1.3.2 cộng lùi tỷ lệ cơ quan bộ phận bị di căn quy định tại Bảng 2 của Thông tư 28/2013/</w:t>
            </w:r>
            <w:r w:rsidRPr="00E47FE5">
              <w:rPr>
                <w:rFonts w:ascii="Arial" w:hAnsi="Arial" w:cs="Arial"/>
                <w:sz w:val="20"/>
              </w:rPr>
              <w:t>TTLB-BYT-BLĐTBXH</w:t>
            </w:r>
            <w:r w:rsidR="00801BDE" w:rsidRPr="00E47FE5">
              <w:rPr>
                <w:rFonts w:ascii="Arial" w:hAnsi="Arial" w:cs="Arial"/>
                <w:sz w:val="20"/>
              </w:rPr>
              <w: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w:t>
            </w:r>
            <w:r w:rsidR="00421932" w:rsidRPr="00E47FE5">
              <w:rPr>
                <w:rFonts w:ascii="Arial" w:hAnsi="Arial" w:cs="Arial"/>
                <w:sz w:val="20"/>
                <w:lang w:val="en-US"/>
              </w:rPr>
              <w:t>ắ</w:t>
            </w:r>
            <w:r w:rsidRPr="00E47FE5">
              <w:rPr>
                <w:rFonts w:ascii="Arial" w:hAnsi="Arial" w:cs="Arial"/>
                <w:sz w:val="20"/>
              </w:rPr>
              <w:t>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Viêm kết m</w:t>
            </w:r>
            <w:r w:rsidR="00421932" w:rsidRPr="00E47FE5">
              <w:rPr>
                <w:rFonts w:ascii="Arial" w:hAnsi="Arial" w:cs="Arial"/>
                <w:sz w:val="20"/>
                <w:lang w:val="en-US"/>
              </w:rPr>
              <w:t>ạ</w:t>
            </w:r>
            <w:r w:rsidRPr="00E47FE5">
              <w:rPr>
                <w:rFonts w:ascii="Arial" w:hAnsi="Arial" w:cs="Arial"/>
                <w:sz w:val="20"/>
              </w:rPr>
              <w:t>c</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1 - 3</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2.2.</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Sẹo giác mạc tỷ lệ được tính theo mức độ giảm thị lực quy định</w:t>
            </w:r>
            <w:r w:rsidR="00421932" w:rsidRPr="00E47FE5">
              <w:rPr>
                <w:rFonts w:ascii="Arial" w:hAnsi="Arial" w:cs="Arial"/>
                <w:sz w:val="20"/>
                <w:lang w:val="en-US"/>
              </w:rPr>
              <w:t xml:space="preserve"> </w:t>
            </w:r>
            <w:r w:rsidR="00421932" w:rsidRPr="00E47FE5">
              <w:rPr>
                <w:rFonts w:ascii="Arial" w:hAnsi="Arial" w:cs="Arial"/>
                <w:sz w:val="20"/>
              </w:rPr>
              <w:t>tại Bảng 2 của Thông tư 28/2013/TTLB-BYT-BLĐTBXH sau khi loại trừ tối đa giảm th</w:t>
            </w:r>
            <w:r w:rsidR="00421932" w:rsidRPr="00E47FE5">
              <w:rPr>
                <w:rFonts w:ascii="Arial" w:hAnsi="Arial" w:cs="Arial"/>
                <w:sz w:val="20"/>
                <w:lang w:val="en-US"/>
              </w:rPr>
              <w:t>ị</w:t>
            </w:r>
            <w:r w:rsidR="00421932" w:rsidRPr="00E47FE5">
              <w:rPr>
                <w:rFonts w:ascii="Arial" w:hAnsi="Arial" w:cs="Arial"/>
                <w:sz w:val="20"/>
              </w:rPr>
              <w:t xml:space="preserve"> l</w:t>
            </w:r>
            <w:r w:rsidR="00421932" w:rsidRPr="00E47FE5">
              <w:rPr>
                <w:rFonts w:ascii="Arial" w:hAnsi="Arial" w:cs="Arial"/>
                <w:sz w:val="20"/>
                <w:lang w:val="en-US"/>
              </w:rPr>
              <w:t>ự</w:t>
            </w:r>
            <w:r w:rsidR="00421932" w:rsidRPr="00E47FE5">
              <w:rPr>
                <w:rFonts w:ascii="Arial" w:hAnsi="Arial" w:cs="Arial"/>
                <w:sz w:val="20"/>
              </w:rPr>
              <w:t>c do các nguyên nhân khác và cộng lùi 10%</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Đục thủy tinh th</w:t>
            </w:r>
            <w:r w:rsidR="00421932" w:rsidRPr="00E47FE5">
              <w:rPr>
                <w:rFonts w:ascii="Arial" w:hAnsi="Arial" w:cs="Arial"/>
                <w:sz w:val="20"/>
                <w:lang w:val="en-US"/>
              </w:rPr>
              <w:t>ể</w:t>
            </w:r>
            <w:r w:rsidR="00421932" w:rsidRPr="00E47FE5">
              <w:rPr>
                <w:rFonts w:ascii="Arial" w:hAnsi="Arial" w:cs="Arial"/>
                <w:sz w:val="20"/>
              </w:rPr>
              <w:t xml:space="preserve">: </w:t>
            </w:r>
            <w:r w:rsidR="00421932" w:rsidRPr="00E47FE5">
              <w:rPr>
                <w:rFonts w:ascii="Arial" w:hAnsi="Arial" w:cs="Arial"/>
                <w:sz w:val="20"/>
                <w:lang w:val="en-US"/>
              </w:rPr>
              <w:t>Á</w:t>
            </w:r>
            <w:r w:rsidRPr="00E47FE5">
              <w:rPr>
                <w:rFonts w:ascii="Arial" w:hAnsi="Arial" w:cs="Arial"/>
                <w:sz w:val="20"/>
              </w:rPr>
              <w:t>p dụng tỷ lệ quy định tại Phụ lục 23 của Thông tư này</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Máu và cơ quan tạo máu</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Giảm số lượng</w:t>
            </w:r>
            <w:r w:rsidR="00421932" w:rsidRPr="00E47FE5">
              <w:rPr>
                <w:rFonts w:ascii="Arial" w:hAnsi="Arial" w:cs="Arial"/>
                <w:sz w:val="20"/>
              </w:rPr>
              <w:t xml:space="preserve"> t</w:t>
            </w:r>
            <w:r w:rsidR="00421932" w:rsidRPr="00E47FE5">
              <w:rPr>
                <w:rFonts w:ascii="Arial" w:hAnsi="Arial" w:cs="Arial"/>
                <w:sz w:val="20"/>
                <w:lang w:val="en-US"/>
              </w:rPr>
              <w:t>ế</w:t>
            </w:r>
            <w:r w:rsidRPr="00E47FE5">
              <w:rPr>
                <w:rFonts w:ascii="Arial" w:hAnsi="Arial" w:cs="Arial"/>
                <w:sz w:val="20"/>
              </w:rPr>
              <w:t xml:space="preserve"> bào máu</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Giả</w:t>
            </w:r>
            <w:r w:rsidR="00421932" w:rsidRPr="00E47FE5">
              <w:rPr>
                <w:rFonts w:ascii="Arial" w:hAnsi="Arial" w:cs="Arial"/>
                <w:sz w:val="20"/>
              </w:rPr>
              <w:t>m B</w:t>
            </w:r>
            <w:r w:rsidR="00421932" w:rsidRPr="00E47FE5">
              <w:rPr>
                <w:rFonts w:ascii="Arial" w:hAnsi="Arial" w:cs="Arial"/>
                <w:sz w:val="20"/>
                <w:lang w:val="en-US"/>
              </w:rPr>
              <w:t>ạ</w:t>
            </w:r>
            <w:r w:rsidRPr="00E47FE5">
              <w:rPr>
                <w:rFonts w:ascii="Arial" w:hAnsi="Arial" w:cs="Arial"/>
                <w:sz w:val="20"/>
              </w:rPr>
              <w:t>ch c</w:t>
            </w:r>
            <w:r w:rsidR="00421932" w:rsidRPr="00E47FE5">
              <w:rPr>
                <w:rFonts w:ascii="Arial" w:hAnsi="Arial" w:cs="Arial"/>
                <w:sz w:val="20"/>
                <w:lang w:val="en-US"/>
              </w:rPr>
              <w:t>ầ</w:t>
            </w:r>
            <w:r w:rsidRPr="00E47FE5">
              <w:rPr>
                <w:rFonts w:ascii="Arial" w:hAnsi="Arial" w:cs="Arial"/>
                <w:sz w:val="20"/>
              </w:rPr>
              <w:t>u</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1 (nhẹ)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2 (vừa)</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3 (nặng)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3.1.1.4.</w:t>
            </w:r>
          </w:p>
        </w:tc>
        <w:tc>
          <w:tcPr>
            <w:tcW w:w="3824" w:type="pct"/>
            <w:shd w:val="clear" w:color="auto" w:fill="auto"/>
          </w:tcPr>
          <w:p w:rsidR="00801BDE" w:rsidRPr="00E47FE5" w:rsidRDefault="000F6338" w:rsidP="00511D56">
            <w:pPr>
              <w:spacing w:before="120"/>
              <w:rPr>
                <w:rFonts w:ascii="Arial" w:hAnsi="Arial" w:cs="Arial"/>
                <w:sz w:val="20"/>
              </w:rPr>
            </w:pPr>
            <w:r w:rsidRPr="00E47FE5">
              <w:rPr>
                <w:rFonts w:ascii="Arial" w:hAnsi="Arial" w:cs="Arial"/>
                <w:sz w:val="20"/>
              </w:rPr>
              <w:t>M</w:t>
            </w:r>
            <w:r w:rsidRPr="00E47FE5">
              <w:rPr>
                <w:rFonts w:ascii="Arial" w:hAnsi="Arial" w:cs="Arial"/>
                <w:sz w:val="20"/>
                <w:lang w:val="en-US"/>
              </w:rPr>
              <w:t>ứ</w:t>
            </w:r>
            <w:r w:rsidR="00801BDE" w:rsidRPr="00E47FE5">
              <w:rPr>
                <w:rFonts w:ascii="Arial" w:hAnsi="Arial" w:cs="Arial"/>
                <w:sz w:val="20"/>
              </w:rPr>
              <w:t>c độ 4 (rất nặng)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51 - 55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Giả</w:t>
            </w:r>
            <w:r w:rsidR="00421932" w:rsidRPr="00E47FE5">
              <w:rPr>
                <w:rFonts w:ascii="Arial" w:hAnsi="Arial" w:cs="Arial"/>
                <w:sz w:val="20"/>
              </w:rPr>
              <w:t>m Ti</w:t>
            </w:r>
            <w:r w:rsidR="00421932" w:rsidRPr="00E47FE5">
              <w:rPr>
                <w:rFonts w:ascii="Arial" w:hAnsi="Arial" w:cs="Arial"/>
                <w:sz w:val="20"/>
                <w:lang w:val="en-US"/>
              </w:rPr>
              <w:t>ể</w:t>
            </w:r>
            <w:r w:rsidRPr="00E47FE5">
              <w:rPr>
                <w:rFonts w:ascii="Arial" w:hAnsi="Arial" w:cs="Arial"/>
                <w:sz w:val="20"/>
              </w:rPr>
              <w:t>u c</w:t>
            </w:r>
            <w:r w:rsidR="00421932" w:rsidRPr="00E47FE5">
              <w:rPr>
                <w:rFonts w:ascii="Arial" w:hAnsi="Arial" w:cs="Arial"/>
                <w:sz w:val="20"/>
                <w:lang w:val="en-US"/>
              </w:rPr>
              <w:t>ầ</w:t>
            </w:r>
            <w:r w:rsidRPr="00E47FE5">
              <w:rPr>
                <w:rFonts w:ascii="Arial" w:hAnsi="Arial" w:cs="Arial"/>
                <w:sz w:val="20"/>
              </w:rPr>
              <w:t>u</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1 (nhẹ)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3.1.2.2.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2 (vừa)</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3 (nặng)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3.1.2.4.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4 (rất nặng)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41 - 45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Giảm h</w:t>
            </w:r>
            <w:r w:rsidR="00421932" w:rsidRPr="00E47FE5">
              <w:rPr>
                <w:rFonts w:ascii="Arial" w:hAnsi="Arial" w:cs="Arial"/>
                <w:sz w:val="20"/>
                <w:lang w:val="en-US"/>
              </w:rPr>
              <w:t>ồ</w:t>
            </w:r>
            <w:r w:rsidR="00421932" w:rsidRPr="00E47FE5">
              <w:rPr>
                <w:rFonts w:ascii="Arial" w:hAnsi="Arial" w:cs="Arial"/>
                <w:sz w:val="20"/>
              </w:rPr>
              <w:t>ng c</w:t>
            </w:r>
            <w:r w:rsidR="00421932" w:rsidRPr="00E47FE5">
              <w:rPr>
                <w:rFonts w:ascii="Arial" w:hAnsi="Arial" w:cs="Arial"/>
                <w:sz w:val="20"/>
                <w:lang w:val="en-US"/>
              </w:rPr>
              <w:t>ầ</w:t>
            </w:r>
            <w:r w:rsidRPr="00E47FE5">
              <w:rPr>
                <w:rFonts w:ascii="Arial" w:hAnsi="Arial" w:cs="Arial"/>
                <w:sz w:val="20"/>
              </w:rPr>
              <w:t>u</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3.1.3.1.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1 (nhẹ)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11 - 15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3.1.3.2.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2 (vừa)</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3.1.3.3.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3 (nặng)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41 - 45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3.1.3.4.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Mức độ 4 (rất nặng)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61 - 65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3.1.3.5.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Giả</w:t>
            </w:r>
            <w:r w:rsidR="00421932" w:rsidRPr="00E47FE5">
              <w:rPr>
                <w:rFonts w:ascii="Arial" w:hAnsi="Arial" w:cs="Arial"/>
                <w:sz w:val="20"/>
              </w:rPr>
              <w:t>m h</w:t>
            </w:r>
            <w:r w:rsidR="00421932" w:rsidRPr="00E47FE5">
              <w:rPr>
                <w:rFonts w:ascii="Arial" w:hAnsi="Arial" w:cs="Arial"/>
                <w:sz w:val="20"/>
                <w:lang w:val="en-US"/>
              </w:rPr>
              <w:t>ồ</w:t>
            </w:r>
            <w:r w:rsidRPr="00E47FE5">
              <w:rPr>
                <w:rFonts w:ascii="Arial" w:hAnsi="Arial" w:cs="Arial"/>
                <w:sz w:val="20"/>
              </w:rPr>
              <w:t>ng c</w:t>
            </w:r>
            <w:r w:rsidR="00421932" w:rsidRPr="00E47FE5">
              <w:rPr>
                <w:rFonts w:ascii="Arial" w:hAnsi="Arial" w:cs="Arial"/>
                <w:sz w:val="20"/>
                <w:lang w:val="en-US"/>
              </w:rPr>
              <w:t>ầ</w:t>
            </w:r>
            <w:r w:rsidRPr="00E47FE5">
              <w:rPr>
                <w:rFonts w:ascii="Arial" w:hAnsi="Arial" w:cs="Arial"/>
                <w:sz w:val="20"/>
              </w:rPr>
              <w:t>u có bi</w:t>
            </w:r>
            <w:r w:rsidR="00421932" w:rsidRPr="00E47FE5">
              <w:rPr>
                <w:rFonts w:ascii="Arial" w:hAnsi="Arial" w:cs="Arial"/>
                <w:sz w:val="20"/>
                <w:lang w:val="en-US"/>
              </w:rPr>
              <w:t>ế</w:t>
            </w:r>
            <w:r w:rsidRPr="00E47FE5">
              <w:rPr>
                <w:rFonts w:ascii="Arial" w:hAnsi="Arial" w:cs="Arial"/>
                <w:sz w:val="20"/>
              </w:rPr>
              <w:t xml:space="preserve">n chứng: tỷ lệ được cộng lùi với </w:t>
            </w:r>
            <w:r w:rsidR="00421932" w:rsidRPr="00E47FE5">
              <w:rPr>
                <w:rFonts w:ascii="Arial" w:hAnsi="Arial" w:cs="Arial"/>
                <w:sz w:val="20"/>
              </w:rPr>
              <w:t>tỷ lệ bi</w:t>
            </w:r>
            <w:r w:rsidR="00421932" w:rsidRPr="00E47FE5">
              <w:rPr>
                <w:rFonts w:ascii="Arial" w:hAnsi="Arial" w:cs="Arial"/>
                <w:sz w:val="20"/>
                <w:lang w:val="en-US"/>
              </w:rPr>
              <w:t>ế</w:t>
            </w:r>
            <w:r w:rsidRPr="00E47FE5">
              <w:rPr>
                <w:rFonts w:ascii="Arial" w:hAnsi="Arial" w:cs="Arial"/>
                <w:sz w:val="20"/>
              </w:rPr>
              <w:t>n chứng ở các cơ quan bộ phận tương ứng được quy định tạ</w:t>
            </w:r>
            <w:r w:rsidR="00421932" w:rsidRPr="00E47FE5">
              <w:rPr>
                <w:rFonts w:ascii="Arial" w:hAnsi="Arial" w:cs="Arial"/>
                <w:sz w:val="20"/>
              </w:rPr>
              <w:t>i B</w:t>
            </w:r>
            <w:r w:rsidR="00421932" w:rsidRPr="00E47FE5">
              <w:rPr>
                <w:rFonts w:ascii="Arial" w:hAnsi="Arial" w:cs="Arial"/>
                <w:sz w:val="20"/>
                <w:lang w:val="en-US"/>
              </w:rPr>
              <w:t>ả</w:t>
            </w:r>
            <w:r w:rsidRPr="00E47FE5">
              <w:rPr>
                <w:rFonts w:ascii="Arial" w:hAnsi="Arial" w:cs="Arial"/>
                <w:sz w:val="20"/>
              </w:rPr>
              <w:t>ng 2 của Thông tư 28/2013/</w:t>
            </w:r>
            <w:r w:rsidR="00421932" w:rsidRPr="00E47FE5">
              <w:rPr>
                <w:rFonts w:ascii="Arial" w:hAnsi="Arial" w:cs="Arial"/>
                <w:sz w:val="20"/>
              </w:rPr>
              <w:t>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Suy tủy: Tỷ l</w:t>
            </w:r>
            <w:r w:rsidR="00421932" w:rsidRPr="00E47FE5">
              <w:rPr>
                <w:rFonts w:ascii="Arial" w:hAnsi="Arial" w:cs="Arial"/>
                <w:sz w:val="20"/>
                <w:lang w:val="en-US"/>
              </w:rPr>
              <w:t>ệ</w:t>
            </w:r>
            <w:r w:rsidRPr="00E47FE5">
              <w:rPr>
                <w:rFonts w:ascii="Arial" w:hAnsi="Arial" w:cs="Arial"/>
                <w:sz w:val="20"/>
              </w:rPr>
              <w:t xml:space="preserve"> được tín</w:t>
            </w:r>
            <w:r w:rsidR="00421932" w:rsidRPr="00E47FE5">
              <w:rPr>
                <w:rFonts w:ascii="Arial" w:hAnsi="Arial" w:cs="Arial"/>
                <w:sz w:val="20"/>
              </w:rPr>
              <w:t>h b</w:t>
            </w:r>
            <w:r w:rsidR="00421932" w:rsidRPr="00E47FE5">
              <w:rPr>
                <w:rFonts w:ascii="Arial" w:hAnsi="Arial" w:cs="Arial"/>
                <w:sz w:val="20"/>
                <w:lang w:val="en-US"/>
              </w:rPr>
              <w:t>ằ</w:t>
            </w:r>
            <w:r w:rsidRPr="00E47FE5">
              <w:rPr>
                <w:rFonts w:ascii="Arial" w:hAnsi="Arial" w:cs="Arial"/>
                <w:sz w:val="20"/>
              </w:rPr>
              <w:t>ng mức độ giảm các dòng tương ứ</w:t>
            </w:r>
            <w:r w:rsidR="00C826A1" w:rsidRPr="00E47FE5">
              <w:rPr>
                <w:rFonts w:ascii="Arial" w:hAnsi="Arial" w:cs="Arial"/>
                <w:sz w:val="20"/>
              </w:rPr>
              <w:t xml:space="preserve">ng </w:t>
            </w:r>
            <w:r w:rsidR="00C826A1" w:rsidRPr="00E47FE5">
              <w:rPr>
                <w:rFonts w:ascii="Arial" w:hAnsi="Arial" w:cs="Arial"/>
                <w:sz w:val="20"/>
                <w:lang w:val="en-US"/>
              </w:rPr>
              <w:t>đ</w:t>
            </w:r>
            <w:r w:rsidRPr="00E47FE5">
              <w:rPr>
                <w:rFonts w:ascii="Arial" w:hAnsi="Arial" w:cs="Arial"/>
                <w:sz w:val="20"/>
              </w:rPr>
              <w:t xml:space="preserve">ược quy định tại </w:t>
            </w:r>
            <w:r w:rsidR="00E47FE5" w:rsidRPr="00E47FE5">
              <w:rPr>
                <w:rFonts w:ascii="Arial" w:hAnsi="Arial" w:cs="Arial"/>
                <w:sz w:val="20"/>
              </w:rPr>
              <w:t>Mục</w:t>
            </w:r>
            <w:r w:rsidRPr="00E47FE5">
              <w:rPr>
                <w:rFonts w:ascii="Arial" w:hAnsi="Arial" w:cs="Arial"/>
                <w:sz w:val="20"/>
              </w:rPr>
              <w:t xml:space="preserve"> 3.1.1.; </w:t>
            </w:r>
            <w:r w:rsidR="00E47FE5" w:rsidRPr="00E47FE5">
              <w:rPr>
                <w:rFonts w:ascii="Arial" w:hAnsi="Arial" w:cs="Arial"/>
                <w:sz w:val="20"/>
              </w:rPr>
              <w:t>Mục</w:t>
            </w:r>
            <w:r w:rsidRPr="00E47FE5">
              <w:rPr>
                <w:rFonts w:ascii="Arial" w:hAnsi="Arial" w:cs="Arial"/>
                <w:sz w:val="20"/>
              </w:rPr>
              <w:t xml:space="preserve"> 3.1.2; </w:t>
            </w:r>
            <w:r w:rsidR="00E47FE5" w:rsidRPr="00E47FE5">
              <w:rPr>
                <w:rFonts w:ascii="Arial" w:hAnsi="Arial" w:cs="Arial"/>
                <w:sz w:val="20"/>
              </w:rPr>
              <w:t>Mục</w:t>
            </w:r>
            <w:r w:rsidRPr="00E47FE5">
              <w:rPr>
                <w:rFonts w:ascii="Arial" w:hAnsi="Arial" w:cs="Arial"/>
                <w:sz w:val="20"/>
              </w:rPr>
              <w:t xml:space="preserve"> 3.1.3. Nếu giảm từ 2 dòng trở lên</w:t>
            </w:r>
            <w:r w:rsidR="00421932" w:rsidRPr="00E47FE5">
              <w:rPr>
                <w:rFonts w:ascii="Arial" w:hAnsi="Arial" w:cs="Arial"/>
                <w:sz w:val="20"/>
                <w:lang w:val="en-US"/>
              </w:rPr>
              <w:t>,</w:t>
            </w:r>
            <w:r w:rsidRPr="00E47FE5">
              <w:rPr>
                <w:rFonts w:ascii="Arial" w:hAnsi="Arial" w:cs="Arial"/>
                <w:sz w:val="20"/>
              </w:rPr>
              <w:t xml:space="preserve"> t</w:t>
            </w:r>
            <w:r w:rsidR="00421932" w:rsidRPr="00E47FE5">
              <w:rPr>
                <w:rFonts w:ascii="Arial" w:hAnsi="Arial" w:cs="Arial"/>
                <w:sz w:val="20"/>
                <w:lang w:val="en-US"/>
              </w:rPr>
              <w:t>ỷ</w:t>
            </w:r>
            <w:r w:rsidRPr="00E47FE5">
              <w:rPr>
                <w:rFonts w:ascii="Arial" w:hAnsi="Arial" w:cs="Arial"/>
                <w:sz w:val="20"/>
              </w:rPr>
              <w:t xml:space="preserve"> lệ được tính b</w:t>
            </w:r>
            <w:r w:rsidR="00421932" w:rsidRPr="00E47FE5">
              <w:rPr>
                <w:rFonts w:ascii="Arial" w:hAnsi="Arial" w:cs="Arial"/>
                <w:sz w:val="20"/>
                <w:lang w:val="en-US"/>
              </w:rPr>
              <w:t>ằ</w:t>
            </w:r>
            <w:r w:rsidRPr="00E47FE5">
              <w:rPr>
                <w:rFonts w:ascii="Arial" w:hAnsi="Arial" w:cs="Arial"/>
                <w:sz w:val="20"/>
              </w:rPr>
              <w:t xml:space="preserve">ng </w:t>
            </w:r>
            <w:r w:rsidR="00421932" w:rsidRPr="00E47FE5">
              <w:rPr>
                <w:rFonts w:ascii="Arial" w:hAnsi="Arial" w:cs="Arial"/>
                <w:sz w:val="20"/>
              </w:rPr>
              <w:t>tỷ lệ</w:t>
            </w:r>
            <w:r w:rsidRPr="00E47FE5">
              <w:rPr>
                <w:rFonts w:ascii="Arial" w:hAnsi="Arial" w:cs="Arial"/>
                <w:sz w:val="20"/>
              </w:rPr>
              <w:t xml:space="preserve"> dòng thứ nhất cộng lùi với </w:t>
            </w:r>
            <w:r w:rsidR="00421932" w:rsidRPr="00E47FE5">
              <w:rPr>
                <w:rFonts w:ascii="Arial" w:hAnsi="Arial" w:cs="Arial"/>
                <w:sz w:val="20"/>
              </w:rPr>
              <w:t>tỷ lệ</w:t>
            </w:r>
            <w:r w:rsidRPr="00E47FE5">
              <w:rPr>
                <w:rFonts w:ascii="Arial" w:hAnsi="Arial" w:cs="Arial"/>
                <w:sz w:val="20"/>
              </w:rPr>
              <w:t xml:space="preserve"> mức độ giảm các dòng khác tương ứng.</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3.1.5.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Bệnh ở </w:t>
            </w:r>
            <w:r w:rsidR="00E47FE5" w:rsidRPr="00E47FE5">
              <w:rPr>
                <w:rFonts w:ascii="Arial" w:hAnsi="Arial" w:cs="Arial"/>
                <w:sz w:val="20"/>
              </w:rPr>
              <w:t>Mục</w:t>
            </w:r>
            <w:r w:rsidRPr="00E47FE5">
              <w:rPr>
                <w:rFonts w:ascii="Arial" w:hAnsi="Arial" w:cs="Arial"/>
                <w:sz w:val="20"/>
              </w:rPr>
              <w:t xml:space="preserve"> 3.1.1; </w:t>
            </w:r>
            <w:r w:rsidR="00E47FE5" w:rsidRPr="00E47FE5">
              <w:rPr>
                <w:rFonts w:ascii="Arial" w:hAnsi="Arial" w:cs="Arial"/>
                <w:sz w:val="20"/>
              </w:rPr>
              <w:t>Mục</w:t>
            </w:r>
            <w:r w:rsidRPr="00E47FE5">
              <w:rPr>
                <w:rFonts w:ascii="Arial" w:hAnsi="Arial" w:cs="Arial"/>
                <w:sz w:val="20"/>
              </w:rPr>
              <w:t xml:space="preserve"> 3.1.2; </w:t>
            </w:r>
            <w:r w:rsidR="00E47FE5" w:rsidRPr="00E47FE5">
              <w:rPr>
                <w:rFonts w:ascii="Arial" w:hAnsi="Arial" w:cs="Arial"/>
                <w:sz w:val="20"/>
              </w:rPr>
              <w:t>Mục</w:t>
            </w:r>
            <w:r w:rsidRPr="00E47FE5">
              <w:rPr>
                <w:rFonts w:ascii="Arial" w:hAnsi="Arial" w:cs="Arial"/>
                <w:sz w:val="20"/>
              </w:rPr>
              <w:t xml:space="preserve"> 3.1.3; </w:t>
            </w:r>
            <w:r w:rsidR="00E47FE5" w:rsidRPr="00E47FE5">
              <w:rPr>
                <w:rFonts w:ascii="Arial" w:hAnsi="Arial" w:cs="Arial"/>
                <w:sz w:val="20"/>
              </w:rPr>
              <w:t>Mục</w:t>
            </w:r>
            <w:r w:rsidR="00421932" w:rsidRPr="00E47FE5">
              <w:rPr>
                <w:rFonts w:ascii="Arial" w:hAnsi="Arial" w:cs="Arial"/>
                <w:sz w:val="20"/>
              </w:rPr>
              <w:t xml:space="preserve"> 3.1.4. có bi</w:t>
            </w:r>
            <w:r w:rsidR="00421932" w:rsidRPr="00E47FE5">
              <w:rPr>
                <w:rFonts w:ascii="Arial" w:hAnsi="Arial" w:cs="Arial"/>
                <w:sz w:val="20"/>
                <w:lang w:val="en-US"/>
              </w:rPr>
              <w:t>ế</w:t>
            </w:r>
            <w:r w:rsidRPr="00E47FE5">
              <w:rPr>
                <w:rFonts w:ascii="Arial" w:hAnsi="Arial" w:cs="Arial"/>
                <w:sz w:val="20"/>
              </w:rPr>
              <w:t xml:space="preserve">n chứng tại các cơ quan, bộ phận khác thì áp dụng </w:t>
            </w:r>
            <w:r w:rsidR="00421932" w:rsidRPr="00E47FE5">
              <w:rPr>
                <w:rFonts w:ascii="Arial" w:hAnsi="Arial" w:cs="Arial"/>
                <w:sz w:val="20"/>
              </w:rPr>
              <w:t>tỷ lệ</w:t>
            </w:r>
            <w:r w:rsidRPr="00E47FE5">
              <w:rPr>
                <w:rFonts w:ascii="Arial" w:hAnsi="Arial" w:cs="Arial"/>
                <w:sz w:val="20"/>
              </w:rPr>
              <w:t xml:space="preserve"> tương ứng quy định tại Bả</w:t>
            </w:r>
            <w:r w:rsidR="00421932" w:rsidRPr="00E47FE5">
              <w:rPr>
                <w:rFonts w:ascii="Arial" w:hAnsi="Arial" w:cs="Arial"/>
                <w:sz w:val="20"/>
              </w:rPr>
              <w:t>ng 2, Thông tư 28/2013/T</w:t>
            </w:r>
            <w:r w:rsidR="00421932" w:rsidRPr="00E47FE5">
              <w:rPr>
                <w:rFonts w:ascii="Arial" w:hAnsi="Arial" w:cs="Arial"/>
                <w:sz w:val="20"/>
                <w:lang w:val="en-US"/>
              </w:rPr>
              <w:t>T</w:t>
            </w:r>
            <w:r w:rsidRPr="00E47FE5">
              <w:rPr>
                <w:rFonts w:ascii="Arial" w:hAnsi="Arial" w:cs="Arial"/>
                <w:sz w:val="20"/>
              </w:rPr>
              <w:t>LB-</w:t>
            </w:r>
            <w:r w:rsidR="00421932" w:rsidRPr="00E47FE5">
              <w:rPr>
                <w:rFonts w:ascii="Arial" w:hAnsi="Arial" w:cs="Arial"/>
                <w:sz w:val="20"/>
                <w:lang w:val="en-US"/>
              </w:rPr>
              <w:t>B</w:t>
            </w:r>
            <w:r w:rsidRPr="00E47FE5">
              <w:rPr>
                <w:rFonts w:ascii="Arial" w:hAnsi="Arial" w:cs="Arial"/>
                <w:sz w:val="20"/>
              </w:rPr>
              <w:t>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Bệnh Bạ</w:t>
            </w:r>
            <w:r w:rsidR="00421932" w:rsidRPr="00E47FE5">
              <w:rPr>
                <w:rFonts w:ascii="Arial" w:hAnsi="Arial" w:cs="Arial"/>
                <w:sz w:val="20"/>
              </w:rPr>
              <w:t>ch c</w:t>
            </w:r>
            <w:r w:rsidR="00421932" w:rsidRPr="00E47FE5">
              <w:rPr>
                <w:rFonts w:ascii="Arial" w:hAnsi="Arial" w:cs="Arial"/>
                <w:sz w:val="20"/>
                <w:lang w:val="en-US"/>
              </w:rPr>
              <w:t>ầ</w:t>
            </w:r>
            <w:r w:rsidRPr="00E47FE5">
              <w:rPr>
                <w:rFonts w:ascii="Arial" w:hAnsi="Arial" w:cs="Arial"/>
                <w:sz w:val="20"/>
              </w:rPr>
              <w:t>u tủy (Lơ xê mi)</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Lơ xê mi cấp</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3.2.1.1.</w:t>
            </w:r>
          </w:p>
        </w:tc>
        <w:tc>
          <w:tcPr>
            <w:tcW w:w="3824" w:type="pct"/>
            <w:shd w:val="clear" w:color="auto" w:fill="auto"/>
          </w:tcPr>
          <w:p w:rsidR="00801BDE" w:rsidRPr="00E47FE5" w:rsidRDefault="00E47FE5" w:rsidP="00511D56">
            <w:pPr>
              <w:spacing w:before="120"/>
              <w:rPr>
                <w:rFonts w:ascii="Arial" w:hAnsi="Arial" w:cs="Arial"/>
                <w:sz w:val="20"/>
              </w:rPr>
            </w:pPr>
            <w:r w:rsidRPr="00E47FE5">
              <w:rPr>
                <w:rFonts w:ascii="Arial" w:hAnsi="Arial" w:cs="Arial"/>
                <w:sz w:val="20"/>
              </w:rPr>
              <w:t>Điều</w:t>
            </w:r>
            <w:r w:rsidR="00421932" w:rsidRPr="00E47FE5">
              <w:rPr>
                <w:rFonts w:ascii="Arial" w:hAnsi="Arial" w:cs="Arial"/>
                <w:sz w:val="20"/>
              </w:rPr>
              <w:t xml:space="preserve"> tr</w:t>
            </w:r>
            <w:r w:rsidR="00421932" w:rsidRPr="00E47FE5">
              <w:rPr>
                <w:rFonts w:ascii="Arial" w:hAnsi="Arial" w:cs="Arial"/>
                <w:sz w:val="20"/>
                <w:lang w:val="en-US"/>
              </w:rPr>
              <w:t>ị</w:t>
            </w:r>
            <w:r w:rsidR="00801BDE" w:rsidRPr="00E47FE5">
              <w:rPr>
                <w:rFonts w:ascii="Arial" w:hAnsi="Arial" w:cs="Arial"/>
                <w:sz w:val="20"/>
              </w:rPr>
              <w:t xml:space="preserve"> đ</w:t>
            </w:r>
            <w:r w:rsidR="00421932" w:rsidRPr="00E47FE5">
              <w:rPr>
                <w:rFonts w:ascii="Arial" w:hAnsi="Arial" w:cs="Arial"/>
                <w:sz w:val="20"/>
                <w:lang w:val="en-US"/>
              </w:rPr>
              <w:t>ạ</w:t>
            </w:r>
            <w:r w:rsidR="00801BDE" w:rsidRPr="00E47FE5">
              <w:rPr>
                <w:rFonts w:ascii="Arial" w:hAnsi="Arial" w:cs="Arial"/>
                <w:sz w:val="20"/>
              </w:rPr>
              <w:t>t lui bệnh hoàn toàn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3.2.1.2.</w:t>
            </w:r>
          </w:p>
        </w:tc>
        <w:tc>
          <w:tcPr>
            <w:tcW w:w="3824" w:type="pct"/>
            <w:shd w:val="clear" w:color="auto" w:fill="auto"/>
          </w:tcPr>
          <w:p w:rsidR="00801BDE" w:rsidRPr="00E47FE5" w:rsidRDefault="00E47FE5" w:rsidP="00511D56">
            <w:pPr>
              <w:spacing w:before="120"/>
              <w:rPr>
                <w:rFonts w:ascii="Arial" w:hAnsi="Arial" w:cs="Arial"/>
                <w:sz w:val="20"/>
              </w:rPr>
            </w:pPr>
            <w:r w:rsidRPr="00E47FE5">
              <w:rPr>
                <w:rFonts w:ascii="Arial" w:hAnsi="Arial" w:cs="Arial"/>
                <w:sz w:val="20"/>
              </w:rPr>
              <w:t>Điều</w:t>
            </w:r>
            <w:r w:rsidR="00421932" w:rsidRPr="00E47FE5">
              <w:rPr>
                <w:rFonts w:ascii="Arial" w:hAnsi="Arial" w:cs="Arial"/>
                <w:sz w:val="20"/>
              </w:rPr>
              <w:t xml:space="preserve"> tr</w:t>
            </w:r>
            <w:r w:rsidR="00421932" w:rsidRPr="00E47FE5">
              <w:rPr>
                <w:rFonts w:ascii="Arial" w:hAnsi="Arial" w:cs="Arial"/>
                <w:sz w:val="20"/>
                <w:lang w:val="en-US"/>
              </w:rPr>
              <w:t>ị</w:t>
            </w:r>
            <w:r w:rsidR="00801BDE" w:rsidRPr="00E47FE5">
              <w:rPr>
                <w:rFonts w:ascii="Arial" w:hAnsi="Arial" w:cs="Arial"/>
                <w:sz w:val="20"/>
              </w:rPr>
              <w:t xml:space="preserve"> không đạt lui bệnh hoàn toàn hoặc tái phát</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71 - 75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Không đáp ứng </w:t>
            </w:r>
            <w:r w:rsidR="007404AE">
              <w:rPr>
                <w:rFonts w:ascii="Arial" w:hAnsi="Arial" w:cs="Arial"/>
                <w:sz w:val="20"/>
              </w:rPr>
              <w:t>điều</w:t>
            </w:r>
            <w:r w:rsidRPr="00E47FE5">
              <w:rPr>
                <w:rFonts w:ascii="Arial" w:hAnsi="Arial" w:cs="Arial"/>
                <w:sz w:val="20"/>
              </w:rPr>
              <w:t xml:space="preserve"> trị</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91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Lơ xê mi kinh dòng lympho (phân loại giai đoạn theo Rai - </w:t>
            </w:r>
            <w:r w:rsidR="00421932" w:rsidRPr="00E47FE5">
              <w:rPr>
                <w:rFonts w:ascii="Arial" w:hAnsi="Arial" w:cs="Arial"/>
                <w:sz w:val="20"/>
              </w:rPr>
              <w:t>Sa</w:t>
            </w:r>
            <w:r w:rsidR="00421932" w:rsidRPr="00E47FE5">
              <w:rPr>
                <w:rFonts w:ascii="Arial" w:hAnsi="Arial" w:cs="Arial"/>
                <w:sz w:val="20"/>
                <w:lang w:val="en-US"/>
              </w:rPr>
              <w:t>w</w:t>
            </w:r>
            <w:r w:rsidRPr="00E47FE5">
              <w:rPr>
                <w:rFonts w:ascii="Arial" w:hAnsi="Arial" w:cs="Arial"/>
                <w:sz w:val="20"/>
              </w:rPr>
              <w:t>itsky)</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Giai đoạn 0 hoặc 1 hoặc 2</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3.2.2.1.1.</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Chưa có ch</w:t>
            </w:r>
            <w:r w:rsidR="00421932" w:rsidRPr="00E47FE5">
              <w:rPr>
                <w:rFonts w:ascii="Arial" w:hAnsi="Arial" w:cs="Arial"/>
                <w:sz w:val="20"/>
                <w:lang w:val="en-US"/>
              </w:rPr>
              <w:t>ỉ</w:t>
            </w:r>
            <w:r w:rsidRPr="00E47FE5">
              <w:rPr>
                <w:rFonts w:ascii="Arial" w:hAnsi="Arial" w:cs="Arial"/>
                <w:sz w:val="20"/>
              </w:rPr>
              <w:t xml:space="preserve"> </w:t>
            </w:r>
            <w:r w:rsidR="007404AE">
              <w:rPr>
                <w:rFonts w:ascii="Arial" w:hAnsi="Arial" w:cs="Arial"/>
                <w:sz w:val="20"/>
              </w:rPr>
              <w:t>định điều trị</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3.2.2.</w:t>
            </w:r>
            <w:r w:rsidR="009F4867" w:rsidRPr="00E47FE5">
              <w:rPr>
                <w:rFonts w:ascii="Arial" w:hAnsi="Arial" w:cs="Arial"/>
                <w:sz w:val="20"/>
                <w:lang w:val="en-US"/>
              </w:rPr>
              <w:t>1</w:t>
            </w:r>
            <w:r w:rsidRPr="00E47FE5">
              <w:rPr>
                <w:rFonts w:ascii="Arial" w:hAnsi="Arial" w:cs="Arial"/>
                <w:sz w:val="20"/>
              </w:rPr>
              <w:t>.2.</w:t>
            </w:r>
          </w:p>
        </w:tc>
        <w:tc>
          <w:tcPr>
            <w:tcW w:w="3824" w:type="pct"/>
            <w:shd w:val="clear" w:color="auto" w:fill="auto"/>
          </w:tcPr>
          <w:p w:rsidR="00801BDE" w:rsidRPr="00E47FE5" w:rsidRDefault="00421932" w:rsidP="00511D56">
            <w:pPr>
              <w:spacing w:before="120"/>
              <w:rPr>
                <w:rFonts w:ascii="Arial" w:hAnsi="Arial" w:cs="Arial"/>
                <w:sz w:val="20"/>
              </w:rPr>
            </w:pPr>
            <w:r w:rsidRPr="00E47FE5">
              <w:rPr>
                <w:rFonts w:ascii="Arial" w:hAnsi="Arial" w:cs="Arial"/>
                <w:sz w:val="20"/>
              </w:rPr>
              <w:t>Có ch</w:t>
            </w:r>
            <w:r w:rsidRPr="00E47FE5">
              <w:rPr>
                <w:rFonts w:ascii="Arial" w:hAnsi="Arial" w:cs="Arial"/>
                <w:sz w:val="20"/>
                <w:lang w:val="en-US"/>
              </w:rPr>
              <w:t>ỉ</w:t>
            </w:r>
            <w:r w:rsidR="00801BDE" w:rsidRPr="00E47FE5">
              <w:rPr>
                <w:rFonts w:ascii="Arial" w:hAnsi="Arial" w:cs="Arial"/>
                <w:sz w:val="20"/>
              </w:rPr>
              <w:t xml:space="preserve"> </w:t>
            </w:r>
            <w:r w:rsidR="007404AE">
              <w:rPr>
                <w:rFonts w:ascii="Arial" w:hAnsi="Arial" w:cs="Arial"/>
                <w:sz w:val="20"/>
              </w:rPr>
              <w:t xml:space="preserve">định điều </w:t>
            </w:r>
            <w:r w:rsidR="00801BDE" w:rsidRPr="00E47FE5">
              <w:rPr>
                <w:rFonts w:ascii="Arial" w:hAnsi="Arial" w:cs="Arial"/>
                <w:sz w:val="20"/>
              </w:rPr>
              <w:t>trị</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41 - 45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w:t>
            </w:r>
            <w:r w:rsidR="009F4867" w:rsidRPr="00E47FE5">
              <w:rPr>
                <w:rFonts w:ascii="Arial" w:hAnsi="Arial" w:cs="Arial"/>
                <w:sz w:val="20"/>
                <w:lang w:val="en-US"/>
              </w:rPr>
              <w:t>.</w:t>
            </w:r>
            <w:r w:rsidRPr="00E47FE5">
              <w:rPr>
                <w:rFonts w:ascii="Arial" w:hAnsi="Arial" w:cs="Arial"/>
                <w:sz w:val="20"/>
              </w:rPr>
              <w:t>2.2.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Giai đoạn 3</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61 - 65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3.2</w:t>
            </w:r>
            <w:r w:rsidR="009F4867" w:rsidRPr="00E47FE5">
              <w:rPr>
                <w:rFonts w:ascii="Arial" w:hAnsi="Arial" w:cs="Arial"/>
                <w:sz w:val="20"/>
                <w:lang w:val="en-US"/>
              </w:rPr>
              <w:t>.</w:t>
            </w:r>
            <w:r w:rsidRPr="00E47FE5">
              <w:rPr>
                <w:rFonts w:ascii="Arial" w:hAnsi="Arial" w:cs="Arial"/>
                <w:sz w:val="20"/>
              </w:rPr>
              <w:t>2.3.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Giai đoạn 4</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71 - 75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4.</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Hoại tử xương phải cắt cụt chi: Áp dụng tỷ lệ tổn thương tương ứng quy định tại B</w:t>
            </w:r>
            <w:r w:rsidR="00965683" w:rsidRPr="00E47FE5">
              <w:rPr>
                <w:rFonts w:ascii="Arial" w:hAnsi="Arial" w:cs="Arial"/>
                <w:sz w:val="20"/>
                <w:lang w:val="en-US"/>
              </w:rPr>
              <w:t>ả</w:t>
            </w:r>
            <w:r w:rsidRPr="00E47FE5">
              <w:rPr>
                <w:rFonts w:ascii="Arial" w:hAnsi="Arial" w:cs="Arial"/>
                <w:sz w:val="20"/>
              </w:rPr>
              <w:t>ng 1 của Thông tư 28/2013/</w:t>
            </w:r>
            <w:r w:rsidR="00421932" w:rsidRPr="00E47FE5">
              <w:rPr>
                <w:rFonts w:ascii="Arial" w:hAnsi="Arial" w:cs="Arial"/>
                <w:sz w:val="20"/>
              </w:rPr>
              <w:t>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5.</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Ung thư xương</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5.1.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Chưa di căn</w:t>
            </w:r>
            <w:r w:rsidR="00965683" w:rsidRPr="00E47FE5">
              <w:rPr>
                <w:rFonts w:ascii="Arial" w:hAnsi="Arial" w:cs="Arial"/>
                <w:sz w:val="20"/>
                <w:lang w:val="en-US"/>
              </w:rPr>
              <w:t>,</w:t>
            </w:r>
            <w:r w:rsidRPr="00E47FE5">
              <w:rPr>
                <w:rFonts w:ascii="Arial" w:hAnsi="Arial" w:cs="Arial"/>
                <w:sz w:val="20"/>
              </w:rPr>
              <w:t xml:space="preserve"> không cắt</w:t>
            </w:r>
            <w:r w:rsidR="00965683" w:rsidRPr="00E47FE5">
              <w:rPr>
                <w:rFonts w:ascii="Arial" w:hAnsi="Arial" w:cs="Arial"/>
                <w:sz w:val="20"/>
              </w:rPr>
              <w:t xml:space="preserve"> </w:t>
            </w:r>
            <w:r w:rsidR="00965683" w:rsidRPr="00E47FE5">
              <w:rPr>
                <w:rFonts w:ascii="Arial" w:hAnsi="Arial" w:cs="Arial"/>
                <w:sz w:val="20"/>
                <w:lang w:val="en-US"/>
              </w:rPr>
              <w:t>đ</w:t>
            </w:r>
            <w:r w:rsidR="00965683" w:rsidRPr="00E47FE5">
              <w:rPr>
                <w:rFonts w:ascii="Arial" w:hAnsi="Arial" w:cs="Arial"/>
                <w:sz w:val="20"/>
              </w:rPr>
              <w:t>o</w:t>
            </w:r>
            <w:r w:rsidR="00965683" w:rsidRPr="00E47FE5">
              <w:rPr>
                <w:rFonts w:ascii="Arial" w:hAnsi="Arial" w:cs="Arial"/>
                <w:sz w:val="20"/>
                <w:lang w:val="en-US"/>
              </w:rPr>
              <w:t>ạ</w:t>
            </w:r>
            <w:r w:rsidRPr="00E47FE5">
              <w:rPr>
                <w:rFonts w:ascii="Arial" w:hAnsi="Arial" w:cs="Arial"/>
                <w:sz w:val="20"/>
              </w:rPr>
              <w:t>n chi</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5.2.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Có di căn không cắt đoạn chi</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81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5.3.</w:t>
            </w:r>
          </w:p>
        </w:tc>
        <w:tc>
          <w:tcPr>
            <w:tcW w:w="3824" w:type="pct"/>
            <w:shd w:val="clear" w:color="auto" w:fill="auto"/>
          </w:tcPr>
          <w:p w:rsidR="00801BDE" w:rsidRPr="00E47FE5" w:rsidRDefault="00801BDE" w:rsidP="00511D56">
            <w:pPr>
              <w:spacing w:before="120"/>
              <w:rPr>
                <w:rFonts w:ascii="Arial" w:hAnsi="Arial" w:cs="Arial"/>
                <w:sz w:val="20"/>
                <w:lang w:val="en-US"/>
              </w:rPr>
            </w:pPr>
            <w:r w:rsidRPr="00E47FE5">
              <w:rPr>
                <w:rFonts w:ascii="Arial" w:hAnsi="Arial" w:cs="Arial"/>
                <w:sz w:val="20"/>
              </w:rPr>
              <w:t>Phải c</w:t>
            </w:r>
            <w:r w:rsidR="00965683" w:rsidRPr="00E47FE5">
              <w:rPr>
                <w:rFonts w:ascii="Arial" w:hAnsi="Arial" w:cs="Arial"/>
                <w:sz w:val="20"/>
                <w:lang w:val="en-US"/>
              </w:rPr>
              <w:t>ắ</w:t>
            </w:r>
            <w:r w:rsidRPr="00E47FE5">
              <w:rPr>
                <w:rFonts w:ascii="Arial" w:hAnsi="Arial" w:cs="Arial"/>
                <w:sz w:val="20"/>
              </w:rPr>
              <w:t>t đoạn chi: Tỷ</w:t>
            </w:r>
            <w:r w:rsidR="00965683" w:rsidRPr="00E47FE5">
              <w:rPr>
                <w:rFonts w:ascii="Arial" w:hAnsi="Arial" w:cs="Arial"/>
                <w:sz w:val="20"/>
              </w:rPr>
              <w:t xml:space="preserve"> l</w:t>
            </w:r>
            <w:r w:rsidR="00965683" w:rsidRPr="00E47FE5">
              <w:rPr>
                <w:rFonts w:ascii="Arial" w:hAnsi="Arial" w:cs="Arial"/>
                <w:sz w:val="20"/>
                <w:lang w:val="en-US"/>
              </w:rPr>
              <w:t>ệ</w:t>
            </w:r>
            <w:r w:rsidRPr="00E47FE5">
              <w:rPr>
                <w:rFonts w:ascii="Arial" w:hAnsi="Arial" w:cs="Arial"/>
                <w:sz w:val="20"/>
              </w:rPr>
              <w:t xml:space="preserve"> </w:t>
            </w:r>
            <w:r w:rsidR="00965683" w:rsidRPr="00E47FE5">
              <w:rPr>
                <w:rFonts w:ascii="Arial" w:hAnsi="Arial" w:cs="Arial"/>
                <w:sz w:val="20"/>
                <w:lang w:val="en-US"/>
              </w:rPr>
              <w:t>được</w:t>
            </w:r>
            <w:r w:rsidRPr="00E47FE5">
              <w:rPr>
                <w:rFonts w:ascii="Arial" w:hAnsi="Arial" w:cs="Arial"/>
                <w:sz w:val="20"/>
              </w:rPr>
              <w:t xml:space="preserve"> tính bằng tỷ lệ tổn thương tương ứng</w:t>
            </w:r>
            <w:r w:rsidR="00965683" w:rsidRPr="00E47FE5">
              <w:rPr>
                <w:rFonts w:ascii="Arial" w:hAnsi="Arial" w:cs="Arial"/>
                <w:sz w:val="20"/>
                <w:lang w:val="en-US"/>
              </w:rPr>
              <w:t xml:space="preserve"> </w:t>
            </w:r>
            <w:r w:rsidR="00E47FE5" w:rsidRPr="00E47FE5">
              <w:rPr>
                <w:rFonts w:ascii="Arial" w:hAnsi="Arial" w:cs="Arial"/>
                <w:sz w:val="20"/>
              </w:rPr>
              <w:t>Mục</w:t>
            </w:r>
            <w:r w:rsidR="00965683" w:rsidRPr="00E47FE5">
              <w:rPr>
                <w:rFonts w:ascii="Arial" w:hAnsi="Arial" w:cs="Arial"/>
                <w:sz w:val="20"/>
              </w:rPr>
              <w:t xml:space="preserve"> 5.1; 5.2 c</w:t>
            </w:r>
            <w:r w:rsidR="009F4867" w:rsidRPr="00E47FE5">
              <w:rPr>
                <w:rFonts w:ascii="Arial" w:hAnsi="Arial" w:cs="Arial"/>
                <w:sz w:val="20"/>
                <w:lang w:val="en-US"/>
              </w:rPr>
              <w:t>ộ</w:t>
            </w:r>
            <w:r w:rsidR="00965683" w:rsidRPr="00E47FE5">
              <w:rPr>
                <w:rFonts w:ascii="Arial" w:hAnsi="Arial" w:cs="Arial"/>
                <w:sz w:val="20"/>
              </w:rPr>
              <w:t>ng lùi với tỷ lệ cắt đoạn chi tương ứng quy định tại Bảng 1, Thông tư 28/2013/TTLB-BYT-BLĐTBXH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Ung thư phế quản - ph</w:t>
            </w:r>
            <w:r w:rsidR="00BE00D0" w:rsidRPr="00E47FE5">
              <w:rPr>
                <w:rFonts w:ascii="Arial" w:hAnsi="Arial" w:cs="Arial"/>
                <w:sz w:val="20"/>
                <w:lang w:val="en-US"/>
              </w:rPr>
              <w:t>ổ</w:t>
            </w:r>
            <w:r w:rsidRPr="00E47FE5">
              <w:rPr>
                <w:rFonts w:ascii="Arial" w:hAnsi="Arial" w:cs="Arial"/>
                <w:sz w:val="20"/>
              </w:rPr>
              <w:t>i</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Chưa phẫu thuật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Ch</w:t>
            </w:r>
            <w:r w:rsidR="00BE00D0" w:rsidRPr="00E47FE5">
              <w:rPr>
                <w:rFonts w:ascii="Arial" w:hAnsi="Arial" w:cs="Arial"/>
                <w:sz w:val="20"/>
                <w:lang w:val="en-US"/>
              </w:rPr>
              <w:t>ư</w:t>
            </w:r>
            <w:r w:rsidRPr="00E47FE5">
              <w:rPr>
                <w:rFonts w:ascii="Arial" w:hAnsi="Arial" w:cs="Arial"/>
                <w:sz w:val="20"/>
              </w:rPr>
              <w:t>a di căn</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6.1.1.1.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Không rối loạn thông khí ph</w:t>
            </w:r>
            <w:r w:rsidR="00BE00D0" w:rsidRPr="00E47FE5">
              <w:rPr>
                <w:rFonts w:ascii="Arial" w:hAnsi="Arial" w:cs="Arial"/>
                <w:sz w:val="20"/>
                <w:lang w:val="en-US"/>
              </w:rPr>
              <w:t>ổ</w:t>
            </w:r>
            <w:r w:rsidRPr="00E47FE5">
              <w:rPr>
                <w:rFonts w:ascii="Arial" w:hAnsi="Arial" w:cs="Arial"/>
                <w:sz w:val="20"/>
              </w:rPr>
              <w:t>i</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61 - 65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6.1.1.2.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Có rố</w:t>
            </w:r>
            <w:r w:rsidR="00BE00D0" w:rsidRPr="00E47FE5">
              <w:rPr>
                <w:rFonts w:ascii="Arial" w:hAnsi="Arial" w:cs="Arial"/>
                <w:sz w:val="20"/>
              </w:rPr>
              <w:t>i lo</w:t>
            </w:r>
            <w:r w:rsidR="00BE00D0" w:rsidRPr="00E47FE5">
              <w:rPr>
                <w:rFonts w:ascii="Arial" w:hAnsi="Arial" w:cs="Arial"/>
                <w:sz w:val="20"/>
                <w:lang w:val="en-US"/>
              </w:rPr>
              <w:t>ạ</w:t>
            </w:r>
            <w:r w:rsidRPr="00E47FE5">
              <w:rPr>
                <w:rFonts w:ascii="Arial" w:hAnsi="Arial" w:cs="Arial"/>
                <w:sz w:val="20"/>
              </w:rPr>
              <w:t>n thông khí ph</w:t>
            </w:r>
            <w:r w:rsidR="00BE00D0" w:rsidRPr="00E47FE5">
              <w:rPr>
                <w:rFonts w:ascii="Arial" w:hAnsi="Arial" w:cs="Arial"/>
                <w:sz w:val="20"/>
                <w:lang w:val="en-US"/>
              </w:rPr>
              <w:t>ổ</w:t>
            </w:r>
            <w:r w:rsidRPr="00E47FE5">
              <w:rPr>
                <w:rFonts w:ascii="Arial" w:hAnsi="Arial" w:cs="Arial"/>
                <w:sz w:val="20"/>
              </w:rPr>
              <w:t>i</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71 - 75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Đã di căn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81 - 85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6.1.3.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w:t>
            </w:r>
            <w:r w:rsidR="00BE00D0" w:rsidRPr="00E47FE5">
              <w:rPr>
                <w:rFonts w:ascii="Arial" w:hAnsi="Arial" w:cs="Arial"/>
                <w:sz w:val="20"/>
                <w:lang w:val="en-US"/>
              </w:rPr>
              <w:t>ã</w:t>
            </w:r>
            <w:r w:rsidRPr="00E47FE5">
              <w:rPr>
                <w:rFonts w:ascii="Arial" w:hAnsi="Arial" w:cs="Arial"/>
                <w:sz w:val="20"/>
              </w:rPr>
              <w:t xml:space="preserve"> di căn đến cơ quan, bộ phận khác, có di chứng, biến chứng: Áp dụng tỷ lệ </w:t>
            </w:r>
            <w:r w:rsidR="00E47FE5" w:rsidRPr="00E47FE5">
              <w:rPr>
                <w:rFonts w:ascii="Arial" w:hAnsi="Arial" w:cs="Arial"/>
                <w:sz w:val="20"/>
              </w:rPr>
              <w:t>Mục</w:t>
            </w:r>
            <w:r w:rsidRPr="00E47FE5">
              <w:rPr>
                <w:rFonts w:ascii="Arial" w:hAnsi="Arial" w:cs="Arial"/>
                <w:sz w:val="20"/>
              </w:rPr>
              <w:t xml:space="preserve"> 6.1.2 cộng lùi tỷ lệ tổn thương các cơ quan, bộ phận di căn hoặc biến chứng quy định tại Bảng 2 Thông tư 28/2013/</w:t>
            </w:r>
            <w:r w:rsidR="00BE00D0" w:rsidRPr="00E47FE5">
              <w:rPr>
                <w:rFonts w:ascii="Arial" w:hAnsi="Arial" w:cs="Arial"/>
                <w:sz w:val="20"/>
              </w:rPr>
              <w:t>TTLB-BYT-BLĐTBXH</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Đã ph</w:t>
            </w:r>
            <w:r w:rsidR="00BE00D0" w:rsidRPr="00E47FE5">
              <w:rPr>
                <w:rFonts w:ascii="Arial" w:hAnsi="Arial" w:cs="Arial"/>
                <w:sz w:val="20"/>
                <w:lang w:val="en-US"/>
              </w:rPr>
              <w:t>ẫ</w:t>
            </w:r>
            <w:r w:rsidRPr="00E47FE5">
              <w:rPr>
                <w:rFonts w:ascii="Arial" w:hAnsi="Arial" w:cs="Arial"/>
                <w:sz w:val="20"/>
              </w:rPr>
              <w:t>u thuật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Kết quả tốt như cắt b</w:t>
            </w:r>
            <w:r w:rsidR="00BE00D0" w:rsidRPr="00E47FE5">
              <w:rPr>
                <w:rFonts w:ascii="Arial" w:hAnsi="Arial" w:cs="Arial"/>
                <w:sz w:val="20"/>
                <w:lang w:val="en-US"/>
              </w:rPr>
              <w:t>ỏ</w:t>
            </w:r>
            <w:r w:rsidRPr="00E47FE5">
              <w:rPr>
                <w:rFonts w:ascii="Arial" w:hAnsi="Arial" w:cs="Arial"/>
                <w:sz w:val="20"/>
              </w:rPr>
              <w:t xml:space="preserve"> được toàn bộ khối u</w:t>
            </w:r>
            <w:r w:rsidR="00BE00D0" w:rsidRPr="00E47FE5">
              <w:rPr>
                <w:rFonts w:ascii="Arial" w:hAnsi="Arial" w:cs="Arial"/>
                <w:sz w:val="20"/>
                <w:lang w:val="en-US"/>
              </w:rPr>
              <w:t>,</w:t>
            </w:r>
            <w:r w:rsidRPr="00E47FE5">
              <w:rPr>
                <w:rFonts w:ascii="Arial" w:hAnsi="Arial" w:cs="Arial"/>
                <w:sz w:val="20"/>
              </w:rPr>
              <w:t xml:space="preserve"> đường c</w:t>
            </w:r>
            <w:r w:rsidR="00BE00D0" w:rsidRPr="00E47FE5">
              <w:rPr>
                <w:rFonts w:ascii="Arial" w:hAnsi="Arial" w:cs="Arial"/>
                <w:sz w:val="20"/>
                <w:lang w:val="en-US"/>
              </w:rPr>
              <w:t>ắ</w:t>
            </w:r>
            <w:r w:rsidRPr="00E47FE5">
              <w:rPr>
                <w:rFonts w:ascii="Arial" w:hAnsi="Arial" w:cs="Arial"/>
                <w:sz w:val="20"/>
              </w:rPr>
              <w:t>t qua tổ chức lành, không có biến chứng</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61 - 65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6.2.2.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Kết quả không t</w:t>
            </w:r>
            <w:r w:rsidR="00BE00D0" w:rsidRPr="00E47FE5">
              <w:rPr>
                <w:rFonts w:ascii="Arial" w:hAnsi="Arial" w:cs="Arial"/>
                <w:sz w:val="20"/>
                <w:lang w:val="en-US"/>
              </w:rPr>
              <w:t>ố</w:t>
            </w:r>
            <w:r w:rsidRPr="00E47FE5">
              <w:rPr>
                <w:rFonts w:ascii="Arial" w:hAnsi="Arial" w:cs="Arial"/>
                <w:sz w:val="20"/>
              </w:rPr>
              <w:t>t</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81 - 85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w:t>
            </w:r>
          </w:p>
        </w:tc>
        <w:tc>
          <w:tcPr>
            <w:tcW w:w="3824" w:type="pct"/>
            <w:shd w:val="clear" w:color="auto" w:fill="auto"/>
          </w:tcPr>
          <w:p w:rsidR="00801BDE" w:rsidRPr="00E47FE5" w:rsidRDefault="00BE00D0" w:rsidP="00511D56">
            <w:pPr>
              <w:spacing w:before="120"/>
              <w:rPr>
                <w:rFonts w:ascii="Arial" w:hAnsi="Arial" w:cs="Arial"/>
                <w:sz w:val="20"/>
              </w:rPr>
            </w:pPr>
            <w:r w:rsidRPr="00E47FE5">
              <w:rPr>
                <w:rFonts w:ascii="Arial" w:hAnsi="Arial" w:cs="Arial"/>
                <w:sz w:val="20"/>
              </w:rPr>
              <w:t>Tuy</w:t>
            </w:r>
            <w:r w:rsidRPr="00E47FE5">
              <w:rPr>
                <w:rFonts w:ascii="Arial" w:hAnsi="Arial" w:cs="Arial"/>
                <w:sz w:val="20"/>
                <w:lang w:val="en-US"/>
              </w:rPr>
              <w:t>ế</w:t>
            </w:r>
            <w:r w:rsidR="00801BDE" w:rsidRPr="00E47FE5">
              <w:rPr>
                <w:rFonts w:ascii="Arial" w:hAnsi="Arial" w:cs="Arial"/>
                <w:sz w:val="20"/>
              </w:rPr>
              <w:t>n giáp</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Suy giáp</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7.1.1.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Suy giáp dưới lâm sàng (suy giáp còn bù)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7.1.2.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Suy giáp rõ ràng (suy giáp mất bù)</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31 - 35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7.2.</w:t>
            </w:r>
          </w:p>
        </w:tc>
        <w:tc>
          <w:tcPr>
            <w:tcW w:w="3824" w:type="pct"/>
            <w:shd w:val="clear" w:color="auto" w:fill="auto"/>
          </w:tcPr>
          <w:p w:rsidR="00801BDE" w:rsidRPr="00E47FE5" w:rsidRDefault="00BE00D0" w:rsidP="00511D56">
            <w:pPr>
              <w:spacing w:before="120"/>
              <w:rPr>
                <w:rFonts w:ascii="Arial" w:hAnsi="Arial" w:cs="Arial"/>
                <w:sz w:val="20"/>
              </w:rPr>
            </w:pPr>
            <w:r w:rsidRPr="00E47FE5">
              <w:rPr>
                <w:rFonts w:ascii="Arial" w:hAnsi="Arial" w:cs="Arial"/>
                <w:sz w:val="20"/>
              </w:rPr>
              <w:t>Ung thư tuy</w:t>
            </w:r>
            <w:r w:rsidRPr="00E47FE5">
              <w:rPr>
                <w:rFonts w:ascii="Arial" w:hAnsi="Arial" w:cs="Arial"/>
                <w:sz w:val="20"/>
                <w:lang w:val="en-US"/>
              </w:rPr>
              <w:t>ế</w:t>
            </w:r>
            <w:r w:rsidR="00801BDE" w:rsidRPr="00E47FE5">
              <w:rPr>
                <w:rFonts w:ascii="Arial" w:hAnsi="Arial" w:cs="Arial"/>
                <w:sz w:val="20"/>
              </w:rPr>
              <w:t>n giáp</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7.2.1.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Th</w:t>
            </w:r>
            <w:r w:rsidR="00BE00D0" w:rsidRPr="00E47FE5">
              <w:rPr>
                <w:rFonts w:ascii="Arial" w:hAnsi="Arial" w:cs="Arial"/>
                <w:sz w:val="20"/>
                <w:lang w:val="en-US"/>
              </w:rPr>
              <w:t>ể</w:t>
            </w:r>
            <w:r w:rsidRPr="00E47FE5">
              <w:rPr>
                <w:rFonts w:ascii="Arial" w:hAnsi="Arial" w:cs="Arial"/>
                <w:sz w:val="20"/>
              </w:rPr>
              <w:t xml:space="preserve"> chưa bi</w:t>
            </w:r>
            <w:r w:rsidR="00BE00D0" w:rsidRPr="00E47FE5">
              <w:rPr>
                <w:rFonts w:ascii="Arial" w:hAnsi="Arial" w:cs="Arial"/>
                <w:sz w:val="20"/>
                <w:lang w:val="en-US"/>
              </w:rPr>
              <w:t>ệ</w:t>
            </w:r>
            <w:r w:rsidRPr="00E47FE5">
              <w:rPr>
                <w:rFonts w:ascii="Arial" w:hAnsi="Arial" w:cs="Arial"/>
                <w:sz w:val="20"/>
              </w:rPr>
              <w:t>t hóa</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71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7.2.2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Th</w:t>
            </w:r>
            <w:r w:rsidR="00BE00D0" w:rsidRPr="00E47FE5">
              <w:rPr>
                <w:rFonts w:ascii="Arial" w:hAnsi="Arial" w:cs="Arial"/>
                <w:sz w:val="20"/>
                <w:lang w:val="en-US"/>
              </w:rPr>
              <w:t>ể</w:t>
            </w:r>
            <w:r w:rsidRPr="00E47FE5">
              <w:rPr>
                <w:rFonts w:ascii="Arial" w:hAnsi="Arial" w:cs="Arial"/>
                <w:sz w:val="20"/>
              </w:rPr>
              <w:t xml:space="preserve"> bi</w:t>
            </w:r>
            <w:r w:rsidR="00BE00D0" w:rsidRPr="00E47FE5">
              <w:rPr>
                <w:rFonts w:ascii="Arial" w:hAnsi="Arial" w:cs="Arial"/>
                <w:sz w:val="20"/>
                <w:lang w:val="en-US"/>
              </w:rPr>
              <w:t>ệ</w:t>
            </w:r>
            <w:r w:rsidRPr="00E47FE5">
              <w:rPr>
                <w:rFonts w:ascii="Arial" w:hAnsi="Arial" w:cs="Arial"/>
                <w:sz w:val="20"/>
              </w:rPr>
              <w:t>t hóa</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81</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8.</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Tâm căn suy nhược</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8.1.</w:t>
            </w:r>
          </w:p>
        </w:tc>
        <w:tc>
          <w:tcPr>
            <w:tcW w:w="3824" w:type="pct"/>
            <w:shd w:val="clear" w:color="auto" w:fill="auto"/>
          </w:tcPr>
          <w:p w:rsidR="00801BDE" w:rsidRPr="00E47FE5" w:rsidRDefault="00E47FE5" w:rsidP="00511D56">
            <w:pPr>
              <w:spacing w:before="120"/>
              <w:rPr>
                <w:rFonts w:ascii="Arial" w:hAnsi="Arial" w:cs="Arial"/>
                <w:sz w:val="20"/>
              </w:rPr>
            </w:pPr>
            <w:r w:rsidRPr="00E47FE5">
              <w:rPr>
                <w:rFonts w:ascii="Arial" w:hAnsi="Arial" w:cs="Arial"/>
                <w:sz w:val="20"/>
              </w:rPr>
              <w:t>Điều</w:t>
            </w:r>
            <w:r w:rsidR="00801BDE" w:rsidRPr="00E47FE5">
              <w:rPr>
                <w:rFonts w:ascii="Arial" w:hAnsi="Arial" w:cs="Arial"/>
                <w:sz w:val="20"/>
              </w:rPr>
              <w:t xml:space="preserve"> trị kh</w:t>
            </w:r>
            <w:r w:rsidR="00BE00D0" w:rsidRPr="00E47FE5">
              <w:rPr>
                <w:rFonts w:ascii="Arial" w:hAnsi="Arial" w:cs="Arial"/>
                <w:sz w:val="20"/>
                <w:lang w:val="en-US"/>
              </w:rPr>
              <w:t>ỏ</w:t>
            </w:r>
            <w:r w:rsidR="00801BDE" w:rsidRPr="00E47FE5">
              <w:rPr>
                <w:rFonts w:ascii="Arial" w:hAnsi="Arial" w:cs="Arial"/>
                <w:sz w:val="20"/>
              </w:rPr>
              <w:t>i</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8.2.</w:t>
            </w:r>
          </w:p>
        </w:tc>
        <w:tc>
          <w:tcPr>
            <w:tcW w:w="3824" w:type="pct"/>
            <w:shd w:val="clear" w:color="auto" w:fill="auto"/>
          </w:tcPr>
          <w:p w:rsidR="00801BDE" w:rsidRPr="00E47FE5" w:rsidRDefault="00E47FE5" w:rsidP="00511D56">
            <w:pPr>
              <w:spacing w:before="120"/>
              <w:rPr>
                <w:rFonts w:ascii="Arial" w:hAnsi="Arial" w:cs="Arial"/>
                <w:sz w:val="20"/>
              </w:rPr>
            </w:pPr>
            <w:r w:rsidRPr="00E47FE5">
              <w:rPr>
                <w:rFonts w:ascii="Arial" w:hAnsi="Arial" w:cs="Arial"/>
                <w:sz w:val="20"/>
              </w:rPr>
              <w:t>Điều</w:t>
            </w:r>
            <w:r w:rsidR="00801BDE" w:rsidRPr="00E47FE5">
              <w:rPr>
                <w:rFonts w:ascii="Arial" w:hAnsi="Arial" w:cs="Arial"/>
                <w:sz w:val="20"/>
              </w:rPr>
              <w:t xml:space="preserve"> trị ổn định</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6 - 10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8.3.</w:t>
            </w:r>
          </w:p>
        </w:tc>
        <w:tc>
          <w:tcPr>
            <w:tcW w:w="3824" w:type="pct"/>
            <w:shd w:val="clear" w:color="auto" w:fill="auto"/>
          </w:tcPr>
          <w:p w:rsidR="00801BDE" w:rsidRPr="00E47FE5" w:rsidRDefault="00E47FE5" w:rsidP="00511D56">
            <w:pPr>
              <w:spacing w:before="120"/>
              <w:rPr>
                <w:rFonts w:ascii="Arial" w:hAnsi="Arial" w:cs="Arial"/>
                <w:sz w:val="20"/>
              </w:rPr>
            </w:pPr>
            <w:r w:rsidRPr="00E47FE5">
              <w:rPr>
                <w:rFonts w:ascii="Arial" w:hAnsi="Arial" w:cs="Arial"/>
                <w:sz w:val="20"/>
              </w:rPr>
              <w:t>Điều</w:t>
            </w:r>
            <w:r w:rsidR="00801BDE" w:rsidRPr="00E47FE5">
              <w:rPr>
                <w:rFonts w:ascii="Arial" w:hAnsi="Arial" w:cs="Arial"/>
                <w:sz w:val="20"/>
              </w:rPr>
              <w:t xml:space="preserve"> trị không ổn định</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21 - 25</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w:t>
            </w:r>
          </w:p>
        </w:tc>
        <w:tc>
          <w:tcPr>
            <w:tcW w:w="3824" w:type="pct"/>
            <w:shd w:val="clear" w:color="auto" w:fill="auto"/>
          </w:tcPr>
          <w:p w:rsidR="00801BDE" w:rsidRPr="00E47FE5" w:rsidRDefault="00BE00D0" w:rsidP="00511D56">
            <w:pPr>
              <w:spacing w:before="120"/>
              <w:rPr>
                <w:rFonts w:ascii="Arial" w:hAnsi="Arial" w:cs="Arial"/>
                <w:sz w:val="20"/>
              </w:rPr>
            </w:pPr>
            <w:r w:rsidRPr="00E47FE5">
              <w:rPr>
                <w:rFonts w:ascii="Arial" w:hAnsi="Arial" w:cs="Arial"/>
                <w:sz w:val="20"/>
              </w:rPr>
              <w:t>R</w:t>
            </w:r>
            <w:r w:rsidRPr="00E47FE5">
              <w:rPr>
                <w:rFonts w:ascii="Arial" w:hAnsi="Arial" w:cs="Arial"/>
                <w:sz w:val="20"/>
                <w:lang w:val="en-US"/>
              </w:rPr>
              <w:t>ố</w:t>
            </w:r>
            <w:r w:rsidR="00801BDE" w:rsidRPr="00E47FE5">
              <w:rPr>
                <w:rFonts w:ascii="Arial" w:hAnsi="Arial" w:cs="Arial"/>
                <w:sz w:val="20"/>
              </w:rPr>
              <w:t>i loạn th</w:t>
            </w:r>
            <w:r w:rsidRPr="00E47FE5">
              <w:rPr>
                <w:rFonts w:ascii="Arial" w:hAnsi="Arial" w:cs="Arial"/>
                <w:sz w:val="20"/>
                <w:lang w:val="en-US"/>
              </w:rPr>
              <w:t>ầ</w:t>
            </w:r>
            <w:r w:rsidR="00801BDE" w:rsidRPr="00E47FE5">
              <w:rPr>
                <w:rFonts w:ascii="Arial" w:hAnsi="Arial" w:cs="Arial"/>
                <w:sz w:val="20"/>
              </w:rPr>
              <w:t>n kinh thực vật (ra mồ hôi chân, ta</w:t>
            </w:r>
            <w:r w:rsidRPr="00E47FE5">
              <w:rPr>
                <w:rFonts w:ascii="Arial" w:hAnsi="Arial" w:cs="Arial"/>
                <w:sz w:val="20"/>
                <w:lang w:val="en-US"/>
              </w:rPr>
              <w:t>y</w:t>
            </w:r>
            <w:r w:rsidR="00801BDE" w:rsidRPr="00E47FE5">
              <w:rPr>
                <w:rFonts w:ascii="Arial" w:hAnsi="Arial" w:cs="Arial"/>
                <w:sz w:val="20"/>
              </w:rPr>
              <w:t>)</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 xml:space="preserve">Ra mồ hôi chân, tay </w:t>
            </w:r>
            <w:r w:rsidR="00BE00D0" w:rsidRPr="00E47FE5">
              <w:rPr>
                <w:rFonts w:ascii="Arial" w:hAnsi="Arial" w:cs="Arial"/>
                <w:sz w:val="20"/>
                <w:lang w:val="en-US"/>
              </w:rPr>
              <w:t>ẩ</w:t>
            </w:r>
            <w:r w:rsidRPr="00E47FE5">
              <w:rPr>
                <w:rFonts w:ascii="Arial" w:hAnsi="Arial" w:cs="Arial"/>
                <w:sz w:val="20"/>
              </w:rPr>
              <w:t>m ướt thường xuyên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6 - 10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Ra mồ hôi chân, tay ch</w:t>
            </w:r>
            <w:r w:rsidR="00BE00D0" w:rsidRPr="00E47FE5">
              <w:rPr>
                <w:rFonts w:ascii="Arial" w:hAnsi="Arial" w:cs="Arial"/>
                <w:sz w:val="20"/>
                <w:lang w:val="en-US"/>
              </w:rPr>
              <w:t>ả</w:t>
            </w:r>
            <w:r w:rsidRPr="00E47FE5">
              <w:rPr>
                <w:rFonts w:ascii="Arial" w:hAnsi="Arial" w:cs="Arial"/>
                <w:sz w:val="20"/>
              </w:rPr>
              <w:t>y thành giọt không thường xuyên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16 - 20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9.3.</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Ra mồ hôi chân, tay chảy thành giọt thường xuyên</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26 - 30</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9.4.</w:t>
            </w:r>
          </w:p>
        </w:tc>
        <w:tc>
          <w:tcPr>
            <w:tcW w:w="3824" w:type="pct"/>
            <w:shd w:val="clear" w:color="auto" w:fill="auto"/>
          </w:tcPr>
          <w:p w:rsidR="00801BDE" w:rsidRPr="00E47FE5" w:rsidRDefault="00BE00D0" w:rsidP="00511D56">
            <w:pPr>
              <w:spacing w:before="120"/>
              <w:rPr>
                <w:rFonts w:ascii="Arial" w:hAnsi="Arial" w:cs="Arial"/>
                <w:sz w:val="20"/>
              </w:rPr>
            </w:pPr>
            <w:r w:rsidRPr="00E47FE5">
              <w:rPr>
                <w:rFonts w:ascii="Arial" w:hAnsi="Arial" w:cs="Arial"/>
                <w:sz w:val="20"/>
              </w:rPr>
              <w:t>R</w:t>
            </w:r>
            <w:r w:rsidRPr="00E47FE5">
              <w:rPr>
                <w:rFonts w:ascii="Arial" w:hAnsi="Arial" w:cs="Arial"/>
                <w:sz w:val="20"/>
                <w:lang w:val="en-US"/>
              </w:rPr>
              <w:t>ố</w:t>
            </w:r>
            <w:r w:rsidR="00801BDE" w:rsidRPr="00E47FE5">
              <w:rPr>
                <w:rFonts w:ascii="Arial" w:hAnsi="Arial" w:cs="Arial"/>
                <w:sz w:val="20"/>
              </w:rPr>
              <w:t xml:space="preserve">i loạn </w:t>
            </w:r>
            <w:r w:rsidRPr="00E47FE5">
              <w:rPr>
                <w:rFonts w:ascii="Arial" w:hAnsi="Arial" w:cs="Arial"/>
                <w:sz w:val="20"/>
                <w:lang w:val="en-US"/>
              </w:rPr>
              <w:t>t</w:t>
            </w:r>
            <w:r w:rsidR="00801BDE" w:rsidRPr="00E47FE5">
              <w:rPr>
                <w:rFonts w:ascii="Arial" w:hAnsi="Arial" w:cs="Arial"/>
                <w:sz w:val="20"/>
              </w:rPr>
              <w:t>h</w:t>
            </w:r>
            <w:r w:rsidRPr="00E47FE5">
              <w:rPr>
                <w:rFonts w:ascii="Arial" w:hAnsi="Arial" w:cs="Arial"/>
                <w:sz w:val="20"/>
                <w:lang w:val="en-US"/>
              </w:rPr>
              <w:t>ầ</w:t>
            </w:r>
            <w:r w:rsidR="00801BDE" w:rsidRPr="00E47FE5">
              <w:rPr>
                <w:rFonts w:ascii="Arial" w:hAnsi="Arial" w:cs="Arial"/>
                <w:sz w:val="20"/>
              </w:rPr>
              <w:t xml:space="preserve">n kinh thực </w:t>
            </w:r>
            <w:r w:rsidR="007404AE">
              <w:rPr>
                <w:rFonts w:ascii="Arial" w:hAnsi="Arial" w:cs="Arial"/>
                <w:sz w:val="20"/>
              </w:rPr>
              <w:t xml:space="preserve">vật đã điều trị can </w:t>
            </w:r>
            <w:r w:rsidR="00801BDE" w:rsidRPr="00E47FE5">
              <w:rPr>
                <w:rFonts w:ascii="Arial" w:hAnsi="Arial" w:cs="Arial"/>
                <w:sz w:val="20"/>
              </w:rPr>
              <w:t>thiệp</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9.4.1.</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Kết quả</w:t>
            </w:r>
            <w:r w:rsidR="00BE00D0" w:rsidRPr="00E47FE5">
              <w:rPr>
                <w:rFonts w:ascii="Arial" w:hAnsi="Arial" w:cs="Arial"/>
                <w:sz w:val="20"/>
              </w:rPr>
              <w:t xml:space="preserve"> t</w:t>
            </w:r>
            <w:r w:rsidR="00BE00D0" w:rsidRPr="00E47FE5">
              <w:rPr>
                <w:rFonts w:ascii="Arial" w:hAnsi="Arial" w:cs="Arial"/>
                <w:sz w:val="20"/>
                <w:lang w:val="en-US"/>
              </w:rPr>
              <w:t>ố</w:t>
            </w:r>
            <w:r w:rsidRPr="00E47FE5">
              <w:rPr>
                <w:rFonts w:ascii="Arial" w:hAnsi="Arial" w:cs="Arial"/>
                <w:sz w:val="20"/>
              </w:rPr>
              <w:t>t</w:t>
            </w:r>
          </w:p>
        </w:tc>
        <w:tc>
          <w:tcPr>
            <w:tcW w:w="502" w:type="pct"/>
            <w:shd w:val="clear" w:color="auto" w:fill="auto"/>
          </w:tcPr>
          <w:p w:rsidR="00801BDE" w:rsidRPr="00E47FE5" w:rsidRDefault="00801BDE" w:rsidP="00511D56">
            <w:pPr>
              <w:spacing w:before="120"/>
              <w:jc w:val="center"/>
              <w:rPr>
                <w:rFonts w:ascii="Arial" w:hAnsi="Arial" w:cs="Arial"/>
                <w:sz w:val="20"/>
              </w:rPr>
            </w:pPr>
            <w:r w:rsidRPr="00E47FE5">
              <w:rPr>
                <w:rFonts w:ascii="Arial" w:hAnsi="Arial" w:cs="Arial"/>
                <w:sz w:val="20"/>
              </w:rPr>
              <w:t>1 - 3</w:t>
            </w: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9.4.2.</w:t>
            </w:r>
          </w:p>
        </w:tc>
        <w:tc>
          <w:tcPr>
            <w:tcW w:w="382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Kết quả khôn</w:t>
            </w:r>
            <w:r w:rsidR="00BE00D0" w:rsidRPr="00E47FE5">
              <w:rPr>
                <w:rFonts w:ascii="Arial" w:hAnsi="Arial" w:cs="Arial"/>
                <w:sz w:val="20"/>
                <w:lang w:val="en-US"/>
              </w:rPr>
              <w:t>g</w:t>
            </w:r>
            <w:r w:rsidRPr="00E47FE5">
              <w:rPr>
                <w:rFonts w:ascii="Arial" w:hAnsi="Arial" w:cs="Arial"/>
                <w:sz w:val="20"/>
              </w:rPr>
              <w:t xml:space="preserve"> t</w:t>
            </w:r>
            <w:r w:rsidR="00BE00D0" w:rsidRPr="00E47FE5">
              <w:rPr>
                <w:rFonts w:ascii="Arial" w:hAnsi="Arial" w:cs="Arial"/>
                <w:sz w:val="20"/>
                <w:lang w:val="en-US"/>
              </w:rPr>
              <w:t>ố</w:t>
            </w:r>
            <w:r w:rsidRPr="00E47FE5">
              <w:rPr>
                <w:rFonts w:ascii="Arial" w:hAnsi="Arial" w:cs="Arial"/>
                <w:sz w:val="20"/>
              </w:rPr>
              <w:t xml:space="preserve">t: </w:t>
            </w:r>
            <w:r w:rsidR="00421932" w:rsidRPr="00E47FE5">
              <w:rPr>
                <w:rFonts w:ascii="Arial" w:hAnsi="Arial" w:cs="Arial"/>
                <w:sz w:val="20"/>
              </w:rPr>
              <w:t>tỷ lệ</w:t>
            </w:r>
            <w:r w:rsidRPr="00E47FE5">
              <w:rPr>
                <w:rFonts w:ascii="Arial" w:hAnsi="Arial" w:cs="Arial"/>
                <w:sz w:val="20"/>
              </w:rPr>
              <w:t xml:space="preserve"> </w:t>
            </w:r>
            <w:r w:rsidR="00BE00D0" w:rsidRPr="00E47FE5">
              <w:rPr>
                <w:rFonts w:ascii="Arial" w:hAnsi="Arial" w:cs="Arial"/>
                <w:sz w:val="20"/>
                <w:lang w:val="en-US"/>
              </w:rPr>
              <w:t>đ</w:t>
            </w:r>
            <w:r w:rsidRPr="00E47FE5">
              <w:rPr>
                <w:rFonts w:ascii="Arial" w:hAnsi="Arial" w:cs="Arial"/>
                <w:sz w:val="20"/>
              </w:rPr>
              <w:t>ược tính b</w:t>
            </w:r>
            <w:r w:rsidR="00BE00D0" w:rsidRPr="00E47FE5">
              <w:rPr>
                <w:rFonts w:ascii="Arial" w:hAnsi="Arial" w:cs="Arial"/>
                <w:sz w:val="20"/>
                <w:lang w:val="en-US"/>
              </w:rPr>
              <w:t>ằ</w:t>
            </w:r>
            <w:r w:rsidRPr="00E47FE5">
              <w:rPr>
                <w:rFonts w:ascii="Arial" w:hAnsi="Arial" w:cs="Arial"/>
                <w:sz w:val="20"/>
              </w:rPr>
              <w:t xml:space="preserve">ng tỷ lệ ở </w:t>
            </w:r>
            <w:r w:rsidR="00E47FE5" w:rsidRPr="00E47FE5">
              <w:rPr>
                <w:rFonts w:ascii="Arial" w:hAnsi="Arial" w:cs="Arial"/>
                <w:sz w:val="20"/>
              </w:rPr>
              <w:t>Mục</w:t>
            </w:r>
            <w:r w:rsidRPr="00E47FE5">
              <w:rPr>
                <w:rFonts w:ascii="Arial" w:hAnsi="Arial" w:cs="Arial"/>
                <w:sz w:val="20"/>
              </w:rPr>
              <w:t xml:space="preserve"> 9.4.1 cộng lùi với </w:t>
            </w:r>
            <w:r w:rsidR="00421932" w:rsidRPr="00E47FE5">
              <w:rPr>
                <w:rFonts w:ascii="Arial" w:hAnsi="Arial" w:cs="Arial"/>
                <w:sz w:val="20"/>
              </w:rPr>
              <w:t>tỷ lệ</w:t>
            </w:r>
            <w:r w:rsidRPr="00E47FE5">
              <w:rPr>
                <w:rFonts w:ascii="Arial" w:hAnsi="Arial" w:cs="Arial"/>
                <w:sz w:val="20"/>
              </w:rPr>
              <w:t xml:space="preserve"> </w:t>
            </w:r>
            <w:r w:rsidR="00E47FE5" w:rsidRPr="00E47FE5">
              <w:rPr>
                <w:rFonts w:ascii="Arial" w:hAnsi="Arial" w:cs="Arial"/>
                <w:sz w:val="20"/>
              </w:rPr>
              <w:t>Mục</w:t>
            </w:r>
            <w:r w:rsidRPr="00E47FE5">
              <w:rPr>
                <w:rFonts w:ascii="Arial" w:hAnsi="Arial" w:cs="Arial"/>
                <w:sz w:val="20"/>
              </w:rPr>
              <w:t xml:space="preserve"> 9.1 hoặc 9.2 hoặc 9.3.</w:t>
            </w:r>
          </w:p>
        </w:tc>
        <w:tc>
          <w:tcPr>
            <w:tcW w:w="502" w:type="pct"/>
            <w:shd w:val="clear" w:color="auto" w:fill="auto"/>
          </w:tcPr>
          <w:p w:rsidR="00801BDE" w:rsidRPr="00E47FE5" w:rsidRDefault="00801BDE" w:rsidP="00511D56">
            <w:pPr>
              <w:spacing w:before="120"/>
              <w:jc w:val="center"/>
              <w:rPr>
                <w:rFonts w:ascii="Arial" w:hAnsi="Arial" w:cs="Arial"/>
                <w:sz w:val="20"/>
              </w:rPr>
            </w:pPr>
          </w:p>
        </w:tc>
      </w:tr>
      <w:tr w:rsidR="00801BDE" w:rsidRPr="00E47FE5">
        <w:tc>
          <w:tcPr>
            <w:tcW w:w="674" w:type="pct"/>
            <w:shd w:val="clear" w:color="auto" w:fill="auto"/>
          </w:tcPr>
          <w:p w:rsidR="00801BDE" w:rsidRPr="00E47FE5" w:rsidRDefault="00801BDE" w:rsidP="00511D56">
            <w:pPr>
              <w:spacing w:before="120"/>
              <w:rPr>
                <w:rFonts w:ascii="Arial" w:hAnsi="Arial" w:cs="Arial"/>
                <w:sz w:val="20"/>
              </w:rPr>
            </w:pPr>
            <w:r w:rsidRPr="00E47FE5">
              <w:rPr>
                <w:rFonts w:ascii="Arial" w:hAnsi="Arial" w:cs="Arial"/>
                <w:sz w:val="20"/>
              </w:rPr>
              <w:t>10.</w:t>
            </w:r>
          </w:p>
        </w:tc>
        <w:tc>
          <w:tcPr>
            <w:tcW w:w="3824" w:type="pct"/>
            <w:shd w:val="clear" w:color="auto" w:fill="auto"/>
          </w:tcPr>
          <w:p w:rsidR="00801BDE" w:rsidRPr="00E47FE5" w:rsidRDefault="00BE00D0" w:rsidP="00511D56">
            <w:pPr>
              <w:spacing w:before="120"/>
              <w:rPr>
                <w:rFonts w:ascii="Arial" w:hAnsi="Arial" w:cs="Arial"/>
                <w:sz w:val="20"/>
              </w:rPr>
            </w:pPr>
            <w:r w:rsidRPr="00E47FE5">
              <w:rPr>
                <w:rFonts w:ascii="Arial" w:hAnsi="Arial" w:cs="Arial"/>
                <w:sz w:val="20"/>
              </w:rPr>
              <w:t>Bi</w:t>
            </w:r>
            <w:r w:rsidRPr="00E47FE5">
              <w:rPr>
                <w:rFonts w:ascii="Arial" w:hAnsi="Arial" w:cs="Arial"/>
                <w:sz w:val="20"/>
                <w:lang w:val="en-US"/>
              </w:rPr>
              <w:t>ế</w:t>
            </w:r>
            <w:r w:rsidR="00801BDE" w:rsidRPr="00E47FE5">
              <w:rPr>
                <w:rFonts w:ascii="Arial" w:hAnsi="Arial" w:cs="Arial"/>
                <w:sz w:val="20"/>
              </w:rPr>
              <w:t xml:space="preserve">n chứng (di chứng) khác ở các cơ quan, bộ phận do bệnh phóng xạ nghề nghiệp </w:t>
            </w:r>
            <w:r w:rsidR="009F4867" w:rsidRPr="00E47FE5">
              <w:rPr>
                <w:rFonts w:ascii="Arial" w:hAnsi="Arial" w:cs="Arial"/>
                <w:sz w:val="20"/>
                <w:lang w:val="en-US"/>
              </w:rPr>
              <w:t>đ</w:t>
            </w:r>
            <w:r w:rsidR="00801BDE" w:rsidRPr="00E47FE5">
              <w:rPr>
                <w:rFonts w:ascii="Arial" w:hAnsi="Arial" w:cs="Arial"/>
                <w:sz w:val="20"/>
              </w:rPr>
              <w:t>ược áp dụng tỷ lệ tổn thương tương ứng quy định tại Bảng 1</w:t>
            </w:r>
            <w:r w:rsidRPr="00E47FE5">
              <w:rPr>
                <w:rFonts w:ascii="Arial" w:hAnsi="Arial" w:cs="Arial"/>
                <w:sz w:val="20"/>
                <w:lang w:val="en-US"/>
              </w:rPr>
              <w:t>,</w:t>
            </w:r>
            <w:r w:rsidR="00801BDE" w:rsidRPr="00E47FE5">
              <w:rPr>
                <w:rFonts w:ascii="Arial" w:hAnsi="Arial" w:cs="Arial"/>
                <w:sz w:val="20"/>
              </w:rPr>
              <w:t xml:space="preserve"> B</w:t>
            </w:r>
            <w:r w:rsidRPr="00E47FE5">
              <w:rPr>
                <w:rFonts w:ascii="Arial" w:hAnsi="Arial" w:cs="Arial"/>
                <w:sz w:val="20"/>
                <w:lang w:val="en-US"/>
              </w:rPr>
              <w:t>ả</w:t>
            </w:r>
            <w:r w:rsidR="00801BDE" w:rsidRPr="00E47FE5">
              <w:rPr>
                <w:rFonts w:ascii="Arial" w:hAnsi="Arial" w:cs="Arial"/>
                <w:sz w:val="20"/>
              </w:rPr>
              <w:t>ng 2 của Thông tư 28/2013/</w:t>
            </w:r>
            <w:r w:rsidR="00421932" w:rsidRPr="00E47FE5">
              <w:rPr>
                <w:rFonts w:ascii="Arial" w:hAnsi="Arial" w:cs="Arial"/>
                <w:sz w:val="20"/>
              </w:rPr>
              <w:t>TTLB-BYT-BLĐTBXH</w:t>
            </w:r>
            <w:r w:rsidR="00801BDE" w:rsidRPr="00E47FE5">
              <w:rPr>
                <w:rFonts w:ascii="Arial" w:hAnsi="Arial" w:cs="Arial"/>
                <w:sz w:val="20"/>
              </w:rPr>
              <w:t>. Các bệnh c</w:t>
            </w:r>
            <w:r w:rsidRPr="00E47FE5">
              <w:rPr>
                <w:rFonts w:ascii="Arial" w:hAnsi="Arial" w:cs="Arial"/>
                <w:sz w:val="20"/>
                <w:lang w:val="en-US"/>
              </w:rPr>
              <w:t>ầ</w:t>
            </w:r>
            <w:r w:rsidR="00801BDE" w:rsidRPr="00E47FE5">
              <w:rPr>
                <w:rFonts w:ascii="Arial" w:hAnsi="Arial" w:cs="Arial"/>
                <w:sz w:val="20"/>
              </w:rPr>
              <w:t>u thận, bệnh k</w:t>
            </w:r>
            <w:r w:rsidRPr="00E47FE5">
              <w:rPr>
                <w:rFonts w:ascii="Arial" w:hAnsi="Arial" w:cs="Arial"/>
                <w:sz w:val="20"/>
                <w:lang w:val="en-US"/>
              </w:rPr>
              <w:t>ẽ</w:t>
            </w:r>
            <w:r w:rsidR="00801BDE" w:rsidRPr="00E47FE5">
              <w:rPr>
                <w:rFonts w:ascii="Arial" w:hAnsi="Arial" w:cs="Arial"/>
                <w:sz w:val="20"/>
              </w:rPr>
              <w:t xml:space="preserve"> ống thận mạn</w:t>
            </w:r>
            <w:r w:rsidRPr="00E47FE5">
              <w:rPr>
                <w:rFonts w:ascii="Arial" w:hAnsi="Arial" w:cs="Arial"/>
                <w:sz w:val="20"/>
                <w:lang w:val="en-US"/>
              </w:rPr>
              <w:t>,</w:t>
            </w:r>
            <w:r w:rsidR="00801BDE" w:rsidRPr="00E47FE5">
              <w:rPr>
                <w:rFonts w:ascii="Arial" w:hAnsi="Arial" w:cs="Arial"/>
                <w:sz w:val="20"/>
              </w:rPr>
              <w:t xml:space="preserve"> bệnh thận mạn tính (nếu có) áp dụng </w:t>
            </w:r>
            <w:r w:rsidR="00421932" w:rsidRPr="00E47FE5">
              <w:rPr>
                <w:rFonts w:ascii="Arial" w:hAnsi="Arial" w:cs="Arial"/>
                <w:sz w:val="20"/>
              </w:rPr>
              <w:t>tỷ lệ</w:t>
            </w:r>
            <w:r w:rsidR="00801BDE" w:rsidRPr="00E47FE5">
              <w:rPr>
                <w:rFonts w:ascii="Arial" w:hAnsi="Arial" w:cs="Arial"/>
                <w:sz w:val="20"/>
              </w:rPr>
              <w:t xml:space="preserve"> tổn thương cơ thể quy định tại </w:t>
            </w:r>
            <w:r w:rsidR="00E47FE5" w:rsidRPr="00E47FE5">
              <w:rPr>
                <w:rFonts w:ascii="Arial" w:hAnsi="Arial" w:cs="Arial"/>
                <w:sz w:val="20"/>
              </w:rPr>
              <w:t>Mục</w:t>
            </w:r>
            <w:r w:rsidR="00801BDE" w:rsidRPr="00E47FE5">
              <w:rPr>
                <w:rFonts w:ascii="Arial" w:hAnsi="Arial" w:cs="Arial"/>
                <w:sz w:val="20"/>
              </w:rPr>
              <w:t xml:space="preserve"> 9, Phụ lục 9 của Thông tư này</w:t>
            </w:r>
          </w:p>
        </w:tc>
        <w:tc>
          <w:tcPr>
            <w:tcW w:w="502" w:type="pct"/>
            <w:shd w:val="clear" w:color="auto" w:fill="auto"/>
          </w:tcPr>
          <w:p w:rsidR="00801BDE" w:rsidRPr="00E47FE5" w:rsidRDefault="00801BDE" w:rsidP="00511D56">
            <w:pPr>
              <w:spacing w:before="120"/>
              <w:jc w:val="center"/>
              <w:rPr>
                <w:rFonts w:ascii="Arial" w:hAnsi="Arial" w:cs="Arial"/>
                <w:sz w:val="20"/>
              </w:rPr>
            </w:pPr>
          </w:p>
        </w:tc>
      </w:tr>
    </w:tbl>
    <w:p w:rsidR="00162A3A" w:rsidRDefault="00162A3A" w:rsidP="00511D56">
      <w:pPr>
        <w:spacing w:before="120"/>
        <w:jc w:val="center"/>
        <w:rPr>
          <w:rFonts w:ascii="Arial" w:hAnsi="Arial" w:cs="Arial"/>
          <w:sz w:val="20"/>
          <w:lang w:val="en-US"/>
        </w:rPr>
      </w:pPr>
    </w:p>
    <w:p w:rsidR="006A06B6" w:rsidRPr="00E47FE5" w:rsidRDefault="00BE00D0" w:rsidP="00511D56">
      <w:pPr>
        <w:spacing w:before="120"/>
        <w:jc w:val="center"/>
        <w:rPr>
          <w:rFonts w:ascii="Arial" w:hAnsi="Arial" w:cs="Arial"/>
          <w:b/>
        </w:rPr>
      </w:pPr>
      <w:bookmarkStart w:id="55" w:name="chuong_pl_23"/>
      <w:r w:rsidRPr="00E47FE5">
        <w:rPr>
          <w:rFonts w:ascii="Arial" w:hAnsi="Arial" w:cs="Arial"/>
          <w:b/>
        </w:rPr>
        <w:t>PHỤ LỤC 23</w:t>
      </w:r>
      <w:bookmarkEnd w:id="55"/>
    </w:p>
    <w:p w:rsidR="00BE00D0" w:rsidRPr="00E47FE5" w:rsidRDefault="00BE00D0" w:rsidP="00511D56">
      <w:pPr>
        <w:spacing w:before="120"/>
        <w:jc w:val="center"/>
        <w:rPr>
          <w:rFonts w:ascii="Arial" w:hAnsi="Arial" w:cs="Arial"/>
          <w:sz w:val="20"/>
        </w:rPr>
      </w:pPr>
      <w:bookmarkStart w:id="56" w:name="chuong_pl_23_name"/>
      <w:r w:rsidRPr="00E47FE5">
        <w:rPr>
          <w:rFonts w:ascii="Arial" w:hAnsi="Arial" w:cs="Arial"/>
          <w:sz w:val="20"/>
        </w:rPr>
        <w:t>HƯỚNG DẪN CHẨN ĐOÁN, GIÁM ĐỊNH SUY GIẢM KHẢ NĂNG LAO ĐỘNG DO BỆNH ĐỤC THỂ THỦY TINH NGHỀ NGHIỆP</w:t>
      </w:r>
      <w:bookmarkEnd w:id="56"/>
      <w:r w:rsidRPr="00E47FE5">
        <w:rPr>
          <w:rFonts w:ascii="Arial" w:hAnsi="Arial" w:cs="Arial"/>
          <w:sz w:val="20"/>
          <w:lang w:val="en-US"/>
        </w:rPr>
        <w:br/>
      </w:r>
      <w:r w:rsidRPr="00E47FE5">
        <w:rPr>
          <w:rFonts w:ascii="Arial" w:hAnsi="Arial" w:cs="Arial"/>
          <w:i/>
          <w:sz w:val="20"/>
        </w:rPr>
        <w:t>(Ban hành kèm theo Thông tư s</w:t>
      </w:r>
      <w:r w:rsidRPr="00E47FE5">
        <w:rPr>
          <w:rFonts w:ascii="Arial" w:hAnsi="Arial" w:cs="Arial"/>
          <w:i/>
          <w:sz w:val="20"/>
          <w:lang w:val="en-US"/>
        </w:rPr>
        <w:t>ố 15</w:t>
      </w:r>
      <w:r w:rsidRPr="00E47FE5">
        <w:rPr>
          <w:rFonts w:ascii="Arial" w:hAnsi="Arial" w:cs="Arial"/>
          <w:i/>
          <w:sz w:val="20"/>
        </w:rPr>
        <w:t>/2016/TT-BYT ngày</w:t>
      </w:r>
      <w:r w:rsidRPr="00E47FE5">
        <w:rPr>
          <w:rFonts w:ascii="Arial" w:hAnsi="Arial" w:cs="Arial"/>
          <w:i/>
          <w:sz w:val="20"/>
          <w:lang w:val="en-US"/>
        </w:rPr>
        <w:t xml:space="preserve"> 15 t</w:t>
      </w:r>
      <w:r w:rsidRPr="00E47FE5">
        <w:rPr>
          <w:rFonts w:ascii="Arial" w:hAnsi="Arial" w:cs="Arial"/>
          <w:i/>
          <w:sz w:val="20"/>
        </w:rPr>
        <w:t>háng</w:t>
      </w:r>
      <w:r w:rsidRPr="00E47FE5">
        <w:rPr>
          <w:rFonts w:ascii="Arial" w:hAnsi="Arial" w:cs="Arial"/>
          <w:i/>
          <w:sz w:val="20"/>
          <w:lang w:val="en-US"/>
        </w:rPr>
        <w:t xml:space="preserve"> 5</w:t>
      </w:r>
      <w:r w:rsidRPr="00E47FE5">
        <w:rPr>
          <w:rFonts w:ascii="Arial" w:hAnsi="Arial" w:cs="Arial"/>
          <w:i/>
          <w:sz w:val="20"/>
        </w:rPr>
        <w:t xml:space="preserve"> năm 2016 của Bộ t</w:t>
      </w:r>
      <w:r w:rsidRPr="00E47FE5">
        <w:rPr>
          <w:rFonts w:ascii="Arial" w:hAnsi="Arial" w:cs="Arial"/>
          <w:i/>
          <w:sz w:val="20"/>
          <w:lang w:val="en-US"/>
        </w:rPr>
        <w:t>rưở</w:t>
      </w:r>
      <w:r w:rsidRPr="00E47FE5">
        <w:rPr>
          <w:rFonts w:ascii="Arial" w:hAnsi="Arial" w:cs="Arial"/>
          <w:i/>
          <w:sz w:val="20"/>
        </w:rPr>
        <w:t>ng Bộ Y t</w:t>
      </w:r>
      <w:r w:rsidRPr="00E47FE5">
        <w:rPr>
          <w:rFonts w:ascii="Arial" w:hAnsi="Arial" w:cs="Arial"/>
          <w:i/>
          <w:sz w:val="20"/>
          <w:lang w:val="en-US"/>
        </w:rPr>
        <w:t>ế</w:t>
      </w:r>
      <w:r w:rsidRPr="00E47FE5">
        <w:rPr>
          <w:rFonts w:ascii="Arial" w:hAnsi="Arial" w:cs="Arial"/>
          <w:i/>
          <w:sz w:val="20"/>
        </w:rPr>
        <w:t>)</w:t>
      </w:r>
    </w:p>
    <w:p w:rsidR="006A06B6" w:rsidRPr="00E47FE5" w:rsidRDefault="00BE00D0"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đục th</w:t>
      </w:r>
      <w:r w:rsidR="00E57395" w:rsidRPr="00E47FE5">
        <w:rPr>
          <w:rFonts w:ascii="Arial" w:hAnsi="Arial" w:cs="Arial"/>
          <w:sz w:val="20"/>
          <w:lang w:val="en-US"/>
        </w:rPr>
        <w:t>ể</w:t>
      </w:r>
      <w:r w:rsidRPr="00E47FE5">
        <w:rPr>
          <w:rFonts w:ascii="Arial" w:hAnsi="Arial" w:cs="Arial"/>
          <w:sz w:val="20"/>
        </w:rPr>
        <w:t xml:space="preserve"> thủy tinh nghề nghiệp là bệnh đục thể thủy tinh do tiếp xúc với bức xạ ion hóa hoặc bức xạ không ion hóa trong môi trường lao động.</w:t>
      </w:r>
    </w:p>
    <w:p w:rsidR="006A06B6" w:rsidRPr="00E47FE5" w:rsidRDefault="00E57395"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Bức xạ ion hóa, bức xạ tử ngoại nhân tạo, bức xạ nhiệt, vi sóng trong môi trường lao động.</w:t>
      </w:r>
    </w:p>
    <w:p w:rsidR="006A06B6" w:rsidRPr="00E47FE5" w:rsidRDefault="00E57395"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Ti</w:t>
      </w:r>
      <w:r w:rsidRPr="00E47FE5">
        <w:rPr>
          <w:rFonts w:ascii="Arial" w:hAnsi="Arial" w:cs="Arial"/>
          <w:sz w:val="20"/>
          <w:lang w:val="en-US"/>
        </w:rPr>
        <w:t>ế</w:t>
      </w:r>
      <w:r w:rsidR="006A06B6" w:rsidRPr="00E47FE5">
        <w:rPr>
          <w:rFonts w:ascii="Arial" w:hAnsi="Arial" w:cs="Arial"/>
          <w:sz w:val="20"/>
        </w:rPr>
        <w:t>p xúc bức xạ ion hóa;</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Luyện cán thép, sử dụng laser, thợ hàn;</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Làm việc tại trạm rada, trạm thu phát sóng phát thanh, truyền hình, hệ thống thông tin liên lạc, dây tải điện cao áp, lò đốt sóng cao tần, đèn khử trùng;</w:t>
      </w:r>
    </w:p>
    <w:p w:rsidR="006A06B6" w:rsidRPr="00162A3A" w:rsidRDefault="00E57395" w:rsidP="00511D56">
      <w:pPr>
        <w:spacing w:before="120"/>
        <w:rPr>
          <w:rFonts w:ascii="Arial" w:hAnsi="Arial" w:cs="Arial"/>
          <w:sz w:val="20"/>
          <w:lang w:val="en-US"/>
        </w:rPr>
      </w:pPr>
      <w:r w:rsidRPr="00E47FE5">
        <w:rPr>
          <w:rFonts w:ascii="Arial" w:hAnsi="Arial" w:cs="Arial"/>
          <w:sz w:val="20"/>
          <w:lang w:val="en-US"/>
        </w:rPr>
        <w:t xml:space="preserve">- </w:t>
      </w:r>
      <w:r w:rsidR="006A06B6" w:rsidRPr="00E47FE5">
        <w:rPr>
          <w:rFonts w:ascii="Arial" w:hAnsi="Arial" w:cs="Arial"/>
          <w:sz w:val="20"/>
        </w:rPr>
        <w:t>Nghề, công việc khác có tiếp xúc với bức xạ ion hóa, bức xạ tử ngoại nhân tạo, bức xạ nhiệt, vi sóng</w:t>
      </w:r>
      <w:r w:rsidR="00162A3A">
        <w:rPr>
          <w:rFonts w:ascii="Arial" w:hAnsi="Arial" w:cs="Arial"/>
          <w:sz w:val="20"/>
          <w:lang w:val="en-US"/>
        </w:rPr>
        <w:t>.</w:t>
      </w:r>
    </w:p>
    <w:p w:rsidR="006A06B6" w:rsidRPr="00E47FE5" w:rsidRDefault="00E57395"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Bức xạ ion hóa, bức xạ tử ngoại nhân tạo, bức xạ nhiệt, vi sóng vượt quá giới hạn tiếp xúc tối đa cho phép đối với m</w:t>
      </w:r>
      <w:r w:rsidR="00162A3A">
        <w:rPr>
          <w:rFonts w:ascii="Arial" w:hAnsi="Arial" w:cs="Arial"/>
          <w:sz w:val="20"/>
          <w:lang w:val="en-US"/>
        </w:rPr>
        <w:t>ắ</w:t>
      </w:r>
      <w:r w:rsidRPr="00E47FE5">
        <w:rPr>
          <w:rFonts w:ascii="Arial" w:hAnsi="Arial" w:cs="Arial"/>
          <w:sz w:val="20"/>
        </w:rPr>
        <w:t xml:space="preserve">t theo quy </w:t>
      </w:r>
      <w:r w:rsidR="004C4C53" w:rsidRPr="00E47FE5">
        <w:rPr>
          <w:rFonts w:ascii="Arial" w:hAnsi="Arial" w:cs="Arial"/>
          <w:sz w:val="20"/>
        </w:rPr>
        <w:t>chuẩn</w:t>
      </w:r>
      <w:r w:rsidRPr="00E47FE5">
        <w:rPr>
          <w:rFonts w:ascii="Arial" w:hAnsi="Arial" w:cs="Arial"/>
          <w:sz w:val="20"/>
        </w:rPr>
        <w:t xml:space="preserve">, tiêu </w:t>
      </w:r>
      <w:r w:rsidR="004C4C53" w:rsidRPr="00E47FE5">
        <w:rPr>
          <w:rFonts w:ascii="Arial" w:hAnsi="Arial" w:cs="Arial"/>
          <w:sz w:val="20"/>
        </w:rPr>
        <w:t>chuẩn</w:t>
      </w:r>
      <w:r w:rsidRPr="00E47FE5">
        <w:rPr>
          <w:rFonts w:ascii="Arial" w:hAnsi="Arial" w:cs="Arial"/>
          <w:sz w:val="20"/>
        </w:rPr>
        <w:t xml:space="preserve"> hiện hành.</w:t>
      </w:r>
    </w:p>
    <w:p w:rsidR="006A06B6" w:rsidRPr="00E47FE5" w:rsidRDefault="00E57395"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Bức xạ tử ngoại, bức xạ nhiệt là 12 tháng;</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Bức xạ ion hóa và vi sóng không quy định.</w:t>
      </w:r>
    </w:p>
    <w:p w:rsidR="006A06B6" w:rsidRPr="00E47FE5" w:rsidRDefault="00E57395"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w:t>
      </w:r>
      <w:r w:rsidR="006A06B6" w:rsidRPr="00E47FE5">
        <w:rPr>
          <w:rFonts w:ascii="Arial" w:hAnsi="Arial" w:cs="Arial"/>
          <w:b/>
          <w:sz w:val="20"/>
        </w:rPr>
        <w:t xml:space="preserve"> </w:t>
      </w:r>
      <w:r w:rsidRPr="00E47FE5">
        <w:rPr>
          <w:rFonts w:ascii="Arial" w:hAnsi="Arial" w:cs="Arial"/>
          <w:b/>
          <w:sz w:val="20"/>
          <w:lang w:val="en-US"/>
        </w:rPr>
        <w:t>g</w:t>
      </w:r>
      <w:r w:rsidR="006A06B6" w:rsidRPr="00E47FE5">
        <w:rPr>
          <w:rFonts w:ascii="Arial" w:hAnsi="Arial" w:cs="Arial"/>
          <w:b/>
          <w:sz w:val="20"/>
        </w:rPr>
        <w:t>ian bảo đảm</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Đục th</w:t>
      </w:r>
      <w:r w:rsidRPr="00E47FE5">
        <w:rPr>
          <w:rFonts w:ascii="Arial" w:hAnsi="Arial" w:cs="Arial"/>
          <w:sz w:val="20"/>
          <w:lang w:val="en-US"/>
        </w:rPr>
        <w:t>ể</w:t>
      </w:r>
      <w:r w:rsidR="006A06B6" w:rsidRPr="00E47FE5">
        <w:rPr>
          <w:rFonts w:ascii="Arial" w:hAnsi="Arial" w:cs="Arial"/>
          <w:sz w:val="20"/>
        </w:rPr>
        <w:t xml:space="preserve"> thủy tinh do bức xạ tử ngoại, bức xạ nhiệ</w:t>
      </w:r>
      <w:r w:rsidR="00A66141" w:rsidRPr="00E47FE5">
        <w:rPr>
          <w:rFonts w:ascii="Arial" w:hAnsi="Arial" w:cs="Arial"/>
          <w:sz w:val="20"/>
        </w:rPr>
        <w:t>t, vi sóng: 1</w:t>
      </w:r>
      <w:r w:rsidR="006A06B6" w:rsidRPr="00E47FE5">
        <w:rPr>
          <w:rFonts w:ascii="Arial" w:hAnsi="Arial" w:cs="Arial"/>
          <w:sz w:val="20"/>
        </w:rPr>
        <w:t>5 năm;</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Đục thể thủy tinh do bức xạ ion hóa: 5 năm.</w:t>
      </w:r>
    </w:p>
    <w:p w:rsidR="006A06B6" w:rsidRPr="00E47FE5" w:rsidRDefault="00E57395"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E57395" w:rsidRPr="00E47FE5" w:rsidRDefault="00E57395" w:rsidP="00511D56">
      <w:pPr>
        <w:spacing w:before="120"/>
        <w:rPr>
          <w:rFonts w:ascii="Arial" w:hAnsi="Arial" w:cs="Arial"/>
          <w:b/>
          <w:sz w:val="20"/>
          <w:lang w:val="en-US"/>
        </w:rPr>
      </w:pPr>
      <w:r w:rsidRPr="00E47FE5">
        <w:rPr>
          <w:rFonts w:ascii="Arial" w:hAnsi="Arial" w:cs="Arial"/>
          <w:b/>
          <w:sz w:val="20"/>
          <w:lang w:val="en-US"/>
        </w:rPr>
        <w:t xml:space="preserve">7.1. </w:t>
      </w:r>
      <w:r w:rsidR="006A06B6" w:rsidRPr="00E47FE5">
        <w:rPr>
          <w:rFonts w:ascii="Arial" w:hAnsi="Arial" w:cs="Arial"/>
          <w:b/>
          <w:sz w:val="20"/>
        </w:rPr>
        <w:t>Triệu chứng cơ năng</w:t>
      </w:r>
    </w:p>
    <w:p w:rsidR="006A06B6" w:rsidRPr="00E47FE5" w:rsidRDefault="006A06B6" w:rsidP="00511D56">
      <w:pPr>
        <w:spacing w:before="120"/>
        <w:rPr>
          <w:rFonts w:ascii="Arial" w:hAnsi="Arial" w:cs="Arial"/>
          <w:sz w:val="20"/>
        </w:rPr>
      </w:pPr>
      <w:r w:rsidRPr="00E47FE5">
        <w:rPr>
          <w:rFonts w:ascii="Arial" w:hAnsi="Arial" w:cs="Arial"/>
          <w:sz w:val="20"/>
        </w:rPr>
        <w:t>Có th</w:t>
      </w:r>
      <w:r w:rsidR="00E57395" w:rsidRPr="00E47FE5">
        <w:rPr>
          <w:rFonts w:ascii="Arial" w:hAnsi="Arial" w:cs="Arial"/>
          <w:sz w:val="20"/>
          <w:lang w:val="en-US"/>
        </w:rPr>
        <w:t>ể</w:t>
      </w:r>
      <w:r w:rsidRPr="00E47FE5">
        <w:rPr>
          <w:rFonts w:ascii="Arial" w:hAnsi="Arial" w:cs="Arial"/>
          <w:sz w:val="20"/>
        </w:rPr>
        <w:t xml:space="preserve"> có các triệu chứng:</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Thị lực bình thường hoặ</w:t>
      </w:r>
      <w:r w:rsidRPr="00E47FE5">
        <w:rPr>
          <w:rFonts w:ascii="Arial" w:hAnsi="Arial" w:cs="Arial"/>
          <w:sz w:val="20"/>
        </w:rPr>
        <w:t>c gi</w:t>
      </w:r>
      <w:r w:rsidRPr="00E47FE5">
        <w:rPr>
          <w:rFonts w:ascii="Arial" w:hAnsi="Arial" w:cs="Arial"/>
          <w:sz w:val="20"/>
          <w:lang w:val="en-US"/>
        </w:rPr>
        <w:t>ả</w:t>
      </w:r>
      <w:r w:rsidR="006A06B6" w:rsidRPr="00E47FE5">
        <w:rPr>
          <w:rFonts w:ascii="Arial" w:hAnsi="Arial" w:cs="Arial"/>
          <w:sz w:val="20"/>
        </w:rPr>
        <w:t>m;</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Lóa m</w:t>
      </w:r>
      <w:r w:rsidRPr="00E47FE5">
        <w:rPr>
          <w:rFonts w:ascii="Arial" w:hAnsi="Arial" w:cs="Arial"/>
          <w:sz w:val="20"/>
          <w:lang w:val="en-US"/>
        </w:rPr>
        <w:t>ắ</w:t>
      </w:r>
      <w:r w:rsidR="006A06B6" w:rsidRPr="00E47FE5">
        <w:rPr>
          <w:rFonts w:ascii="Arial" w:hAnsi="Arial" w:cs="Arial"/>
          <w:sz w:val="20"/>
        </w:rPr>
        <w:t>t;</w:t>
      </w:r>
    </w:p>
    <w:p w:rsidR="006A06B6" w:rsidRPr="00E47FE5" w:rsidRDefault="00E5739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Nhìn thấy chấm đen trước mắt di động theo vận động nhãn cầu;</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Nhìn thấy hai hình.</w:t>
      </w:r>
    </w:p>
    <w:p w:rsidR="006A06B6" w:rsidRPr="00E47FE5" w:rsidRDefault="00595B75"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Triệu chứng thực thể</w:t>
      </w:r>
    </w:p>
    <w:p w:rsidR="006A06B6" w:rsidRPr="00E47FE5" w:rsidRDefault="006A06B6" w:rsidP="00511D56">
      <w:pPr>
        <w:spacing w:before="120"/>
        <w:rPr>
          <w:rFonts w:ascii="Arial" w:hAnsi="Arial" w:cs="Arial"/>
          <w:sz w:val="20"/>
        </w:rPr>
      </w:pPr>
      <w:r w:rsidRPr="00E47FE5">
        <w:rPr>
          <w:rFonts w:ascii="Arial" w:hAnsi="Arial" w:cs="Arial"/>
          <w:sz w:val="20"/>
        </w:rPr>
        <w:t>Đục th</w:t>
      </w:r>
      <w:r w:rsidR="00595B75" w:rsidRPr="00E47FE5">
        <w:rPr>
          <w:rFonts w:ascii="Arial" w:hAnsi="Arial" w:cs="Arial"/>
          <w:sz w:val="20"/>
          <w:lang w:val="en-US"/>
        </w:rPr>
        <w:t>ể</w:t>
      </w:r>
      <w:r w:rsidRPr="00E47FE5">
        <w:rPr>
          <w:rFonts w:ascii="Arial" w:hAnsi="Arial" w:cs="Arial"/>
          <w:sz w:val="20"/>
        </w:rPr>
        <w:t xml:space="preserve"> thủy tinh tùy theo mức độ đục có bi</w:t>
      </w:r>
      <w:r w:rsidR="00595B75" w:rsidRPr="00E47FE5">
        <w:rPr>
          <w:rFonts w:ascii="Arial" w:hAnsi="Arial" w:cs="Arial"/>
          <w:sz w:val="20"/>
          <w:lang w:val="en-US"/>
        </w:rPr>
        <w:t>ể</w:t>
      </w:r>
      <w:r w:rsidRPr="00E47FE5">
        <w:rPr>
          <w:rFonts w:ascii="Arial" w:hAnsi="Arial" w:cs="Arial"/>
          <w:sz w:val="20"/>
        </w:rPr>
        <w:t>u hiện như sau:</w:t>
      </w:r>
    </w:p>
    <w:p w:rsidR="00595B75" w:rsidRPr="00E47FE5" w:rsidRDefault="00595B75" w:rsidP="00511D56">
      <w:pPr>
        <w:spacing w:before="120"/>
        <w:rPr>
          <w:rFonts w:ascii="Arial" w:hAnsi="Arial" w:cs="Arial"/>
          <w:sz w:val="20"/>
          <w:lang w:val="en-US"/>
        </w:rPr>
      </w:pPr>
      <w:r w:rsidRPr="00E47FE5">
        <w:rPr>
          <w:rFonts w:ascii="Arial" w:hAnsi="Arial" w:cs="Arial"/>
          <w:sz w:val="20"/>
          <w:lang w:val="en-US"/>
        </w:rPr>
        <w:t xml:space="preserve">a) </w:t>
      </w:r>
      <w:r w:rsidR="006A06B6" w:rsidRPr="00E47FE5">
        <w:rPr>
          <w:rFonts w:ascii="Arial" w:hAnsi="Arial" w:cs="Arial"/>
          <w:sz w:val="20"/>
        </w:rPr>
        <w:t>Giai đoạn đầu</w:t>
      </w:r>
    </w:p>
    <w:p w:rsidR="006A06B6" w:rsidRPr="00E47FE5" w:rsidRDefault="006A06B6" w:rsidP="00511D56">
      <w:pPr>
        <w:spacing w:before="120"/>
        <w:rPr>
          <w:rFonts w:ascii="Arial" w:hAnsi="Arial" w:cs="Arial"/>
          <w:sz w:val="20"/>
        </w:rPr>
      </w:pPr>
      <w:r w:rsidRPr="00E47FE5">
        <w:rPr>
          <w:rFonts w:ascii="Arial" w:hAnsi="Arial" w:cs="Arial"/>
          <w:sz w:val="20"/>
        </w:rPr>
        <w:t>Có th</w:t>
      </w:r>
      <w:r w:rsidR="00595B75" w:rsidRPr="00E47FE5">
        <w:rPr>
          <w:rFonts w:ascii="Arial" w:hAnsi="Arial" w:cs="Arial"/>
          <w:sz w:val="20"/>
          <w:lang w:val="en-US"/>
        </w:rPr>
        <w:t>ể</w:t>
      </w:r>
      <w:r w:rsidRPr="00E47FE5">
        <w:rPr>
          <w:rFonts w:ascii="Arial" w:hAnsi="Arial" w:cs="Arial"/>
          <w:sz w:val="20"/>
        </w:rPr>
        <w:t xml:space="preserve"> có biểu hiện sau:</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Xuất hiện nh</w:t>
      </w:r>
      <w:r w:rsidRPr="00E47FE5">
        <w:rPr>
          <w:rFonts w:ascii="Arial" w:hAnsi="Arial" w:cs="Arial"/>
          <w:sz w:val="20"/>
          <w:lang w:val="en-US"/>
        </w:rPr>
        <w:t>ữ</w:t>
      </w:r>
      <w:r w:rsidR="006A06B6" w:rsidRPr="00E47FE5">
        <w:rPr>
          <w:rFonts w:ascii="Arial" w:hAnsi="Arial" w:cs="Arial"/>
          <w:sz w:val="20"/>
        </w:rPr>
        <w:t>ng vẩn đục nh</w:t>
      </w:r>
      <w:r w:rsidRPr="00E47FE5">
        <w:rPr>
          <w:rFonts w:ascii="Arial" w:hAnsi="Arial" w:cs="Arial"/>
          <w:sz w:val="20"/>
          <w:lang w:val="en-US"/>
        </w:rPr>
        <w:t>ỏ</w:t>
      </w:r>
      <w:r w:rsidR="006A06B6" w:rsidRPr="00E47FE5">
        <w:rPr>
          <w:rFonts w:ascii="Arial" w:hAnsi="Arial" w:cs="Arial"/>
          <w:sz w:val="20"/>
        </w:rPr>
        <w:t xml:space="preserve"> ở phần vỏ</w:t>
      </w:r>
      <w:r w:rsidRPr="00E47FE5">
        <w:rPr>
          <w:rFonts w:ascii="Arial" w:hAnsi="Arial" w:cs="Arial"/>
          <w:sz w:val="20"/>
        </w:rPr>
        <w:t xml:space="preserve"> xung quanh </w:t>
      </w:r>
      <w:r w:rsidRPr="00E47FE5">
        <w:rPr>
          <w:rFonts w:ascii="Arial" w:hAnsi="Arial" w:cs="Arial"/>
          <w:sz w:val="20"/>
          <w:lang w:val="en-US"/>
        </w:rPr>
        <w:t>t</w:t>
      </w:r>
      <w:r w:rsidR="006A06B6" w:rsidRPr="00E47FE5">
        <w:rPr>
          <w:rFonts w:ascii="Arial" w:hAnsi="Arial" w:cs="Arial"/>
          <w:sz w:val="20"/>
        </w:rPr>
        <w:t>h</w:t>
      </w:r>
      <w:r w:rsidRPr="00E47FE5">
        <w:rPr>
          <w:rFonts w:ascii="Arial" w:hAnsi="Arial" w:cs="Arial"/>
          <w:sz w:val="20"/>
          <w:lang w:val="en-US"/>
        </w:rPr>
        <w:t>ể</w:t>
      </w:r>
      <w:r w:rsidR="006A06B6" w:rsidRPr="00E47FE5">
        <w:rPr>
          <w:rFonts w:ascii="Arial" w:hAnsi="Arial" w:cs="Arial"/>
          <w:sz w:val="20"/>
        </w:rPr>
        <w:t xml:space="preserve"> thủy tinh, các chấm đục có thể kết lại thành đám vẩn đục hình vành khăn, hình nêm, chi</w:t>
      </w:r>
      <w:r w:rsidRPr="00E47FE5">
        <w:rPr>
          <w:rFonts w:ascii="Arial" w:hAnsi="Arial" w:cs="Arial"/>
          <w:sz w:val="20"/>
          <w:lang w:val="en-US"/>
        </w:rPr>
        <w:t>ề</w:t>
      </w:r>
      <w:r w:rsidR="006A06B6" w:rsidRPr="00E47FE5">
        <w:rPr>
          <w:rFonts w:ascii="Arial" w:hAnsi="Arial" w:cs="Arial"/>
          <w:sz w:val="20"/>
        </w:rPr>
        <w:t>u rộng của vòng đục lớn nhất &lt;1/3 bán kính thể thủy tinh hoặc tổng phần đục vỏ ít hơn 1/4 chu vi thể thủy tinh;</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Những </w:t>
      </w:r>
      <w:r w:rsidR="00162A3A">
        <w:rPr>
          <w:rFonts w:ascii="Arial" w:hAnsi="Arial" w:cs="Arial"/>
          <w:sz w:val="20"/>
        </w:rPr>
        <w:t>đi</w:t>
      </w:r>
      <w:r w:rsidR="00E47FE5" w:rsidRPr="00E47FE5">
        <w:rPr>
          <w:rFonts w:ascii="Arial" w:hAnsi="Arial" w:cs="Arial"/>
          <w:sz w:val="20"/>
        </w:rPr>
        <w:t>ểm</w:t>
      </w:r>
      <w:r w:rsidR="006A06B6" w:rsidRPr="00E47FE5">
        <w:rPr>
          <w:rFonts w:ascii="Arial" w:hAnsi="Arial" w:cs="Arial"/>
          <w:sz w:val="20"/>
        </w:rPr>
        <w:t xml:space="preserve"> vẩn đục nhỏ n</w:t>
      </w:r>
      <w:r w:rsidRPr="00E47FE5">
        <w:rPr>
          <w:rFonts w:ascii="Arial" w:hAnsi="Arial" w:cs="Arial"/>
          <w:sz w:val="20"/>
          <w:lang w:val="en-US"/>
        </w:rPr>
        <w:t>ằ</w:t>
      </w:r>
      <w:r w:rsidR="006A06B6" w:rsidRPr="00E47FE5">
        <w:rPr>
          <w:rFonts w:ascii="Arial" w:hAnsi="Arial" w:cs="Arial"/>
          <w:sz w:val="20"/>
        </w:rPr>
        <w:t>m ở dưới bao sau, cực sau;</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Thị lực không bị ảnh hưởng.</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Giai đoạn hai</w:t>
      </w:r>
    </w:p>
    <w:p w:rsidR="006A06B6" w:rsidRPr="00E47FE5" w:rsidRDefault="006A06B6" w:rsidP="00511D56">
      <w:pPr>
        <w:spacing w:before="120"/>
        <w:rPr>
          <w:rFonts w:ascii="Arial" w:hAnsi="Arial" w:cs="Arial"/>
          <w:sz w:val="20"/>
        </w:rPr>
      </w:pPr>
      <w:r w:rsidRPr="00E47FE5">
        <w:rPr>
          <w:rFonts w:ascii="Arial" w:hAnsi="Arial" w:cs="Arial"/>
          <w:sz w:val="20"/>
        </w:rPr>
        <w:t>Nh</w:t>
      </w:r>
      <w:r w:rsidR="00595B75" w:rsidRPr="00E47FE5">
        <w:rPr>
          <w:rFonts w:ascii="Arial" w:hAnsi="Arial" w:cs="Arial"/>
          <w:sz w:val="20"/>
          <w:lang w:val="en-US"/>
        </w:rPr>
        <w:t>ữ</w:t>
      </w:r>
      <w:r w:rsidRPr="00E47FE5">
        <w:rPr>
          <w:rFonts w:ascii="Arial" w:hAnsi="Arial" w:cs="Arial"/>
          <w:sz w:val="20"/>
        </w:rPr>
        <w:t>ng tổn thương thể thủy tinh ở giai đoạn đầu tiến triển hơn, có thể có những biểu hiện sau:</w:t>
      </w:r>
    </w:p>
    <w:p w:rsidR="006A06B6" w:rsidRPr="00E47FE5" w:rsidRDefault="00010EB1" w:rsidP="00511D56">
      <w:pPr>
        <w:spacing w:before="120"/>
        <w:rPr>
          <w:rFonts w:ascii="Arial" w:hAnsi="Arial" w:cs="Arial"/>
          <w:sz w:val="20"/>
        </w:rPr>
      </w:pPr>
      <w:r w:rsidRPr="00E47FE5">
        <w:rPr>
          <w:rFonts w:ascii="Arial" w:hAnsi="Arial" w:cs="Arial"/>
          <w:sz w:val="20"/>
        </w:rPr>
        <w:t xml:space="preserve">- </w:t>
      </w:r>
      <w:r w:rsidR="006A06B6" w:rsidRPr="00E47FE5">
        <w:rPr>
          <w:rFonts w:ascii="Arial" w:hAnsi="Arial" w:cs="Arial"/>
          <w:sz w:val="20"/>
        </w:rPr>
        <w:t>Những vẩn đục nhỏ ở phần vỏ xung quanh th</w:t>
      </w:r>
      <w:r w:rsidR="00595B75" w:rsidRPr="00E47FE5">
        <w:rPr>
          <w:rFonts w:ascii="Arial" w:hAnsi="Arial" w:cs="Arial"/>
          <w:sz w:val="20"/>
          <w:lang w:val="en-US"/>
        </w:rPr>
        <w:t>ể</w:t>
      </w:r>
      <w:r w:rsidR="006A06B6" w:rsidRPr="00E47FE5">
        <w:rPr>
          <w:rFonts w:ascii="Arial" w:hAnsi="Arial" w:cs="Arial"/>
          <w:sz w:val="20"/>
        </w:rPr>
        <w:t xml:space="preserve"> thủy tinh kết lại với nhau thành hình vành khăn, hình tròn, phạm vi đục từ 1/3 </w:t>
      </w:r>
      <w:r w:rsidR="00246E56" w:rsidRPr="00E47FE5">
        <w:rPr>
          <w:rFonts w:ascii="Arial" w:hAnsi="Arial" w:cs="Arial"/>
          <w:sz w:val="20"/>
        </w:rPr>
        <w:t>đến</w:t>
      </w:r>
      <w:r w:rsidR="006A06B6" w:rsidRPr="00E47FE5">
        <w:rPr>
          <w:rFonts w:ascii="Arial" w:hAnsi="Arial" w:cs="Arial"/>
          <w:sz w:val="20"/>
        </w:rPr>
        <w:t xml:space="preserve"> &lt; 2/3 bán kính th</w:t>
      </w:r>
      <w:r w:rsidR="00595B75" w:rsidRPr="00E47FE5">
        <w:rPr>
          <w:rFonts w:ascii="Arial" w:hAnsi="Arial" w:cs="Arial"/>
          <w:sz w:val="20"/>
          <w:lang w:val="en-US"/>
        </w:rPr>
        <w:t>ể</w:t>
      </w:r>
      <w:r w:rsidR="006A06B6" w:rsidRPr="00E47FE5">
        <w:rPr>
          <w:rFonts w:ascii="Arial" w:hAnsi="Arial" w:cs="Arial"/>
          <w:sz w:val="20"/>
        </w:rPr>
        <w:t xml:space="preserve"> thủy tinh hoặc tổng phần đục vỏ từ 1/4 đến 1/2 chu vi th</w:t>
      </w:r>
      <w:r w:rsidR="00595B75" w:rsidRPr="00E47FE5">
        <w:rPr>
          <w:rFonts w:ascii="Arial" w:hAnsi="Arial" w:cs="Arial"/>
          <w:sz w:val="20"/>
          <w:lang w:val="en-US"/>
        </w:rPr>
        <w:t>ể</w:t>
      </w:r>
      <w:r w:rsidR="006A06B6" w:rsidRPr="00E47FE5">
        <w:rPr>
          <w:rFonts w:ascii="Arial" w:hAnsi="Arial" w:cs="Arial"/>
          <w:sz w:val="20"/>
        </w:rPr>
        <w:t xml:space="preserve"> thủy tinh;</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Khu vực nhân ph</w:t>
      </w:r>
      <w:r w:rsidRPr="00E47FE5">
        <w:rPr>
          <w:rFonts w:ascii="Arial" w:hAnsi="Arial" w:cs="Arial"/>
          <w:sz w:val="20"/>
          <w:lang w:val="en-US"/>
        </w:rPr>
        <w:t>ô</w:t>
      </w:r>
      <w:r w:rsidR="006A06B6" w:rsidRPr="00E47FE5">
        <w:rPr>
          <w:rFonts w:ascii="Arial" w:hAnsi="Arial" w:cs="Arial"/>
          <w:sz w:val="20"/>
        </w:rPr>
        <w:t>i hoặc nhân tr</w:t>
      </w:r>
      <w:r w:rsidRPr="00E47FE5">
        <w:rPr>
          <w:rFonts w:ascii="Arial" w:hAnsi="Arial" w:cs="Arial"/>
          <w:sz w:val="20"/>
          <w:lang w:val="en-US"/>
        </w:rPr>
        <w:t>ưở</w:t>
      </w:r>
      <w:r w:rsidR="006A06B6" w:rsidRPr="00E47FE5">
        <w:rPr>
          <w:rFonts w:ascii="Arial" w:hAnsi="Arial" w:cs="Arial"/>
          <w:sz w:val="20"/>
        </w:rPr>
        <w:t xml:space="preserve">ng thành </w:t>
      </w:r>
      <w:r w:rsidR="00120ECA" w:rsidRPr="00E47FE5">
        <w:rPr>
          <w:rFonts w:ascii="Arial" w:hAnsi="Arial" w:cs="Arial"/>
          <w:sz w:val="20"/>
        </w:rPr>
        <w:t>có thể</w:t>
      </w:r>
      <w:r w:rsidR="006A06B6" w:rsidRPr="00E47FE5">
        <w:rPr>
          <w:rFonts w:ascii="Arial" w:hAnsi="Arial" w:cs="Arial"/>
          <w:sz w:val="20"/>
        </w:rPr>
        <w:t xml:space="preserve"> v</w:t>
      </w:r>
      <w:r w:rsidRPr="00E47FE5">
        <w:rPr>
          <w:rFonts w:ascii="Arial" w:hAnsi="Arial" w:cs="Arial"/>
          <w:sz w:val="20"/>
          <w:lang w:val="en-US"/>
        </w:rPr>
        <w:t>ẩ</w:t>
      </w:r>
      <w:r w:rsidR="006A06B6" w:rsidRPr="00E47FE5">
        <w:rPr>
          <w:rFonts w:ascii="Arial" w:hAnsi="Arial" w:cs="Arial"/>
          <w:sz w:val="20"/>
        </w:rPr>
        <w:t>n đục không hoàn toàn hoặc hoàn toàn;</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w:t>
      </w:r>
      <w:r w:rsidRPr="00E47FE5">
        <w:rPr>
          <w:rFonts w:ascii="Arial" w:hAnsi="Arial" w:cs="Arial"/>
          <w:sz w:val="20"/>
          <w:lang w:val="en-US"/>
        </w:rPr>
        <w:t>ữ</w:t>
      </w:r>
      <w:r w:rsidR="006A06B6" w:rsidRPr="00E47FE5">
        <w:rPr>
          <w:rFonts w:ascii="Arial" w:hAnsi="Arial" w:cs="Arial"/>
          <w:sz w:val="20"/>
        </w:rPr>
        <w:t xml:space="preserve">ng vẩn đục nhỏ dưới bao sau </w:t>
      </w:r>
      <w:r w:rsidR="00555C6D" w:rsidRPr="00E47FE5">
        <w:rPr>
          <w:rFonts w:ascii="Arial" w:hAnsi="Arial" w:cs="Arial"/>
          <w:sz w:val="20"/>
        </w:rPr>
        <w:t>phát triển</w:t>
      </w:r>
      <w:r w:rsidR="006A06B6" w:rsidRPr="00E47FE5">
        <w:rPr>
          <w:rFonts w:ascii="Arial" w:hAnsi="Arial" w:cs="Arial"/>
          <w:sz w:val="20"/>
        </w:rPr>
        <w:t xml:space="preserve"> thành đục hình đĩa, đan xen vào phần vỏ. Có thể kèm theo nh</w:t>
      </w:r>
      <w:r w:rsidRPr="00E47FE5">
        <w:rPr>
          <w:rFonts w:ascii="Arial" w:hAnsi="Arial" w:cs="Arial"/>
          <w:sz w:val="20"/>
          <w:lang w:val="en-US"/>
        </w:rPr>
        <w:t>ữ</w:t>
      </w:r>
      <w:r w:rsidR="006A06B6" w:rsidRPr="00E47FE5">
        <w:rPr>
          <w:rFonts w:ascii="Arial" w:hAnsi="Arial" w:cs="Arial"/>
          <w:sz w:val="20"/>
        </w:rPr>
        <w:t>ng ch</w:t>
      </w:r>
      <w:r w:rsidRPr="00E47FE5">
        <w:rPr>
          <w:rFonts w:ascii="Arial" w:hAnsi="Arial" w:cs="Arial"/>
          <w:sz w:val="20"/>
          <w:lang w:val="en-US"/>
        </w:rPr>
        <w:t>ấ</w:t>
      </w:r>
      <w:r w:rsidR="006A06B6" w:rsidRPr="00E47FE5">
        <w:rPr>
          <w:rFonts w:ascii="Arial" w:hAnsi="Arial" w:cs="Arial"/>
          <w:sz w:val="20"/>
        </w:rPr>
        <w:t>m đục ở vùng dưới bao trước;</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w:t>
      </w:r>
      <w:r w:rsidRPr="00E47FE5">
        <w:rPr>
          <w:rFonts w:ascii="Arial" w:hAnsi="Arial" w:cs="Arial"/>
          <w:sz w:val="20"/>
          <w:lang w:val="en-US"/>
        </w:rPr>
        <w:t>ị</w:t>
      </w:r>
      <w:r w:rsidR="006A06B6" w:rsidRPr="00E47FE5">
        <w:rPr>
          <w:rFonts w:ascii="Arial" w:hAnsi="Arial" w:cs="Arial"/>
          <w:sz w:val="20"/>
        </w:rPr>
        <w:t xml:space="preserve"> lực bình thường hoặc giảm ít.</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Giai đoạn ba</w:t>
      </w:r>
    </w:p>
    <w:p w:rsidR="006A06B6" w:rsidRPr="00E47FE5" w:rsidRDefault="006A06B6" w:rsidP="00511D56">
      <w:pPr>
        <w:spacing w:before="120"/>
        <w:rPr>
          <w:rFonts w:ascii="Arial" w:hAnsi="Arial" w:cs="Arial"/>
          <w:sz w:val="20"/>
        </w:rPr>
      </w:pPr>
      <w:r w:rsidRPr="00E47FE5">
        <w:rPr>
          <w:rFonts w:ascii="Arial" w:hAnsi="Arial" w:cs="Arial"/>
          <w:sz w:val="20"/>
        </w:rPr>
        <w:t>Có thể có những bi</w:t>
      </w:r>
      <w:r w:rsidR="00595B75" w:rsidRPr="00E47FE5">
        <w:rPr>
          <w:rFonts w:ascii="Arial" w:hAnsi="Arial" w:cs="Arial"/>
          <w:sz w:val="20"/>
          <w:lang w:val="en-US"/>
        </w:rPr>
        <w:t>ể</w:t>
      </w:r>
      <w:r w:rsidRPr="00E47FE5">
        <w:rPr>
          <w:rFonts w:ascii="Arial" w:hAnsi="Arial" w:cs="Arial"/>
          <w:sz w:val="20"/>
        </w:rPr>
        <w:t>u hiện sau:</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Phạm vi vẩn đục của vùng vỏ xung quanh thể thủy tinh </w:t>
      </w:r>
      <w:r w:rsidRPr="00E47FE5">
        <w:rPr>
          <w:rFonts w:ascii="Arial" w:hAnsi="Arial" w:cs="Arial"/>
          <w:sz w:val="20"/>
          <w:lang w:val="en-US"/>
        </w:rPr>
        <w:t>≥</w:t>
      </w:r>
      <w:r w:rsidR="006A06B6" w:rsidRPr="00E47FE5">
        <w:rPr>
          <w:rFonts w:ascii="Arial" w:hAnsi="Arial" w:cs="Arial"/>
          <w:sz w:val="20"/>
        </w:rPr>
        <w:t xml:space="preserve"> 2/3 bán kính th</w:t>
      </w:r>
      <w:r w:rsidRPr="00E47FE5">
        <w:rPr>
          <w:rFonts w:ascii="Arial" w:hAnsi="Arial" w:cs="Arial"/>
          <w:sz w:val="20"/>
          <w:lang w:val="en-US"/>
        </w:rPr>
        <w:t>ể</w:t>
      </w:r>
      <w:r w:rsidR="006A06B6" w:rsidRPr="00E47FE5">
        <w:rPr>
          <w:rFonts w:ascii="Arial" w:hAnsi="Arial" w:cs="Arial"/>
          <w:sz w:val="20"/>
        </w:rPr>
        <w:t xml:space="preserve"> thủy tinh hoặc </w:t>
      </w:r>
      <w:r w:rsidR="00555C6D" w:rsidRPr="00E47FE5">
        <w:rPr>
          <w:rFonts w:ascii="Arial" w:hAnsi="Arial" w:cs="Arial"/>
          <w:sz w:val="20"/>
        </w:rPr>
        <w:t>tổng</w:t>
      </w:r>
      <w:r w:rsidR="006A06B6" w:rsidRPr="00E47FE5">
        <w:rPr>
          <w:rFonts w:ascii="Arial" w:hAnsi="Arial" w:cs="Arial"/>
          <w:sz w:val="20"/>
        </w:rPr>
        <w:t xml:space="preserve"> phần đục vỏ lớn hơn 1/2 chu vi của th</w:t>
      </w:r>
      <w:r w:rsidRPr="00E47FE5">
        <w:rPr>
          <w:rFonts w:ascii="Arial" w:hAnsi="Arial" w:cs="Arial"/>
          <w:sz w:val="20"/>
          <w:lang w:val="en-US"/>
        </w:rPr>
        <w:t>ể</w:t>
      </w:r>
      <w:r w:rsidR="006A06B6" w:rsidRPr="00E47FE5">
        <w:rPr>
          <w:rFonts w:ascii="Arial" w:hAnsi="Arial" w:cs="Arial"/>
          <w:sz w:val="20"/>
        </w:rPr>
        <w:t xml:space="preserve"> thủy tinh;</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Bên trong nhân phôi hoặc nhân trưởng thành </w:t>
      </w:r>
      <w:r w:rsidR="00120ECA" w:rsidRPr="00E47FE5">
        <w:rPr>
          <w:rFonts w:ascii="Arial" w:hAnsi="Arial" w:cs="Arial"/>
          <w:sz w:val="20"/>
        </w:rPr>
        <w:t>có thể</w:t>
      </w:r>
      <w:r w:rsidR="006A06B6" w:rsidRPr="00E47FE5">
        <w:rPr>
          <w:rFonts w:ascii="Arial" w:hAnsi="Arial" w:cs="Arial"/>
          <w:sz w:val="20"/>
        </w:rPr>
        <w:t xml:space="preserve"> xuất hiện nhữ</w:t>
      </w:r>
      <w:r w:rsidRPr="00E47FE5">
        <w:rPr>
          <w:rFonts w:ascii="Arial" w:hAnsi="Arial" w:cs="Arial"/>
          <w:sz w:val="20"/>
        </w:rPr>
        <w:t>ng v</w:t>
      </w:r>
      <w:r w:rsidRPr="00E47FE5">
        <w:rPr>
          <w:rFonts w:ascii="Arial" w:hAnsi="Arial" w:cs="Arial"/>
          <w:sz w:val="20"/>
          <w:lang w:val="en-US"/>
        </w:rPr>
        <w:t>ẩ</w:t>
      </w:r>
      <w:r w:rsidR="006A06B6" w:rsidRPr="00E47FE5">
        <w:rPr>
          <w:rFonts w:ascii="Arial" w:hAnsi="Arial" w:cs="Arial"/>
          <w:sz w:val="20"/>
        </w:rPr>
        <w:t xml:space="preserve">n </w:t>
      </w:r>
      <w:r w:rsidRPr="00E47FE5">
        <w:rPr>
          <w:rFonts w:ascii="Arial" w:hAnsi="Arial" w:cs="Arial"/>
          <w:sz w:val="20"/>
          <w:lang w:val="en-US"/>
        </w:rPr>
        <w:t>đ</w:t>
      </w:r>
      <w:r w:rsidR="006A06B6" w:rsidRPr="00E47FE5">
        <w:rPr>
          <w:rFonts w:ascii="Arial" w:hAnsi="Arial" w:cs="Arial"/>
          <w:sz w:val="20"/>
        </w:rPr>
        <w:t>ục kết thành hình cánh hoa hoặc hình đĩa;</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Những v</w:t>
      </w:r>
      <w:r w:rsidRPr="00E47FE5">
        <w:rPr>
          <w:rFonts w:ascii="Arial" w:hAnsi="Arial" w:cs="Arial"/>
          <w:sz w:val="20"/>
          <w:lang w:val="en-US"/>
        </w:rPr>
        <w:t>ẩ</w:t>
      </w:r>
      <w:r w:rsidR="006A06B6" w:rsidRPr="00E47FE5">
        <w:rPr>
          <w:rFonts w:ascii="Arial" w:hAnsi="Arial" w:cs="Arial"/>
          <w:sz w:val="20"/>
        </w:rPr>
        <w:t>n đục ở dưới bao sau hình đĩa phát triển lớn hơn và mỏng dần hướng về xích đạ</w:t>
      </w:r>
      <w:r w:rsidRPr="00E47FE5">
        <w:rPr>
          <w:rFonts w:ascii="Arial" w:hAnsi="Arial" w:cs="Arial"/>
          <w:sz w:val="20"/>
        </w:rPr>
        <w:t>o th</w:t>
      </w:r>
      <w:r w:rsidRPr="00E47FE5">
        <w:rPr>
          <w:rFonts w:ascii="Arial" w:hAnsi="Arial" w:cs="Arial"/>
          <w:sz w:val="20"/>
          <w:lang w:val="en-US"/>
        </w:rPr>
        <w:t>ể</w:t>
      </w:r>
      <w:r w:rsidR="006A06B6" w:rsidRPr="00E47FE5">
        <w:rPr>
          <w:rFonts w:ascii="Arial" w:hAnsi="Arial" w:cs="Arial"/>
          <w:sz w:val="20"/>
        </w:rPr>
        <w:t xml:space="preserve"> thủy tinh;</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Thị lực giả</w:t>
      </w:r>
      <w:r w:rsidRPr="00E47FE5">
        <w:rPr>
          <w:rFonts w:ascii="Arial" w:hAnsi="Arial" w:cs="Arial"/>
          <w:sz w:val="20"/>
        </w:rPr>
        <w:t>m nhi</w:t>
      </w:r>
      <w:r w:rsidRPr="00E47FE5">
        <w:rPr>
          <w:rFonts w:ascii="Arial" w:hAnsi="Arial" w:cs="Arial"/>
          <w:sz w:val="20"/>
          <w:lang w:val="en-US"/>
        </w:rPr>
        <w:t>ề</w:t>
      </w:r>
      <w:r w:rsidR="006A06B6" w:rsidRPr="00E47FE5">
        <w:rPr>
          <w:rFonts w:ascii="Arial" w:hAnsi="Arial" w:cs="Arial"/>
          <w:sz w:val="20"/>
        </w:rPr>
        <w:t>u.</w:t>
      </w:r>
    </w:p>
    <w:p w:rsidR="006A06B6" w:rsidRPr="00E47FE5" w:rsidRDefault="00595B75"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Tiến triển, biến chứng</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Glocom;</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màng bồ đào.</w:t>
      </w:r>
    </w:p>
    <w:p w:rsidR="006A06B6" w:rsidRPr="00E47FE5" w:rsidRDefault="00595B75"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Chẩn đoán phân biệt</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Đục thể thủy tinh do tu</w:t>
      </w:r>
      <w:r w:rsidRPr="00E47FE5">
        <w:rPr>
          <w:rFonts w:ascii="Arial" w:hAnsi="Arial" w:cs="Arial"/>
          <w:sz w:val="20"/>
          <w:lang w:val="en-US"/>
        </w:rPr>
        <w:t>ổ</w:t>
      </w:r>
      <w:r w:rsidR="006A06B6" w:rsidRPr="00E47FE5">
        <w:rPr>
          <w:rFonts w:ascii="Arial" w:hAnsi="Arial" w:cs="Arial"/>
          <w:sz w:val="20"/>
        </w:rPr>
        <w:t>i già;</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Đục th</w:t>
      </w:r>
      <w:r w:rsidRPr="00E47FE5">
        <w:rPr>
          <w:rFonts w:ascii="Arial" w:hAnsi="Arial" w:cs="Arial"/>
          <w:sz w:val="20"/>
          <w:lang w:val="en-US"/>
        </w:rPr>
        <w:t>ể</w:t>
      </w:r>
      <w:r w:rsidR="006A06B6" w:rsidRPr="00E47FE5">
        <w:rPr>
          <w:rFonts w:ascii="Arial" w:hAnsi="Arial" w:cs="Arial"/>
          <w:sz w:val="20"/>
        </w:rPr>
        <w:t xml:space="preserve"> thủy tinh do dùng thu</w:t>
      </w:r>
      <w:r w:rsidRPr="00E47FE5">
        <w:rPr>
          <w:rFonts w:ascii="Arial" w:hAnsi="Arial" w:cs="Arial"/>
          <w:sz w:val="20"/>
          <w:lang w:val="en-US"/>
        </w:rPr>
        <w:t>ố</w:t>
      </w:r>
      <w:r w:rsidR="006A06B6" w:rsidRPr="00E47FE5">
        <w:rPr>
          <w:rFonts w:ascii="Arial" w:hAnsi="Arial" w:cs="Arial"/>
          <w:sz w:val="20"/>
        </w:rPr>
        <w:t>c như corticosteroid, phenothiazin,</w:t>
      </w:r>
      <w:r w:rsidR="00B53EF8" w:rsidRPr="00E47FE5">
        <w:rPr>
          <w:rFonts w:ascii="Arial" w:hAnsi="Arial" w:cs="Arial"/>
          <w:sz w:val="20"/>
        </w:rPr>
        <w:t xml:space="preserve"> </w:t>
      </w:r>
      <w:r w:rsidR="006A06B6" w:rsidRPr="00E47FE5">
        <w:rPr>
          <w:rFonts w:ascii="Arial" w:hAnsi="Arial" w:cs="Arial"/>
          <w:sz w:val="20"/>
        </w:rPr>
        <w:t>amidazon;</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Đục thể thủy tinh do bệnh tại mắt: thường gặp là đục thể thủy tinh do</w:t>
      </w:r>
      <w:r w:rsidR="00B53EF8" w:rsidRPr="00E47FE5">
        <w:rPr>
          <w:rFonts w:ascii="Arial" w:hAnsi="Arial" w:cs="Arial"/>
          <w:sz w:val="20"/>
        </w:rPr>
        <w:t xml:space="preserve"> </w:t>
      </w:r>
      <w:r w:rsidR="006A06B6" w:rsidRPr="00E47FE5">
        <w:rPr>
          <w:rFonts w:ascii="Arial" w:hAnsi="Arial" w:cs="Arial"/>
          <w:sz w:val="20"/>
        </w:rPr>
        <w:t xml:space="preserve">viêm màng bồ đào, đục </w:t>
      </w:r>
      <w:r w:rsidRPr="00E47FE5">
        <w:rPr>
          <w:rFonts w:ascii="Arial" w:hAnsi="Arial" w:cs="Arial"/>
          <w:sz w:val="20"/>
        </w:rPr>
        <w:t>thể thủy tinh</w:t>
      </w:r>
      <w:r w:rsidR="006A06B6" w:rsidRPr="00E47FE5">
        <w:rPr>
          <w:rFonts w:ascii="Arial" w:hAnsi="Arial" w:cs="Arial"/>
          <w:sz w:val="20"/>
        </w:rPr>
        <w:t xml:space="preserve"> do Glocom;</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Đục </w:t>
      </w:r>
      <w:r w:rsidRPr="00E47FE5">
        <w:rPr>
          <w:rFonts w:ascii="Arial" w:hAnsi="Arial" w:cs="Arial"/>
          <w:sz w:val="20"/>
        </w:rPr>
        <w:t>thể thủy tinh</w:t>
      </w:r>
      <w:r w:rsidR="006A06B6" w:rsidRPr="00E47FE5">
        <w:rPr>
          <w:rFonts w:ascii="Arial" w:hAnsi="Arial" w:cs="Arial"/>
          <w:sz w:val="20"/>
        </w:rPr>
        <w:t xml:space="preserve"> do chấn thương: sau chấn thương đụng dập vào mắt, sau</w:t>
      </w:r>
      <w:r w:rsidR="00B53EF8" w:rsidRPr="00E47FE5">
        <w:rPr>
          <w:rFonts w:ascii="Arial" w:hAnsi="Arial" w:cs="Arial"/>
          <w:sz w:val="20"/>
        </w:rPr>
        <w:t xml:space="preserve"> </w:t>
      </w:r>
      <w:r w:rsidR="006A06B6" w:rsidRPr="00E47FE5">
        <w:rPr>
          <w:rFonts w:ascii="Arial" w:hAnsi="Arial" w:cs="Arial"/>
          <w:sz w:val="20"/>
        </w:rPr>
        <w:t>chấ</w:t>
      </w:r>
      <w:r w:rsidRPr="00E47FE5">
        <w:rPr>
          <w:rFonts w:ascii="Arial" w:hAnsi="Arial" w:cs="Arial"/>
          <w:sz w:val="20"/>
        </w:rPr>
        <w:t>n thương xuyên nh</w:t>
      </w:r>
      <w:r w:rsidRPr="00E47FE5">
        <w:rPr>
          <w:rFonts w:ascii="Arial" w:hAnsi="Arial" w:cs="Arial"/>
          <w:sz w:val="20"/>
          <w:lang w:val="en-US"/>
        </w:rPr>
        <w:t>ã</w:t>
      </w:r>
      <w:r w:rsidR="006A06B6" w:rsidRPr="00E47FE5">
        <w:rPr>
          <w:rFonts w:ascii="Arial" w:hAnsi="Arial" w:cs="Arial"/>
          <w:sz w:val="20"/>
        </w:rPr>
        <w:t>n cầu;</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Đục </w:t>
      </w:r>
      <w:r w:rsidRPr="00E47FE5">
        <w:rPr>
          <w:rFonts w:ascii="Arial" w:hAnsi="Arial" w:cs="Arial"/>
          <w:sz w:val="20"/>
        </w:rPr>
        <w:t>thể thủy tinh</w:t>
      </w:r>
      <w:r w:rsidR="006A06B6" w:rsidRPr="00E47FE5">
        <w:rPr>
          <w:rFonts w:ascii="Arial" w:hAnsi="Arial" w:cs="Arial"/>
          <w:sz w:val="20"/>
        </w:rPr>
        <w:t xml:space="preserve"> do rối loạn chuyển hóa: bệnh đái tháo là nguyên nhân</w:t>
      </w:r>
      <w:r w:rsidR="00B53EF8" w:rsidRPr="00E47FE5">
        <w:rPr>
          <w:rFonts w:ascii="Arial" w:hAnsi="Arial" w:cs="Arial"/>
          <w:sz w:val="20"/>
        </w:rPr>
        <w:t xml:space="preserve"> </w:t>
      </w:r>
      <w:r w:rsidR="006A06B6" w:rsidRPr="00E47FE5">
        <w:rPr>
          <w:rFonts w:ascii="Arial" w:hAnsi="Arial" w:cs="Arial"/>
          <w:sz w:val="20"/>
        </w:rPr>
        <w:t>rối loạn chuy</w:t>
      </w:r>
      <w:r w:rsidRPr="00E47FE5">
        <w:rPr>
          <w:rFonts w:ascii="Arial" w:hAnsi="Arial" w:cs="Arial"/>
          <w:sz w:val="20"/>
          <w:lang w:val="en-US"/>
        </w:rPr>
        <w:t>ể</w:t>
      </w:r>
      <w:r w:rsidR="006A06B6" w:rsidRPr="00E47FE5">
        <w:rPr>
          <w:rFonts w:ascii="Arial" w:hAnsi="Arial" w:cs="Arial"/>
          <w:sz w:val="20"/>
        </w:rPr>
        <w:t xml:space="preserve">n hóa thường gặp nhất gây đục </w:t>
      </w:r>
      <w:r w:rsidRPr="00E47FE5">
        <w:rPr>
          <w:rFonts w:ascii="Arial" w:hAnsi="Arial" w:cs="Arial"/>
          <w:sz w:val="20"/>
        </w:rPr>
        <w:t>thể thủy tinh</w:t>
      </w:r>
      <w:r w:rsidR="00162A3A">
        <w:rPr>
          <w:rFonts w:ascii="Arial" w:hAnsi="Arial" w:cs="Arial"/>
          <w:sz w:val="20"/>
          <w:lang w:val="en-US"/>
        </w:rPr>
        <w:t>.</w:t>
      </w:r>
      <w:r w:rsidR="006A06B6" w:rsidRPr="00E47FE5">
        <w:rPr>
          <w:rFonts w:ascii="Arial" w:hAnsi="Arial" w:cs="Arial"/>
          <w:sz w:val="20"/>
        </w:rPr>
        <w:t xml:space="preserve"> </w:t>
      </w:r>
      <w:r w:rsidR="00162A3A" w:rsidRPr="00E47FE5">
        <w:rPr>
          <w:rFonts w:ascii="Arial" w:hAnsi="Arial" w:cs="Arial"/>
          <w:sz w:val="20"/>
        </w:rPr>
        <w:t xml:space="preserve">Cần </w:t>
      </w:r>
      <w:r w:rsidR="006A06B6" w:rsidRPr="00E47FE5">
        <w:rPr>
          <w:rFonts w:ascii="Arial" w:hAnsi="Arial" w:cs="Arial"/>
          <w:sz w:val="20"/>
        </w:rPr>
        <w:t>khai thác kỳ tiền</w:t>
      </w:r>
      <w:r w:rsidR="00B53EF8" w:rsidRPr="00E47FE5">
        <w:rPr>
          <w:rFonts w:ascii="Arial" w:hAnsi="Arial" w:cs="Arial"/>
          <w:sz w:val="20"/>
        </w:rPr>
        <w:t xml:space="preserve"> </w:t>
      </w:r>
      <w:r w:rsidR="006A06B6" w:rsidRPr="00E47FE5">
        <w:rPr>
          <w:rFonts w:ascii="Arial" w:hAnsi="Arial" w:cs="Arial"/>
          <w:sz w:val="20"/>
        </w:rPr>
        <w:t>sử bệnh và xét nghiệm đường máu;</w:t>
      </w:r>
    </w:p>
    <w:p w:rsidR="006A06B6" w:rsidRPr="00E47FE5" w:rsidRDefault="00595B75"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Đục </w:t>
      </w:r>
      <w:r w:rsidRPr="00E47FE5">
        <w:rPr>
          <w:rFonts w:ascii="Arial" w:hAnsi="Arial" w:cs="Arial"/>
          <w:sz w:val="20"/>
        </w:rPr>
        <w:t>thể thủy tinh</w:t>
      </w:r>
      <w:r w:rsidR="006A06B6" w:rsidRPr="00E47FE5">
        <w:rPr>
          <w:rFonts w:ascii="Arial" w:hAnsi="Arial" w:cs="Arial"/>
          <w:sz w:val="20"/>
        </w:rPr>
        <w:t xml:space="preserve"> do nguyên nhân khác.</w:t>
      </w:r>
    </w:p>
    <w:p w:rsidR="006A06B6" w:rsidRPr="00E47FE5" w:rsidRDefault="00595B75" w:rsidP="00511D56">
      <w:pPr>
        <w:spacing w:before="120"/>
        <w:rPr>
          <w:rFonts w:ascii="Arial" w:hAnsi="Arial" w:cs="Arial"/>
          <w:b/>
          <w:sz w:val="20"/>
        </w:rPr>
      </w:pPr>
      <w:r w:rsidRPr="00E47FE5">
        <w:rPr>
          <w:rFonts w:ascii="Arial" w:hAnsi="Arial" w:cs="Arial"/>
          <w:b/>
          <w:sz w:val="20"/>
        </w:rPr>
        <w:t>10</w:t>
      </w:r>
      <w:r w:rsidR="006A06B6" w:rsidRPr="00E47FE5">
        <w:rPr>
          <w:rFonts w:ascii="Arial" w:hAnsi="Arial" w:cs="Arial"/>
          <w:b/>
          <w:sz w:val="20"/>
        </w:rPr>
        <w:t>. Hướng dẫn giám định:</w:t>
      </w:r>
    </w:p>
    <w:p w:rsidR="006A06B6" w:rsidRPr="00E47FE5" w:rsidRDefault="00A66141" w:rsidP="00511D56">
      <w:pPr>
        <w:spacing w:before="120"/>
        <w:rPr>
          <w:rFonts w:ascii="Arial" w:hAnsi="Arial" w:cs="Arial"/>
          <w:sz w:val="20"/>
        </w:rPr>
      </w:pPr>
      <w:r w:rsidRPr="00E47FE5">
        <w:rPr>
          <w:rFonts w:ascii="Arial" w:hAnsi="Arial" w:cs="Arial"/>
          <w:sz w:val="20"/>
        </w:rPr>
        <w:t>B</w:t>
      </w:r>
      <w:r w:rsidRPr="00E47FE5">
        <w:rPr>
          <w:rFonts w:ascii="Arial" w:hAnsi="Arial" w:cs="Arial"/>
          <w:sz w:val="20"/>
          <w:lang w:val="en-US"/>
        </w:rPr>
        <w:t>ả</w:t>
      </w:r>
      <w:r w:rsidR="006A06B6" w:rsidRPr="00E47FE5">
        <w:rPr>
          <w:rFonts w:ascii="Arial" w:hAnsi="Arial" w:cs="Arial"/>
          <w:sz w:val="20"/>
        </w:rPr>
        <w:t xml:space="preserve">ng tỷ lệ </w:t>
      </w:r>
      <w:r w:rsidR="006C1A8B" w:rsidRPr="00E47FE5">
        <w:rPr>
          <w:rFonts w:ascii="Arial" w:hAnsi="Arial" w:cs="Arial"/>
          <w:sz w:val="20"/>
        </w:rPr>
        <w:t>tổn thương</w:t>
      </w:r>
      <w:r w:rsidR="006A06B6" w:rsidRPr="00E47FE5">
        <w:rPr>
          <w:rFonts w:ascii="Arial" w:hAnsi="Arial" w:cs="Arial"/>
          <w:sz w:val="20"/>
        </w:rPr>
        <w:t xml:space="preserve"> </w:t>
      </w:r>
      <w:r w:rsidR="00DA4E4C" w:rsidRPr="00E47FE5">
        <w:rPr>
          <w:rFonts w:ascii="Arial" w:hAnsi="Arial" w:cs="Arial"/>
          <w:sz w:val="20"/>
        </w:rPr>
        <w:t>cơ thể</w:t>
      </w:r>
      <w:r w:rsidR="006A06B6" w:rsidRPr="00E47FE5">
        <w:rPr>
          <w:rFonts w:ascii="Arial" w:hAnsi="Arial" w:cs="Arial"/>
          <w:sz w:val="20"/>
        </w:rPr>
        <w:t xml:space="preserve"> do bệnh đục th</w:t>
      </w:r>
      <w:r w:rsidR="00752D41" w:rsidRPr="00E47FE5">
        <w:rPr>
          <w:rFonts w:ascii="Arial" w:hAnsi="Arial" w:cs="Arial"/>
          <w:sz w:val="20"/>
          <w:lang w:val="en-US"/>
        </w:rPr>
        <w:t>ể</w:t>
      </w:r>
      <w:r w:rsidR="006A06B6" w:rsidRPr="00E47FE5">
        <w:rPr>
          <w:rFonts w:ascii="Arial" w:hAnsi="Arial" w:cs="Arial"/>
          <w:sz w:val="20"/>
        </w:rPr>
        <w:t xml:space="preserve"> thủy tinh nghề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615"/>
        <w:gridCol w:w="1466"/>
      </w:tblGrid>
      <w:tr w:rsidR="00752D41" w:rsidRPr="00E47FE5">
        <w:tc>
          <w:tcPr>
            <w:tcW w:w="4193" w:type="pct"/>
            <w:shd w:val="clear" w:color="auto" w:fill="auto"/>
          </w:tcPr>
          <w:p w:rsidR="00752D41" w:rsidRPr="00E47FE5" w:rsidRDefault="00752D41" w:rsidP="00511D56">
            <w:pPr>
              <w:spacing w:before="120"/>
              <w:jc w:val="center"/>
              <w:rPr>
                <w:rFonts w:ascii="Arial" w:eastAsia="Times New Roman" w:hAnsi="Arial" w:cs="Arial"/>
                <w:b/>
                <w:sz w:val="20"/>
                <w:lang w:val="en-US"/>
              </w:rPr>
            </w:pPr>
            <w:r w:rsidRPr="00E47FE5">
              <w:rPr>
                <w:rFonts w:ascii="Arial" w:eastAsia="Times New Roman" w:hAnsi="Arial" w:cs="Arial"/>
                <w:b/>
                <w:sz w:val="20"/>
              </w:rPr>
              <w:t>Tổn thương cơ th</w:t>
            </w:r>
            <w:r w:rsidRPr="00E47FE5">
              <w:rPr>
                <w:rFonts w:ascii="Arial" w:eastAsia="Times New Roman" w:hAnsi="Arial" w:cs="Arial"/>
                <w:b/>
                <w:sz w:val="20"/>
                <w:lang w:val="en-US"/>
              </w:rPr>
              <w:t>ể</w:t>
            </w:r>
          </w:p>
        </w:tc>
        <w:tc>
          <w:tcPr>
            <w:tcW w:w="807" w:type="pct"/>
            <w:shd w:val="clear" w:color="auto" w:fill="auto"/>
          </w:tcPr>
          <w:p w:rsidR="00752D41" w:rsidRPr="00E47FE5" w:rsidRDefault="00752D41" w:rsidP="00511D56">
            <w:pPr>
              <w:spacing w:before="120"/>
              <w:jc w:val="center"/>
              <w:rPr>
                <w:rFonts w:ascii="Arial" w:eastAsia="Times New Roman" w:hAnsi="Arial" w:cs="Arial"/>
                <w:b/>
                <w:sz w:val="20"/>
              </w:rPr>
            </w:pPr>
            <w:r w:rsidRPr="00E47FE5">
              <w:rPr>
                <w:rFonts w:ascii="Arial" w:eastAsia="Times New Roman" w:hAnsi="Arial" w:cs="Arial"/>
                <w:b/>
                <w:sz w:val="20"/>
              </w:rPr>
              <w:t>Tỷ lệ (%)</w:t>
            </w:r>
          </w:p>
        </w:tc>
      </w:tr>
      <w:tr w:rsidR="00752D41" w:rsidRPr="00E47FE5">
        <w:tc>
          <w:tcPr>
            <w:tcW w:w="4193" w:type="pct"/>
            <w:shd w:val="clear" w:color="auto" w:fill="auto"/>
          </w:tcPr>
          <w:p w:rsidR="00752D41" w:rsidRPr="00E47FE5" w:rsidRDefault="00752D41" w:rsidP="00511D56">
            <w:pPr>
              <w:spacing w:before="120"/>
              <w:rPr>
                <w:rFonts w:ascii="Arial" w:eastAsia="Times New Roman" w:hAnsi="Arial" w:cs="Arial"/>
                <w:sz w:val="20"/>
              </w:rPr>
            </w:pPr>
            <w:r w:rsidRPr="00E47FE5">
              <w:rPr>
                <w:rFonts w:ascii="Arial" w:eastAsia="Times New Roman" w:hAnsi="Arial" w:cs="Arial"/>
                <w:sz w:val="20"/>
              </w:rPr>
              <w:t>Đục thể thủy tinh (*): Căn cứ vào g</w:t>
            </w:r>
            <w:r w:rsidR="00217AAC" w:rsidRPr="00E47FE5">
              <w:rPr>
                <w:rFonts w:ascii="Arial" w:eastAsia="Times New Roman" w:hAnsi="Arial" w:cs="Arial"/>
                <w:sz w:val="20"/>
              </w:rPr>
              <w:t>iảm thị lực được quy định tại B</w:t>
            </w:r>
            <w:r w:rsidR="00217AAC" w:rsidRPr="00E47FE5">
              <w:rPr>
                <w:rFonts w:ascii="Arial" w:eastAsia="Times New Roman" w:hAnsi="Arial" w:cs="Arial"/>
                <w:sz w:val="20"/>
                <w:lang w:val="en-US"/>
              </w:rPr>
              <w:t>ả</w:t>
            </w:r>
            <w:r w:rsidRPr="00E47FE5">
              <w:rPr>
                <w:rFonts w:ascii="Arial" w:eastAsia="Times New Roman" w:hAnsi="Arial" w:cs="Arial"/>
                <w:sz w:val="20"/>
              </w:rPr>
              <w:t xml:space="preserve">ng 2 Thông tư 28/2013/TTLB-BYT-BLĐTBXH sau khi loại trừ tối đa giảm thị </w:t>
            </w:r>
            <w:r w:rsidR="00217AAC" w:rsidRPr="00E47FE5">
              <w:rPr>
                <w:rFonts w:ascii="Arial" w:eastAsia="Times New Roman" w:hAnsi="Arial" w:cs="Arial"/>
                <w:sz w:val="20"/>
              </w:rPr>
              <w:t xml:space="preserve">lực do các nguyên nhân khác và </w:t>
            </w:r>
            <w:r w:rsidR="00217AAC" w:rsidRPr="00E47FE5">
              <w:rPr>
                <w:rFonts w:ascii="Arial" w:eastAsia="Times New Roman" w:hAnsi="Arial" w:cs="Arial"/>
                <w:sz w:val="20"/>
                <w:lang w:val="en-US"/>
              </w:rPr>
              <w:t>đ</w:t>
            </w:r>
            <w:r w:rsidRPr="00E47FE5">
              <w:rPr>
                <w:rFonts w:ascii="Arial" w:eastAsia="Times New Roman" w:hAnsi="Arial" w:cs="Arial"/>
                <w:sz w:val="20"/>
              </w:rPr>
              <w:t>ược cộng lùi 10% nh</w:t>
            </w:r>
            <w:r w:rsidR="00217AAC" w:rsidRPr="00E47FE5">
              <w:rPr>
                <w:rFonts w:ascii="Arial" w:eastAsia="Times New Roman" w:hAnsi="Arial" w:cs="Arial"/>
                <w:sz w:val="20"/>
                <w:lang w:val="en-US"/>
              </w:rPr>
              <w:t>ưng</w:t>
            </w:r>
            <w:r w:rsidRPr="00E47FE5">
              <w:rPr>
                <w:rFonts w:ascii="Arial" w:eastAsia="Times New Roman" w:hAnsi="Arial" w:cs="Arial"/>
                <w:sz w:val="20"/>
              </w:rPr>
              <w:t xml:space="preserve"> không </w:t>
            </w:r>
            <w:r w:rsidR="00217AAC" w:rsidRPr="00E47FE5">
              <w:rPr>
                <w:rFonts w:ascii="Arial" w:eastAsia="Times New Roman" w:hAnsi="Arial" w:cs="Arial"/>
                <w:sz w:val="20"/>
                <w:lang w:val="en-US"/>
              </w:rPr>
              <w:t>đ</w:t>
            </w:r>
            <w:r w:rsidRPr="00E47FE5">
              <w:rPr>
                <w:rFonts w:ascii="Arial" w:eastAsia="Times New Roman" w:hAnsi="Arial" w:cs="Arial"/>
                <w:sz w:val="20"/>
              </w:rPr>
              <w:t>ược quá 41% một mắt.</w:t>
            </w:r>
          </w:p>
        </w:tc>
        <w:tc>
          <w:tcPr>
            <w:tcW w:w="807" w:type="pct"/>
            <w:shd w:val="clear" w:color="auto" w:fill="auto"/>
          </w:tcPr>
          <w:p w:rsidR="00752D41" w:rsidRPr="00E47FE5" w:rsidRDefault="00752D41" w:rsidP="00511D56">
            <w:pPr>
              <w:spacing w:before="120"/>
              <w:rPr>
                <w:rFonts w:ascii="Arial" w:eastAsia="Times New Roman" w:hAnsi="Arial" w:cs="Arial"/>
                <w:sz w:val="20"/>
              </w:rPr>
            </w:pPr>
          </w:p>
        </w:tc>
      </w:tr>
    </w:tbl>
    <w:p w:rsidR="006A06B6" w:rsidRPr="00E47FE5" w:rsidRDefault="006A06B6" w:rsidP="00511D56">
      <w:pPr>
        <w:spacing w:before="120"/>
        <w:rPr>
          <w:rFonts w:ascii="Arial" w:hAnsi="Arial" w:cs="Arial"/>
          <w:sz w:val="20"/>
        </w:rPr>
      </w:pPr>
      <w:r w:rsidRPr="00E47FE5">
        <w:rPr>
          <w:rFonts w:ascii="Arial" w:hAnsi="Arial" w:cs="Arial"/>
          <w:sz w:val="20"/>
        </w:rPr>
        <w:t>(*) Ghi chú:</w:t>
      </w:r>
    </w:p>
    <w:p w:rsidR="006A06B6" w:rsidRPr="00E47FE5" w:rsidRDefault="00217AAC"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Trường hợp lớn hơn 60 tuổi không được cộng lùi 10%.</w:t>
      </w:r>
    </w:p>
    <w:p w:rsidR="006A06B6" w:rsidRPr="00E47FE5" w:rsidRDefault="00217AAC"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Trường hợp chưa mổ đục thể thủy tinh thì quy định tỷ lệ tổn thương cơ thể tạm thời. Sẽ giám </w:t>
      </w:r>
      <w:r w:rsidRPr="00E47FE5">
        <w:rPr>
          <w:rFonts w:ascii="Arial" w:hAnsi="Arial" w:cs="Arial"/>
          <w:sz w:val="20"/>
          <w:lang w:val="en-US"/>
        </w:rPr>
        <w:t>đ</w:t>
      </w:r>
      <w:r w:rsidR="006A06B6" w:rsidRPr="00E47FE5">
        <w:rPr>
          <w:rFonts w:ascii="Arial" w:hAnsi="Arial" w:cs="Arial"/>
          <w:sz w:val="20"/>
        </w:rPr>
        <w:t xml:space="preserve">ịnh lại mức </w:t>
      </w:r>
      <w:r w:rsidR="006C1A8B" w:rsidRPr="00E47FE5">
        <w:rPr>
          <w:rFonts w:ascii="Arial" w:hAnsi="Arial" w:cs="Arial"/>
          <w:sz w:val="20"/>
        </w:rPr>
        <w:t>tổn thương</w:t>
      </w:r>
      <w:r w:rsidR="006A06B6" w:rsidRPr="00E47FE5">
        <w:rPr>
          <w:rFonts w:ascii="Arial" w:hAnsi="Arial" w:cs="Arial"/>
          <w:sz w:val="20"/>
        </w:rPr>
        <w:t xml:space="preserve"> sau khi mổ.</w:t>
      </w:r>
    </w:p>
    <w:p w:rsidR="006A06B6" w:rsidRPr="00E47FE5" w:rsidRDefault="006A06B6" w:rsidP="00511D56">
      <w:pPr>
        <w:spacing w:before="120"/>
        <w:rPr>
          <w:rFonts w:ascii="Arial" w:hAnsi="Arial" w:cs="Arial"/>
          <w:sz w:val="20"/>
          <w:lang w:val="en-US"/>
        </w:rPr>
      </w:pPr>
    </w:p>
    <w:p w:rsidR="006A06B6" w:rsidRPr="00E47FE5" w:rsidRDefault="00217AAC" w:rsidP="00511D56">
      <w:pPr>
        <w:spacing w:before="120"/>
        <w:jc w:val="center"/>
        <w:rPr>
          <w:rFonts w:ascii="Arial" w:hAnsi="Arial" w:cs="Arial"/>
          <w:b/>
        </w:rPr>
      </w:pPr>
      <w:bookmarkStart w:id="57" w:name="chuong_pl_24"/>
      <w:r w:rsidRPr="00E47FE5">
        <w:rPr>
          <w:rFonts w:ascii="Arial" w:hAnsi="Arial" w:cs="Arial"/>
          <w:b/>
        </w:rPr>
        <w:t>PHỤ LỤC 24</w:t>
      </w:r>
      <w:bookmarkEnd w:id="57"/>
    </w:p>
    <w:p w:rsidR="00A221D8" w:rsidRPr="00E47FE5" w:rsidRDefault="00A221D8" w:rsidP="00511D56">
      <w:pPr>
        <w:spacing w:before="120"/>
        <w:jc w:val="center"/>
        <w:rPr>
          <w:rFonts w:ascii="Arial" w:hAnsi="Arial" w:cs="Arial"/>
          <w:sz w:val="20"/>
        </w:rPr>
      </w:pPr>
      <w:bookmarkStart w:id="58" w:name="chuong_pl_24_name"/>
      <w:r w:rsidRPr="00E47FE5">
        <w:rPr>
          <w:rFonts w:ascii="Arial" w:hAnsi="Arial" w:cs="Arial"/>
          <w:sz w:val="20"/>
        </w:rPr>
        <w:t>HƯỚNG DẪN CHẨN ĐOÁN, GIÁM ĐỊNH SUY GIẢM KHẢ NĂNG LAO ĐỘNG DO BỆNH NỐT DẦU NGHỀ NGHIỆP</w:t>
      </w:r>
      <w:bookmarkEnd w:id="58"/>
      <w:r w:rsidRPr="00E47FE5">
        <w:rPr>
          <w:rFonts w:ascii="Arial" w:hAnsi="Arial" w:cs="Arial"/>
          <w:sz w:val="20"/>
          <w:lang w:val="en-US"/>
        </w:rPr>
        <w:br/>
      </w:r>
      <w:r w:rsidRPr="00E47FE5">
        <w:rPr>
          <w:rFonts w:ascii="Arial" w:hAnsi="Arial" w:cs="Arial"/>
          <w:i/>
          <w:sz w:val="20"/>
        </w:rPr>
        <w:t>(Ban hành kèm theo Thông tư s</w:t>
      </w:r>
      <w:r w:rsidRPr="00E47FE5">
        <w:rPr>
          <w:rFonts w:ascii="Arial" w:hAnsi="Arial" w:cs="Arial"/>
          <w:i/>
          <w:sz w:val="20"/>
          <w:lang w:val="en-US"/>
        </w:rPr>
        <w:t>ố 15</w:t>
      </w:r>
      <w:r w:rsidRPr="00E47FE5">
        <w:rPr>
          <w:rFonts w:ascii="Arial" w:hAnsi="Arial" w:cs="Arial"/>
          <w:i/>
          <w:sz w:val="20"/>
        </w:rPr>
        <w:t>/2016/TT-BYT ngày</w:t>
      </w:r>
      <w:r w:rsidRPr="00E47FE5">
        <w:rPr>
          <w:rFonts w:ascii="Arial" w:hAnsi="Arial" w:cs="Arial"/>
          <w:i/>
          <w:sz w:val="20"/>
          <w:lang w:val="en-US"/>
        </w:rPr>
        <w:t xml:space="preserve"> 15 t</w:t>
      </w:r>
      <w:r w:rsidRPr="00E47FE5">
        <w:rPr>
          <w:rFonts w:ascii="Arial" w:hAnsi="Arial" w:cs="Arial"/>
          <w:i/>
          <w:sz w:val="20"/>
        </w:rPr>
        <w:t>háng</w:t>
      </w:r>
      <w:r w:rsidRPr="00E47FE5">
        <w:rPr>
          <w:rFonts w:ascii="Arial" w:hAnsi="Arial" w:cs="Arial"/>
          <w:i/>
          <w:sz w:val="20"/>
          <w:lang w:val="en-US"/>
        </w:rPr>
        <w:t xml:space="preserve"> 5</w:t>
      </w:r>
      <w:r w:rsidRPr="00E47FE5">
        <w:rPr>
          <w:rFonts w:ascii="Arial" w:hAnsi="Arial" w:cs="Arial"/>
          <w:i/>
          <w:sz w:val="20"/>
        </w:rPr>
        <w:t xml:space="preserve"> năm 2016 của Bộ t</w:t>
      </w:r>
      <w:r w:rsidRPr="00E47FE5">
        <w:rPr>
          <w:rFonts w:ascii="Arial" w:hAnsi="Arial" w:cs="Arial"/>
          <w:i/>
          <w:sz w:val="20"/>
          <w:lang w:val="en-US"/>
        </w:rPr>
        <w:t>rưở</w:t>
      </w:r>
      <w:r w:rsidRPr="00E47FE5">
        <w:rPr>
          <w:rFonts w:ascii="Arial" w:hAnsi="Arial" w:cs="Arial"/>
          <w:i/>
          <w:sz w:val="20"/>
        </w:rPr>
        <w:t>ng Bộ Y t</w:t>
      </w:r>
      <w:r w:rsidRPr="00E47FE5">
        <w:rPr>
          <w:rFonts w:ascii="Arial" w:hAnsi="Arial" w:cs="Arial"/>
          <w:i/>
          <w:sz w:val="20"/>
          <w:lang w:val="en-US"/>
        </w:rPr>
        <w:t>ế</w:t>
      </w:r>
      <w:r w:rsidRPr="00E47FE5">
        <w:rPr>
          <w:rFonts w:ascii="Arial" w:hAnsi="Arial" w:cs="Arial"/>
          <w:i/>
          <w:sz w:val="20"/>
        </w:rPr>
        <w:t>)</w:t>
      </w:r>
    </w:p>
    <w:p w:rsidR="006A06B6" w:rsidRPr="00E47FE5" w:rsidRDefault="00A221D8"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nốt dầu nghề nghiệp là bệnh viêm nang lông do thường xuyên tiếp xúc với các loại dầu, m</w:t>
      </w:r>
      <w:r w:rsidR="00A221D8" w:rsidRPr="00E47FE5">
        <w:rPr>
          <w:rFonts w:ascii="Arial" w:hAnsi="Arial" w:cs="Arial"/>
          <w:sz w:val="20"/>
          <w:lang w:val="en-US"/>
        </w:rPr>
        <w:t>ỡ</w:t>
      </w:r>
      <w:r w:rsidRPr="00E47FE5">
        <w:rPr>
          <w:rFonts w:ascii="Arial" w:hAnsi="Arial" w:cs="Arial"/>
          <w:sz w:val="20"/>
        </w:rPr>
        <w:t xml:space="preserve"> bẩn trong quá trình lao động.</w:t>
      </w:r>
    </w:p>
    <w:p w:rsidR="006A06B6" w:rsidRPr="00E47FE5" w:rsidRDefault="00A221D8"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 xml:space="preserve">Yếu tố </w:t>
      </w:r>
      <w:r w:rsidR="00F94B72" w:rsidRPr="00E47FE5">
        <w:rPr>
          <w:rFonts w:ascii="Arial" w:hAnsi="Arial" w:cs="Arial"/>
          <w:b/>
          <w:sz w:val="20"/>
          <w:lang w:val="en-US"/>
        </w:rPr>
        <w:t>g</w:t>
      </w:r>
      <w:r w:rsidR="006A06B6" w:rsidRPr="00E47FE5">
        <w:rPr>
          <w:rFonts w:ascii="Arial" w:hAnsi="Arial" w:cs="Arial"/>
          <w:b/>
          <w:sz w:val="20"/>
        </w:rPr>
        <w:t>ây bệnh</w:t>
      </w:r>
    </w:p>
    <w:p w:rsidR="006A06B6" w:rsidRPr="00E47FE5" w:rsidRDefault="006A06B6" w:rsidP="00511D56">
      <w:pPr>
        <w:spacing w:before="120"/>
        <w:rPr>
          <w:rFonts w:ascii="Arial" w:hAnsi="Arial" w:cs="Arial"/>
          <w:sz w:val="20"/>
        </w:rPr>
      </w:pPr>
      <w:r w:rsidRPr="00E47FE5">
        <w:rPr>
          <w:rFonts w:ascii="Arial" w:hAnsi="Arial" w:cs="Arial"/>
          <w:sz w:val="20"/>
        </w:rPr>
        <w:t>Dầu, mỡ bẩn trong môi trường lao động.</w:t>
      </w:r>
    </w:p>
    <w:p w:rsidR="006A06B6" w:rsidRPr="00E47FE5" w:rsidRDefault="00E6617A"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E6617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Sửa ch</w:t>
      </w:r>
      <w:r w:rsidRPr="00E47FE5">
        <w:rPr>
          <w:rFonts w:ascii="Arial" w:hAnsi="Arial" w:cs="Arial"/>
          <w:sz w:val="20"/>
          <w:lang w:val="en-US"/>
        </w:rPr>
        <w:t>ữ</w:t>
      </w:r>
      <w:r w:rsidR="006A06B6" w:rsidRPr="00E47FE5">
        <w:rPr>
          <w:rFonts w:ascii="Arial" w:hAnsi="Arial" w:cs="Arial"/>
          <w:sz w:val="20"/>
        </w:rPr>
        <w:t>a máy móc, xe máy, máy công nghiệp, vệ sinh công nghiệp, thau rửa bồn, bể;</w:t>
      </w:r>
    </w:p>
    <w:p w:rsidR="006A06B6" w:rsidRPr="00E47FE5" w:rsidRDefault="00E6617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tiếp xúc trực tiếp với dầu, mỡ bẩn.</w:t>
      </w:r>
    </w:p>
    <w:p w:rsidR="006A06B6" w:rsidRPr="00E47FE5" w:rsidRDefault="00E6617A"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 xml:space="preserve">Yếu tố gây bệnh được ghi nhận trong phần đánh giá </w:t>
      </w:r>
      <w:r w:rsidR="00120ECA" w:rsidRPr="00E47FE5">
        <w:rPr>
          <w:rFonts w:ascii="Arial" w:hAnsi="Arial" w:cs="Arial"/>
          <w:sz w:val="20"/>
        </w:rPr>
        <w:t>yếu tố</w:t>
      </w:r>
      <w:r w:rsidRPr="00E47FE5">
        <w:rPr>
          <w:rFonts w:ascii="Arial" w:hAnsi="Arial" w:cs="Arial"/>
          <w:sz w:val="20"/>
        </w:rPr>
        <w:t xml:space="preserve"> </w:t>
      </w:r>
      <w:r w:rsidR="00556538" w:rsidRPr="00E47FE5">
        <w:rPr>
          <w:rFonts w:ascii="Arial" w:hAnsi="Arial" w:cs="Arial"/>
          <w:sz w:val="20"/>
        </w:rPr>
        <w:t>tiếp xúc</w:t>
      </w:r>
      <w:r w:rsidRPr="00E47FE5">
        <w:rPr>
          <w:rFonts w:ascii="Arial" w:hAnsi="Arial" w:cs="Arial"/>
          <w:sz w:val="20"/>
        </w:rPr>
        <w:t xml:space="preserve"> nghề nghiệp của Báo cáo kết quả quan trắc môi trường lao động.</w:t>
      </w:r>
    </w:p>
    <w:p w:rsidR="00E6617A" w:rsidRPr="00E47FE5" w:rsidRDefault="00E6617A" w:rsidP="00511D56">
      <w:pPr>
        <w:spacing w:before="120"/>
        <w:rPr>
          <w:rFonts w:ascii="Arial" w:hAnsi="Arial" w:cs="Arial"/>
          <w:b/>
          <w:sz w:val="20"/>
          <w:lang w:val="en-US"/>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6 tháng.</w:t>
      </w:r>
    </w:p>
    <w:p w:rsidR="00E6617A" w:rsidRPr="00E47FE5" w:rsidRDefault="00E6617A" w:rsidP="00511D56">
      <w:pPr>
        <w:spacing w:before="120"/>
        <w:rPr>
          <w:rFonts w:ascii="Arial" w:hAnsi="Arial" w:cs="Arial"/>
          <w:b/>
          <w:sz w:val="20"/>
          <w:lang w:val="en-US"/>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A06B6" w:rsidP="00511D56">
      <w:pPr>
        <w:spacing w:before="120"/>
        <w:rPr>
          <w:rFonts w:ascii="Arial" w:hAnsi="Arial" w:cs="Arial"/>
          <w:sz w:val="20"/>
        </w:rPr>
      </w:pPr>
      <w:r w:rsidRPr="00E47FE5">
        <w:rPr>
          <w:rFonts w:ascii="Arial" w:hAnsi="Arial" w:cs="Arial"/>
          <w:sz w:val="20"/>
        </w:rPr>
        <w:t>6 tháng.</w:t>
      </w:r>
    </w:p>
    <w:p w:rsidR="006A06B6" w:rsidRPr="00E47FE5" w:rsidRDefault="00577AAF"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577AAF"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577AAF"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 xml:space="preserve">Toàn thân </w:t>
      </w:r>
      <w:r w:rsidR="00120ECA" w:rsidRPr="00E47FE5">
        <w:rPr>
          <w:rFonts w:ascii="Arial" w:hAnsi="Arial" w:cs="Arial"/>
          <w:sz w:val="20"/>
        </w:rPr>
        <w:t>có thể</w:t>
      </w:r>
      <w:r w:rsidR="006A06B6" w:rsidRPr="00E47FE5">
        <w:rPr>
          <w:rFonts w:ascii="Arial" w:hAnsi="Arial" w:cs="Arial"/>
          <w:sz w:val="20"/>
        </w:rPr>
        <w:t xml:space="preserve"> có các dấu hiệu: mệt mỏi, nhứ</w:t>
      </w:r>
      <w:r w:rsidRPr="00E47FE5">
        <w:rPr>
          <w:rFonts w:ascii="Arial" w:hAnsi="Arial" w:cs="Arial"/>
          <w:sz w:val="20"/>
        </w:rPr>
        <w:t>c đ</w:t>
      </w:r>
      <w:r w:rsidRPr="00E47FE5">
        <w:rPr>
          <w:rFonts w:ascii="Arial" w:hAnsi="Arial" w:cs="Arial"/>
          <w:sz w:val="20"/>
          <w:lang w:val="en-US"/>
        </w:rPr>
        <w:t>ầ</w:t>
      </w:r>
      <w:r w:rsidR="006A06B6" w:rsidRPr="00E47FE5">
        <w:rPr>
          <w:rFonts w:ascii="Arial" w:hAnsi="Arial" w:cs="Arial"/>
          <w:sz w:val="20"/>
        </w:rPr>
        <w:t>u, ít ngủ, ăn kém, trí nhớ giảm.</w:t>
      </w:r>
    </w:p>
    <w:p w:rsidR="006A06B6" w:rsidRPr="00E47FE5" w:rsidRDefault="00577AAF"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Vùng da tiếp xúc trực tiếp với dầu mỡ b</w:t>
      </w:r>
      <w:r w:rsidRPr="00E47FE5">
        <w:rPr>
          <w:rFonts w:ascii="Arial" w:hAnsi="Arial" w:cs="Arial"/>
          <w:sz w:val="20"/>
          <w:lang w:val="en-US"/>
        </w:rPr>
        <w:t>ẩ</w:t>
      </w:r>
      <w:r w:rsidR="006A06B6" w:rsidRPr="00E47FE5">
        <w:rPr>
          <w:rFonts w:ascii="Arial" w:hAnsi="Arial" w:cs="Arial"/>
          <w:sz w:val="20"/>
        </w:rPr>
        <w:t>n:</w:t>
      </w:r>
    </w:p>
    <w:p w:rsidR="006A06B6" w:rsidRPr="00E47FE5" w:rsidRDefault="00577AA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Lông đứt hoặc rụng, có khi lông không mọc lên mặt da mà quăn lại </w:t>
      </w:r>
      <w:r w:rsidRPr="00E47FE5">
        <w:rPr>
          <w:rFonts w:ascii="Arial" w:hAnsi="Arial" w:cs="Arial"/>
          <w:sz w:val="20"/>
          <w:lang w:val="en-US"/>
        </w:rPr>
        <w:t>ở</w:t>
      </w:r>
      <w:r w:rsidR="006A06B6" w:rsidRPr="00E47FE5">
        <w:rPr>
          <w:rFonts w:ascii="Arial" w:hAnsi="Arial" w:cs="Arial"/>
          <w:sz w:val="20"/>
        </w:rPr>
        <w:t xml:space="preserve"> nang lông;</w:t>
      </w:r>
    </w:p>
    <w:p w:rsidR="006A06B6" w:rsidRPr="00E47FE5" w:rsidRDefault="00577AA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Chân lông có nh</w:t>
      </w:r>
      <w:r w:rsidRPr="00E47FE5">
        <w:rPr>
          <w:rFonts w:ascii="Arial" w:hAnsi="Arial" w:cs="Arial"/>
          <w:sz w:val="20"/>
          <w:lang w:val="en-US"/>
        </w:rPr>
        <w:t>ữ</w:t>
      </w:r>
      <w:r w:rsidR="006A06B6" w:rsidRPr="00E47FE5">
        <w:rPr>
          <w:rFonts w:ascii="Arial" w:hAnsi="Arial" w:cs="Arial"/>
          <w:sz w:val="20"/>
        </w:rPr>
        <w:t>ng nốt màu đen, kích thướ</w:t>
      </w:r>
      <w:r w:rsidRPr="00E47FE5">
        <w:rPr>
          <w:rFonts w:ascii="Arial" w:hAnsi="Arial" w:cs="Arial"/>
          <w:sz w:val="20"/>
        </w:rPr>
        <w:t>c b</w:t>
      </w:r>
      <w:r w:rsidRPr="00E47FE5">
        <w:rPr>
          <w:rFonts w:ascii="Arial" w:hAnsi="Arial" w:cs="Arial"/>
          <w:sz w:val="20"/>
          <w:lang w:val="en-US"/>
        </w:rPr>
        <w:t>ằ</w:t>
      </w:r>
      <w:r w:rsidR="006A06B6" w:rsidRPr="00E47FE5">
        <w:rPr>
          <w:rFonts w:ascii="Arial" w:hAnsi="Arial" w:cs="Arial"/>
          <w:sz w:val="20"/>
        </w:rPr>
        <w:t>ng hạt kê, hạ</w:t>
      </w:r>
      <w:r w:rsidRPr="00E47FE5">
        <w:rPr>
          <w:rFonts w:ascii="Arial" w:hAnsi="Arial" w:cs="Arial"/>
          <w:sz w:val="20"/>
        </w:rPr>
        <w:t>t t</w:t>
      </w:r>
      <w:r w:rsidRPr="00E47FE5">
        <w:rPr>
          <w:rFonts w:ascii="Arial" w:hAnsi="Arial" w:cs="Arial"/>
          <w:sz w:val="20"/>
          <w:lang w:val="en-US"/>
        </w:rPr>
        <w:t>ấ</w:t>
      </w:r>
      <w:r w:rsidR="006A06B6" w:rsidRPr="00E47FE5">
        <w:rPr>
          <w:rFonts w:ascii="Arial" w:hAnsi="Arial" w:cs="Arial"/>
          <w:sz w:val="20"/>
        </w:rPr>
        <w:t>m cậy ra thấy có nhân, mùi hôi dầu mỡ;</w:t>
      </w:r>
    </w:p>
    <w:p w:rsidR="006A06B6" w:rsidRPr="00E47FE5" w:rsidRDefault="00577AAF"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Có hạt sừng hạt dầu (+) khi nặn chân lông có hạt nh</w:t>
      </w:r>
      <w:r w:rsidRPr="00E47FE5">
        <w:rPr>
          <w:rFonts w:ascii="Arial" w:hAnsi="Arial" w:cs="Arial"/>
          <w:sz w:val="20"/>
          <w:lang w:val="en-US"/>
        </w:rPr>
        <w:t>ỏ</w:t>
      </w:r>
      <w:r w:rsidR="006A06B6" w:rsidRPr="00E47FE5">
        <w:rPr>
          <w:rFonts w:ascii="Arial" w:hAnsi="Arial" w:cs="Arial"/>
          <w:sz w:val="20"/>
        </w:rPr>
        <w:t xml:space="preserve"> tương đương hạt kê, hơi rắn, màu thẫm có mùi hôi dầu mỡ;</w:t>
      </w:r>
    </w:p>
    <w:p w:rsidR="006A06B6" w:rsidRPr="00E47FE5" w:rsidRDefault="00AE77C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Da khô bong vẩy, dầy da h</w:t>
      </w:r>
      <w:r w:rsidR="00E1284E" w:rsidRPr="00E47FE5">
        <w:rPr>
          <w:rFonts w:ascii="Arial" w:hAnsi="Arial" w:cs="Arial"/>
          <w:sz w:val="20"/>
          <w:lang w:val="en-US"/>
        </w:rPr>
        <w:t>ằ</w:t>
      </w:r>
      <w:r w:rsidR="006A06B6" w:rsidRPr="00E47FE5">
        <w:rPr>
          <w:rFonts w:ascii="Arial" w:hAnsi="Arial" w:cs="Arial"/>
          <w:sz w:val="20"/>
        </w:rPr>
        <w:t xml:space="preserve">n cổ trâu (Lichen </w:t>
      </w:r>
      <w:r w:rsidR="00555C6D" w:rsidRPr="00E47FE5">
        <w:rPr>
          <w:rFonts w:ascii="Arial" w:hAnsi="Arial" w:cs="Arial"/>
          <w:sz w:val="20"/>
        </w:rPr>
        <w:t>hóa</w:t>
      </w:r>
      <w:r w:rsidR="006A06B6" w:rsidRPr="00E47FE5">
        <w:rPr>
          <w:rFonts w:ascii="Arial" w:hAnsi="Arial" w:cs="Arial"/>
          <w:sz w:val="20"/>
        </w:rPr>
        <w:t>);</w:t>
      </w:r>
    </w:p>
    <w:p w:rsidR="006A06B6" w:rsidRPr="00E47FE5" w:rsidRDefault="00AE77C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Sạm da.</w:t>
      </w:r>
    </w:p>
    <w:p w:rsidR="006A06B6" w:rsidRPr="00E47FE5" w:rsidRDefault="00AE77C3"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AE77C3"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Thử nghiệm lẩy da (+);</w:t>
      </w:r>
    </w:p>
    <w:p w:rsidR="006A06B6" w:rsidRPr="00E47FE5" w:rsidRDefault="00AE77C3"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 xml:space="preserve">Đo pH da (cẳng tay </w:t>
      </w:r>
      <w:r w:rsidRPr="00E47FE5">
        <w:rPr>
          <w:rFonts w:ascii="Arial" w:hAnsi="Arial" w:cs="Arial"/>
          <w:sz w:val="20"/>
          <w:lang w:val="en-US"/>
        </w:rPr>
        <w:t>≥</w:t>
      </w:r>
      <w:r w:rsidR="006A06B6" w:rsidRPr="00E47FE5">
        <w:rPr>
          <w:rFonts w:ascii="Arial" w:hAnsi="Arial" w:cs="Arial"/>
          <w:sz w:val="20"/>
        </w:rPr>
        <w:t xml:space="preserve"> 5,5; mu tay </w:t>
      </w:r>
      <w:r w:rsidRPr="00E47FE5">
        <w:rPr>
          <w:rFonts w:ascii="Arial" w:hAnsi="Arial" w:cs="Arial"/>
          <w:sz w:val="20"/>
          <w:lang w:val="en-US"/>
        </w:rPr>
        <w:t>≥</w:t>
      </w:r>
      <w:r w:rsidR="006A06B6" w:rsidRPr="00E47FE5">
        <w:rPr>
          <w:rFonts w:ascii="Arial" w:hAnsi="Arial" w:cs="Arial"/>
          <w:sz w:val="20"/>
        </w:rPr>
        <w:t xml:space="preserve"> 5,3);</w:t>
      </w:r>
    </w:p>
    <w:p w:rsidR="006A06B6" w:rsidRPr="00E47FE5" w:rsidRDefault="00AE77C3"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Thử nghiệm trung h</w:t>
      </w:r>
      <w:r w:rsidR="00453B15" w:rsidRPr="00E47FE5">
        <w:rPr>
          <w:rFonts w:ascii="Arial" w:hAnsi="Arial" w:cs="Arial"/>
          <w:sz w:val="20"/>
          <w:lang w:val="en-US"/>
        </w:rPr>
        <w:t>òa</w:t>
      </w:r>
      <w:r w:rsidR="006A06B6" w:rsidRPr="00E47FE5">
        <w:rPr>
          <w:rFonts w:ascii="Arial" w:hAnsi="Arial" w:cs="Arial"/>
          <w:sz w:val="20"/>
        </w:rPr>
        <w:t xml:space="preserve"> kiềm theo phương pháp Burchardt: khả</w:t>
      </w:r>
      <w:r w:rsidR="00453B15" w:rsidRPr="00E47FE5">
        <w:rPr>
          <w:rFonts w:ascii="Arial" w:hAnsi="Arial" w:cs="Arial"/>
          <w:sz w:val="20"/>
        </w:rPr>
        <w:t xml:space="preserve"> năng trung h</w:t>
      </w:r>
      <w:r w:rsidR="00453B15" w:rsidRPr="00E47FE5">
        <w:rPr>
          <w:rFonts w:ascii="Arial" w:hAnsi="Arial" w:cs="Arial"/>
          <w:sz w:val="20"/>
          <w:lang w:val="en-US"/>
        </w:rPr>
        <w:t>òa</w:t>
      </w:r>
      <w:r w:rsidR="006A06B6" w:rsidRPr="00E47FE5">
        <w:rPr>
          <w:rFonts w:ascii="Arial" w:hAnsi="Arial" w:cs="Arial"/>
          <w:sz w:val="20"/>
        </w:rPr>
        <w:t xml:space="preserve"> từ 7 phút trở lên.</w:t>
      </w:r>
    </w:p>
    <w:p w:rsidR="006A06B6" w:rsidRPr="00E47FE5" w:rsidRDefault="006A06B6" w:rsidP="00511D56">
      <w:pPr>
        <w:spacing w:before="120"/>
        <w:rPr>
          <w:rFonts w:ascii="Arial" w:hAnsi="Arial" w:cs="Arial"/>
          <w:sz w:val="20"/>
        </w:rPr>
      </w:pPr>
      <w:r w:rsidRPr="00E47FE5">
        <w:rPr>
          <w:rFonts w:ascii="Arial" w:hAnsi="Arial" w:cs="Arial"/>
          <w:sz w:val="20"/>
        </w:rPr>
        <w:t>Chẩn đoán xác định chủ yếu dựa vào k</w:t>
      </w:r>
      <w:r w:rsidR="00453B15" w:rsidRPr="00E47FE5">
        <w:rPr>
          <w:rFonts w:ascii="Arial" w:hAnsi="Arial" w:cs="Arial"/>
          <w:sz w:val="20"/>
          <w:lang w:val="en-US"/>
        </w:rPr>
        <w:t>ỹ</w:t>
      </w:r>
      <w:r w:rsidRPr="00E47FE5">
        <w:rPr>
          <w:rFonts w:ascii="Arial" w:hAnsi="Arial" w:cs="Arial"/>
          <w:sz w:val="20"/>
        </w:rPr>
        <w:t xml:space="preserve"> thuật xác định hạt dầu, hạt sừng (+), th</w:t>
      </w:r>
      <w:r w:rsidR="00453B15" w:rsidRPr="00E47FE5">
        <w:rPr>
          <w:rFonts w:ascii="Arial" w:hAnsi="Arial" w:cs="Arial"/>
          <w:sz w:val="20"/>
          <w:lang w:val="en-US"/>
        </w:rPr>
        <w:t xml:space="preserve">ử </w:t>
      </w:r>
      <w:r w:rsidRPr="00E47FE5">
        <w:rPr>
          <w:rFonts w:ascii="Arial" w:hAnsi="Arial" w:cs="Arial"/>
          <w:sz w:val="20"/>
        </w:rPr>
        <w:t>nghiệm lẩy da (+) và đo pH da.</w:t>
      </w:r>
    </w:p>
    <w:p w:rsidR="006A06B6" w:rsidRPr="00E47FE5" w:rsidRDefault="00453B15" w:rsidP="00511D56">
      <w:pPr>
        <w:spacing w:before="120"/>
        <w:rPr>
          <w:rFonts w:ascii="Arial" w:hAnsi="Arial" w:cs="Arial"/>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r w:rsidR="006A06B6" w:rsidRPr="00E47FE5">
        <w:rPr>
          <w:rFonts w:ascii="Arial" w:hAnsi="Arial" w:cs="Arial"/>
          <w:sz w:val="20"/>
        </w:rPr>
        <w:t xml:space="preserve"> bệnh trứng cá do clo (Chloracne)</w:t>
      </w:r>
    </w:p>
    <w:p w:rsidR="006A06B6" w:rsidRPr="00E47FE5" w:rsidRDefault="006A06B6" w:rsidP="00511D56">
      <w:pPr>
        <w:spacing w:before="120"/>
        <w:rPr>
          <w:rFonts w:ascii="Arial" w:hAnsi="Arial" w:cs="Arial"/>
          <w:b/>
          <w:sz w:val="20"/>
        </w:rPr>
      </w:pPr>
      <w:r w:rsidRPr="00E47FE5">
        <w:rPr>
          <w:rFonts w:ascii="Arial" w:hAnsi="Arial" w:cs="Arial"/>
          <w:b/>
          <w:sz w:val="20"/>
        </w:rPr>
        <w:t>9. H</w:t>
      </w:r>
      <w:r w:rsidR="00794F83" w:rsidRPr="00E47FE5">
        <w:rPr>
          <w:rFonts w:ascii="Arial" w:hAnsi="Arial" w:cs="Arial"/>
          <w:b/>
          <w:sz w:val="20"/>
          <w:lang w:val="en-US"/>
        </w:rPr>
        <w:t>ướ</w:t>
      </w:r>
      <w:r w:rsidRPr="00E47FE5">
        <w:rPr>
          <w:rFonts w:ascii="Arial" w:hAnsi="Arial" w:cs="Arial"/>
          <w:b/>
          <w:sz w:val="20"/>
        </w:rPr>
        <w:t>ng d</w:t>
      </w:r>
      <w:r w:rsidR="00794F83" w:rsidRPr="00E47FE5">
        <w:rPr>
          <w:rFonts w:ascii="Arial" w:hAnsi="Arial" w:cs="Arial"/>
          <w:b/>
          <w:sz w:val="20"/>
          <w:lang w:val="en-US"/>
        </w:rPr>
        <w:t>ẫ</w:t>
      </w:r>
      <w:r w:rsidRPr="00E47FE5">
        <w:rPr>
          <w:rFonts w:ascii="Arial" w:hAnsi="Arial" w:cs="Arial"/>
          <w:b/>
          <w:sz w:val="20"/>
        </w:rPr>
        <w:t>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76"/>
        <w:gridCol w:w="6810"/>
        <w:gridCol w:w="1291"/>
      </w:tblGrid>
      <w:tr w:rsidR="006A06B6" w:rsidRPr="00E47FE5">
        <w:tc>
          <w:tcPr>
            <w:tcW w:w="538"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51"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Tổn thương c</w:t>
            </w:r>
            <w:r w:rsidR="00367E02" w:rsidRPr="00E47FE5">
              <w:rPr>
                <w:rFonts w:ascii="Arial" w:hAnsi="Arial" w:cs="Arial"/>
                <w:b/>
                <w:sz w:val="20"/>
                <w:lang w:val="en-US"/>
              </w:rPr>
              <w:t>ơ</w:t>
            </w:r>
            <w:r w:rsidRPr="00E47FE5">
              <w:rPr>
                <w:rFonts w:ascii="Arial" w:hAnsi="Arial" w:cs="Arial"/>
                <w:b/>
                <w:sz w:val="20"/>
              </w:rPr>
              <w:t xml:space="preserve"> thể</w:t>
            </w:r>
          </w:p>
        </w:tc>
        <w:tc>
          <w:tcPr>
            <w:tcW w:w="711"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5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Da có hạt dầu</w:t>
            </w:r>
            <w:r w:rsidR="00145534" w:rsidRPr="00E47FE5">
              <w:rPr>
                <w:rFonts w:ascii="Arial" w:hAnsi="Arial" w:cs="Arial"/>
                <w:sz w:val="20"/>
              </w:rPr>
              <w:t xml:space="preserve"> ở </w:t>
            </w:r>
            <w:r w:rsidRPr="00E47FE5">
              <w:rPr>
                <w:rFonts w:ascii="Arial" w:hAnsi="Arial" w:cs="Arial"/>
                <w:sz w:val="20"/>
              </w:rPr>
              <w:t>l</w:t>
            </w:r>
            <w:r w:rsidR="009248AE" w:rsidRPr="00E47FE5">
              <w:rPr>
                <w:rFonts w:ascii="Arial" w:hAnsi="Arial" w:cs="Arial"/>
                <w:sz w:val="20"/>
                <w:lang w:val="en-US"/>
              </w:rPr>
              <w:t>ỗ</w:t>
            </w:r>
            <w:r w:rsidRPr="00E47FE5">
              <w:rPr>
                <w:rFonts w:ascii="Arial" w:hAnsi="Arial" w:cs="Arial"/>
                <w:sz w:val="20"/>
              </w:rPr>
              <w:t xml:space="preserve"> chân lông, rụng lông, dạng dát, thay đ</w:t>
            </w:r>
            <w:r w:rsidR="009248AE" w:rsidRPr="00E47FE5">
              <w:rPr>
                <w:rFonts w:ascii="Arial" w:hAnsi="Arial" w:cs="Arial"/>
                <w:sz w:val="20"/>
                <w:lang w:val="en-US"/>
              </w:rPr>
              <w:t>ổ</w:t>
            </w:r>
            <w:r w:rsidRPr="00E47FE5">
              <w:rPr>
                <w:rFonts w:ascii="Arial" w:hAnsi="Arial" w:cs="Arial"/>
                <w:sz w:val="20"/>
              </w:rPr>
              <w:t>i màu sắ</w:t>
            </w:r>
            <w:r w:rsidR="009248AE" w:rsidRPr="00E47FE5">
              <w:rPr>
                <w:rFonts w:ascii="Arial" w:hAnsi="Arial" w:cs="Arial"/>
                <w:sz w:val="20"/>
              </w:rPr>
              <w:t>c da ho</w:t>
            </w:r>
            <w:r w:rsidR="009248AE" w:rsidRPr="00E47FE5">
              <w:rPr>
                <w:rFonts w:ascii="Arial" w:hAnsi="Arial" w:cs="Arial"/>
                <w:sz w:val="20"/>
                <w:lang w:val="en-US"/>
              </w:rPr>
              <w:t>ặ</w:t>
            </w:r>
            <w:r w:rsidRPr="00E47FE5">
              <w:rPr>
                <w:rFonts w:ascii="Arial" w:hAnsi="Arial" w:cs="Arial"/>
                <w:sz w:val="20"/>
              </w:rPr>
              <w:t>c rố</w:t>
            </w:r>
            <w:r w:rsidR="009248AE" w:rsidRPr="00E47FE5">
              <w:rPr>
                <w:rFonts w:ascii="Arial" w:hAnsi="Arial" w:cs="Arial"/>
                <w:sz w:val="20"/>
              </w:rPr>
              <w:t>i lo</w:t>
            </w:r>
            <w:r w:rsidR="009248AE" w:rsidRPr="00E47FE5">
              <w:rPr>
                <w:rFonts w:ascii="Arial" w:hAnsi="Arial" w:cs="Arial"/>
                <w:sz w:val="20"/>
                <w:lang w:val="en-US"/>
              </w:rPr>
              <w:t>ạ</w:t>
            </w:r>
            <w:r w:rsidRPr="00E47FE5">
              <w:rPr>
                <w:rFonts w:ascii="Arial" w:hAnsi="Arial" w:cs="Arial"/>
                <w:sz w:val="20"/>
              </w:rPr>
              <w:t>n sắc tố da</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51"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9248AE" w:rsidRPr="00E47FE5">
              <w:rPr>
                <w:rFonts w:ascii="Arial" w:hAnsi="Arial" w:cs="Arial"/>
                <w:sz w:val="20"/>
              </w:rPr>
              <w:t>t, c</w:t>
            </w:r>
            <w:r w:rsidR="009248AE" w:rsidRPr="00E47FE5">
              <w:rPr>
                <w:rFonts w:ascii="Arial" w:hAnsi="Arial" w:cs="Arial"/>
                <w:sz w:val="20"/>
                <w:lang w:val="en-US"/>
              </w:rPr>
              <w:t>ổ</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w:t>
            </w:r>
            <w:r w:rsidR="004224F9"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 xml:space="preserve">diện </w:t>
            </w:r>
            <w:r w:rsidR="00162A3A">
              <w:rPr>
                <w:rFonts w:ascii="Arial" w:hAnsi="Arial" w:cs="Arial"/>
                <w:sz w:val="20"/>
              </w:rPr>
              <w:t>tích 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w:t>
            </w:r>
          </w:p>
        </w:tc>
        <w:tc>
          <w:tcPr>
            <w:tcW w:w="3751" w:type="pct"/>
            <w:shd w:val="clear" w:color="auto" w:fill="auto"/>
          </w:tcPr>
          <w:p w:rsidR="006A06B6" w:rsidRPr="00E47FE5" w:rsidRDefault="0032064D" w:rsidP="00511D56">
            <w:pPr>
              <w:spacing w:before="120"/>
              <w:rPr>
                <w:rFonts w:ascii="Arial" w:hAnsi="Arial" w:cs="Arial"/>
                <w:sz w:val="20"/>
                <w:lang w:val="en-US"/>
              </w:rPr>
            </w:pPr>
            <w:r w:rsidRPr="00E47FE5">
              <w:rPr>
                <w:rFonts w:ascii="Arial" w:hAnsi="Arial" w:cs="Arial"/>
                <w:sz w:val="20"/>
              </w:rPr>
              <w:t>Diện tích</w:t>
            </w:r>
            <w:r w:rsidR="006A06B6" w:rsidRPr="00E47FE5">
              <w:rPr>
                <w:rFonts w:ascii="Arial" w:hAnsi="Arial" w:cs="Arial"/>
                <w:sz w:val="20"/>
              </w:rPr>
              <w:t xml:space="preserve"> từ 0,5% đến dưới 1% </w:t>
            </w:r>
            <w:r w:rsidRPr="00E47FE5">
              <w:rPr>
                <w:rFonts w:ascii="Arial" w:hAnsi="Arial" w:cs="Arial"/>
                <w:sz w:val="20"/>
              </w:rPr>
              <w:t>diện tích</w:t>
            </w:r>
            <w:r w:rsidR="006A06B6" w:rsidRPr="00E47FE5">
              <w:rPr>
                <w:rFonts w:ascii="Arial" w:hAnsi="Arial" w:cs="Arial"/>
                <w:sz w:val="20"/>
              </w:rPr>
              <w:t xml:space="preserve"> cơ th</w:t>
            </w:r>
            <w:r w:rsidR="003671A0" w:rsidRPr="00E47FE5">
              <w:rPr>
                <w:rFonts w:ascii="Arial" w:hAnsi="Arial" w:cs="Arial"/>
                <w:sz w:val="20"/>
                <w:lang w:val="en-US"/>
              </w:rPr>
              <w:t>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1.1.3.</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1 % đến dưới 1,5% </w:t>
            </w:r>
            <w:r w:rsidRPr="00E47FE5">
              <w:rPr>
                <w:rFonts w:ascii="Arial" w:hAnsi="Arial" w:cs="Arial"/>
                <w:sz w:val="20"/>
              </w:rPr>
              <w:t>diện tích</w:t>
            </w:r>
            <w:r w:rsidR="006A06B6" w:rsidRPr="00E47FE5">
              <w:rPr>
                <w:rFonts w:ascii="Arial" w:hAnsi="Arial" w:cs="Arial"/>
                <w:sz w:val="20"/>
              </w:rPr>
              <w:t xml:space="preserve"> 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1.1.4.</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w:t>
            </w:r>
            <w:r w:rsidR="004224F9" w:rsidRPr="00E47FE5">
              <w:rPr>
                <w:rFonts w:ascii="Arial" w:hAnsi="Arial" w:cs="Arial"/>
                <w:sz w:val="20"/>
                <w:lang w:val="en-US"/>
              </w:rPr>
              <w:t>,</w:t>
            </w:r>
            <w:r w:rsidR="006A06B6" w:rsidRPr="00E47FE5">
              <w:rPr>
                <w:rFonts w:ascii="Arial" w:hAnsi="Arial" w:cs="Arial"/>
                <w:sz w:val="20"/>
              </w:rPr>
              <w:t xml:space="preserve">5% </w:t>
            </w:r>
            <w:r w:rsidR="00246E56"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1.1.5.</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75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w:t>
            </w:r>
            <w:r w:rsidR="00010EB1" w:rsidRPr="00E47FE5">
              <w:rPr>
                <w:rFonts w:ascii="Arial" w:hAnsi="Arial" w:cs="Arial"/>
                <w:sz w:val="20"/>
              </w:rPr>
              <w:t xml:space="preserve"> - </w:t>
            </w:r>
            <w:r w:rsidRPr="00E47FE5">
              <w:rPr>
                <w:rFonts w:ascii="Arial" w:hAnsi="Arial" w:cs="Arial"/>
                <w:sz w:val="20"/>
              </w:rPr>
              <w:t>ngực</w:t>
            </w:r>
            <w:r w:rsidR="00010EB1" w:rsidRPr="00E47FE5">
              <w:rPr>
                <w:rFonts w:ascii="Arial" w:hAnsi="Arial" w:cs="Arial"/>
                <w:sz w:val="20"/>
              </w:rPr>
              <w:t xml:space="preserve"> - </w:t>
            </w:r>
            <w:r w:rsidRPr="00E47FE5">
              <w:rPr>
                <w:rFonts w:ascii="Arial" w:hAnsi="Arial" w:cs="Arial"/>
                <w:sz w:val="20"/>
              </w:rPr>
              <w:t>bụng</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1.2.2.</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w:t>
            </w:r>
            <w:r w:rsidR="009248AE" w:rsidRPr="00E47FE5">
              <w:rPr>
                <w:rFonts w:ascii="Arial" w:hAnsi="Arial" w:cs="Arial"/>
                <w:sz w:val="20"/>
              </w:rPr>
              <w:t xml:space="preserve"> 0</w:t>
            </w:r>
            <w:r w:rsidR="009248AE" w:rsidRPr="00E47FE5">
              <w:rPr>
                <w:rFonts w:ascii="Arial" w:hAnsi="Arial" w:cs="Arial"/>
                <w:sz w:val="20"/>
                <w:lang w:val="en-US"/>
              </w:rPr>
              <w:t>,</w:t>
            </w:r>
            <w:r w:rsidR="006A06B6" w:rsidRPr="00E47FE5">
              <w:rPr>
                <w:rFonts w:ascii="Arial" w:hAnsi="Arial" w:cs="Arial"/>
                <w:sz w:val="20"/>
              </w:rPr>
              <w:t xml:space="preserve">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1.2.3.</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1.2.4.</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1.2.5.</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 9% </w:t>
            </w:r>
            <w:r w:rsidR="00304CEE" w:rsidRPr="00E47FE5">
              <w:rPr>
                <w:rFonts w:ascii="Arial" w:hAnsi="Arial" w:cs="Arial"/>
                <w:sz w:val="20"/>
              </w:rPr>
              <w:t>đến</w:t>
            </w:r>
            <w:r w:rsidR="006A06B6" w:rsidRPr="00E47FE5">
              <w:rPr>
                <w:rFonts w:ascii="Arial" w:hAnsi="Arial" w:cs="Arial"/>
                <w:sz w:val="20"/>
              </w:rPr>
              <w:t xml:space="preserve"> 17% </w:t>
            </w:r>
            <w:r w:rsidRPr="00E47FE5">
              <w:rPr>
                <w:rFonts w:ascii="Arial" w:hAnsi="Arial" w:cs="Arial"/>
                <w:sz w:val="20"/>
              </w:rPr>
              <w:t>diện tích</w:t>
            </w:r>
            <w:r w:rsidR="006A06B6" w:rsidRPr="00E47FE5">
              <w:rPr>
                <w:rFonts w:ascii="Arial" w:hAnsi="Arial" w:cs="Arial"/>
                <w:sz w:val="20"/>
              </w:rPr>
              <w:t xml:space="preserve"> </w:t>
            </w:r>
            <w:r w:rsidR="00DA4E4C"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1.2.6.</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18% </w:t>
            </w:r>
            <w:r w:rsidR="00246E56" w:rsidRPr="00E47FE5">
              <w:rPr>
                <w:rFonts w:ascii="Arial" w:hAnsi="Arial" w:cs="Arial"/>
                <w:sz w:val="20"/>
              </w:rPr>
              <w:t>đến</w:t>
            </w:r>
            <w:r w:rsidR="006A06B6" w:rsidRPr="00E47FE5">
              <w:rPr>
                <w:rFonts w:ascii="Arial" w:hAnsi="Arial" w:cs="Arial"/>
                <w:sz w:val="20"/>
              </w:rPr>
              <w:t xml:space="preserve"> 27%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1.2.7.</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28% </w:t>
            </w:r>
            <w:r w:rsidR="00246E56" w:rsidRPr="00E47FE5">
              <w:rPr>
                <w:rFonts w:ascii="Arial" w:hAnsi="Arial" w:cs="Arial"/>
                <w:sz w:val="20"/>
              </w:rPr>
              <w:t>đến</w:t>
            </w:r>
            <w:r w:rsidR="006A06B6" w:rsidRPr="00E47FE5">
              <w:rPr>
                <w:rFonts w:ascii="Arial" w:hAnsi="Arial" w:cs="Arial"/>
                <w:sz w:val="20"/>
              </w:rPr>
              <w:t xml:space="preserve"> 36%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75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Chi trên ho</w:t>
            </w:r>
            <w:r w:rsidR="009248AE" w:rsidRPr="00E47FE5">
              <w:rPr>
                <w:rFonts w:ascii="Arial" w:hAnsi="Arial" w:cs="Arial"/>
                <w:sz w:val="20"/>
                <w:lang w:val="en-US"/>
              </w:rPr>
              <w:t>ặ</w:t>
            </w:r>
            <w:r w:rsidRPr="00E47FE5">
              <w:rPr>
                <w:rFonts w:ascii="Arial" w:hAnsi="Arial" w:cs="Arial"/>
                <w:sz w:val="20"/>
              </w:rPr>
              <w:t>c chi dưới m</w:t>
            </w:r>
            <w:r w:rsidR="009248AE" w:rsidRPr="00E47FE5">
              <w:rPr>
                <w:rFonts w:ascii="Arial" w:hAnsi="Arial" w:cs="Arial"/>
                <w:sz w:val="20"/>
                <w:lang w:val="en-US"/>
              </w:rPr>
              <w:t>ộ</w:t>
            </w:r>
            <w:r w:rsidRPr="00E47FE5">
              <w:rPr>
                <w:rFonts w:ascii="Arial" w:hAnsi="Arial" w:cs="Arial"/>
                <w:sz w:val="20"/>
              </w:rPr>
              <w:t>t bên</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1.3.2.</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1.3.3.</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 </w:t>
            </w:r>
            <w:r w:rsidR="00246E56"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1.3.4.</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1.3.5.</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75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Da có hạt d</w:t>
            </w:r>
            <w:r w:rsidR="009248AE" w:rsidRPr="00E47FE5">
              <w:rPr>
                <w:rFonts w:ascii="Arial" w:hAnsi="Arial" w:cs="Arial"/>
                <w:sz w:val="20"/>
                <w:lang w:val="en-US"/>
              </w:rPr>
              <w:t>ầ</w:t>
            </w:r>
            <w:r w:rsidRPr="00E47FE5">
              <w:rPr>
                <w:rFonts w:ascii="Arial" w:hAnsi="Arial" w:cs="Arial"/>
                <w:sz w:val="20"/>
              </w:rPr>
              <w:t>u ở l</w:t>
            </w:r>
            <w:r w:rsidR="009248AE" w:rsidRPr="00E47FE5">
              <w:rPr>
                <w:rFonts w:ascii="Arial" w:hAnsi="Arial" w:cs="Arial"/>
                <w:sz w:val="20"/>
                <w:lang w:val="en-US"/>
              </w:rPr>
              <w:t>ỗ</w:t>
            </w:r>
            <w:r w:rsidRPr="00E47FE5">
              <w:rPr>
                <w:rFonts w:ascii="Arial" w:hAnsi="Arial" w:cs="Arial"/>
                <w:sz w:val="20"/>
              </w:rPr>
              <w:t xml:space="preserve"> chân lông, rụng lông, </w:t>
            </w:r>
            <w:r w:rsidR="00145534" w:rsidRPr="00E47FE5">
              <w:rPr>
                <w:rFonts w:ascii="Arial" w:hAnsi="Arial" w:cs="Arial"/>
                <w:sz w:val="20"/>
              </w:rPr>
              <w:t>tổn thương</w:t>
            </w:r>
            <w:r w:rsidRPr="00E47FE5">
              <w:rPr>
                <w:rFonts w:ascii="Arial" w:hAnsi="Arial" w:cs="Arial"/>
                <w:sz w:val="20"/>
              </w:rPr>
              <w:t xml:space="preserve"> da dạng bong vảy (khô hoặc mỡ), mụn nước, </w:t>
            </w:r>
            <w:r w:rsidR="00162A3A">
              <w:rPr>
                <w:rFonts w:ascii="Arial" w:hAnsi="Arial" w:cs="Arial"/>
                <w:sz w:val="20"/>
              </w:rPr>
              <w:t>vảy tiết</w:t>
            </w:r>
            <w:r w:rsidRPr="00E47FE5">
              <w:rPr>
                <w:rFonts w:ascii="Arial" w:hAnsi="Arial" w:cs="Arial"/>
                <w:sz w:val="20"/>
              </w:rPr>
              <w:t>, da dày Lich</w:t>
            </w:r>
            <w:r w:rsidR="009248AE" w:rsidRPr="00E47FE5">
              <w:rPr>
                <w:rFonts w:ascii="Arial" w:hAnsi="Arial" w:cs="Arial"/>
                <w:sz w:val="20"/>
                <w:lang w:val="en-US"/>
              </w:rPr>
              <w:t>e</w:t>
            </w:r>
            <w:r w:rsidRPr="00E47FE5">
              <w:rPr>
                <w:rFonts w:ascii="Arial" w:hAnsi="Arial" w:cs="Arial"/>
                <w:sz w:val="20"/>
              </w:rPr>
              <w:t xml:space="preserve">n </w:t>
            </w:r>
            <w:r w:rsidR="00555C6D" w:rsidRPr="00E47FE5">
              <w:rPr>
                <w:rFonts w:ascii="Arial" w:hAnsi="Arial" w:cs="Arial"/>
                <w:sz w:val="20"/>
              </w:rPr>
              <w:t>hóa</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51"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mặt, c</w:t>
            </w:r>
            <w:r w:rsidR="009248AE" w:rsidRPr="00E47FE5">
              <w:rPr>
                <w:rFonts w:ascii="Arial" w:hAnsi="Arial" w:cs="Arial"/>
                <w:sz w:val="20"/>
                <w:lang w:val="en-US"/>
              </w:rPr>
              <w:t>ổ</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3</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9248AE" w:rsidRPr="00E47FE5">
              <w:rPr>
                <w:rFonts w:ascii="Arial" w:hAnsi="Arial" w:cs="Arial"/>
                <w:sz w:val="20"/>
              </w:rPr>
              <w:t xml:space="preserve"> t</w:t>
            </w:r>
            <w:r w:rsidR="009248AE" w:rsidRPr="00E47FE5">
              <w:rPr>
                <w:rFonts w:ascii="Arial" w:hAnsi="Arial" w:cs="Arial"/>
                <w:sz w:val="20"/>
                <w:lang w:val="en-US"/>
              </w:rPr>
              <w:t>ổ</w:t>
            </w:r>
            <w:r w:rsidR="006A06B6" w:rsidRPr="00E47FE5">
              <w:rPr>
                <w:rFonts w:ascii="Arial" w:hAnsi="Arial" w:cs="Arial"/>
                <w:sz w:val="20"/>
              </w:rPr>
              <w:t>n thươn</w:t>
            </w:r>
            <w:r w:rsidR="009248AE" w:rsidRPr="00E47FE5">
              <w:rPr>
                <w:rFonts w:ascii="Arial" w:hAnsi="Arial" w:cs="Arial"/>
                <w:sz w:val="20"/>
                <w:lang w:val="en-US"/>
              </w:rPr>
              <w:t>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 </w:t>
            </w:r>
            <w:r w:rsidR="00246E56" w:rsidRPr="00E47FE5">
              <w:rPr>
                <w:rFonts w:ascii="Arial" w:hAnsi="Arial" w:cs="Arial"/>
                <w:sz w:val="20"/>
              </w:rPr>
              <w:t>đến</w:t>
            </w:r>
            <w:r w:rsidR="006A06B6" w:rsidRPr="00E47FE5">
              <w:rPr>
                <w:rFonts w:ascii="Arial" w:hAnsi="Arial" w:cs="Arial"/>
                <w:sz w:val="20"/>
              </w:rPr>
              <w:t xml:space="preserve"> dưới 1,5%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2.1.4.</w:t>
            </w:r>
          </w:p>
        </w:tc>
        <w:tc>
          <w:tcPr>
            <w:tcW w:w="3751" w:type="pct"/>
            <w:shd w:val="clear" w:color="auto" w:fill="auto"/>
          </w:tcPr>
          <w:p w:rsidR="006A06B6" w:rsidRPr="00E47FE5" w:rsidRDefault="0032064D" w:rsidP="00511D56">
            <w:pPr>
              <w:spacing w:before="120"/>
              <w:rPr>
                <w:rFonts w:ascii="Arial" w:hAnsi="Arial" w:cs="Arial"/>
                <w:sz w:val="20"/>
                <w:lang w:val="en-US"/>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1,5% </w:t>
            </w:r>
            <w:r w:rsidR="00246E56"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9248AE" w:rsidRPr="00E47FE5">
              <w:rPr>
                <w:rFonts w:ascii="Arial" w:hAnsi="Arial" w:cs="Arial"/>
                <w:sz w:val="20"/>
              </w:rPr>
              <w:t xml:space="preserve"> cơ th</w:t>
            </w:r>
            <w:r w:rsidR="009248AE" w:rsidRPr="00E47FE5">
              <w:rPr>
                <w:rFonts w:ascii="Arial" w:hAnsi="Arial" w:cs="Arial"/>
                <w:sz w:val="20"/>
                <w:lang w:val="en-US"/>
              </w:rPr>
              <w:t>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2.1.5.</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5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 ngực, bụng</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2.2.2.</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2.2.3.</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 </w:t>
            </w:r>
            <w:r w:rsidR="00304CEE" w:rsidRPr="00E47FE5">
              <w:rPr>
                <w:rFonts w:ascii="Arial" w:hAnsi="Arial" w:cs="Arial"/>
                <w:sz w:val="20"/>
              </w:rPr>
              <w:t>đến</w:t>
            </w:r>
            <w:r w:rsidR="006A06B6" w:rsidRPr="00E47FE5">
              <w:rPr>
                <w:rFonts w:ascii="Arial" w:hAnsi="Arial" w:cs="Arial"/>
                <w:sz w:val="20"/>
              </w:rPr>
              <w:t xml:space="preserve"> 4 %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2.2.4.</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2.2.5.</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2.2.6.</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18% </w:t>
            </w:r>
            <w:r w:rsidR="00246E56" w:rsidRPr="00E47FE5">
              <w:rPr>
                <w:rFonts w:ascii="Arial" w:hAnsi="Arial" w:cs="Arial"/>
                <w:sz w:val="20"/>
              </w:rPr>
              <w:t>đến</w:t>
            </w:r>
            <w:r w:rsidR="006A06B6" w:rsidRPr="00E47FE5">
              <w:rPr>
                <w:rFonts w:ascii="Arial" w:hAnsi="Arial" w:cs="Arial"/>
                <w:sz w:val="20"/>
              </w:rPr>
              <w:t xml:space="preserve"> 27%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2.2.7.</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28% </w:t>
            </w:r>
            <w:r w:rsidR="00246E56" w:rsidRPr="00E47FE5">
              <w:rPr>
                <w:rFonts w:ascii="Arial" w:hAnsi="Arial" w:cs="Arial"/>
                <w:sz w:val="20"/>
              </w:rPr>
              <w:t>đến</w:t>
            </w:r>
            <w:r w:rsidR="006A06B6" w:rsidRPr="00E47FE5">
              <w:rPr>
                <w:rFonts w:ascii="Arial" w:hAnsi="Arial" w:cs="Arial"/>
                <w:sz w:val="20"/>
              </w:rPr>
              <w:t xml:space="preserve"> 36%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751" w:type="pct"/>
            <w:shd w:val="clear" w:color="auto" w:fill="auto"/>
          </w:tcPr>
          <w:p w:rsidR="006A06B6" w:rsidRPr="00E47FE5" w:rsidRDefault="009248AE" w:rsidP="00511D56">
            <w:pPr>
              <w:spacing w:before="120"/>
              <w:rPr>
                <w:rFonts w:ascii="Arial" w:hAnsi="Arial" w:cs="Arial"/>
                <w:sz w:val="20"/>
              </w:rPr>
            </w:pPr>
            <w:r w:rsidRPr="00E47FE5">
              <w:rPr>
                <w:rFonts w:ascii="Arial" w:hAnsi="Arial" w:cs="Arial"/>
                <w:sz w:val="20"/>
              </w:rPr>
              <w:t>Chi trên ho</w:t>
            </w:r>
            <w:r w:rsidRPr="00E47FE5">
              <w:rPr>
                <w:rFonts w:ascii="Arial" w:hAnsi="Arial" w:cs="Arial"/>
                <w:sz w:val="20"/>
                <w:lang w:val="en-US"/>
              </w:rPr>
              <w:t>ặ</w:t>
            </w:r>
            <w:r w:rsidR="006A06B6" w:rsidRPr="00E47FE5">
              <w:rPr>
                <w:rFonts w:ascii="Arial" w:hAnsi="Arial" w:cs="Arial"/>
                <w:sz w:val="20"/>
              </w:rPr>
              <w:t>c chi dưới một bên</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w:t>
            </w:r>
            <w:r w:rsidR="009248AE" w:rsidRPr="00E47FE5">
              <w:rPr>
                <w:rFonts w:ascii="Arial" w:hAnsi="Arial" w:cs="Arial"/>
                <w:sz w:val="20"/>
              </w:rPr>
              <w:t>i 0</w:t>
            </w:r>
            <w:r w:rsidR="009248AE"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3</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2.3.3.</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 </w:t>
            </w:r>
            <w:r w:rsidR="00304CEE"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2.3.4.</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 5% đến 8% </w:t>
            </w:r>
            <w:r w:rsidRPr="00E47FE5">
              <w:rPr>
                <w:rFonts w:ascii="Arial" w:hAnsi="Arial" w:cs="Arial"/>
                <w:sz w:val="20"/>
              </w:rPr>
              <w:t>diện tích</w:t>
            </w:r>
            <w:r w:rsidR="006A06B6" w:rsidRPr="00E47FE5">
              <w:rPr>
                <w:rFonts w:ascii="Arial" w:hAnsi="Arial" w:cs="Arial"/>
                <w:sz w:val="20"/>
              </w:rPr>
              <w:t xml:space="preserve"> 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2.3.5.</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9% đến 18% </w:t>
            </w:r>
            <w:r w:rsidRPr="00E47FE5">
              <w:rPr>
                <w:rFonts w:ascii="Arial" w:hAnsi="Arial" w:cs="Arial"/>
                <w:sz w:val="20"/>
              </w:rPr>
              <w:t>diện tích</w:t>
            </w:r>
            <w:r w:rsidR="006A06B6" w:rsidRPr="00E47FE5">
              <w:rPr>
                <w:rFonts w:ascii="Arial" w:hAnsi="Arial" w:cs="Arial"/>
                <w:sz w:val="20"/>
              </w:rPr>
              <w:t xml:space="preserve"> 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751" w:type="pct"/>
            <w:shd w:val="clear" w:color="auto" w:fill="auto"/>
          </w:tcPr>
          <w:p w:rsidR="006A06B6" w:rsidRPr="00E47FE5" w:rsidRDefault="00145534" w:rsidP="00511D56">
            <w:pPr>
              <w:spacing w:before="120"/>
              <w:rPr>
                <w:rFonts w:ascii="Arial" w:hAnsi="Arial" w:cs="Arial"/>
                <w:sz w:val="20"/>
              </w:rPr>
            </w:pPr>
            <w:r w:rsidRPr="00E47FE5">
              <w:rPr>
                <w:rFonts w:ascii="Arial" w:hAnsi="Arial" w:cs="Arial"/>
                <w:sz w:val="20"/>
              </w:rPr>
              <w:t>Tổn thương</w:t>
            </w:r>
            <w:r w:rsidR="006A06B6" w:rsidRPr="00E47FE5">
              <w:rPr>
                <w:rFonts w:ascii="Arial" w:hAnsi="Arial" w:cs="Arial"/>
                <w:sz w:val="20"/>
              </w:rPr>
              <w:t xml:space="preserve"> da dạng dày sừng, teo da, s</w:t>
            </w:r>
            <w:r w:rsidR="004224F9" w:rsidRPr="00E47FE5">
              <w:rPr>
                <w:rFonts w:ascii="Arial" w:hAnsi="Arial" w:cs="Arial"/>
                <w:sz w:val="20"/>
                <w:lang w:val="en-US"/>
              </w:rPr>
              <w:t>ẩ</w:t>
            </w:r>
            <w:r w:rsidR="006A06B6" w:rsidRPr="00E47FE5">
              <w:rPr>
                <w:rFonts w:ascii="Arial" w:hAnsi="Arial" w:cs="Arial"/>
                <w:sz w:val="20"/>
              </w:rPr>
              <w:t>n, nút</w:t>
            </w:r>
            <w:r w:rsidR="009248AE" w:rsidRPr="00E47FE5">
              <w:rPr>
                <w:rFonts w:ascii="Arial" w:hAnsi="Arial" w:cs="Arial"/>
                <w:sz w:val="20"/>
                <w:lang w:val="en-US"/>
              </w:rPr>
              <w:t>,</w:t>
            </w:r>
            <w:r w:rsidR="006A06B6" w:rsidRPr="00E47FE5">
              <w:rPr>
                <w:rFonts w:ascii="Arial" w:hAnsi="Arial" w:cs="Arial"/>
                <w:sz w:val="20"/>
              </w:rPr>
              <w:t xml:space="preserve"> củ, cục, sùi</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751"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9248AE" w:rsidRPr="00E47FE5">
              <w:rPr>
                <w:rFonts w:ascii="Arial" w:hAnsi="Arial" w:cs="Arial"/>
                <w:sz w:val="20"/>
              </w:rPr>
              <w:t>t, c</w:t>
            </w:r>
            <w:r w:rsidR="009248AE" w:rsidRPr="00E47FE5">
              <w:rPr>
                <w:rFonts w:ascii="Arial" w:hAnsi="Arial" w:cs="Arial"/>
                <w:sz w:val="20"/>
                <w:lang w:val="en-US"/>
              </w:rPr>
              <w:t>ổ</w:t>
            </w:r>
          </w:p>
        </w:tc>
        <w:tc>
          <w:tcPr>
            <w:tcW w:w="71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3.1.1.</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3.1.2.</w:t>
            </w:r>
          </w:p>
        </w:tc>
        <w:tc>
          <w:tcPr>
            <w:tcW w:w="3751"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0,5% đến dưới 1% </w:t>
            </w:r>
            <w:r w:rsidRPr="00E47FE5">
              <w:rPr>
                <w:rFonts w:ascii="Arial" w:hAnsi="Arial" w:cs="Arial"/>
                <w:sz w:val="20"/>
              </w:rPr>
              <w:t>diện tích</w:t>
            </w:r>
            <w:r w:rsidR="006A06B6" w:rsidRPr="00E47FE5">
              <w:rPr>
                <w:rFonts w:ascii="Arial" w:hAnsi="Arial" w:cs="Arial"/>
                <w:sz w:val="20"/>
              </w:rPr>
              <w:t xml:space="preserve"> </w:t>
            </w:r>
            <w:r w:rsidR="00DA4E4C" w:rsidRPr="00E47FE5">
              <w:rPr>
                <w:rFonts w:ascii="Arial" w:hAnsi="Arial" w:cs="Arial"/>
                <w:sz w:val="20"/>
              </w:rPr>
              <w:t>cơ thể</w:t>
            </w:r>
          </w:p>
        </w:tc>
        <w:tc>
          <w:tcPr>
            <w:tcW w:w="71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3.1.3.</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1 % đến dưới 1,5%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16 - 20</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3.1.4.</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1</w:t>
            </w:r>
            <w:r w:rsidR="009248AE" w:rsidRPr="00E47FE5">
              <w:rPr>
                <w:rFonts w:ascii="Arial" w:hAnsi="Arial" w:cs="Arial"/>
                <w:sz w:val="20"/>
                <w:lang w:val="en-US"/>
              </w:rPr>
              <w:t>,</w:t>
            </w:r>
            <w:r w:rsidRPr="00E47FE5">
              <w:rPr>
                <w:rFonts w:ascii="Arial" w:hAnsi="Arial" w:cs="Arial"/>
                <w:sz w:val="20"/>
              </w:rPr>
              <w:t>5% đến dưới 3%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21 - 25</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3.1.5.</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3% diện tích cơ thể trở lên</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26 - 30</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Vùng lưng, ngực, bụng</w:t>
            </w:r>
          </w:p>
        </w:tc>
        <w:tc>
          <w:tcPr>
            <w:tcW w:w="711" w:type="pct"/>
            <w:shd w:val="clear" w:color="auto" w:fill="auto"/>
          </w:tcPr>
          <w:p w:rsidR="00916907" w:rsidRPr="00E47FE5" w:rsidRDefault="00916907" w:rsidP="00511D56">
            <w:pPr>
              <w:spacing w:before="120"/>
              <w:jc w:val="center"/>
              <w:rPr>
                <w:rFonts w:ascii="Arial" w:hAnsi="Arial" w:cs="Arial"/>
                <w:sz w:val="20"/>
              </w:rPr>
            </w:pP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3.2.1.</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1 - 3</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3.2.2.</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5 - 9</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3.2.3.</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1% đến 4 %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16 - 20</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3.2.4.</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21 - 25</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3.2.5.</w:t>
            </w:r>
          </w:p>
        </w:tc>
        <w:tc>
          <w:tcPr>
            <w:tcW w:w="3751" w:type="pct"/>
            <w:shd w:val="clear" w:color="auto" w:fill="auto"/>
          </w:tcPr>
          <w:p w:rsidR="00916907" w:rsidRPr="00E47FE5" w:rsidRDefault="00916907" w:rsidP="00511D56">
            <w:pPr>
              <w:spacing w:before="120"/>
              <w:rPr>
                <w:rFonts w:ascii="Arial" w:hAnsi="Arial" w:cs="Arial"/>
                <w:sz w:val="20"/>
                <w:lang w:val="en-US"/>
              </w:rPr>
            </w:pPr>
            <w:r w:rsidRPr="00E47FE5">
              <w:rPr>
                <w:rFonts w:ascii="Arial" w:hAnsi="Arial" w:cs="Arial"/>
                <w:sz w:val="20"/>
              </w:rPr>
              <w:t xml:space="preserve">Diện </w:t>
            </w:r>
            <w:r w:rsidR="009248AE" w:rsidRPr="00E47FE5">
              <w:rPr>
                <w:rFonts w:ascii="Arial" w:hAnsi="Arial" w:cs="Arial"/>
                <w:sz w:val="20"/>
                <w:lang w:val="en-US"/>
              </w:rPr>
              <w:t>t</w:t>
            </w:r>
            <w:r w:rsidRPr="00E47FE5">
              <w:rPr>
                <w:rFonts w:ascii="Arial" w:hAnsi="Arial" w:cs="Arial"/>
                <w:sz w:val="20"/>
              </w:rPr>
              <w:t xml:space="preserve">ích </w:t>
            </w:r>
            <w:r w:rsidR="009248AE" w:rsidRPr="00E47FE5">
              <w:rPr>
                <w:rFonts w:ascii="Arial" w:hAnsi="Arial" w:cs="Arial"/>
                <w:sz w:val="20"/>
                <w:lang w:val="en-US"/>
              </w:rPr>
              <w:t>tổ</w:t>
            </w:r>
            <w:r w:rsidRPr="00E47FE5">
              <w:rPr>
                <w:rFonts w:ascii="Arial" w:hAnsi="Arial" w:cs="Arial"/>
                <w:sz w:val="20"/>
              </w:rPr>
              <w:t xml:space="preserve">n </w:t>
            </w:r>
            <w:r w:rsidR="009248AE" w:rsidRPr="00E47FE5">
              <w:rPr>
                <w:rFonts w:ascii="Arial" w:hAnsi="Arial" w:cs="Arial"/>
                <w:sz w:val="20"/>
                <w:lang w:val="en-US"/>
              </w:rPr>
              <w:t>t</w:t>
            </w:r>
            <w:r w:rsidRPr="00E47FE5">
              <w:rPr>
                <w:rFonts w:ascii="Arial" w:hAnsi="Arial" w:cs="Arial"/>
                <w:sz w:val="20"/>
              </w:rPr>
              <w:t>hương chiếm từ 9% đến 17% diện tích cơ th</w:t>
            </w:r>
            <w:r w:rsidR="009248AE" w:rsidRPr="00E47FE5">
              <w:rPr>
                <w:rFonts w:ascii="Arial" w:hAnsi="Arial" w:cs="Arial"/>
                <w:sz w:val="20"/>
                <w:lang w:val="en-US"/>
              </w:rPr>
              <w:t>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26 - 30</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3.2.6.</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 xml:space="preserve">Diện tích tổn thương chiếm từ </w:t>
            </w:r>
            <w:r w:rsidR="009248AE" w:rsidRPr="00E47FE5">
              <w:rPr>
                <w:rFonts w:ascii="Arial" w:hAnsi="Arial" w:cs="Arial"/>
                <w:sz w:val="20"/>
                <w:lang w:val="en-US"/>
              </w:rPr>
              <w:t>1</w:t>
            </w:r>
            <w:r w:rsidRPr="00E47FE5">
              <w:rPr>
                <w:rFonts w:ascii="Arial" w:hAnsi="Arial" w:cs="Arial"/>
                <w:sz w:val="20"/>
              </w:rPr>
              <w:t>8% đến 36%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31 - 35</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3.3.</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Chi trên ho</w:t>
            </w:r>
            <w:r w:rsidR="000578ED" w:rsidRPr="00E47FE5">
              <w:rPr>
                <w:rFonts w:ascii="Arial" w:hAnsi="Arial" w:cs="Arial"/>
                <w:sz w:val="20"/>
                <w:lang w:val="en-US"/>
              </w:rPr>
              <w:t>ặ</w:t>
            </w:r>
            <w:r w:rsidRPr="00E47FE5">
              <w:rPr>
                <w:rFonts w:ascii="Arial" w:hAnsi="Arial" w:cs="Arial"/>
                <w:sz w:val="20"/>
              </w:rPr>
              <w:t>c chi dưới m</w:t>
            </w:r>
            <w:r w:rsidR="009248AE" w:rsidRPr="00E47FE5">
              <w:rPr>
                <w:rFonts w:ascii="Arial" w:hAnsi="Arial" w:cs="Arial"/>
                <w:sz w:val="20"/>
                <w:lang w:val="en-US"/>
              </w:rPr>
              <w:t>ộ</w:t>
            </w:r>
            <w:r w:rsidRPr="00E47FE5">
              <w:rPr>
                <w:rFonts w:ascii="Arial" w:hAnsi="Arial" w:cs="Arial"/>
                <w:sz w:val="20"/>
              </w:rPr>
              <w:t>t bên</w:t>
            </w:r>
          </w:p>
        </w:tc>
        <w:tc>
          <w:tcPr>
            <w:tcW w:w="711" w:type="pct"/>
            <w:shd w:val="clear" w:color="auto" w:fill="auto"/>
          </w:tcPr>
          <w:p w:rsidR="00916907" w:rsidRPr="00E47FE5" w:rsidRDefault="00916907" w:rsidP="00511D56">
            <w:pPr>
              <w:spacing w:before="120"/>
              <w:jc w:val="center"/>
              <w:rPr>
                <w:rFonts w:ascii="Arial" w:hAnsi="Arial" w:cs="Arial"/>
                <w:sz w:val="20"/>
              </w:rPr>
            </w:pP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3.3.1.</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5 - 9</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3.3.2.</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11 - 15</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3.3.3.</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16 - 20</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3.3.4.</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21 - 25</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3.3.5.</w:t>
            </w: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711" w:type="pct"/>
            <w:shd w:val="clear" w:color="auto" w:fill="auto"/>
          </w:tcPr>
          <w:p w:rsidR="00916907" w:rsidRPr="00E47FE5" w:rsidRDefault="00916907" w:rsidP="00511D56">
            <w:pPr>
              <w:spacing w:before="120"/>
              <w:jc w:val="center"/>
              <w:rPr>
                <w:rFonts w:ascii="Arial" w:hAnsi="Arial" w:cs="Arial"/>
                <w:sz w:val="20"/>
              </w:rPr>
            </w:pPr>
            <w:r w:rsidRPr="00E47FE5">
              <w:rPr>
                <w:rFonts w:ascii="Arial" w:hAnsi="Arial" w:cs="Arial"/>
                <w:sz w:val="20"/>
              </w:rPr>
              <w:t>26 - 30</w:t>
            </w:r>
          </w:p>
        </w:tc>
      </w:tr>
      <w:tr w:rsidR="00916907" w:rsidRPr="00E47FE5">
        <w:tc>
          <w:tcPr>
            <w:tcW w:w="538" w:type="pct"/>
            <w:shd w:val="clear" w:color="auto" w:fill="auto"/>
          </w:tcPr>
          <w:p w:rsidR="00916907" w:rsidRPr="00E47FE5" w:rsidRDefault="00916907" w:rsidP="00511D56">
            <w:pPr>
              <w:spacing w:before="120"/>
              <w:rPr>
                <w:rFonts w:ascii="Arial" w:hAnsi="Arial" w:cs="Arial"/>
                <w:sz w:val="20"/>
              </w:rPr>
            </w:pPr>
          </w:p>
        </w:tc>
        <w:tc>
          <w:tcPr>
            <w:tcW w:w="3751" w:type="pct"/>
            <w:shd w:val="clear" w:color="auto" w:fill="auto"/>
          </w:tcPr>
          <w:p w:rsidR="00916907" w:rsidRPr="00E47FE5" w:rsidRDefault="00916907" w:rsidP="00511D56">
            <w:pPr>
              <w:spacing w:before="120"/>
              <w:rPr>
                <w:rFonts w:ascii="Arial" w:hAnsi="Arial" w:cs="Arial"/>
                <w:sz w:val="20"/>
              </w:rPr>
            </w:pPr>
            <w:r w:rsidRPr="00E47FE5">
              <w:rPr>
                <w:rFonts w:ascii="Arial" w:hAnsi="Arial" w:cs="Arial"/>
                <w:sz w:val="20"/>
              </w:rPr>
              <w:t>Gh</w:t>
            </w:r>
            <w:r w:rsidR="009248AE" w:rsidRPr="00E47FE5">
              <w:rPr>
                <w:rFonts w:ascii="Arial" w:hAnsi="Arial" w:cs="Arial"/>
                <w:sz w:val="20"/>
                <w:lang w:val="en-US"/>
              </w:rPr>
              <w:t>i</w:t>
            </w:r>
            <w:r w:rsidRPr="00E47FE5">
              <w:rPr>
                <w:rFonts w:ascii="Arial" w:hAnsi="Arial" w:cs="Arial"/>
                <w:sz w:val="20"/>
              </w:rPr>
              <w:t xml:space="preserve"> chú:</w:t>
            </w:r>
          </w:p>
          <w:p w:rsidR="00916907" w:rsidRPr="00E47FE5" w:rsidRDefault="009248AE" w:rsidP="00511D56">
            <w:pPr>
              <w:spacing w:before="120"/>
              <w:rPr>
                <w:rFonts w:ascii="Arial" w:hAnsi="Arial" w:cs="Arial"/>
                <w:sz w:val="20"/>
              </w:rPr>
            </w:pPr>
            <w:r w:rsidRPr="00E47FE5">
              <w:rPr>
                <w:rFonts w:ascii="Arial" w:hAnsi="Arial" w:cs="Arial"/>
                <w:sz w:val="20"/>
                <w:lang w:val="en-US"/>
              </w:rPr>
              <w:t xml:space="preserve">- </w:t>
            </w:r>
            <w:r w:rsidR="00916907" w:rsidRPr="00E47FE5">
              <w:rPr>
                <w:rFonts w:ascii="Arial" w:hAnsi="Arial" w:cs="Arial"/>
                <w:sz w:val="20"/>
              </w:rPr>
              <w:t>Nếu diện tích da bị tổn thương chiếm từ 20% diện tích cơ thể tr</w:t>
            </w:r>
            <w:r w:rsidRPr="00E47FE5">
              <w:rPr>
                <w:rFonts w:ascii="Arial" w:hAnsi="Arial" w:cs="Arial"/>
                <w:sz w:val="20"/>
                <w:lang w:val="en-US"/>
              </w:rPr>
              <w:t>ở</w:t>
            </w:r>
            <w:r w:rsidR="00916907" w:rsidRPr="00E47FE5">
              <w:rPr>
                <w:rFonts w:ascii="Arial" w:hAnsi="Arial" w:cs="Arial"/>
                <w:sz w:val="20"/>
              </w:rPr>
              <w:t xml:space="preserve"> lên ảnh hưởng </w:t>
            </w:r>
            <w:r w:rsidR="00162A3A">
              <w:rPr>
                <w:rFonts w:ascii="Arial" w:hAnsi="Arial" w:cs="Arial"/>
                <w:sz w:val="20"/>
              </w:rPr>
              <w:t xml:space="preserve">điều tiết </w:t>
            </w:r>
            <w:r w:rsidR="00916907" w:rsidRPr="00E47FE5">
              <w:rPr>
                <w:rFonts w:ascii="Arial" w:hAnsi="Arial" w:cs="Arial"/>
                <w:sz w:val="20"/>
              </w:rPr>
              <w:t>thì được cộng lùi thêm 10%</w:t>
            </w:r>
          </w:p>
          <w:p w:rsidR="00916907" w:rsidRPr="00E47FE5" w:rsidRDefault="009248AE" w:rsidP="00511D56">
            <w:pPr>
              <w:spacing w:before="120"/>
              <w:rPr>
                <w:rFonts w:ascii="Arial" w:hAnsi="Arial" w:cs="Arial"/>
                <w:sz w:val="20"/>
              </w:rPr>
            </w:pPr>
            <w:r w:rsidRPr="00E47FE5">
              <w:rPr>
                <w:rFonts w:ascii="Arial" w:hAnsi="Arial" w:cs="Arial"/>
                <w:sz w:val="20"/>
                <w:lang w:val="en-US"/>
              </w:rPr>
              <w:t xml:space="preserve">- </w:t>
            </w:r>
            <w:r w:rsidR="00916907" w:rsidRPr="00E47FE5">
              <w:rPr>
                <w:rFonts w:ascii="Arial" w:hAnsi="Arial" w:cs="Arial"/>
                <w:sz w:val="20"/>
              </w:rPr>
              <w:t>N</w:t>
            </w:r>
            <w:r w:rsidRPr="00E47FE5">
              <w:rPr>
                <w:rFonts w:ascii="Arial" w:hAnsi="Arial" w:cs="Arial"/>
                <w:sz w:val="20"/>
                <w:lang w:val="en-US"/>
              </w:rPr>
              <w:t>ế</w:t>
            </w:r>
            <w:r w:rsidR="00916907" w:rsidRPr="00E47FE5">
              <w:rPr>
                <w:rFonts w:ascii="Arial" w:hAnsi="Arial" w:cs="Arial"/>
                <w:sz w:val="20"/>
              </w:rPr>
              <w:t>u nhi</w:t>
            </w:r>
            <w:r w:rsidRPr="00E47FE5">
              <w:rPr>
                <w:rFonts w:ascii="Arial" w:hAnsi="Arial" w:cs="Arial"/>
                <w:sz w:val="20"/>
                <w:lang w:val="en-US"/>
              </w:rPr>
              <w:t>ề</w:t>
            </w:r>
            <w:r w:rsidR="00916907" w:rsidRPr="00E47FE5">
              <w:rPr>
                <w:rFonts w:ascii="Arial" w:hAnsi="Arial" w:cs="Arial"/>
                <w:sz w:val="20"/>
              </w:rPr>
              <w:t xml:space="preserve">u loại tổn thương (trong </w:t>
            </w:r>
            <w:r w:rsidR="00162A3A">
              <w:rPr>
                <w:rFonts w:ascii="Arial" w:hAnsi="Arial" w:cs="Arial"/>
                <w:sz w:val="20"/>
              </w:rPr>
              <w:t>mục 1</w:t>
            </w:r>
            <w:r w:rsidR="00916907" w:rsidRPr="00E47FE5">
              <w:rPr>
                <w:rFonts w:ascii="Arial" w:hAnsi="Arial" w:cs="Arial"/>
                <w:sz w:val="20"/>
              </w:rPr>
              <w:t>, 2,</w:t>
            </w:r>
            <w:r w:rsidRPr="00E47FE5">
              <w:rPr>
                <w:rFonts w:ascii="Arial" w:hAnsi="Arial" w:cs="Arial"/>
                <w:sz w:val="20"/>
                <w:lang w:val="en-US"/>
              </w:rPr>
              <w:t xml:space="preserve"> </w:t>
            </w:r>
            <w:r w:rsidR="00916907" w:rsidRPr="00E47FE5">
              <w:rPr>
                <w:rFonts w:ascii="Arial" w:hAnsi="Arial" w:cs="Arial"/>
                <w:sz w:val="20"/>
              </w:rPr>
              <w:t>3 nêu trên) trên cùng 1 vị trí thì áp dụng tỷ lệ của loại tổn thương có tỷ lệ tổn thương cơ thể cao nhất</w:t>
            </w:r>
          </w:p>
        </w:tc>
        <w:tc>
          <w:tcPr>
            <w:tcW w:w="711" w:type="pct"/>
            <w:shd w:val="clear" w:color="auto" w:fill="auto"/>
          </w:tcPr>
          <w:p w:rsidR="00916907" w:rsidRPr="00E47FE5" w:rsidRDefault="00916907" w:rsidP="00511D56">
            <w:pPr>
              <w:spacing w:before="120"/>
              <w:jc w:val="center"/>
              <w:rPr>
                <w:rFonts w:ascii="Arial" w:hAnsi="Arial" w:cs="Arial"/>
                <w:sz w:val="20"/>
              </w:rPr>
            </w:pPr>
          </w:p>
        </w:tc>
      </w:tr>
    </w:tbl>
    <w:p w:rsidR="006A06B6" w:rsidRPr="00E47FE5" w:rsidRDefault="006A06B6" w:rsidP="00511D56">
      <w:pPr>
        <w:spacing w:before="120"/>
        <w:rPr>
          <w:rFonts w:ascii="Arial" w:hAnsi="Arial" w:cs="Arial"/>
          <w:sz w:val="20"/>
        </w:rPr>
      </w:pPr>
    </w:p>
    <w:p w:rsidR="006A06B6" w:rsidRPr="00E47FE5" w:rsidRDefault="009248AE" w:rsidP="00511D56">
      <w:pPr>
        <w:spacing w:before="120"/>
        <w:jc w:val="center"/>
        <w:rPr>
          <w:rFonts w:ascii="Arial" w:hAnsi="Arial" w:cs="Arial"/>
          <w:b/>
        </w:rPr>
      </w:pPr>
      <w:bookmarkStart w:id="59" w:name="chuong_pl_25"/>
      <w:r w:rsidRPr="00E47FE5">
        <w:rPr>
          <w:rFonts w:ascii="Arial" w:hAnsi="Arial" w:cs="Arial"/>
          <w:b/>
        </w:rPr>
        <w:t>PHỤ LỤC 25</w:t>
      </w:r>
      <w:bookmarkEnd w:id="59"/>
    </w:p>
    <w:p w:rsidR="009248AE" w:rsidRPr="00E47FE5" w:rsidRDefault="009248AE" w:rsidP="00511D56">
      <w:pPr>
        <w:spacing w:before="120"/>
        <w:jc w:val="center"/>
        <w:rPr>
          <w:rFonts w:ascii="Arial" w:hAnsi="Arial" w:cs="Arial"/>
          <w:sz w:val="20"/>
        </w:rPr>
      </w:pPr>
      <w:bookmarkStart w:id="60" w:name="chuong_pl_25_name"/>
      <w:r w:rsidRPr="00E47FE5">
        <w:rPr>
          <w:rFonts w:ascii="Arial" w:hAnsi="Arial" w:cs="Arial"/>
          <w:sz w:val="20"/>
        </w:rPr>
        <w:t>HƯỚNG DẪN CHẨN ĐOÁN, GIÁM ĐỊNH SUY GIẢM KHẢ NĂNG LAO ĐỘNG DO BỆNH SẠM DA NGHỀ NGHIỆP</w:t>
      </w:r>
      <w:bookmarkEnd w:id="60"/>
      <w:r w:rsidRPr="00E47FE5">
        <w:rPr>
          <w:rFonts w:ascii="Arial" w:hAnsi="Arial" w:cs="Arial"/>
          <w:sz w:val="20"/>
          <w:lang w:val="en-US"/>
        </w:rPr>
        <w:br/>
      </w:r>
      <w:r w:rsidRPr="00E47FE5">
        <w:rPr>
          <w:rFonts w:ascii="Arial" w:hAnsi="Arial" w:cs="Arial"/>
          <w:i/>
          <w:sz w:val="20"/>
        </w:rPr>
        <w:t>(Ban hành kèm theo Thông tư s</w:t>
      </w:r>
      <w:r w:rsidRPr="00E47FE5">
        <w:rPr>
          <w:rFonts w:ascii="Arial" w:hAnsi="Arial" w:cs="Arial"/>
          <w:i/>
          <w:sz w:val="20"/>
          <w:lang w:val="en-US"/>
        </w:rPr>
        <w:t>ố 15</w:t>
      </w:r>
      <w:r w:rsidRPr="00E47FE5">
        <w:rPr>
          <w:rFonts w:ascii="Arial" w:hAnsi="Arial" w:cs="Arial"/>
          <w:i/>
          <w:sz w:val="20"/>
        </w:rPr>
        <w:t>/2016/TT-BYT ngày</w:t>
      </w:r>
      <w:r w:rsidRPr="00E47FE5">
        <w:rPr>
          <w:rFonts w:ascii="Arial" w:hAnsi="Arial" w:cs="Arial"/>
          <w:i/>
          <w:sz w:val="20"/>
          <w:lang w:val="en-US"/>
        </w:rPr>
        <w:t xml:space="preserve"> 15 t</w:t>
      </w:r>
      <w:r w:rsidRPr="00E47FE5">
        <w:rPr>
          <w:rFonts w:ascii="Arial" w:hAnsi="Arial" w:cs="Arial"/>
          <w:i/>
          <w:sz w:val="20"/>
        </w:rPr>
        <w:t>háng</w:t>
      </w:r>
      <w:r w:rsidRPr="00E47FE5">
        <w:rPr>
          <w:rFonts w:ascii="Arial" w:hAnsi="Arial" w:cs="Arial"/>
          <w:i/>
          <w:sz w:val="20"/>
          <w:lang w:val="en-US"/>
        </w:rPr>
        <w:t xml:space="preserve"> 5</w:t>
      </w:r>
      <w:r w:rsidRPr="00E47FE5">
        <w:rPr>
          <w:rFonts w:ascii="Arial" w:hAnsi="Arial" w:cs="Arial"/>
          <w:i/>
          <w:sz w:val="20"/>
        </w:rPr>
        <w:t xml:space="preserve"> năm 2016 của Bộ t</w:t>
      </w:r>
      <w:r w:rsidRPr="00E47FE5">
        <w:rPr>
          <w:rFonts w:ascii="Arial" w:hAnsi="Arial" w:cs="Arial"/>
          <w:i/>
          <w:sz w:val="20"/>
          <w:lang w:val="en-US"/>
        </w:rPr>
        <w:t>rưở</w:t>
      </w:r>
      <w:r w:rsidRPr="00E47FE5">
        <w:rPr>
          <w:rFonts w:ascii="Arial" w:hAnsi="Arial" w:cs="Arial"/>
          <w:i/>
          <w:sz w:val="20"/>
        </w:rPr>
        <w:t>ng Bộ Y t</w:t>
      </w:r>
      <w:r w:rsidRPr="00E47FE5">
        <w:rPr>
          <w:rFonts w:ascii="Arial" w:hAnsi="Arial" w:cs="Arial"/>
          <w:i/>
          <w:sz w:val="20"/>
          <w:lang w:val="en-US"/>
        </w:rPr>
        <w:t>ế</w:t>
      </w:r>
      <w:r w:rsidRPr="00E47FE5">
        <w:rPr>
          <w:rFonts w:ascii="Arial" w:hAnsi="Arial" w:cs="Arial"/>
          <w:i/>
          <w:sz w:val="20"/>
        </w:rPr>
        <w:t>)</w:t>
      </w:r>
    </w:p>
    <w:p w:rsidR="006A06B6" w:rsidRPr="00E47FE5" w:rsidRDefault="009248AE"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sạm da nghề nghiệp là tình trạng bệnh lý làm tăng lượng hắc t</w:t>
      </w:r>
      <w:r w:rsidR="008315D8" w:rsidRPr="00E47FE5">
        <w:rPr>
          <w:rFonts w:ascii="Arial" w:hAnsi="Arial" w:cs="Arial"/>
          <w:sz w:val="20"/>
          <w:lang w:val="en-US"/>
        </w:rPr>
        <w:t>ố</w:t>
      </w:r>
      <w:r w:rsidRPr="00E47FE5">
        <w:rPr>
          <w:rFonts w:ascii="Arial" w:hAnsi="Arial" w:cs="Arial"/>
          <w:sz w:val="20"/>
        </w:rPr>
        <w:t xml:space="preserve"> ở da do tiếp xúc với yếu tố gây bệ</w:t>
      </w:r>
      <w:r w:rsidR="008315D8" w:rsidRPr="00E47FE5">
        <w:rPr>
          <w:rFonts w:ascii="Arial" w:hAnsi="Arial" w:cs="Arial"/>
          <w:sz w:val="20"/>
        </w:rPr>
        <w:t xml:space="preserve">nh trong quá trình lao </w:t>
      </w:r>
      <w:r w:rsidR="008315D8" w:rsidRPr="00E47FE5">
        <w:rPr>
          <w:rFonts w:ascii="Arial" w:hAnsi="Arial" w:cs="Arial"/>
          <w:sz w:val="20"/>
          <w:lang w:val="en-US"/>
        </w:rPr>
        <w:t>đ</w:t>
      </w:r>
      <w:r w:rsidRPr="00E47FE5">
        <w:rPr>
          <w:rFonts w:ascii="Arial" w:hAnsi="Arial" w:cs="Arial"/>
          <w:sz w:val="20"/>
        </w:rPr>
        <w:t>ộng.</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555C6D" w:rsidP="00511D56">
      <w:pPr>
        <w:spacing w:before="120"/>
        <w:rPr>
          <w:rFonts w:ascii="Arial" w:hAnsi="Arial" w:cs="Arial"/>
          <w:sz w:val="20"/>
        </w:rPr>
      </w:pPr>
      <w:r w:rsidRPr="00E47FE5">
        <w:rPr>
          <w:rFonts w:ascii="Arial" w:hAnsi="Arial" w:cs="Arial"/>
          <w:sz w:val="20"/>
        </w:rPr>
        <w:t>Chất</w:t>
      </w:r>
      <w:r w:rsidR="006A06B6" w:rsidRPr="00E47FE5">
        <w:rPr>
          <w:rFonts w:ascii="Arial" w:hAnsi="Arial" w:cs="Arial"/>
          <w:sz w:val="20"/>
        </w:rPr>
        <w:t xml:space="preserve"> làm tăng nhạy cảm của da với ánh sáng và ánh sáng cực tím trong môi trường lao động.</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Tiếp xúc với xăng dầu;</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Luyện cốc, than;</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Sản xuất hóa chất phụ gia cao su;</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Cơ khí;</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tiếp xúc với chất làm tăng nhạy cảm của da với ánh sáng và ánh sáng cực tím.</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tối thiểu xác định bằng một trong hai tiêu chí sau:</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Y</w:t>
      </w:r>
      <w:r w:rsidRPr="00E47FE5">
        <w:rPr>
          <w:rFonts w:ascii="Arial" w:hAnsi="Arial" w:cs="Arial"/>
          <w:sz w:val="20"/>
          <w:lang w:val="en-US"/>
        </w:rPr>
        <w:t>ế</w:t>
      </w:r>
      <w:r w:rsidR="006A06B6" w:rsidRPr="00E47FE5">
        <w:rPr>
          <w:rFonts w:ascii="Arial" w:hAnsi="Arial" w:cs="Arial"/>
          <w:sz w:val="20"/>
        </w:rPr>
        <w:t>u tố gây bệnh được ghi nhận trong phần đánh giá yếu tố tiếp xúc nghề nghiệp của Báo cáo kết quả quan trắc môi trườ</w:t>
      </w:r>
      <w:r w:rsidR="003671A0" w:rsidRPr="00E47FE5">
        <w:rPr>
          <w:rFonts w:ascii="Arial" w:hAnsi="Arial" w:cs="Arial"/>
          <w:sz w:val="20"/>
        </w:rPr>
        <w:t xml:space="preserve">ng lao </w:t>
      </w:r>
      <w:r w:rsidR="003671A0" w:rsidRPr="00E47FE5">
        <w:rPr>
          <w:rFonts w:ascii="Arial" w:hAnsi="Arial" w:cs="Arial"/>
          <w:sz w:val="20"/>
          <w:lang w:val="en-US"/>
        </w:rPr>
        <w:t>đ</w:t>
      </w:r>
      <w:r w:rsidR="006A06B6" w:rsidRPr="00E47FE5">
        <w:rPr>
          <w:rFonts w:ascii="Arial" w:hAnsi="Arial" w:cs="Arial"/>
          <w:sz w:val="20"/>
        </w:rPr>
        <w:t>ộng.</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Nồng độ hơi, bụi cacbua hydro vượt quá giới hạn tiếp xúc ca làm việc theo quy chuẩn, tiêu </w:t>
      </w:r>
      <w:r w:rsidR="004C4C53" w:rsidRPr="00E47FE5">
        <w:rPr>
          <w:rFonts w:ascii="Arial" w:hAnsi="Arial" w:cs="Arial"/>
          <w:sz w:val="20"/>
        </w:rPr>
        <w:t>chuẩn</w:t>
      </w:r>
      <w:r w:rsidR="006A06B6" w:rsidRPr="00E47FE5">
        <w:rPr>
          <w:rFonts w:ascii="Arial" w:hAnsi="Arial" w:cs="Arial"/>
          <w:sz w:val="20"/>
        </w:rPr>
        <w:t xml:space="preserve"> hiện hành.</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12 tháng.</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6A06B6" w:rsidP="00511D56">
      <w:pPr>
        <w:spacing w:before="120"/>
        <w:rPr>
          <w:rFonts w:ascii="Arial" w:hAnsi="Arial" w:cs="Arial"/>
          <w:sz w:val="20"/>
        </w:rPr>
      </w:pPr>
      <w:r w:rsidRPr="00E47FE5">
        <w:rPr>
          <w:rFonts w:ascii="Arial" w:hAnsi="Arial" w:cs="Arial"/>
          <w:sz w:val="20"/>
        </w:rPr>
        <w:t>6 tháng.</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8315D8"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Triệu chứng toàn thân có th</w:t>
      </w:r>
      <w:r w:rsidRPr="00E47FE5">
        <w:rPr>
          <w:rFonts w:ascii="Arial" w:hAnsi="Arial" w:cs="Arial"/>
          <w:sz w:val="20"/>
          <w:lang w:val="en-US"/>
        </w:rPr>
        <w:t>ể</w:t>
      </w:r>
      <w:r w:rsidRPr="00E47FE5">
        <w:rPr>
          <w:rFonts w:ascii="Arial" w:hAnsi="Arial" w:cs="Arial"/>
          <w:sz w:val="20"/>
        </w:rPr>
        <w:t xml:space="preserve"> có các bi</w:t>
      </w:r>
      <w:r w:rsidRPr="00E47FE5">
        <w:rPr>
          <w:rFonts w:ascii="Arial" w:hAnsi="Arial" w:cs="Arial"/>
          <w:sz w:val="20"/>
          <w:lang w:val="en-US"/>
        </w:rPr>
        <w:t>ể</w:t>
      </w:r>
      <w:r w:rsidR="006A06B6" w:rsidRPr="00E47FE5">
        <w:rPr>
          <w:rFonts w:ascii="Arial" w:hAnsi="Arial" w:cs="Arial"/>
          <w:sz w:val="20"/>
        </w:rPr>
        <w:t>u hiện trước các triệu chứng ngoài da, từ vài tuần đến vài tháng. Người mệt mỏi, mất ngủ, nhức đầu chóng mặt, trí nhớ giả</w:t>
      </w:r>
      <w:r w:rsidRPr="00E47FE5">
        <w:rPr>
          <w:rFonts w:ascii="Arial" w:hAnsi="Arial" w:cs="Arial"/>
          <w:sz w:val="20"/>
        </w:rPr>
        <w:t>m, ăn u</w:t>
      </w:r>
      <w:r w:rsidRPr="00E47FE5">
        <w:rPr>
          <w:rFonts w:ascii="Arial" w:hAnsi="Arial" w:cs="Arial"/>
          <w:sz w:val="20"/>
          <w:lang w:val="en-US"/>
        </w:rPr>
        <w:t>ố</w:t>
      </w:r>
      <w:r w:rsidR="006A06B6" w:rsidRPr="00E47FE5">
        <w:rPr>
          <w:rFonts w:ascii="Arial" w:hAnsi="Arial" w:cs="Arial"/>
          <w:sz w:val="20"/>
        </w:rPr>
        <w:t>ng kém ngon, sút cân, tim đập chậ</w:t>
      </w:r>
      <w:r w:rsidRPr="00E47FE5">
        <w:rPr>
          <w:rFonts w:ascii="Arial" w:hAnsi="Arial" w:cs="Arial"/>
          <w:sz w:val="20"/>
        </w:rPr>
        <w:t>m, huy</w:t>
      </w:r>
      <w:r w:rsidRPr="00E47FE5">
        <w:rPr>
          <w:rFonts w:ascii="Arial" w:hAnsi="Arial" w:cs="Arial"/>
          <w:sz w:val="20"/>
          <w:lang w:val="en-US"/>
        </w:rPr>
        <w:t>ế</w:t>
      </w:r>
      <w:r w:rsidR="006A06B6" w:rsidRPr="00E47FE5">
        <w:rPr>
          <w:rFonts w:ascii="Arial" w:hAnsi="Arial" w:cs="Arial"/>
          <w:sz w:val="20"/>
        </w:rPr>
        <w:t xml:space="preserve">t áp thường hạ. Bệnh nhân thường thấy cảm giác ngứa, nóng rát tại các vùng </w:t>
      </w:r>
      <w:r w:rsidR="00145534" w:rsidRPr="00E47FE5">
        <w:rPr>
          <w:rFonts w:ascii="Arial" w:hAnsi="Arial" w:cs="Arial"/>
          <w:sz w:val="20"/>
        </w:rPr>
        <w:t>tổn thương</w:t>
      </w:r>
      <w:r w:rsidR="006A06B6" w:rsidRPr="00E47FE5">
        <w:rPr>
          <w:rFonts w:ascii="Arial" w:hAnsi="Arial" w:cs="Arial"/>
          <w:sz w:val="20"/>
        </w:rPr>
        <w:t>.</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Triệu chứng ngoài da: qua 3 giai đoạn:</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đ</w:t>
      </w:r>
      <w:r w:rsidRPr="00E47FE5">
        <w:rPr>
          <w:rFonts w:ascii="Arial" w:hAnsi="Arial" w:cs="Arial"/>
          <w:sz w:val="20"/>
          <w:lang w:val="en-US"/>
        </w:rPr>
        <w:t>ầ</w:t>
      </w:r>
      <w:r w:rsidR="006A06B6" w:rsidRPr="00E47FE5">
        <w:rPr>
          <w:rFonts w:ascii="Arial" w:hAnsi="Arial" w:cs="Arial"/>
          <w:sz w:val="20"/>
        </w:rPr>
        <w:t xml:space="preserve">u: Đỏ da vùng hở, kèm ngứa. Sau </w:t>
      </w:r>
      <w:r w:rsidR="00555C6D" w:rsidRPr="00E47FE5">
        <w:rPr>
          <w:rFonts w:ascii="Arial" w:hAnsi="Arial" w:cs="Arial"/>
          <w:sz w:val="20"/>
        </w:rPr>
        <w:t>phát triển</w:t>
      </w:r>
      <w:r w:rsidR="006A06B6" w:rsidRPr="00E47FE5">
        <w:rPr>
          <w:rFonts w:ascii="Arial" w:hAnsi="Arial" w:cs="Arial"/>
          <w:sz w:val="20"/>
        </w:rPr>
        <w:t xml:space="preserve"> sạm da hình mạng lưới. Ở cẳng tay có sạm da kèm dày sừng các lỗ chân lông. Trán và 2 bên thái dương có thể sạm da hình mạng lưới;</w:t>
      </w:r>
    </w:p>
    <w:p w:rsidR="006A06B6" w:rsidRPr="00E47FE5" w:rsidRDefault="008315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II: Mức độ sạm da tăng r</w:t>
      </w:r>
      <w:r w:rsidRPr="00E47FE5">
        <w:rPr>
          <w:rFonts w:ascii="Arial" w:hAnsi="Arial" w:cs="Arial"/>
          <w:sz w:val="20"/>
          <w:lang w:val="en-US"/>
        </w:rPr>
        <w:t>õ</w:t>
      </w:r>
      <w:r w:rsidR="006A06B6" w:rsidRPr="00E47FE5">
        <w:rPr>
          <w:rFonts w:ascii="Arial" w:hAnsi="Arial" w:cs="Arial"/>
          <w:sz w:val="20"/>
        </w:rPr>
        <w:t>, sạm da có th</w:t>
      </w:r>
      <w:r w:rsidRPr="00E47FE5">
        <w:rPr>
          <w:rFonts w:ascii="Arial" w:hAnsi="Arial" w:cs="Arial"/>
          <w:sz w:val="20"/>
          <w:lang w:val="en-US"/>
        </w:rPr>
        <w:t>ể</w:t>
      </w:r>
      <w:r w:rsidR="006A06B6" w:rsidRPr="00E47FE5">
        <w:rPr>
          <w:rFonts w:ascii="Arial" w:hAnsi="Arial" w:cs="Arial"/>
          <w:sz w:val="20"/>
        </w:rPr>
        <w:t xml:space="preserve"> </w:t>
      </w:r>
      <w:r w:rsidR="00555C6D" w:rsidRPr="00E47FE5">
        <w:rPr>
          <w:rFonts w:ascii="Arial" w:hAnsi="Arial" w:cs="Arial"/>
          <w:sz w:val="20"/>
        </w:rPr>
        <w:t>xuất</w:t>
      </w:r>
      <w:r w:rsidR="006A06B6" w:rsidRPr="00E47FE5">
        <w:rPr>
          <w:rFonts w:ascii="Arial" w:hAnsi="Arial" w:cs="Arial"/>
          <w:sz w:val="20"/>
        </w:rPr>
        <w:t xml:space="preserve"> hiện trên n</w:t>
      </w:r>
      <w:r w:rsidRPr="00E47FE5">
        <w:rPr>
          <w:rFonts w:ascii="Arial" w:hAnsi="Arial" w:cs="Arial"/>
          <w:sz w:val="20"/>
          <w:lang w:val="en-US"/>
        </w:rPr>
        <w:t>ê</w:t>
      </w:r>
      <w:r w:rsidR="006A06B6" w:rsidRPr="00E47FE5">
        <w:rPr>
          <w:rFonts w:ascii="Arial" w:hAnsi="Arial" w:cs="Arial"/>
          <w:sz w:val="20"/>
        </w:rPr>
        <w:t>n da xung huyết. Da càng ngày càng sạm, màu nâu sậm, từng ch</w:t>
      </w:r>
      <w:r w:rsidRPr="00E47FE5">
        <w:rPr>
          <w:rFonts w:ascii="Arial" w:hAnsi="Arial" w:cs="Arial"/>
          <w:sz w:val="20"/>
          <w:lang w:val="en-US"/>
        </w:rPr>
        <w:t>ỗ</w:t>
      </w:r>
      <w:r w:rsidR="006A06B6" w:rsidRPr="00E47FE5">
        <w:rPr>
          <w:rFonts w:ascii="Arial" w:hAnsi="Arial" w:cs="Arial"/>
          <w:sz w:val="20"/>
        </w:rPr>
        <w:t xml:space="preserve"> </w:t>
      </w:r>
      <w:r w:rsidR="00120ECA" w:rsidRPr="00E47FE5">
        <w:rPr>
          <w:rFonts w:ascii="Arial" w:hAnsi="Arial" w:cs="Arial"/>
          <w:sz w:val="20"/>
        </w:rPr>
        <w:t>có thể</w:t>
      </w:r>
      <w:r w:rsidRPr="00E47FE5">
        <w:rPr>
          <w:rFonts w:ascii="Arial" w:hAnsi="Arial" w:cs="Arial"/>
          <w:sz w:val="20"/>
        </w:rPr>
        <w:t xml:space="preserve"> th</w:t>
      </w:r>
      <w:r w:rsidRPr="00E47FE5">
        <w:rPr>
          <w:rFonts w:ascii="Arial" w:hAnsi="Arial" w:cs="Arial"/>
          <w:sz w:val="20"/>
          <w:lang w:val="en-US"/>
        </w:rPr>
        <w:t>ấ</w:t>
      </w:r>
      <w:r w:rsidR="006A06B6" w:rsidRPr="00E47FE5">
        <w:rPr>
          <w:rFonts w:ascii="Arial" w:hAnsi="Arial" w:cs="Arial"/>
          <w:sz w:val="20"/>
        </w:rPr>
        <w:t xml:space="preserve">y giãn mạch. Trên bề mặt da xuất hiện bong vẩy, </w:t>
      </w:r>
      <w:r w:rsidR="00120ECA" w:rsidRPr="00E47FE5">
        <w:rPr>
          <w:rFonts w:ascii="Arial" w:hAnsi="Arial" w:cs="Arial"/>
          <w:sz w:val="20"/>
        </w:rPr>
        <w:t>có thể</w:t>
      </w:r>
      <w:r w:rsidR="006A06B6" w:rsidRPr="00E47FE5">
        <w:rPr>
          <w:rFonts w:ascii="Arial" w:hAnsi="Arial" w:cs="Arial"/>
          <w:sz w:val="20"/>
        </w:rPr>
        <w:t xml:space="preserve"> có teo da nhẹ kèm dày sừng;</w:t>
      </w:r>
    </w:p>
    <w:p w:rsidR="006A06B6" w:rsidRPr="00E47FE5" w:rsidRDefault="008315D8" w:rsidP="00511D56">
      <w:pPr>
        <w:spacing w:before="120"/>
        <w:rPr>
          <w:rFonts w:ascii="Arial" w:hAnsi="Arial" w:cs="Arial"/>
          <w:sz w:val="20"/>
          <w:lang w:val="en-US"/>
        </w:rPr>
      </w:pPr>
      <w:r w:rsidRPr="00E47FE5">
        <w:rPr>
          <w:rFonts w:ascii="Arial" w:hAnsi="Arial" w:cs="Arial"/>
          <w:sz w:val="20"/>
          <w:lang w:val="en-US"/>
        </w:rPr>
        <w:t xml:space="preserve">- </w:t>
      </w:r>
      <w:r w:rsidR="006A06B6" w:rsidRPr="00E47FE5">
        <w:rPr>
          <w:rFonts w:ascii="Arial" w:hAnsi="Arial" w:cs="Arial"/>
          <w:sz w:val="20"/>
        </w:rPr>
        <w:t>Giai đoạn III: Đặc tính sạm da hình mạng lưới, da sạm như chì, teo da rõ, nhất là ở vùng da mỏng.</w:t>
      </w:r>
    </w:p>
    <w:p w:rsidR="00F85842" w:rsidRPr="00F85842" w:rsidRDefault="00F85842" w:rsidP="00511D56">
      <w:pPr>
        <w:spacing w:before="120"/>
        <w:rPr>
          <w:rFonts w:ascii="Arial" w:hAnsi="Arial" w:cs="Arial"/>
          <w:b/>
          <w:sz w:val="20"/>
        </w:rPr>
      </w:pPr>
      <w:r w:rsidRPr="00F85842">
        <w:rPr>
          <w:rFonts w:ascii="Arial" w:hAnsi="Arial" w:cs="Arial"/>
          <w:b/>
          <w:sz w:val="20"/>
        </w:rPr>
        <w:t>7.2. Cận lâm sàng</w:t>
      </w:r>
    </w:p>
    <w:p w:rsidR="00F85842" w:rsidRPr="00FD3EA7" w:rsidRDefault="00F85842" w:rsidP="00511D56">
      <w:pPr>
        <w:spacing w:before="120"/>
        <w:rPr>
          <w:rFonts w:ascii="Arial" w:hAnsi="Arial" w:cs="Arial"/>
          <w:sz w:val="20"/>
        </w:rPr>
      </w:pPr>
      <w:r w:rsidRPr="00FD3EA7">
        <w:rPr>
          <w:rFonts w:ascii="Arial" w:hAnsi="Arial" w:cs="Arial"/>
          <w:sz w:val="20"/>
        </w:rPr>
        <w:t>- Đo liều sinh học: Dương tính dưới 4 phút;</w:t>
      </w:r>
    </w:p>
    <w:p w:rsidR="00F85842" w:rsidRPr="00FD3EA7" w:rsidRDefault="00F85842" w:rsidP="00511D56">
      <w:pPr>
        <w:spacing w:before="120"/>
        <w:rPr>
          <w:rFonts w:ascii="Arial" w:hAnsi="Arial" w:cs="Arial"/>
          <w:sz w:val="20"/>
        </w:rPr>
      </w:pPr>
      <w:r w:rsidRPr="00FD3EA7">
        <w:rPr>
          <w:rFonts w:ascii="Arial" w:hAnsi="Arial" w:cs="Arial"/>
          <w:sz w:val="20"/>
        </w:rPr>
        <w:t>- Xét nghiệm melanogen niệu.</w:t>
      </w:r>
    </w:p>
    <w:p w:rsidR="00F85842" w:rsidRPr="00F85842" w:rsidRDefault="00F85842" w:rsidP="00511D56">
      <w:pPr>
        <w:spacing w:before="120"/>
        <w:rPr>
          <w:rFonts w:ascii="Arial" w:hAnsi="Arial" w:cs="Arial"/>
          <w:b/>
          <w:sz w:val="20"/>
        </w:rPr>
      </w:pPr>
      <w:r w:rsidRPr="00F85842">
        <w:rPr>
          <w:rFonts w:ascii="Arial" w:hAnsi="Arial" w:cs="Arial"/>
          <w:b/>
          <w:sz w:val="20"/>
        </w:rPr>
        <w:t>8. Chẩn đoán phân biệt</w:t>
      </w:r>
    </w:p>
    <w:p w:rsidR="00F85842" w:rsidRPr="00FD3EA7" w:rsidRDefault="00F85842" w:rsidP="00511D56">
      <w:pPr>
        <w:spacing w:before="120"/>
        <w:rPr>
          <w:rFonts w:ascii="Arial" w:hAnsi="Arial" w:cs="Arial"/>
          <w:sz w:val="20"/>
        </w:rPr>
      </w:pPr>
      <w:r w:rsidRPr="00FD3EA7">
        <w:rPr>
          <w:rFonts w:ascii="Arial" w:hAnsi="Arial" w:cs="Arial"/>
          <w:sz w:val="20"/>
        </w:rPr>
        <w:t>- Rám má (melasma);</w:t>
      </w:r>
    </w:p>
    <w:p w:rsidR="00F85842" w:rsidRPr="00FD3EA7" w:rsidRDefault="00F85842" w:rsidP="00511D56">
      <w:pPr>
        <w:spacing w:before="120"/>
        <w:rPr>
          <w:rFonts w:ascii="Arial" w:hAnsi="Arial" w:cs="Arial"/>
          <w:sz w:val="20"/>
        </w:rPr>
      </w:pPr>
      <w:r w:rsidRPr="00FD3EA7">
        <w:rPr>
          <w:rFonts w:ascii="Arial" w:hAnsi="Arial" w:cs="Arial"/>
          <w:sz w:val="20"/>
        </w:rPr>
        <w:t>- Sạm da của Riehl;</w:t>
      </w:r>
    </w:p>
    <w:p w:rsidR="00F85842" w:rsidRPr="00FD3EA7" w:rsidRDefault="00F85842" w:rsidP="00511D56">
      <w:pPr>
        <w:spacing w:before="120"/>
        <w:rPr>
          <w:rFonts w:ascii="Arial" w:hAnsi="Arial" w:cs="Arial"/>
          <w:sz w:val="20"/>
        </w:rPr>
      </w:pPr>
      <w:r w:rsidRPr="00FD3EA7">
        <w:rPr>
          <w:rFonts w:ascii="Arial" w:hAnsi="Arial" w:cs="Arial"/>
          <w:sz w:val="20"/>
        </w:rPr>
        <w:t>- Sạm da quanh miệng của Brocq;</w:t>
      </w:r>
    </w:p>
    <w:p w:rsidR="00F85842" w:rsidRPr="00FD3EA7" w:rsidRDefault="00F85842" w:rsidP="00511D56">
      <w:pPr>
        <w:spacing w:before="120"/>
        <w:rPr>
          <w:rFonts w:ascii="Arial" w:hAnsi="Arial" w:cs="Arial"/>
          <w:sz w:val="20"/>
        </w:rPr>
      </w:pPr>
      <w:r w:rsidRPr="00FD3EA7">
        <w:rPr>
          <w:rFonts w:ascii="Arial" w:hAnsi="Arial" w:cs="Arial"/>
          <w:sz w:val="20"/>
        </w:rPr>
        <w:t>- Dải sạm da ở trán;</w:t>
      </w:r>
    </w:p>
    <w:p w:rsidR="00F85842" w:rsidRPr="00FD3EA7" w:rsidRDefault="00F85842" w:rsidP="00511D56">
      <w:pPr>
        <w:spacing w:before="120"/>
        <w:rPr>
          <w:rFonts w:ascii="Arial" w:hAnsi="Arial" w:cs="Arial"/>
          <w:sz w:val="20"/>
        </w:rPr>
      </w:pPr>
      <w:r w:rsidRPr="00FD3EA7">
        <w:rPr>
          <w:rFonts w:ascii="Arial" w:hAnsi="Arial" w:cs="Arial"/>
          <w:sz w:val="20"/>
        </w:rPr>
        <w:t>- Các bệnh sạm da khác không do nghề nghiệp gây nên.</w:t>
      </w:r>
    </w:p>
    <w:p w:rsidR="00F85842" w:rsidRPr="00F85842" w:rsidRDefault="00F85842" w:rsidP="00511D56">
      <w:pPr>
        <w:spacing w:before="120"/>
        <w:rPr>
          <w:rFonts w:ascii="Arial" w:hAnsi="Arial" w:cs="Arial"/>
          <w:b/>
          <w:sz w:val="20"/>
        </w:rPr>
      </w:pPr>
      <w:r w:rsidRPr="00F85842">
        <w:rPr>
          <w:rFonts w:ascii="Arial" w:hAnsi="Arial" w:cs="Arial"/>
          <w:b/>
          <w:sz w:val="20"/>
        </w:rPr>
        <w:t>9. Hướng dẫn giám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86"/>
        <w:gridCol w:w="6931"/>
        <w:gridCol w:w="1264"/>
      </w:tblGrid>
      <w:tr w:rsidR="00F85842" w:rsidRPr="007D441A" w:rsidTr="007D441A">
        <w:tc>
          <w:tcPr>
            <w:tcW w:w="488" w:type="pct"/>
          </w:tcPr>
          <w:p w:rsidR="00F85842" w:rsidRPr="007D441A" w:rsidRDefault="00F85842" w:rsidP="007D441A">
            <w:pPr>
              <w:spacing w:before="120"/>
              <w:jc w:val="center"/>
              <w:rPr>
                <w:rFonts w:ascii="Arial" w:eastAsia="Times New Roman" w:hAnsi="Arial" w:cs="Arial"/>
                <w:b/>
                <w:sz w:val="20"/>
              </w:rPr>
            </w:pPr>
            <w:r w:rsidRPr="007D441A">
              <w:rPr>
                <w:rFonts w:ascii="Arial" w:eastAsia="Times New Roman" w:hAnsi="Arial" w:cs="Arial"/>
                <w:b/>
                <w:sz w:val="20"/>
              </w:rPr>
              <w:t>TT</w:t>
            </w:r>
          </w:p>
        </w:tc>
        <w:tc>
          <w:tcPr>
            <w:tcW w:w="3816" w:type="pct"/>
          </w:tcPr>
          <w:p w:rsidR="00F85842" w:rsidRPr="007D441A" w:rsidRDefault="00F85842" w:rsidP="007D441A">
            <w:pPr>
              <w:spacing w:before="120"/>
              <w:jc w:val="center"/>
              <w:rPr>
                <w:rFonts w:ascii="Arial" w:eastAsia="Times New Roman" w:hAnsi="Arial" w:cs="Arial"/>
                <w:b/>
                <w:sz w:val="20"/>
              </w:rPr>
            </w:pPr>
            <w:r w:rsidRPr="007D441A">
              <w:rPr>
                <w:rFonts w:ascii="Arial" w:eastAsia="Times New Roman" w:hAnsi="Arial" w:cs="Arial"/>
                <w:b/>
                <w:sz w:val="20"/>
              </w:rPr>
              <w:t>Tổn thương cơ thể</w:t>
            </w:r>
          </w:p>
        </w:tc>
        <w:tc>
          <w:tcPr>
            <w:tcW w:w="696" w:type="pct"/>
          </w:tcPr>
          <w:p w:rsidR="00F85842" w:rsidRPr="007D441A" w:rsidRDefault="00F85842" w:rsidP="007D441A">
            <w:pPr>
              <w:spacing w:before="120"/>
              <w:jc w:val="center"/>
              <w:rPr>
                <w:rFonts w:ascii="Arial" w:eastAsia="Times New Roman" w:hAnsi="Arial" w:cs="Arial"/>
                <w:b/>
                <w:sz w:val="20"/>
              </w:rPr>
            </w:pPr>
            <w:r w:rsidRPr="007D441A">
              <w:rPr>
                <w:rFonts w:ascii="Arial" w:eastAsia="Times New Roman" w:hAnsi="Arial" w:cs="Arial"/>
                <w:b/>
                <w:sz w:val="20"/>
              </w:rPr>
              <w:t>Tỷ lệ (%)</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Tổn thương dạng dát thay đổi mầu sắc da hoặc rối loạn sắc tố</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1.1.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Vùng mặt, cổ</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1.1.1.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dưới 0,5%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1 - 2</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1.1.2.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từ 0,5% đến dưới 1%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3 - 4</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1.1.3.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 đến dưới 1,5%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1.1.4.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1,5% đến 3%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1.1.5.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trên 3%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Vùng lưng - ngực - bụng</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1.2.1.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dưới 0,5%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1- 2</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1.2.2.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0,5% đến dưới 1%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3 - 4</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1.2.3.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 đến 4%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1.2.4.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5% đến 8%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1.2.5.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9% đến 17%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1.2.6.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18% đến 27%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1.2.7.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28% đến 36%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1.3.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Chi trên hoặc chi dưới một bên</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1.3.1.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dưới 0,5%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1 - 2</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1.3.2.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0,5% đến dưới 1%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3 - 4</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1.3.3.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 đến 4%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1.3.4.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5% đến 8%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1.3.5.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9% đến 18%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Tổn thương </w:t>
            </w:r>
            <w:r w:rsidRPr="007D441A">
              <w:rPr>
                <w:rFonts w:ascii="Arial" w:eastAsia="Times New Roman" w:hAnsi="Arial" w:cs="Arial"/>
                <w:sz w:val="20"/>
                <w:lang w:val="en-US"/>
              </w:rPr>
              <w:t>d</w:t>
            </w:r>
            <w:r w:rsidRPr="007D441A">
              <w:rPr>
                <w:rFonts w:ascii="Arial" w:eastAsia="Times New Roman" w:hAnsi="Arial" w:cs="Arial"/>
                <w:sz w:val="20"/>
              </w:rPr>
              <w:t>a dạng bong vảy (khô hoặc mỡ), mụn nước, da dày lichen hóa</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2.1.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Vùng mặt, cổ</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2.1.1.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dưới 0,5%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1 - 3</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2.1.2.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0,5% đến dưới 1%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2.1.3.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 đến dưới 1,5%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2.1.4.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1,5% đến 3%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2.1.5.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trên 3%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 </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Vùng lưng, ngực, bụng</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2.2.1.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dưới 0,5%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1 - 2</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2.2.2.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0,5% đến dưới 1%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3 - 4</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2.2.3.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 đến 4%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2.2.4.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5% đến 8%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2.2.5.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9% đến 17%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2.2.6.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18% đến 27%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2.2.7. </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 xml:space="preserve">Diện tích tổn thương từ 28% đến 36% diện tích cơ thể </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2.3.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Chi trên </w:t>
            </w:r>
            <w:r w:rsidRPr="007D441A">
              <w:rPr>
                <w:rFonts w:ascii="Arial" w:eastAsia="Times New Roman" w:hAnsi="Arial" w:cs="Arial"/>
                <w:sz w:val="20"/>
                <w:lang w:val="en-US"/>
              </w:rPr>
              <w:t>hoặc</w:t>
            </w:r>
            <w:r w:rsidRPr="007D441A">
              <w:rPr>
                <w:rFonts w:ascii="Arial" w:eastAsia="Times New Roman" w:hAnsi="Arial" w:cs="Arial"/>
                <w:sz w:val="20"/>
              </w:rPr>
              <w:t xml:space="preserve"> chi dưới m</w:t>
            </w:r>
            <w:r w:rsidRPr="007D441A">
              <w:rPr>
                <w:rFonts w:ascii="Arial" w:eastAsia="Times New Roman" w:hAnsi="Arial" w:cs="Arial"/>
                <w:sz w:val="20"/>
                <w:lang w:val="en-US"/>
              </w:rPr>
              <w:t>ộ</w:t>
            </w:r>
            <w:r w:rsidRPr="007D441A">
              <w:rPr>
                <w:rFonts w:ascii="Arial" w:eastAsia="Times New Roman" w:hAnsi="Arial" w:cs="Arial"/>
                <w:sz w:val="20"/>
              </w:rPr>
              <w:t>t bên</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2.3.1.</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Diện tích tổn thương dưới 0,5% diện tích cơ th</w:t>
            </w:r>
            <w:r w:rsidRPr="007D441A">
              <w:rPr>
                <w:rFonts w:ascii="Arial" w:eastAsia="Times New Roman" w:hAnsi="Arial" w:cs="Arial"/>
                <w:sz w:val="20"/>
                <w:lang w:val="en-US"/>
              </w:rPr>
              <w:t>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1 - 3</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2.3.2.</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0,5% đến dưới 1%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2.3.3.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1 % đến 4%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2.3.4.</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5% đến 8%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2.3.5.</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9% đến 18%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Tổn thương da dạng dày sừng, teo da, s</w:t>
            </w:r>
            <w:r w:rsidRPr="007D441A">
              <w:rPr>
                <w:rFonts w:ascii="Arial" w:eastAsia="Times New Roman" w:hAnsi="Arial" w:cs="Arial"/>
                <w:sz w:val="20"/>
                <w:lang w:val="en-US"/>
              </w:rPr>
              <w:t>ẩ</w:t>
            </w:r>
            <w:r w:rsidRPr="007D441A">
              <w:rPr>
                <w:rFonts w:ascii="Arial" w:eastAsia="Times New Roman" w:hAnsi="Arial" w:cs="Arial"/>
                <w:sz w:val="20"/>
              </w:rPr>
              <w:t>n, nút, củ, cục, sùi</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3.1.</w:t>
            </w:r>
          </w:p>
        </w:tc>
        <w:tc>
          <w:tcPr>
            <w:tcW w:w="3816" w:type="pct"/>
          </w:tcPr>
          <w:p w:rsidR="00F85842" w:rsidRPr="007D441A" w:rsidRDefault="00F85842" w:rsidP="007D441A">
            <w:pPr>
              <w:spacing w:before="120"/>
              <w:rPr>
                <w:rFonts w:ascii="Arial" w:eastAsia="Times New Roman" w:hAnsi="Arial" w:cs="Arial"/>
                <w:sz w:val="20"/>
                <w:lang w:val="en-US"/>
              </w:rPr>
            </w:pPr>
            <w:r w:rsidRPr="007D441A">
              <w:rPr>
                <w:rFonts w:ascii="Arial" w:eastAsia="Times New Roman" w:hAnsi="Arial" w:cs="Arial"/>
                <w:sz w:val="20"/>
              </w:rPr>
              <w:t>Vùng mặt</w:t>
            </w:r>
            <w:r w:rsidRPr="007D441A">
              <w:rPr>
                <w:rFonts w:ascii="Arial" w:eastAsia="Times New Roman" w:hAnsi="Arial" w:cs="Arial"/>
                <w:sz w:val="20"/>
                <w:lang w:val="en-US"/>
              </w:rPr>
              <w:t xml:space="preserve">, </w:t>
            </w:r>
            <w:r w:rsidRPr="007D441A">
              <w:rPr>
                <w:rFonts w:ascii="Arial" w:eastAsia="Times New Roman" w:hAnsi="Arial" w:cs="Arial"/>
                <w:sz w:val="20"/>
              </w:rPr>
              <w:t>c</w:t>
            </w:r>
            <w:r w:rsidRPr="007D441A">
              <w:rPr>
                <w:rFonts w:ascii="Arial" w:eastAsia="Times New Roman" w:hAnsi="Arial" w:cs="Arial"/>
                <w:sz w:val="20"/>
                <w:lang w:val="en-US"/>
              </w:rPr>
              <w:t>ổ</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3.1.1.</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dưới 0,5%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3.1.2.</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0,5% đến dưới 1%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3.1.3.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1 % đ</w:t>
            </w:r>
            <w:r w:rsidRPr="007D441A">
              <w:rPr>
                <w:rFonts w:ascii="Arial" w:eastAsia="Times New Roman" w:hAnsi="Arial" w:cs="Arial"/>
                <w:sz w:val="20"/>
                <w:lang w:val="en-US"/>
              </w:rPr>
              <w:t>ế</w:t>
            </w:r>
            <w:r w:rsidRPr="007D441A">
              <w:rPr>
                <w:rFonts w:ascii="Arial" w:eastAsia="Times New Roman" w:hAnsi="Arial" w:cs="Arial"/>
                <w:sz w:val="20"/>
              </w:rPr>
              <w:t>n dưới 1,5%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3,1.4.</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 xml:space="preserve">Diện tích tổn thương từ 1,5% đến dưới 3% diện tích </w:t>
            </w:r>
            <w:r w:rsidRPr="007D441A">
              <w:rPr>
                <w:rFonts w:ascii="Arial" w:eastAsia="Times New Roman" w:hAnsi="Arial" w:cs="Arial"/>
                <w:sz w:val="20"/>
                <w:lang w:val="en-US"/>
              </w:rPr>
              <w:t>c</w:t>
            </w:r>
            <w:r w:rsidRPr="007D441A">
              <w:rPr>
                <w:rFonts w:ascii="Arial" w:eastAsia="Times New Roman" w:hAnsi="Arial" w:cs="Arial"/>
                <w:sz w:val="20"/>
              </w:rPr>
              <w:t>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3.1.5.</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3% diện tích cơ thể trở lên</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Vùng lưng, ngực, bụng</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3.2.1.</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dưới 0,5%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1 - 3</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3.2.2.</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0,5% đến dưới 1 %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1 % đến 4 %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3.2.4.</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5% đến 8%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3.2.5.</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chiếm từ 9% đến 17%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3.2.6.</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chiếm từ 18% đến 36%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31 - 35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Chi trên hoặc chi dưới một bên</w:t>
            </w:r>
          </w:p>
        </w:tc>
        <w:tc>
          <w:tcPr>
            <w:tcW w:w="696" w:type="pct"/>
          </w:tcPr>
          <w:p w:rsidR="00F85842" w:rsidRPr="007D441A" w:rsidRDefault="00F85842" w:rsidP="007D441A">
            <w:pPr>
              <w:spacing w:before="120"/>
              <w:jc w:val="center"/>
              <w:rPr>
                <w:rFonts w:ascii="Arial" w:eastAsia="Times New Roman" w:hAnsi="Arial" w:cs="Arial"/>
                <w:sz w:val="20"/>
              </w:rPr>
            </w:pP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3.3.1.</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dưới 0,5%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5 - 9</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3.3.2.</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0,5% đến dưới 1%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11 - 15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3.3.3.</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1% đến 4%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16 - 20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3.3.4.</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5% đến 8%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21 - 25</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3.3.5.</w:t>
            </w:r>
          </w:p>
        </w:tc>
        <w:tc>
          <w:tcPr>
            <w:tcW w:w="3816" w:type="pct"/>
          </w:tcPr>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sz w:val="20"/>
              </w:rPr>
              <w:t>Diện tích tổn thương từ 9% đến 18% diện tích cơ thể</w:t>
            </w:r>
          </w:p>
        </w:tc>
        <w:tc>
          <w:tcPr>
            <w:tcW w:w="696" w:type="pct"/>
          </w:tcPr>
          <w:p w:rsidR="00F85842" w:rsidRPr="007D441A" w:rsidRDefault="00F85842" w:rsidP="007D441A">
            <w:pPr>
              <w:spacing w:before="120"/>
              <w:jc w:val="center"/>
              <w:rPr>
                <w:rFonts w:ascii="Arial" w:eastAsia="Times New Roman" w:hAnsi="Arial" w:cs="Arial"/>
                <w:sz w:val="20"/>
              </w:rPr>
            </w:pPr>
            <w:r w:rsidRPr="007D441A">
              <w:rPr>
                <w:rFonts w:ascii="Arial" w:eastAsia="Times New Roman" w:hAnsi="Arial" w:cs="Arial"/>
                <w:sz w:val="20"/>
              </w:rPr>
              <w:t>26 - 30</w:t>
            </w:r>
          </w:p>
        </w:tc>
      </w:tr>
      <w:tr w:rsidR="00F85842" w:rsidRPr="007D441A" w:rsidTr="007D441A">
        <w:tc>
          <w:tcPr>
            <w:tcW w:w="488" w:type="pct"/>
          </w:tcPr>
          <w:p w:rsidR="00F85842" w:rsidRPr="007D441A" w:rsidRDefault="00F85842" w:rsidP="007D441A">
            <w:pPr>
              <w:spacing w:before="120"/>
              <w:rPr>
                <w:rFonts w:ascii="Arial" w:eastAsia="Times New Roman" w:hAnsi="Arial" w:cs="Arial"/>
                <w:sz w:val="20"/>
              </w:rPr>
            </w:pPr>
          </w:p>
        </w:tc>
        <w:tc>
          <w:tcPr>
            <w:tcW w:w="3816" w:type="pct"/>
          </w:tcPr>
          <w:p w:rsidR="00F85842" w:rsidRPr="007D441A" w:rsidRDefault="00F85842" w:rsidP="007D441A">
            <w:pPr>
              <w:spacing w:before="120"/>
              <w:rPr>
                <w:rFonts w:ascii="Arial" w:eastAsia="Times New Roman" w:hAnsi="Arial" w:cs="Arial"/>
                <w:i/>
                <w:sz w:val="20"/>
              </w:rPr>
            </w:pPr>
            <w:r w:rsidRPr="007D441A">
              <w:rPr>
                <w:rFonts w:ascii="Arial" w:eastAsia="Times New Roman" w:hAnsi="Arial" w:cs="Arial"/>
                <w:i/>
                <w:sz w:val="20"/>
              </w:rPr>
              <w:t>Ghi chú:</w:t>
            </w:r>
          </w:p>
          <w:p w:rsidR="00F85842" w:rsidRPr="007D441A" w:rsidRDefault="00F85842" w:rsidP="007D441A">
            <w:pPr>
              <w:spacing w:before="120"/>
              <w:rPr>
                <w:rFonts w:ascii="Arial" w:eastAsia="Times New Roman" w:hAnsi="Arial" w:cs="Arial"/>
                <w:i/>
                <w:sz w:val="20"/>
              </w:rPr>
            </w:pPr>
            <w:r w:rsidRPr="007D441A">
              <w:rPr>
                <w:rFonts w:ascii="Arial" w:eastAsia="Times New Roman" w:hAnsi="Arial" w:cs="Arial"/>
                <w:i/>
                <w:sz w:val="20"/>
                <w:lang w:val="en-US"/>
              </w:rPr>
              <w:t xml:space="preserve">- </w:t>
            </w:r>
            <w:r w:rsidRPr="007D441A">
              <w:rPr>
                <w:rFonts w:ascii="Arial" w:eastAsia="Times New Roman" w:hAnsi="Arial" w:cs="Arial"/>
                <w:i/>
                <w:sz w:val="20"/>
              </w:rPr>
              <w:t xml:space="preserve">Nếu diện tích </w:t>
            </w:r>
            <w:r w:rsidRPr="007D441A">
              <w:rPr>
                <w:rFonts w:ascii="Arial" w:eastAsia="Times New Roman" w:hAnsi="Arial" w:cs="Arial"/>
                <w:i/>
                <w:sz w:val="20"/>
                <w:lang w:val="en-US"/>
              </w:rPr>
              <w:t>d</w:t>
            </w:r>
            <w:r w:rsidRPr="007D441A">
              <w:rPr>
                <w:rFonts w:ascii="Arial" w:eastAsia="Times New Roman" w:hAnsi="Arial" w:cs="Arial"/>
                <w:i/>
                <w:sz w:val="20"/>
              </w:rPr>
              <w:t xml:space="preserve">a bị tổn thương chiếm từ 20% diện tích cơ </w:t>
            </w:r>
            <w:r w:rsidRPr="007D441A">
              <w:rPr>
                <w:rFonts w:ascii="Arial" w:eastAsia="Times New Roman" w:hAnsi="Arial" w:cs="Arial"/>
                <w:i/>
                <w:sz w:val="20"/>
                <w:lang w:val="en-US"/>
              </w:rPr>
              <w:t>thể</w:t>
            </w:r>
            <w:r w:rsidRPr="007D441A">
              <w:rPr>
                <w:rFonts w:ascii="Arial" w:eastAsia="Times New Roman" w:hAnsi="Arial" w:cs="Arial"/>
                <w:i/>
                <w:sz w:val="20"/>
              </w:rPr>
              <w:t xml:space="preserve"> trở lên </w:t>
            </w:r>
            <w:r w:rsidRPr="007D441A">
              <w:rPr>
                <w:rFonts w:ascii="Arial" w:eastAsia="Times New Roman" w:hAnsi="Arial" w:cs="Arial"/>
                <w:i/>
                <w:sz w:val="20"/>
                <w:lang w:val="en-US"/>
              </w:rPr>
              <w:t>ả</w:t>
            </w:r>
            <w:r w:rsidRPr="007D441A">
              <w:rPr>
                <w:rFonts w:ascii="Arial" w:eastAsia="Times New Roman" w:hAnsi="Arial" w:cs="Arial"/>
                <w:i/>
                <w:sz w:val="20"/>
              </w:rPr>
              <w:t>nh h</w:t>
            </w:r>
            <w:r w:rsidRPr="007D441A">
              <w:rPr>
                <w:rFonts w:ascii="Arial" w:eastAsia="Times New Roman" w:hAnsi="Arial" w:cs="Arial"/>
                <w:i/>
                <w:sz w:val="20"/>
                <w:lang w:val="en-US"/>
              </w:rPr>
              <w:t>ưở</w:t>
            </w:r>
            <w:r w:rsidRPr="007D441A">
              <w:rPr>
                <w:rFonts w:ascii="Arial" w:eastAsia="Times New Roman" w:hAnsi="Arial" w:cs="Arial"/>
                <w:i/>
                <w:sz w:val="20"/>
              </w:rPr>
              <w:t>ng điều tiết thì được cộng lùi thêm 10%</w:t>
            </w:r>
          </w:p>
          <w:p w:rsidR="00F85842" w:rsidRPr="007D441A" w:rsidRDefault="00F85842" w:rsidP="007D441A">
            <w:pPr>
              <w:spacing w:before="120"/>
              <w:rPr>
                <w:rFonts w:ascii="Arial" w:eastAsia="Times New Roman" w:hAnsi="Arial" w:cs="Arial"/>
                <w:sz w:val="20"/>
              </w:rPr>
            </w:pPr>
            <w:r w:rsidRPr="007D441A">
              <w:rPr>
                <w:rFonts w:ascii="Arial" w:eastAsia="Times New Roman" w:hAnsi="Arial" w:cs="Arial"/>
                <w:i/>
                <w:sz w:val="20"/>
                <w:lang w:val="en-US"/>
              </w:rPr>
              <w:t xml:space="preserve">- </w:t>
            </w:r>
            <w:r w:rsidRPr="007D441A">
              <w:rPr>
                <w:rFonts w:ascii="Arial" w:eastAsia="Times New Roman" w:hAnsi="Arial" w:cs="Arial"/>
                <w:i/>
                <w:sz w:val="20"/>
              </w:rPr>
              <w:t>Nếu nhiều loại tổn thương (trong mục 1,</w:t>
            </w:r>
            <w:r w:rsidRPr="007D441A">
              <w:rPr>
                <w:rFonts w:ascii="Arial" w:eastAsia="Times New Roman" w:hAnsi="Arial" w:cs="Arial"/>
                <w:i/>
                <w:sz w:val="20"/>
                <w:lang w:val="en-US"/>
              </w:rPr>
              <w:t xml:space="preserve"> </w:t>
            </w:r>
            <w:r w:rsidRPr="007D441A">
              <w:rPr>
                <w:rFonts w:ascii="Arial" w:eastAsia="Times New Roman" w:hAnsi="Arial" w:cs="Arial"/>
                <w:i/>
                <w:sz w:val="20"/>
              </w:rPr>
              <w:t>2,</w:t>
            </w:r>
            <w:r w:rsidRPr="007D441A">
              <w:rPr>
                <w:rFonts w:ascii="Arial" w:eastAsia="Times New Roman" w:hAnsi="Arial" w:cs="Arial"/>
                <w:i/>
                <w:sz w:val="20"/>
                <w:lang w:val="en-US"/>
              </w:rPr>
              <w:t xml:space="preserve"> </w:t>
            </w:r>
            <w:r w:rsidRPr="007D441A">
              <w:rPr>
                <w:rFonts w:ascii="Arial" w:eastAsia="Times New Roman" w:hAnsi="Arial" w:cs="Arial"/>
                <w:i/>
                <w:sz w:val="20"/>
              </w:rPr>
              <w:t>3 nêu trên) trên cùng 1 vị trí thì áp dụng tỷ lệ của loại tổn thương có tỷ lệ tổn thương cơ thể cao nh</w:t>
            </w:r>
            <w:r w:rsidRPr="007D441A">
              <w:rPr>
                <w:rFonts w:ascii="Arial" w:eastAsia="Times New Roman" w:hAnsi="Arial" w:cs="Arial"/>
                <w:i/>
                <w:sz w:val="20"/>
                <w:lang w:val="en-US"/>
              </w:rPr>
              <w:t>ấ</w:t>
            </w:r>
            <w:r w:rsidRPr="007D441A">
              <w:rPr>
                <w:rFonts w:ascii="Arial" w:eastAsia="Times New Roman" w:hAnsi="Arial" w:cs="Arial"/>
                <w:i/>
                <w:sz w:val="20"/>
              </w:rPr>
              <w:t>t</w:t>
            </w:r>
          </w:p>
        </w:tc>
        <w:tc>
          <w:tcPr>
            <w:tcW w:w="696" w:type="pct"/>
          </w:tcPr>
          <w:p w:rsidR="00F85842" w:rsidRPr="007D441A" w:rsidRDefault="00F85842" w:rsidP="007D441A">
            <w:pPr>
              <w:spacing w:before="120"/>
              <w:jc w:val="center"/>
              <w:rPr>
                <w:rFonts w:ascii="Arial" w:eastAsia="Times New Roman" w:hAnsi="Arial" w:cs="Arial"/>
                <w:sz w:val="20"/>
              </w:rPr>
            </w:pPr>
          </w:p>
        </w:tc>
      </w:tr>
    </w:tbl>
    <w:p w:rsidR="00F85842" w:rsidRDefault="00F85842" w:rsidP="00511D56">
      <w:pPr>
        <w:spacing w:before="120"/>
        <w:rPr>
          <w:rFonts w:ascii="Arial" w:hAnsi="Arial" w:cs="Arial"/>
          <w:sz w:val="20"/>
          <w:lang w:val="en-US"/>
        </w:rPr>
      </w:pPr>
    </w:p>
    <w:p w:rsidR="006A06B6" w:rsidRPr="00E47FE5" w:rsidRDefault="00741A72" w:rsidP="00511D56">
      <w:pPr>
        <w:spacing w:before="120"/>
        <w:jc w:val="center"/>
        <w:rPr>
          <w:rFonts w:ascii="Arial" w:hAnsi="Arial" w:cs="Arial"/>
          <w:b/>
        </w:rPr>
      </w:pPr>
      <w:bookmarkStart w:id="61" w:name="chuong_pl_26"/>
      <w:r w:rsidRPr="00E47FE5">
        <w:rPr>
          <w:rFonts w:ascii="Arial" w:hAnsi="Arial" w:cs="Arial"/>
          <w:b/>
        </w:rPr>
        <w:t>PHỤ LỤC 26</w:t>
      </w:r>
      <w:bookmarkEnd w:id="61"/>
    </w:p>
    <w:p w:rsidR="00741A72" w:rsidRPr="00E47FE5" w:rsidRDefault="00C30C7F" w:rsidP="00511D56">
      <w:pPr>
        <w:spacing w:before="120"/>
        <w:jc w:val="center"/>
        <w:rPr>
          <w:rFonts w:ascii="Arial" w:hAnsi="Arial" w:cs="Arial"/>
          <w:sz w:val="20"/>
        </w:rPr>
      </w:pPr>
      <w:bookmarkStart w:id="62" w:name="chuong_pl_26_name"/>
      <w:r w:rsidRPr="00C30C7F">
        <w:rPr>
          <w:rFonts w:ascii="Arial" w:hAnsi="Arial" w:cs="Arial"/>
          <w:sz w:val="20"/>
        </w:rPr>
        <w:t>HƯỚNG DẪN CHẨN ĐOÁN, GIÁM ĐỊNH SUY GIẢM KHẢ NĂNG LAO ĐỘNG DO BỆNH VIÊM DA TIẾP XÚC NGHỀ NGHIỆP DO CRÔM</w:t>
      </w:r>
      <w:bookmarkEnd w:id="62"/>
      <w:r w:rsidR="00741A72" w:rsidRPr="00E47FE5">
        <w:rPr>
          <w:rFonts w:ascii="Arial" w:hAnsi="Arial" w:cs="Arial"/>
          <w:sz w:val="20"/>
          <w:lang w:val="en-US"/>
        </w:rPr>
        <w:br/>
      </w:r>
      <w:r w:rsidR="00741A72" w:rsidRPr="00E47FE5">
        <w:rPr>
          <w:rFonts w:ascii="Arial" w:hAnsi="Arial" w:cs="Arial"/>
          <w:i/>
          <w:sz w:val="20"/>
        </w:rPr>
        <w:t>(Ban hành kèm theo Thông tư s</w:t>
      </w:r>
      <w:r w:rsidR="00741A72" w:rsidRPr="00E47FE5">
        <w:rPr>
          <w:rFonts w:ascii="Arial" w:hAnsi="Arial" w:cs="Arial"/>
          <w:i/>
          <w:sz w:val="20"/>
          <w:lang w:val="en-US"/>
        </w:rPr>
        <w:t>ố 15</w:t>
      </w:r>
      <w:r w:rsidR="00741A72" w:rsidRPr="00E47FE5">
        <w:rPr>
          <w:rFonts w:ascii="Arial" w:hAnsi="Arial" w:cs="Arial"/>
          <w:i/>
          <w:sz w:val="20"/>
        </w:rPr>
        <w:t>/2016/TT-BYT ngày</w:t>
      </w:r>
      <w:r w:rsidR="00741A72" w:rsidRPr="00E47FE5">
        <w:rPr>
          <w:rFonts w:ascii="Arial" w:hAnsi="Arial" w:cs="Arial"/>
          <w:i/>
          <w:sz w:val="20"/>
          <w:lang w:val="en-US"/>
        </w:rPr>
        <w:t xml:space="preserve"> 15 t</w:t>
      </w:r>
      <w:r w:rsidR="00741A72" w:rsidRPr="00E47FE5">
        <w:rPr>
          <w:rFonts w:ascii="Arial" w:hAnsi="Arial" w:cs="Arial"/>
          <w:i/>
          <w:sz w:val="20"/>
        </w:rPr>
        <w:t>háng</w:t>
      </w:r>
      <w:r w:rsidR="00741A72" w:rsidRPr="00E47FE5">
        <w:rPr>
          <w:rFonts w:ascii="Arial" w:hAnsi="Arial" w:cs="Arial"/>
          <w:i/>
          <w:sz w:val="20"/>
          <w:lang w:val="en-US"/>
        </w:rPr>
        <w:t xml:space="preserve"> 5</w:t>
      </w:r>
      <w:r w:rsidR="00741A72" w:rsidRPr="00E47FE5">
        <w:rPr>
          <w:rFonts w:ascii="Arial" w:hAnsi="Arial" w:cs="Arial"/>
          <w:i/>
          <w:sz w:val="20"/>
        </w:rPr>
        <w:t xml:space="preserve"> năm 2016 của Bộ t</w:t>
      </w:r>
      <w:r w:rsidR="00741A72" w:rsidRPr="00E47FE5">
        <w:rPr>
          <w:rFonts w:ascii="Arial" w:hAnsi="Arial" w:cs="Arial"/>
          <w:i/>
          <w:sz w:val="20"/>
          <w:lang w:val="en-US"/>
        </w:rPr>
        <w:t>rưở</w:t>
      </w:r>
      <w:r w:rsidR="00741A72" w:rsidRPr="00E47FE5">
        <w:rPr>
          <w:rFonts w:ascii="Arial" w:hAnsi="Arial" w:cs="Arial"/>
          <w:i/>
          <w:sz w:val="20"/>
        </w:rPr>
        <w:t>ng Bộ Y t</w:t>
      </w:r>
      <w:r w:rsidR="00741A72" w:rsidRPr="00E47FE5">
        <w:rPr>
          <w:rFonts w:ascii="Arial" w:hAnsi="Arial" w:cs="Arial"/>
          <w:i/>
          <w:sz w:val="20"/>
          <w:lang w:val="en-US"/>
        </w:rPr>
        <w:t>ế</w:t>
      </w:r>
      <w:r w:rsidR="00741A72" w:rsidRPr="00E47FE5">
        <w:rPr>
          <w:rFonts w:ascii="Arial" w:hAnsi="Arial" w:cs="Arial"/>
          <w:i/>
          <w:sz w:val="20"/>
        </w:rPr>
        <w:t>)</w:t>
      </w:r>
    </w:p>
    <w:p w:rsidR="006A06B6" w:rsidRPr="00E47FE5" w:rsidRDefault="00741A72"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viêm da tiếp x</w:t>
      </w:r>
      <w:r w:rsidR="00741A72" w:rsidRPr="00E47FE5">
        <w:rPr>
          <w:rFonts w:ascii="Arial" w:hAnsi="Arial" w:cs="Arial"/>
          <w:sz w:val="20"/>
          <w:lang w:val="en-US"/>
        </w:rPr>
        <w:t>ú</w:t>
      </w:r>
      <w:r w:rsidRPr="00E47FE5">
        <w:rPr>
          <w:rFonts w:ascii="Arial" w:hAnsi="Arial" w:cs="Arial"/>
          <w:sz w:val="20"/>
        </w:rPr>
        <w:t>c nghề nghiệp do crôm là bệnh viêm da do tiếp xúc trực tiếp với crôm trong quá trình lao động.</w:t>
      </w:r>
    </w:p>
    <w:p w:rsidR="006A06B6" w:rsidRPr="00E47FE5" w:rsidRDefault="00741A72"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Crôm VI trong môi trường lao động.</w:t>
      </w:r>
    </w:p>
    <w:p w:rsidR="006A06B6" w:rsidRPr="00E47FE5" w:rsidRDefault="00741A72"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Sản xuất và sử dụng xi măng;</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Mạ crôm, mạ</w:t>
      </w:r>
      <w:r w:rsidR="00F85842">
        <w:rPr>
          <w:rFonts w:ascii="Arial" w:hAnsi="Arial" w:cs="Arial"/>
          <w:sz w:val="20"/>
        </w:rPr>
        <w:t xml:space="preserve"> </w:t>
      </w:r>
      <w:r w:rsidR="00F85842">
        <w:rPr>
          <w:rFonts w:ascii="Arial" w:hAnsi="Arial" w:cs="Arial"/>
          <w:sz w:val="20"/>
          <w:lang w:val="en-US"/>
        </w:rPr>
        <w:t>đ</w:t>
      </w:r>
      <w:r w:rsidR="006A06B6" w:rsidRPr="00E47FE5">
        <w:rPr>
          <w:rFonts w:ascii="Arial" w:hAnsi="Arial" w:cs="Arial"/>
          <w:sz w:val="20"/>
        </w:rPr>
        <w:t>iện;</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Chế tạo ắc quy;</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Luyện kim;</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Sản xuất nến, sáp, thuốc nhuộm, chất tẩy r</w:t>
      </w:r>
      <w:r w:rsidRPr="00E47FE5">
        <w:rPr>
          <w:rFonts w:ascii="Arial" w:hAnsi="Arial" w:cs="Arial"/>
          <w:sz w:val="20"/>
          <w:lang w:val="en-US"/>
        </w:rPr>
        <w:t>ử</w:t>
      </w:r>
      <w:r w:rsidR="006A06B6" w:rsidRPr="00E47FE5">
        <w:rPr>
          <w:rFonts w:ascii="Arial" w:hAnsi="Arial" w:cs="Arial"/>
          <w:sz w:val="20"/>
        </w:rPr>
        <w:t>a, thuốc nổ, pháo hoa, diêm, keo dán.</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Đồ gốm, muối crôm, bột màu, men sứ, th</w:t>
      </w:r>
      <w:r w:rsidR="00555C6D" w:rsidRPr="00E47FE5">
        <w:rPr>
          <w:rFonts w:ascii="Arial" w:hAnsi="Arial" w:cs="Arial"/>
          <w:sz w:val="20"/>
        </w:rPr>
        <w:t>ủy</w:t>
      </w:r>
      <w:r w:rsidR="006A06B6" w:rsidRPr="00E47FE5">
        <w:rPr>
          <w:rFonts w:ascii="Arial" w:hAnsi="Arial" w:cs="Arial"/>
          <w:sz w:val="20"/>
        </w:rPr>
        <w:t xml:space="preserve"> tinh, bản k</w:t>
      </w:r>
      <w:r w:rsidR="00E75A27" w:rsidRPr="00E47FE5">
        <w:rPr>
          <w:rFonts w:ascii="Arial" w:hAnsi="Arial" w:cs="Arial"/>
          <w:sz w:val="20"/>
          <w:lang w:val="en-US"/>
        </w:rPr>
        <w:t>ẽ</w:t>
      </w:r>
      <w:r w:rsidR="006A06B6" w:rsidRPr="00E47FE5">
        <w:rPr>
          <w:rFonts w:ascii="Arial" w:hAnsi="Arial" w:cs="Arial"/>
          <w:sz w:val="20"/>
        </w:rPr>
        <w:t>m, cao su, gạch chịu lửa, xà phòng, hợp kim nhôm;</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có tiếp xúc với crôm VI.</w:t>
      </w:r>
    </w:p>
    <w:p w:rsidR="006A06B6" w:rsidRPr="00E47FE5" w:rsidRDefault="009C1ED6"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Giới hạn tiếp xúc tố</w:t>
      </w:r>
      <w:r w:rsidR="009C1ED6" w:rsidRPr="00E47FE5">
        <w:rPr>
          <w:rFonts w:ascii="Arial" w:hAnsi="Arial" w:cs="Arial"/>
          <w:sz w:val="20"/>
        </w:rPr>
        <w:t>i thi</w:t>
      </w:r>
      <w:r w:rsidR="009C1ED6" w:rsidRPr="00E47FE5">
        <w:rPr>
          <w:rFonts w:ascii="Arial" w:hAnsi="Arial" w:cs="Arial"/>
          <w:sz w:val="20"/>
          <w:lang w:val="en-US"/>
        </w:rPr>
        <w:t>ể</w:t>
      </w:r>
      <w:r w:rsidRPr="00E47FE5">
        <w:rPr>
          <w:rFonts w:ascii="Arial" w:hAnsi="Arial" w:cs="Arial"/>
          <w:sz w:val="20"/>
        </w:rPr>
        <w:t>u xác định bằng một trong hai tiêu chí sau:</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Yếu tố gây bệnh được ghi nhận trong phần đánh giá yếu tố tiếp xúc nghề nghiệp </w:t>
      </w:r>
      <w:r w:rsidR="00555C6D" w:rsidRPr="00E47FE5">
        <w:rPr>
          <w:rFonts w:ascii="Arial" w:hAnsi="Arial" w:cs="Arial"/>
          <w:sz w:val="20"/>
        </w:rPr>
        <w:t>của</w:t>
      </w:r>
      <w:r w:rsidR="006A06B6" w:rsidRPr="00E47FE5">
        <w:rPr>
          <w:rFonts w:ascii="Arial" w:hAnsi="Arial" w:cs="Arial"/>
          <w:sz w:val="20"/>
        </w:rPr>
        <w:t xml:space="preserve"> Báo cáo kết quả quan trắc môi trường lao động;</w:t>
      </w:r>
    </w:p>
    <w:p w:rsidR="006A06B6" w:rsidRPr="00E47FE5" w:rsidRDefault="009C1ED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Nồng độ crôm VI vượt quá giới hạn </w:t>
      </w:r>
      <w:r w:rsidR="00556538" w:rsidRPr="00E47FE5">
        <w:rPr>
          <w:rFonts w:ascii="Arial" w:hAnsi="Arial" w:cs="Arial"/>
          <w:sz w:val="20"/>
        </w:rPr>
        <w:t>tiếp xúc</w:t>
      </w:r>
      <w:r w:rsidR="006A06B6" w:rsidRPr="00E47FE5">
        <w:rPr>
          <w:rFonts w:ascii="Arial" w:hAnsi="Arial" w:cs="Arial"/>
          <w:sz w:val="20"/>
        </w:rPr>
        <w:t xml:space="preserve"> ca làm việc theo quy </w:t>
      </w:r>
      <w:r w:rsidR="004C4C53" w:rsidRPr="00E47FE5">
        <w:rPr>
          <w:rFonts w:ascii="Arial" w:hAnsi="Arial" w:cs="Arial"/>
          <w:sz w:val="20"/>
        </w:rPr>
        <w:t>chuẩn</w:t>
      </w:r>
      <w:r w:rsidR="006A06B6" w:rsidRPr="00E47FE5">
        <w:rPr>
          <w:rFonts w:ascii="Arial" w:hAnsi="Arial" w:cs="Arial"/>
          <w:sz w:val="20"/>
        </w:rPr>
        <w:t xml:space="preserve">, tiêu </w:t>
      </w:r>
      <w:r w:rsidR="00555C6D" w:rsidRPr="00E47FE5">
        <w:rPr>
          <w:rFonts w:ascii="Arial" w:hAnsi="Arial" w:cs="Arial"/>
          <w:sz w:val="20"/>
        </w:rPr>
        <w:t>chuẩn</w:t>
      </w:r>
      <w:r w:rsidR="006A06B6" w:rsidRPr="00E47FE5">
        <w:rPr>
          <w:rFonts w:ascii="Arial" w:hAnsi="Arial" w:cs="Arial"/>
          <w:sz w:val="20"/>
        </w:rPr>
        <w:t xml:space="preserve"> hiện hành.</w:t>
      </w:r>
    </w:p>
    <w:p w:rsidR="006A06B6" w:rsidRPr="00E47FE5" w:rsidRDefault="009B0430"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9B043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kích ứng: 2 phút;</w:t>
      </w:r>
    </w:p>
    <w:p w:rsidR="006A06B6" w:rsidRPr="00E47FE5" w:rsidRDefault="009B043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dị ứng: 2 tuần;</w:t>
      </w:r>
    </w:p>
    <w:p w:rsidR="006A06B6" w:rsidRPr="00E47FE5" w:rsidRDefault="009B0430"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9B043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Tổn thương vách ngăn mũi, viêm da kích ứng</w:t>
      </w:r>
      <w:r w:rsidR="00010EB1" w:rsidRPr="00E47FE5">
        <w:rPr>
          <w:rFonts w:ascii="Arial" w:hAnsi="Arial" w:cs="Arial"/>
          <w:sz w:val="20"/>
        </w:rPr>
        <w:t xml:space="preserve"> - </w:t>
      </w:r>
      <w:r w:rsidR="006A06B6" w:rsidRPr="00E47FE5">
        <w:rPr>
          <w:rFonts w:ascii="Arial" w:hAnsi="Arial" w:cs="Arial"/>
          <w:sz w:val="20"/>
        </w:rPr>
        <w:t>loét đặc hiệu do crôm: 30 ngày;</w:t>
      </w:r>
    </w:p>
    <w:p w:rsidR="006A06B6" w:rsidRPr="00E47FE5" w:rsidRDefault="009B043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tổn thương khác: 15 ngày.</w:t>
      </w:r>
    </w:p>
    <w:p w:rsidR="006A06B6" w:rsidRPr="00E47FE5" w:rsidRDefault="009B0430"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w:t>
      </w:r>
      <w:r w:rsidRPr="00E47FE5">
        <w:rPr>
          <w:rFonts w:ascii="Arial" w:hAnsi="Arial" w:cs="Arial"/>
          <w:b/>
          <w:sz w:val="20"/>
          <w:lang w:val="en-US"/>
        </w:rPr>
        <w:t>ẩ</w:t>
      </w:r>
      <w:r w:rsidR="006A06B6" w:rsidRPr="00E47FE5">
        <w:rPr>
          <w:rFonts w:ascii="Arial" w:hAnsi="Arial" w:cs="Arial"/>
          <w:b/>
          <w:sz w:val="20"/>
        </w:rPr>
        <w:t>n đoán</w:t>
      </w:r>
    </w:p>
    <w:p w:rsidR="006A06B6" w:rsidRPr="00E47FE5" w:rsidRDefault="009B0430"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9B043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dị ứng:</w:t>
      </w:r>
    </w:p>
    <w:p w:rsidR="006A06B6" w:rsidRPr="00E47FE5" w:rsidRDefault="006A06B6" w:rsidP="00511D56">
      <w:pPr>
        <w:spacing w:before="120"/>
        <w:rPr>
          <w:rFonts w:ascii="Arial" w:hAnsi="Arial" w:cs="Arial"/>
          <w:sz w:val="20"/>
        </w:rPr>
      </w:pPr>
      <w:r w:rsidRPr="00E47FE5">
        <w:rPr>
          <w:rFonts w:ascii="Arial" w:hAnsi="Arial" w:cs="Arial"/>
          <w:sz w:val="20"/>
        </w:rPr>
        <w:t xml:space="preserve">+ Mảng dát đỏ, phù nề vùng da tiếp xúc, </w:t>
      </w:r>
      <w:r w:rsidR="00120ECA" w:rsidRPr="00E47FE5">
        <w:rPr>
          <w:rFonts w:ascii="Arial" w:hAnsi="Arial" w:cs="Arial"/>
          <w:sz w:val="20"/>
        </w:rPr>
        <w:t>có thể</w:t>
      </w:r>
      <w:r w:rsidR="009B0430" w:rsidRPr="00E47FE5">
        <w:rPr>
          <w:rFonts w:ascii="Arial" w:hAnsi="Arial" w:cs="Arial"/>
          <w:sz w:val="20"/>
        </w:rPr>
        <w:t xml:space="preserve"> ti</w:t>
      </w:r>
      <w:r w:rsidR="009B0430" w:rsidRPr="00E47FE5">
        <w:rPr>
          <w:rFonts w:ascii="Arial" w:hAnsi="Arial" w:cs="Arial"/>
          <w:sz w:val="20"/>
          <w:lang w:val="en-US"/>
        </w:rPr>
        <w:t>ế</w:t>
      </w:r>
      <w:r w:rsidRPr="00E47FE5">
        <w:rPr>
          <w:rFonts w:ascii="Arial" w:hAnsi="Arial" w:cs="Arial"/>
          <w:sz w:val="20"/>
        </w:rPr>
        <w:t xml:space="preserve">n </w:t>
      </w:r>
      <w:r w:rsidR="00E72327" w:rsidRPr="00E47FE5">
        <w:rPr>
          <w:rFonts w:ascii="Arial" w:hAnsi="Arial" w:cs="Arial"/>
          <w:sz w:val="20"/>
        </w:rPr>
        <w:t>triển</w:t>
      </w:r>
      <w:r w:rsidRPr="00E47FE5">
        <w:rPr>
          <w:rFonts w:ascii="Arial" w:hAnsi="Arial" w:cs="Arial"/>
          <w:sz w:val="20"/>
        </w:rPr>
        <w:t xml:space="preserve"> thành mụn nước, trợt thượng bì, rỉ dịch;</w:t>
      </w:r>
    </w:p>
    <w:p w:rsidR="006A06B6" w:rsidRPr="00E47FE5" w:rsidRDefault="006A06B6" w:rsidP="00511D56">
      <w:pPr>
        <w:spacing w:before="120"/>
        <w:rPr>
          <w:rFonts w:ascii="Arial" w:hAnsi="Arial" w:cs="Arial"/>
          <w:sz w:val="20"/>
        </w:rPr>
      </w:pPr>
      <w:r w:rsidRPr="00E47FE5">
        <w:rPr>
          <w:rFonts w:ascii="Arial" w:hAnsi="Arial" w:cs="Arial"/>
          <w:sz w:val="20"/>
        </w:rPr>
        <w:t>+ Triệu chứng cơ năng: ngứa;</w:t>
      </w:r>
    </w:p>
    <w:p w:rsidR="009B0430" w:rsidRPr="00E47FE5" w:rsidRDefault="006A06B6" w:rsidP="00511D56">
      <w:pPr>
        <w:spacing w:before="120"/>
        <w:rPr>
          <w:rFonts w:ascii="Arial" w:hAnsi="Arial" w:cs="Arial"/>
          <w:sz w:val="20"/>
          <w:lang w:val="en-US"/>
        </w:rPr>
      </w:pPr>
      <w:r w:rsidRPr="00E47FE5">
        <w:rPr>
          <w:rFonts w:ascii="Arial" w:hAnsi="Arial" w:cs="Arial"/>
          <w:sz w:val="20"/>
        </w:rPr>
        <w:t xml:space="preserve">+ Triệu chứng đầu tiên xuất hiện vài tuần sau khi </w:t>
      </w:r>
      <w:r w:rsidR="00556538" w:rsidRPr="00E47FE5">
        <w:rPr>
          <w:rFonts w:ascii="Arial" w:hAnsi="Arial" w:cs="Arial"/>
          <w:sz w:val="20"/>
        </w:rPr>
        <w:t>tiếp xúc</w:t>
      </w:r>
      <w:r w:rsidR="003671A0" w:rsidRPr="00E47FE5">
        <w:rPr>
          <w:rFonts w:ascii="Arial" w:hAnsi="Arial" w:cs="Arial"/>
          <w:sz w:val="20"/>
        </w:rPr>
        <w:t xml:space="preserve"> l</w:t>
      </w:r>
      <w:r w:rsidR="003671A0" w:rsidRPr="00E47FE5">
        <w:rPr>
          <w:rFonts w:ascii="Arial" w:hAnsi="Arial" w:cs="Arial"/>
          <w:sz w:val="20"/>
          <w:lang w:val="en-US"/>
        </w:rPr>
        <w:t>ầ</w:t>
      </w:r>
      <w:r w:rsidRPr="00E47FE5">
        <w:rPr>
          <w:rFonts w:ascii="Arial" w:hAnsi="Arial" w:cs="Arial"/>
          <w:sz w:val="20"/>
        </w:rPr>
        <w:t>n đ</w:t>
      </w:r>
      <w:r w:rsidR="009B0430" w:rsidRPr="00E47FE5">
        <w:rPr>
          <w:rFonts w:ascii="Arial" w:hAnsi="Arial" w:cs="Arial"/>
          <w:sz w:val="20"/>
          <w:lang w:val="en-US"/>
        </w:rPr>
        <w:t>ầ</w:t>
      </w:r>
      <w:r w:rsidRPr="00E47FE5">
        <w:rPr>
          <w:rFonts w:ascii="Arial" w:hAnsi="Arial" w:cs="Arial"/>
          <w:sz w:val="20"/>
        </w:rPr>
        <w:t>u với dị</w:t>
      </w:r>
      <w:r w:rsidR="009B0430" w:rsidRPr="00E47FE5">
        <w:rPr>
          <w:rFonts w:ascii="Arial" w:hAnsi="Arial" w:cs="Arial"/>
          <w:sz w:val="20"/>
          <w:lang w:val="en-US"/>
        </w:rPr>
        <w:t xml:space="preserve"> </w:t>
      </w:r>
      <w:r w:rsidRPr="00E47FE5">
        <w:rPr>
          <w:rFonts w:ascii="Arial" w:hAnsi="Arial" w:cs="Arial"/>
          <w:sz w:val="20"/>
        </w:rPr>
        <w:t>nguyên;</w:t>
      </w:r>
    </w:p>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 xml:space="preserve">+ Những lần tiếp xúc với dị nguyên sau đó (dù chỉ với 1 lượng nhỏ) </w:t>
      </w:r>
      <w:r w:rsidR="00120ECA" w:rsidRPr="00E47FE5">
        <w:rPr>
          <w:rFonts w:ascii="Arial" w:hAnsi="Arial" w:cs="Arial"/>
          <w:color w:val="auto"/>
          <w:sz w:val="20"/>
        </w:rPr>
        <w:t>có thể</w:t>
      </w:r>
      <w:r w:rsidRPr="00E47FE5">
        <w:rPr>
          <w:rFonts w:ascii="Arial" w:hAnsi="Arial" w:cs="Arial"/>
          <w:color w:val="auto"/>
          <w:sz w:val="20"/>
        </w:rPr>
        <w:t xml:space="preserve"> làm bùng phát phản ứng dị ứng.</w:t>
      </w:r>
    </w:p>
    <w:p w:rsidR="006A06B6" w:rsidRPr="00E47FE5" w:rsidRDefault="009B0430"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kích ứng: Dát đỏ, vảy da, vết nứt và cảm giác nóng rát tại vùng da tiếp xúc. Vị trí hay gặp nhất là bàn tay, bàn chân.</w:t>
      </w:r>
    </w:p>
    <w:p w:rsidR="006A06B6" w:rsidRPr="00E47FE5" w:rsidRDefault="00BD7F14"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Loét do crôm: loét sâu, bờ rõ và tròn, thường </w:t>
      </w:r>
      <w:r w:rsidR="00555C6D" w:rsidRPr="00E47FE5">
        <w:rPr>
          <w:rFonts w:ascii="Arial" w:hAnsi="Arial" w:cs="Arial"/>
          <w:sz w:val="20"/>
        </w:rPr>
        <w:t>xuất</w:t>
      </w:r>
      <w:r w:rsidR="006A06B6" w:rsidRPr="00E47FE5">
        <w:rPr>
          <w:rFonts w:ascii="Arial" w:hAnsi="Arial" w:cs="Arial"/>
          <w:sz w:val="20"/>
        </w:rPr>
        <w:t xml:space="preserve"> hiện n</w:t>
      </w:r>
      <w:r w:rsidR="005D551D">
        <w:rPr>
          <w:rFonts w:ascii="Arial" w:hAnsi="Arial" w:cs="Arial"/>
          <w:sz w:val="20"/>
          <w:lang w:val="en-US"/>
        </w:rPr>
        <w:t>ề</w:t>
      </w:r>
      <w:r w:rsidR="006A06B6" w:rsidRPr="00E47FE5">
        <w:rPr>
          <w:rFonts w:ascii="Arial" w:hAnsi="Arial" w:cs="Arial"/>
          <w:sz w:val="20"/>
        </w:rPr>
        <w:t>n của móng, các khớp ngón tay, vùng da giữa kẽ ngón tay, lưng bàn tay (hiếm khi ở lòng bàn tay), các tổn thương này ít đau, loét khô nhưng rất khó liề</w:t>
      </w:r>
      <w:r w:rsidRPr="00E47FE5">
        <w:rPr>
          <w:rFonts w:ascii="Arial" w:hAnsi="Arial" w:cs="Arial"/>
          <w:sz w:val="20"/>
        </w:rPr>
        <w:t>n đ</w:t>
      </w:r>
      <w:r w:rsidRPr="00E47FE5">
        <w:rPr>
          <w:rFonts w:ascii="Arial" w:hAnsi="Arial" w:cs="Arial"/>
          <w:sz w:val="20"/>
          <w:lang w:val="en-US"/>
        </w:rPr>
        <w:t>ể</w:t>
      </w:r>
      <w:r w:rsidR="006A06B6" w:rsidRPr="00E47FE5">
        <w:rPr>
          <w:rFonts w:ascii="Arial" w:hAnsi="Arial" w:cs="Arial"/>
          <w:sz w:val="20"/>
        </w:rPr>
        <w:t xml:space="preserve"> lại sẹo sau đó.</w:t>
      </w:r>
    </w:p>
    <w:p w:rsidR="006A06B6" w:rsidRPr="00E47FE5" w:rsidRDefault="00FA43D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Thủng vách ngăn mũi không đau kèm theo chảy nước mũi hôi. Vị trí loét, thủng thường bắt đầu từ 1,5</w:t>
      </w:r>
      <w:r w:rsidR="00010EB1" w:rsidRPr="00E47FE5">
        <w:rPr>
          <w:rFonts w:ascii="Arial" w:hAnsi="Arial" w:cs="Arial"/>
          <w:sz w:val="20"/>
        </w:rPr>
        <w:t xml:space="preserve"> - </w:t>
      </w:r>
      <w:r w:rsidR="006A06B6" w:rsidRPr="00E47FE5">
        <w:rPr>
          <w:rFonts w:ascii="Arial" w:hAnsi="Arial" w:cs="Arial"/>
          <w:sz w:val="20"/>
        </w:rPr>
        <w:t>2cm k</w:t>
      </w:r>
      <w:r w:rsidR="005424F2" w:rsidRPr="00E47FE5">
        <w:rPr>
          <w:rFonts w:ascii="Arial" w:hAnsi="Arial" w:cs="Arial"/>
          <w:sz w:val="20"/>
          <w:lang w:val="en-US"/>
        </w:rPr>
        <w:t>ể</w:t>
      </w:r>
      <w:r w:rsidR="006A06B6" w:rsidRPr="00E47FE5">
        <w:rPr>
          <w:rFonts w:ascii="Arial" w:hAnsi="Arial" w:cs="Arial"/>
          <w:sz w:val="20"/>
        </w:rPr>
        <w:t xml:space="preserve"> từ vùng trước dưới củ</w:t>
      </w:r>
      <w:r w:rsidR="005D551D">
        <w:rPr>
          <w:rFonts w:ascii="Arial" w:hAnsi="Arial" w:cs="Arial"/>
          <w:sz w:val="20"/>
        </w:rPr>
        <w:t>a vách ngăn m</w:t>
      </w:r>
      <w:r w:rsidR="005D551D">
        <w:rPr>
          <w:rFonts w:ascii="Arial" w:hAnsi="Arial" w:cs="Arial"/>
          <w:sz w:val="20"/>
          <w:lang w:val="en-US"/>
        </w:rPr>
        <w:t>ũ</w:t>
      </w:r>
      <w:r w:rsidR="006A06B6" w:rsidRPr="00E47FE5">
        <w:rPr>
          <w:rFonts w:ascii="Arial" w:hAnsi="Arial" w:cs="Arial"/>
          <w:sz w:val="20"/>
        </w:rPr>
        <w:t>i lan rộng ra vùng sau trên vách ngăn.</w:t>
      </w:r>
    </w:p>
    <w:p w:rsidR="006A06B6" w:rsidRPr="00E47FE5" w:rsidRDefault="005424F2"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Tiêu chuẩn chẩn đoán viêm da tiếp xúc:</w:t>
      </w:r>
    </w:p>
    <w:p w:rsidR="006A06B6" w:rsidRPr="00E47FE5" w:rsidRDefault="006A06B6" w:rsidP="00511D56">
      <w:pPr>
        <w:spacing w:before="120"/>
        <w:rPr>
          <w:rFonts w:ascii="Arial" w:hAnsi="Arial" w:cs="Arial"/>
          <w:sz w:val="20"/>
        </w:rPr>
      </w:pPr>
      <w:r w:rsidRPr="00E47FE5">
        <w:rPr>
          <w:rFonts w:ascii="Arial" w:hAnsi="Arial" w:cs="Arial"/>
          <w:sz w:val="20"/>
        </w:rPr>
        <w:t xml:space="preserve">Đáp ứng 4/7 tiêu </w:t>
      </w:r>
      <w:r w:rsidR="00555C6D" w:rsidRPr="00E47FE5">
        <w:rPr>
          <w:rFonts w:ascii="Arial" w:hAnsi="Arial" w:cs="Arial"/>
          <w:sz w:val="20"/>
        </w:rPr>
        <w:t>chuẩn</w:t>
      </w:r>
      <w:r w:rsidRPr="00E47FE5">
        <w:rPr>
          <w:rFonts w:ascii="Arial" w:hAnsi="Arial" w:cs="Arial"/>
          <w:sz w:val="20"/>
        </w:rPr>
        <w:t xml:space="preserve"> dưới đây (bộ tiêu chuẩn Mathias CG):</w:t>
      </w:r>
    </w:p>
    <w:p w:rsidR="006A06B6" w:rsidRPr="00E47FE5" w:rsidRDefault="006A06B6" w:rsidP="00511D56">
      <w:pPr>
        <w:spacing w:before="120"/>
        <w:rPr>
          <w:rFonts w:ascii="Arial" w:hAnsi="Arial" w:cs="Arial"/>
          <w:sz w:val="20"/>
        </w:rPr>
      </w:pPr>
      <w:r w:rsidRPr="00E47FE5">
        <w:rPr>
          <w:rFonts w:ascii="Arial" w:hAnsi="Arial" w:cs="Arial"/>
          <w:sz w:val="20"/>
        </w:rPr>
        <w:t>+ Có triệu chứng lâm sàng phù hợp với viêm da tiếp xúc;</w:t>
      </w:r>
    </w:p>
    <w:p w:rsidR="006A06B6" w:rsidRPr="00E47FE5" w:rsidRDefault="006A06B6" w:rsidP="00511D56">
      <w:pPr>
        <w:spacing w:before="120"/>
        <w:rPr>
          <w:rFonts w:ascii="Arial" w:hAnsi="Arial" w:cs="Arial"/>
          <w:sz w:val="20"/>
        </w:rPr>
      </w:pPr>
      <w:r w:rsidRPr="00E47FE5">
        <w:rPr>
          <w:rFonts w:ascii="Arial" w:hAnsi="Arial" w:cs="Arial"/>
          <w:sz w:val="20"/>
        </w:rPr>
        <w:t>+ Có tiếp xúc với crôm tại nơi làm việc;</w:t>
      </w:r>
    </w:p>
    <w:p w:rsidR="006A06B6" w:rsidRPr="00E47FE5" w:rsidRDefault="006A06B6" w:rsidP="00511D56">
      <w:pPr>
        <w:spacing w:before="120"/>
        <w:rPr>
          <w:rFonts w:ascii="Arial" w:hAnsi="Arial" w:cs="Arial"/>
          <w:sz w:val="20"/>
        </w:rPr>
      </w:pPr>
      <w:r w:rsidRPr="00E47FE5">
        <w:rPr>
          <w:rFonts w:ascii="Arial" w:hAnsi="Arial" w:cs="Arial"/>
          <w:sz w:val="20"/>
        </w:rPr>
        <w:t xml:space="preserve">+ Vị trí phân bổ </w:t>
      </w:r>
      <w:r w:rsidR="006C1A8B" w:rsidRPr="00E47FE5">
        <w:rPr>
          <w:rFonts w:ascii="Arial" w:hAnsi="Arial" w:cs="Arial"/>
          <w:sz w:val="20"/>
        </w:rPr>
        <w:t>tổn thương</w:t>
      </w:r>
      <w:r w:rsidRPr="00E47FE5">
        <w:rPr>
          <w:rFonts w:ascii="Arial" w:hAnsi="Arial" w:cs="Arial"/>
          <w:sz w:val="20"/>
        </w:rPr>
        <w:t xml:space="preserve"> phù hợp với viêm da tiếp xúc liên quan đến nghề nghiệp hiện tại;</w:t>
      </w:r>
    </w:p>
    <w:p w:rsidR="006A06B6" w:rsidRPr="00E47FE5" w:rsidRDefault="006A06B6" w:rsidP="00511D56">
      <w:pPr>
        <w:spacing w:before="120"/>
        <w:rPr>
          <w:rFonts w:ascii="Arial" w:hAnsi="Arial" w:cs="Arial"/>
          <w:sz w:val="20"/>
        </w:rPr>
      </w:pPr>
      <w:r w:rsidRPr="00E47FE5">
        <w:rPr>
          <w:rFonts w:ascii="Arial" w:hAnsi="Arial" w:cs="Arial"/>
          <w:sz w:val="20"/>
        </w:rPr>
        <w:t>+ Thời gian tiếp xúc phù hợp với bi</w:t>
      </w:r>
      <w:r w:rsidR="005424F2" w:rsidRPr="00E47FE5">
        <w:rPr>
          <w:rFonts w:ascii="Arial" w:hAnsi="Arial" w:cs="Arial"/>
          <w:sz w:val="20"/>
          <w:lang w:val="en-US"/>
        </w:rPr>
        <w:t>ể</w:t>
      </w:r>
      <w:r w:rsidRPr="00E47FE5">
        <w:rPr>
          <w:rFonts w:ascii="Arial" w:hAnsi="Arial" w:cs="Arial"/>
          <w:sz w:val="20"/>
        </w:rPr>
        <w:t>u hiện viêm da tiếp xúc liên quan đến nghề nghiệp hiện tại;</w:t>
      </w:r>
    </w:p>
    <w:p w:rsidR="006A06B6" w:rsidRPr="00E47FE5" w:rsidRDefault="006A06B6" w:rsidP="00511D56">
      <w:pPr>
        <w:spacing w:before="120"/>
        <w:rPr>
          <w:rFonts w:ascii="Arial" w:hAnsi="Arial" w:cs="Arial"/>
          <w:sz w:val="20"/>
        </w:rPr>
      </w:pPr>
      <w:r w:rsidRPr="00E47FE5">
        <w:rPr>
          <w:rFonts w:ascii="Arial" w:hAnsi="Arial" w:cs="Arial"/>
          <w:sz w:val="20"/>
        </w:rPr>
        <w:t>+ Loại trừ được các nguyên nhân khác gây viêm da tiếp xúc không liên quan đến nghề nghiệp;</w:t>
      </w:r>
    </w:p>
    <w:p w:rsidR="006A06B6" w:rsidRPr="00E47FE5" w:rsidRDefault="006A06B6" w:rsidP="00511D56">
      <w:pPr>
        <w:spacing w:before="120"/>
        <w:rPr>
          <w:rFonts w:ascii="Arial" w:hAnsi="Arial" w:cs="Arial"/>
          <w:sz w:val="20"/>
        </w:rPr>
      </w:pPr>
      <w:r w:rsidRPr="00E47FE5">
        <w:rPr>
          <w:rFonts w:ascii="Arial" w:hAnsi="Arial" w:cs="Arial"/>
          <w:sz w:val="20"/>
        </w:rPr>
        <w:t xml:space="preserve">+ </w:t>
      </w:r>
      <w:r w:rsidR="00145534" w:rsidRPr="00E47FE5">
        <w:rPr>
          <w:rFonts w:ascii="Arial" w:hAnsi="Arial" w:cs="Arial"/>
          <w:sz w:val="20"/>
        </w:rPr>
        <w:t>Tổn thương</w:t>
      </w:r>
      <w:r w:rsidRPr="00E47FE5">
        <w:rPr>
          <w:rFonts w:ascii="Arial" w:hAnsi="Arial" w:cs="Arial"/>
          <w:sz w:val="20"/>
        </w:rPr>
        <w:t xml:space="preserve"> da có tiến </w:t>
      </w:r>
      <w:r w:rsidR="00E72327" w:rsidRPr="00E47FE5">
        <w:rPr>
          <w:rFonts w:ascii="Arial" w:hAnsi="Arial" w:cs="Arial"/>
          <w:sz w:val="20"/>
        </w:rPr>
        <w:t>triển</w:t>
      </w:r>
      <w:r w:rsidR="005424F2" w:rsidRPr="00E47FE5">
        <w:rPr>
          <w:rFonts w:ascii="Arial" w:hAnsi="Arial" w:cs="Arial"/>
          <w:sz w:val="20"/>
        </w:rPr>
        <w:t xml:space="preserve"> (có bi</w:t>
      </w:r>
      <w:r w:rsidR="005424F2" w:rsidRPr="00E47FE5">
        <w:rPr>
          <w:rFonts w:ascii="Arial" w:hAnsi="Arial" w:cs="Arial"/>
          <w:sz w:val="20"/>
          <w:lang w:val="en-US"/>
        </w:rPr>
        <w:t>ể</w:t>
      </w:r>
      <w:r w:rsidRPr="00E47FE5">
        <w:rPr>
          <w:rFonts w:ascii="Arial" w:hAnsi="Arial" w:cs="Arial"/>
          <w:sz w:val="20"/>
        </w:rPr>
        <w:t>u hiện lui bệnh) khi ngừng tiếp xúc với crôm;</w:t>
      </w:r>
    </w:p>
    <w:p w:rsidR="006A06B6" w:rsidRPr="00E47FE5" w:rsidRDefault="006A06B6" w:rsidP="00511D56">
      <w:pPr>
        <w:spacing w:before="120"/>
        <w:rPr>
          <w:rFonts w:ascii="Arial" w:hAnsi="Arial" w:cs="Arial"/>
          <w:sz w:val="20"/>
        </w:rPr>
      </w:pPr>
      <w:r w:rsidRPr="00E47FE5">
        <w:rPr>
          <w:rFonts w:ascii="Arial" w:hAnsi="Arial" w:cs="Arial"/>
          <w:sz w:val="20"/>
        </w:rPr>
        <w:t>+ Test áp (patch test) hoặc test kích thích (provocation test) dương tính với crôm.</w:t>
      </w:r>
    </w:p>
    <w:p w:rsidR="006A06B6" w:rsidRPr="00E47FE5" w:rsidRDefault="005424F2"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5424F2"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dị ứng: Thử nghiệm áp da (Patch tests): Dương tính với crôm;</w:t>
      </w:r>
    </w:p>
    <w:p w:rsidR="006A06B6" w:rsidRPr="00E47FE5" w:rsidRDefault="005424F2"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kích ứng: Âm tính, hoặc có bi</w:t>
      </w:r>
      <w:r w:rsidRPr="00E47FE5">
        <w:rPr>
          <w:rFonts w:ascii="Arial" w:hAnsi="Arial" w:cs="Arial"/>
          <w:sz w:val="20"/>
          <w:lang w:val="en-US"/>
        </w:rPr>
        <w:t>ể</w:t>
      </w:r>
      <w:r w:rsidR="006A06B6" w:rsidRPr="00E47FE5">
        <w:rPr>
          <w:rFonts w:ascii="Arial" w:hAnsi="Arial" w:cs="Arial"/>
          <w:sz w:val="20"/>
        </w:rPr>
        <w:t>u hiện kích ứng da.</w:t>
      </w:r>
    </w:p>
    <w:p w:rsidR="006A06B6" w:rsidRPr="00E47FE5" w:rsidRDefault="005424F2"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5424F2"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dị</w:t>
      </w:r>
      <w:r w:rsidRPr="00E47FE5">
        <w:rPr>
          <w:rFonts w:ascii="Arial" w:hAnsi="Arial" w:cs="Arial"/>
          <w:sz w:val="20"/>
        </w:rPr>
        <w:t xml:space="preserve"> </w:t>
      </w:r>
      <w:r w:rsidRPr="00E47FE5">
        <w:rPr>
          <w:rFonts w:ascii="Arial" w:hAnsi="Arial" w:cs="Arial"/>
          <w:sz w:val="20"/>
          <w:lang w:val="en-US"/>
        </w:rPr>
        <w:t>ứ</w:t>
      </w:r>
      <w:r w:rsidR="006A06B6" w:rsidRPr="00E47FE5">
        <w:rPr>
          <w:rFonts w:ascii="Arial" w:hAnsi="Arial" w:cs="Arial"/>
          <w:sz w:val="20"/>
        </w:rPr>
        <w:t>ng không phải do tiếp xúc với crôm;</w:t>
      </w:r>
    </w:p>
    <w:p w:rsidR="006A06B6" w:rsidRPr="00E47FE5" w:rsidRDefault="005424F2"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kích ứng không phải do tiếp xúc với crôm;</w:t>
      </w:r>
    </w:p>
    <w:p w:rsidR="006A06B6" w:rsidRPr="00E47FE5" w:rsidRDefault="009C2CDE"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Loét da, loét và thủng vách ngăn mùi do các nguyên nhân khác.</w:t>
      </w:r>
    </w:p>
    <w:p w:rsidR="006A06B6" w:rsidRPr="00E47FE5" w:rsidRDefault="009C2CDE"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00"/>
        <w:gridCol w:w="6842"/>
        <w:gridCol w:w="1135"/>
      </w:tblGrid>
      <w:tr w:rsidR="006A06B6" w:rsidRPr="00E47FE5">
        <w:tc>
          <w:tcPr>
            <w:tcW w:w="606"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69"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625"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606" w:type="pct"/>
            <w:shd w:val="clear" w:color="auto" w:fill="auto"/>
          </w:tcPr>
          <w:p w:rsidR="006A06B6" w:rsidRPr="00E47FE5" w:rsidRDefault="006A06B6" w:rsidP="00511D56">
            <w:pPr>
              <w:spacing w:before="120"/>
              <w:rPr>
                <w:rFonts w:ascii="Arial" w:hAnsi="Arial" w:cs="Arial"/>
                <w:b/>
                <w:i/>
                <w:color w:val="auto"/>
                <w:sz w:val="20"/>
              </w:rPr>
            </w:pPr>
            <w:r w:rsidRPr="00E47FE5">
              <w:rPr>
                <w:rFonts w:ascii="Arial" w:hAnsi="Arial" w:cs="Arial"/>
                <w:b/>
                <w:i/>
                <w:color w:val="auto"/>
                <w:sz w:val="20"/>
              </w:rPr>
              <w:t>1.</w:t>
            </w:r>
          </w:p>
        </w:tc>
        <w:tc>
          <w:tcPr>
            <w:tcW w:w="3769" w:type="pct"/>
            <w:shd w:val="clear" w:color="auto" w:fill="auto"/>
          </w:tcPr>
          <w:p w:rsidR="006A06B6" w:rsidRPr="00E47FE5" w:rsidRDefault="006C1A8B" w:rsidP="00511D56">
            <w:pPr>
              <w:spacing w:before="120"/>
              <w:rPr>
                <w:rFonts w:ascii="Arial" w:hAnsi="Arial" w:cs="Arial"/>
                <w:b/>
                <w:i/>
                <w:color w:val="auto"/>
                <w:sz w:val="20"/>
              </w:rPr>
            </w:pPr>
            <w:r w:rsidRPr="00E47FE5">
              <w:rPr>
                <w:rFonts w:ascii="Arial" w:hAnsi="Arial" w:cs="Arial"/>
                <w:b/>
                <w:i/>
                <w:color w:val="auto"/>
                <w:sz w:val="20"/>
              </w:rPr>
              <w:t>Tổn thương</w:t>
            </w:r>
            <w:r w:rsidR="006A06B6" w:rsidRPr="00E47FE5">
              <w:rPr>
                <w:rFonts w:ascii="Arial" w:hAnsi="Arial" w:cs="Arial"/>
                <w:b/>
                <w:i/>
                <w:color w:val="auto"/>
                <w:sz w:val="20"/>
              </w:rPr>
              <w:t xml:space="preserve"> da </w:t>
            </w:r>
            <w:r w:rsidR="00366B39" w:rsidRPr="00E47FE5">
              <w:rPr>
                <w:rFonts w:ascii="Arial" w:hAnsi="Arial" w:cs="Arial"/>
                <w:b/>
                <w:i/>
                <w:color w:val="auto"/>
                <w:sz w:val="20"/>
                <w:lang w:val="en-US"/>
              </w:rPr>
              <w:t>đ</w:t>
            </w:r>
            <w:r w:rsidR="006A06B6" w:rsidRPr="00E47FE5">
              <w:rPr>
                <w:rFonts w:ascii="Arial" w:hAnsi="Arial" w:cs="Arial"/>
                <w:b/>
                <w:i/>
                <w:color w:val="auto"/>
                <w:sz w:val="20"/>
              </w:rPr>
              <w:t>ể lại di chứng ảnh h</w:t>
            </w:r>
            <w:r w:rsidR="00555C6D" w:rsidRPr="00E47FE5">
              <w:rPr>
                <w:rFonts w:ascii="Arial" w:hAnsi="Arial" w:cs="Arial"/>
                <w:b/>
                <w:i/>
                <w:color w:val="auto"/>
                <w:sz w:val="20"/>
              </w:rPr>
              <w:t>ưở</w:t>
            </w:r>
            <w:r w:rsidR="006A06B6" w:rsidRPr="00E47FE5">
              <w:rPr>
                <w:rFonts w:ascii="Arial" w:hAnsi="Arial" w:cs="Arial"/>
                <w:b/>
                <w:i/>
                <w:color w:val="auto"/>
                <w:sz w:val="20"/>
              </w:rPr>
              <w:t>ng đến chứ</w:t>
            </w:r>
            <w:r w:rsidR="00366B39" w:rsidRPr="00E47FE5">
              <w:rPr>
                <w:rFonts w:ascii="Arial" w:hAnsi="Arial" w:cs="Arial"/>
                <w:b/>
                <w:i/>
                <w:color w:val="auto"/>
                <w:sz w:val="20"/>
              </w:rPr>
              <w:t xml:space="preserve">c </w:t>
            </w:r>
            <w:r w:rsidR="00366B39" w:rsidRPr="00E47FE5">
              <w:rPr>
                <w:rFonts w:ascii="Arial" w:hAnsi="Arial" w:cs="Arial"/>
                <w:b/>
                <w:i/>
                <w:color w:val="auto"/>
                <w:sz w:val="20"/>
                <w:lang w:val="en-US"/>
              </w:rPr>
              <w:t>n</w:t>
            </w:r>
            <w:r w:rsidR="006A06B6" w:rsidRPr="00E47FE5">
              <w:rPr>
                <w:rFonts w:ascii="Arial" w:hAnsi="Arial" w:cs="Arial"/>
                <w:b/>
                <w:i/>
                <w:color w:val="auto"/>
                <w:sz w:val="20"/>
              </w:rPr>
              <w:t>ăng da và thẩm mỹ</w:t>
            </w:r>
          </w:p>
        </w:tc>
        <w:tc>
          <w:tcPr>
            <w:tcW w:w="62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606"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1.1.</w:t>
            </w:r>
          </w:p>
        </w:tc>
        <w:tc>
          <w:tcPr>
            <w:tcW w:w="3769" w:type="pct"/>
            <w:shd w:val="clear" w:color="auto" w:fill="auto"/>
          </w:tcPr>
          <w:p w:rsidR="006A06B6" w:rsidRPr="00E47FE5" w:rsidRDefault="00145534" w:rsidP="00511D56">
            <w:pPr>
              <w:spacing w:before="120"/>
              <w:rPr>
                <w:rFonts w:ascii="Arial" w:hAnsi="Arial" w:cs="Arial"/>
                <w:color w:val="auto"/>
                <w:sz w:val="20"/>
                <w:lang w:val="en-US"/>
              </w:rPr>
            </w:pPr>
            <w:r w:rsidRPr="00E47FE5">
              <w:rPr>
                <w:rFonts w:ascii="Arial" w:hAnsi="Arial" w:cs="Arial"/>
                <w:color w:val="auto"/>
                <w:sz w:val="20"/>
              </w:rPr>
              <w:t>Tổn thương</w:t>
            </w:r>
            <w:r w:rsidR="006A06B6" w:rsidRPr="00E47FE5">
              <w:rPr>
                <w:rFonts w:ascii="Arial" w:hAnsi="Arial" w:cs="Arial"/>
                <w:color w:val="auto"/>
                <w:sz w:val="20"/>
              </w:rPr>
              <w:t xml:space="preserve"> dạng dát </w:t>
            </w:r>
            <w:r w:rsidR="00DD7D54" w:rsidRPr="00E47FE5">
              <w:rPr>
                <w:rFonts w:ascii="Arial" w:hAnsi="Arial" w:cs="Arial"/>
                <w:color w:val="auto"/>
                <w:sz w:val="20"/>
              </w:rPr>
              <w:t>thay đổi</w:t>
            </w:r>
            <w:r w:rsidR="00366B39" w:rsidRPr="00E47FE5">
              <w:rPr>
                <w:rFonts w:ascii="Arial" w:hAnsi="Arial" w:cs="Arial"/>
                <w:color w:val="auto"/>
                <w:sz w:val="20"/>
              </w:rPr>
              <w:t xml:space="preserve"> m</w:t>
            </w:r>
            <w:r w:rsidR="00366B39" w:rsidRPr="00E47FE5">
              <w:rPr>
                <w:rFonts w:ascii="Arial" w:hAnsi="Arial" w:cs="Arial"/>
                <w:color w:val="auto"/>
                <w:sz w:val="20"/>
                <w:lang w:val="en-US"/>
              </w:rPr>
              <w:t>ầ</w:t>
            </w:r>
            <w:r w:rsidR="006A06B6" w:rsidRPr="00E47FE5">
              <w:rPr>
                <w:rFonts w:ascii="Arial" w:hAnsi="Arial" w:cs="Arial"/>
                <w:color w:val="auto"/>
                <w:sz w:val="20"/>
              </w:rPr>
              <w:t>u s</w:t>
            </w:r>
            <w:r w:rsidR="00366B39" w:rsidRPr="00E47FE5">
              <w:rPr>
                <w:rFonts w:ascii="Arial" w:hAnsi="Arial" w:cs="Arial"/>
                <w:color w:val="auto"/>
                <w:sz w:val="20"/>
                <w:lang w:val="en-US"/>
              </w:rPr>
              <w:t>ắ</w:t>
            </w:r>
            <w:r w:rsidR="006A06B6" w:rsidRPr="00E47FE5">
              <w:rPr>
                <w:rFonts w:ascii="Arial" w:hAnsi="Arial" w:cs="Arial"/>
                <w:color w:val="auto"/>
                <w:sz w:val="20"/>
              </w:rPr>
              <w:t>c da hoặc r</w:t>
            </w:r>
            <w:r w:rsidR="00366B39" w:rsidRPr="00E47FE5">
              <w:rPr>
                <w:rFonts w:ascii="Arial" w:hAnsi="Arial" w:cs="Arial"/>
                <w:color w:val="auto"/>
                <w:sz w:val="20"/>
                <w:lang w:val="en-US"/>
              </w:rPr>
              <w:t>ố</w:t>
            </w:r>
            <w:r w:rsidR="006A06B6" w:rsidRPr="00E47FE5">
              <w:rPr>
                <w:rFonts w:ascii="Arial" w:hAnsi="Arial" w:cs="Arial"/>
                <w:color w:val="auto"/>
                <w:sz w:val="20"/>
              </w:rPr>
              <w:t>i loạn sắ</w:t>
            </w:r>
            <w:r w:rsidR="00B41347" w:rsidRPr="00E47FE5">
              <w:rPr>
                <w:rFonts w:ascii="Arial" w:hAnsi="Arial" w:cs="Arial"/>
                <w:color w:val="auto"/>
                <w:sz w:val="20"/>
              </w:rPr>
              <w:t>c t</w:t>
            </w:r>
            <w:r w:rsidR="00B41347" w:rsidRPr="00E47FE5">
              <w:rPr>
                <w:rFonts w:ascii="Arial" w:hAnsi="Arial" w:cs="Arial"/>
                <w:color w:val="auto"/>
                <w:sz w:val="20"/>
                <w:lang w:val="en-US"/>
              </w:rPr>
              <w:t>ố</w:t>
            </w:r>
          </w:p>
        </w:tc>
        <w:tc>
          <w:tcPr>
            <w:tcW w:w="62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606"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1.1.1.</w:t>
            </w:r>
          </w:p>
        </w:tc>
        <w:tc>
          <w:tcPr>
            <w:tcW w:w="3769" w:type="pct"/>
            <w:shd w:val="clear" w:color="auto" w:fill="auto"/>
          </w:tcPr>
          <w:p w:rsidR="006A06B6" w:rsidRPr="00E47FE5" w:rsidRDefault="006A06B6" w:rsidP="00511D56">
            <w:pPr>
              <w:spacing w:before="120"/>
              <w:rPr>
                <w:rFonts w:ascii="Arial" w:hAnsi="Arial" w:cs="Arial"/>
                <w:color w:val="auto"/>
                <w:sz w:val="20"/>
                <w:lang w:val="en-US"/>
              </w:rPr>
            </w:pPr>
            <w:r w:rsidRPr="00E47FE5">
              <w:rPr>
                <w:rFonts w:ascii="Arial" w:hAnsi="Arial" w:cs="Arial"/>
                <w:color w:val="auto"/>
                <w:sz w:val="20"/>
              </w:rPr>
              <w:t>Vùng mặ</w:t>
            </w:r>
            <w:r w:rsidR="00B41347" w:rsidRPr="00E47FE5">
              <w:rPr>
                <w:rFonts w:ascii="Arial" w:hAnsi="Arial" w:cs="Arial"/>
                <w:color w:val="auto"/>
                <w:sz w:val="20"/>
              </w:rPr>
              <w:t>t, c</w:t>
            </w:r>
            <w:r w:rsidR="00B41347" w:rsidRPr="00E47FE5">
              <w:rPr>
                <w:rFonts w:ascii="Arial" w:hAnsi="Arial" w:cs="Arial"/>
                <w:color w:val="auto"/>
                <w:sz w:val="20"/>
                <w:lang w:val="en-US"/>
              </w:rPr>
              <w:t>ổ</w:t>
            </w:r>
          </w:p>
        </w:tc>
        <w:tc>
          <w:tcPr>
            <w:tcW w:w="625" w:type="pct"/>
            <w:shd w:val="clear" w:color="auto" w:fill="auto"/>
          </w:tcPr>
          <w:p w:rsidR="006A06B6" w:rsidRPr="00E47FE5" w:rsidRDefault="006A06B6" w:rsidP="00511D56">
            <w:pPr>
              <w:spacing w:before="120"/>
              <w:jc w:val="center"/>
              <w:rPr>
                <w:rFonts w:ascii="Arial" w:hAnsi="Arial" w:cs="Arial"/>
                <w:color w:val="auto"/>
                <w:sz w:val="20"/>
              </w:rPr>
            </w:pPr>
          </w:p>
        </w:tc>
      </w:tr>
      <w:tr w:rsidR="006A06B6" w:rsidRPr="00E47FE5">
        <w:tc>
          <w:tcPr>
            <w:tcW w:w="606" w:type="pct"/>
            <w:shd w:val="clear" w:color="auto" w:fill="auto"/>
          </w:tcPr>
          <w:p w:rsidR="006A06B6" w:rsidRPr="00E47FE5" w:rsidRDefault="006A06B6" w:rsidP="00511D56">
            <w:pPr>
              <w:spacing w:before="120"/>
              <w:rPr>
                <w:rFonts w:ascii="Arial" w:hAnsi="Arial" w:cs="Arial"/>
                <w:color w:val="auto"/>
                <w:sz w:val="20"/>
              </w:rPr>
            </w:pPr>
            <w:r w:rsidRPr="00E47FE5">
              <w:rPr>
                <w:rFonts w:ascii="Arial" w:hAnsi="Arial" w:cs="Arial"/>
                <w:color w:val="auto"/>
                <w:sz w:val="20"/>
              </w:rPr>
              <w:t>1.1.1.1.</w:t>
            </w:r>
          </w:p>
        </w:tc>
        <w:tc>
          <w:tcPr>
            <w:tcW w:w="3769" w:type="pct"/>
            <w:shd w:val="clear" w:color="auto" w:fill="auto"/>
          </w:tcPr>
          <w:p w:rsidR="006A06B6" w:rsidRPr="00E47FE5" w:rsidRDefault="0032064D" w:rsidP="00511D56">
            <w:pPr>
              <w:spacing w:before="120"/>
              <w:rPr>
                <w:rFonts w:ascii="Arial" w:hAnsi="Arial" w:cs="Arial"/>
                <w:color w:val="auto"/>
                <w:sz w:val="20"/>
              </w:rPr>
            </w:pPr>
            <w:r w:rsidRPr="00E47FE5">
              <w:rPr>
                <w:rFonts w:ascii="Arial" w:hAnsi="Arial" w:cs="Arial"/>
                <w:color w:val="auto"/>
                <w:sz w:val="20"/>
              </w:rPr>
              <w:t>Diện tích</w:t>
            </w:r>
            <w:r w:rsidR="006A06B6" w:rsidRPr="00E47FE5">
              <w:rPr>
                <w:rFonts w:ascii="Arial" w:hAnsi="Arial" w:cs="Arial"/>
                <w:color w:val="auto"/>
                <w:sz w:val="20"/>
              </w:rPr>
              <w:t xml:space="preserve"> dưới 0,5% </w:t>
            </w:r>
            <w:r w:rsidRPr="00E47FE5">
              <w:rPr>
                <w:rFonts w:ascii="Arial" w:hAnsi="Arial" w:cs="Arial"/>
                <w:color w:val="auto"/>
                <w:sz w:val="20"/>
              </w:rPr>
              <w:t>diện tích</w:t>
            </w:r>
            <w:r w:rsidR="006A06B6" w:rsidRPr="00E47FE5">
              <w:rPr>
                <w:rFonts w:ascii="Arial" w:hAnsi="Arial" w:cs="Arial"/>
                <w:color w:val="auto"/>
                <w:sz w:val="20"/>
              </w:rPr>
              <w:t xml:space="preserve"> cơ thể</w:t>
            </w:r>
          </w:p>
        </w:tc>
        <w:tc>
          <w:tcPr>
            <w:tcW w:w="625" w:type="pct"/>
            <w:shd w:val="clear" w:color="auto" w:fill="auto"/>
          </w:tcPr>
          <w:p w:rsidR="006A06B6" w:rsidRPr="00E47FE5" w:rsidRDefault="006A06B6" w:rsidP="00511D56">
            <w:pPr>
              <w:spacing w:before="120"/>
              <w:jc w:val="center"/>
              <w:rPr>
                <w:rFonts w:ascii="Arial" w:hAnsi="Arial" w:cs="Arial"/>
                <w:color w:val="auto"/>
                <w:sz w:val="20"/>
              </w:rPr>
            </w:pPr>
            <w:r w:rsidRPr="00E47FE5">
              <w:rPr>
                <w:rFonts w:ascii="Arial" w:hAnsi="Arial" w:cs="Arial"/>
                <w:color w:val="auto"/>
                <w:sz w:val="20"/>
              </w:rPr>
              <w:t>1</w:t>
            </w:r>
            <w:r w:rsidR="00010EB1" w:rsidRPr="00E47FE5">
              <w:rPr>
                <w:rFonts w:ascii="Arial" w:hAnsi="Arial" w:cs="Arial"/>
                <w:color w:val="auto"/>
                <w:sz w:val="20"/>
              </w:rPr>
              <w:t xml:space="preserve"> - </w:t>
            </w:r>
            <w:r w:rsidRPr="00E47FE5">
              <w:rPr>
                <w:rFonts w:ascii="Arial" w:hAnsi="Arial" w:cs="Arial"/>
                <w:color w:val="auto"/>
                <w:sz w:val="20"/>
              </w:rPr>
              <w:t>2</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từ 0,5% </w:t>
            </w:r>
            <w:r w:rsidR="00304CEE" w:rsidRPr="00E47FE5">
              <w:rPr>
                <w:rFonts w:ascii="Arial" w:hAnsi="Arial" w:cs="Arial"/>
                <w:sz w:val="20"/>
              </w:rPr>
              <w:t>đến</w:t>
            </w:r>
            <w:r w:rsidR="006A06B6" w:rsidRPr="00E47FE5">
              <w:rPr>
                <w:rFonts w:ascii="Arial" w:hAnsi="Arial" w:cs="Arial"/>
                <w:sz w:val="20"/>
              </w:rPr>
              <w:t xml:space="preserve"> dưới 1 %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dưới 1,5%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1.1.1.4.</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B41347" w:rsidRPr="00E47FE5">
              <w:rPr>
                <w:rFonts w:ascii="Arial" w:hAnsi="Arial" w:cs="Arial"/>
                <w:sz w:val="20"/>
              </w:rPr>
              <w:t xml:space="preserve"> t</w:t>
            </w:r>
            <w:r w:rsidR="00B41347" w:rsidRPr="00E47FE5">
              <w:rPr>
                <w:rFonts w:ascii="Arial" w:hAnsi="Arial" w:cs="Arial"/>
                <w:sz w:val="20"/>
                <w:lang w:val="en-US"/>
              </w:rPr>
              <w:t>ổ</w:t>
            </w:r>
            <w:r w:rsidR="006A06B6" w:rsidRPr="00E47FE5">
              <w:rPr>
                <w:rFonts w:ascii="Arial" w:hAnsi="Arial" w:cs="Arial"/>
                <w:sz w:val="20"/>
              </w:rPr>
              <w:t>n th</w:t>
            </w:r>
            <w:r w:rsidR="00B41347" w:rsidRPr="00E47FE5">
              <w:rPr>
                <w:rFonts w:ascii="Arial" w:hAnsi="Arial" w:cs="Arial"/>
                <w:sz w:val="20"/>
                <w:lang w:val="en-US"/>
              </w:rPr>
              <w:t>ươ</w:t>
            </w:r>
            <w:r w:rsidR="006A06B6" w:rsidRPr="00E47FE5">
              <w:rPr>
                <w:rFonts w:ascii="Arial" w:hAnsi="Arial" w:cs="Arial"/>
                <w:sz w:val="20"/>
              </w:rPr>
              <w:t xml:space="preserve">ng từ 1,5% </w:t>
            </w:r>
            <w:r w:rsidR="00246E56"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1.1.1.5.</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1.2.1.</w:t>
            </w:r>
          </w:p>
        </w:tc>
        <w:tc>
          <w:tcPr>
            <w:tcW w:w="376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w:t>
            </w:r>
            <w:r w:rsidR="00010EB1" w:rsidRPr="00E47FE5">
              <w:rPr>
                <w:rFonts w:ascii="Arial" w:hAnsi="Arial" w:cs="Arial"/>
                <w:sz w:val="20"/>
              </w:rPr>
              <w:t xml:space="preserve"> - </w:t>
            </w:r>
            <w:r w:rsidRPr="00E47FE5">
              <w:rPr>
                <w:rFonts w:ascii="Arial" w:hAnsi="Arial" w:cs="Arial"/>
                <w:sz w:val="20"/>
              </w:rPr>
              <w:t>ngực</w:t>
            </w:r>
            <w:r w:rsidR="00010EB1" w:rsidRPr="00E47FE5">
              <w:rPr>
                <w:rFonts w:ascii="Arial" w:hAnsi="Arial" w:cs="Arial"/>
                <w:sz w:val="20"/>
              </w:rPr>
              <w:t xml:space="preserve"> - </w:t>
            </w:r>
            <w:r w:rsidRPr="00E47FE5">
              <w:rPr>
                <w:rFonts w:ascii="Arial" w:hAnsi="Arial" w:cs="Arial"/>
                <w:sz w:val="20"/>
              </w:rPr>
              <w:t>bụng</w:t>
            </w:r>
          </w:p>
        </w:tc>
        <w:tc>
          <w:tcPr>
            <w:tcW w:w="625"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1.1.2.1.</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w:t>
            </w:r>
            <w:r w:rsidR="00B41347" w:rsidRPr="00E47FE5">
              <w:rPr>
                <w:rFonts w:ascii="Arial" w:hAnsi="Arial" w:cs="Arial"/>
                <w:sz w:val="20"/>
                <w:lang w:val="en-US"/>
              </w:rPr>
              <w:t>ổ</w:t>
            </w:r>
            <w:r w:rsidR="006A06B6" w:rsidRPr="00E47FE5">
              <w:rPr>
                <w:rFonts w:ascii="Arial" w:hAnsi="Arial" w:cs="Arial"/>
                <w:sz w:val="20"/>
              </w:rPr>
              <w:t xml:space="preserve">n </w:t>
            </w:r>
            <w:r w:rsidR="00B41347" w:rsidRPr="00E47FE5">
              <w:rPr>
                <w:rFonts w:ascii="Arial" w:hAnsi="Arial" w:cs="Arial"/>
                <w:sz w:val="20"/>
                <w:lang w:val="en-US"/>
              </w:rPr>
              <w:t>t</w:t>
            </w:r>
            <w:r w:rsidR="006A06B6" w:rsidRPr="00E47FE5">
              <w:rPr>
                <w:rFonts w:ascii="Arial" w:hAnsi="Arial" w:cs="Arial"/>
                <w:sz w:val="20"/>
              </w:rPr>
              <w:t xml:space="preserve">hương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1.1.2.2.</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0,5% đến dưới 1 % </w:t>
            </w:r>
            <w:r w:rsidRPr="00E47FE5">
              <w:rPr>
                <w:rFonts w:ascii="Arial" w:hAnsi="Arial" w:cs="Arial"/>
                <w:sz w:val="20"/>
              </w:rPr>
              <w:t>diện tích</w:t>
            </w:r>
            <w:r w:rsidR="006A06B6" w:rsidRPr="00E47FE5">
              <w:rPr>
                <w:rFonts w:ascii="Arial" w:hAnsi="Arial" w:cs="Arial"/>
                <w:sz w:val="20"/>
              </w:rPr>
              <w:t xml:space="preserve"> </w:t>
            </w:r>
            <w:r w:rsidR="00DA4E4C" w:rsidRPr="00E47FE5">
              <w:rPr>
                <w:rFonts w:ascii="Arial" w:hAnsi="Arial" w:cs="Arial"/>
                <w:sz w:val="20"/>
              </w:rPr>
              <w:t>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606"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1.1.2.3.</w:t>
            </w:r>
          </w:p>
        </w:tc>
        <w:tc>
          <w:tcPr>
            <w:tcW w:w="3769"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 1 % đến 4% </w:t>
            </w:r>
            <w:r w:rsidRPr="00E47FE5">
              <w:rPr>
                <w:rFonts w:ascii="Arial" w:hAnsi="Arial" w:cs="Arial"/>
                <w:sz w:val="20"/>
              </w:rPr>
              <w:t>diện tích</w:t>
            </w:r>
            <w:r w:rsidR="006A06B6" w:rsidRPr="00E47FE5">
              <w:rPr>
                <w:rFonts w:ascii="Arial" w:hAnsi="Arial" w:cs="Arial"/>
                <w:sz w:val="20"/>
              </w:rPr>
              <w:t xml:space="preserve"> cơ thể</w:t>
            </w:r>
          </w:p>
        </w:tc>
        <w:tc>
          <w:tcPr>
            <w:tcW w:w="625"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1.1.2.4.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w:t>
            </w:r>
            <w:r w:rsidR="00B41347" w:rsidRPr="00E47FE5">
              <w:rPr>
                <w:rFonts w:ascii="Arial" w:hAnsi="Arial" w:cs="Arial"/>
                <w:sz w:val="20"/>
              </w:rPr>
              <w:t xml:space="preserve"> t</w:t>
            </w:r>
            <w:r w:rsidR="00B41347" w:rsidRPr="00E47FE5">
              <w:rPr>
                <w:rFonts w:ascii="Arial" w:hAnsi="Arial" w:cs="Arial"/>
                <w:sz w:val="20"/>
                <w:lang w:val="en-US"/>
              </w:rPr>
              <w:t>ừ</w:t>
            </w:r>
            <w:r w:rsidRPr="00E47FE5">
              <w:rPr>
                <w:rFonts w:ascii="Arial" w:hAnsi="Arial" w:cs="Arial"/>
                <w:sz w:val="20"/>
              </w:rPr>
              <w:t xml:space="preserve"> 5% đến 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1.1.2.5.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 xml:space="preserve">Diện tích tổn thương từ 9% </w:t>
            </w:r>
            <w:r w:rsidR="00B41347" w:rsidRPr="00E47FE5">
              <w:rPr>
                <w:rFonts w:ascii="Arial" w:hAnsi="Arial" w:cs="Arial"/>
                <w:sz w:val="20"/>
                <w:lang w:val="en-US"/>
              </w:rPr>
              <w:t>đế</w:t>
            </w:r>
            <w:r w:rsidRPr="00E47FE5">
              <w:rPr>
                <w:rFonts w:ascii="Arial" w:hAnsi="Arial" w:cs="Arial"/>
                <w:sz w:val="20"/>
              </w:rPr>
              <w:t>n 17%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1.1.2.6.</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w:t>
            </w:r>
            <w:r w:rsidR="00B41347" w:rsidRPr="00E47FE5">
              <w:rPr>
                <w:rFonts w:ascii="Arial" w:hAnsi="Arial" w:cs="Arial"/>
                <w:sz w:val="20"/>
                <w:lang w:val="en-US"/>
              </w:rPr>
              <w:t>ừ</w:t>
            </w:r>
            <w:r w:rsidRPr="00E47FE5">
              <w:rPr>
                <w:rFonts w:ascii="Arial" w:hAnsi="Arial" w:cs="Arial"/>
                <w:sz w:val="20"/>
              </w:rPr>
              <w:t xml:space="preserve"> 18% đ</w:t>
            </w:r>
            <w:r w:rsidR="00B41347" w:rsidRPr="00E47FE5">
              <w:rPr>
                <w:rFonts w:ascii="Arial" w:hAnsi="Arial" w:cs="Arial"/>
                <w:sz w:val="20"/>
                <w:lang w:val="en-US"/>
              </w:rPr>
              <w:t>ế</w:t>
            </w:r>
            <w:r w:rsidRPr="00E47FE5">
              <w:rPr>
                <w:rFonts w:ascii="Arial" w:hAnsi="Arial" w:cs="Arial"/>
                <w:sz w:val="20"/>
              </w:rPr>
              <w:t>n 27%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1.1.2.7.</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26 - 30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Chi trên hoặc chi dưới một bên</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1.1.3.1.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1 - 2</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1.1.3.2.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3 - 4</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1.1.3.3.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w:t>
            </w:r>
            <w:r w:rsidR="00B41347" w:rsidRPr="00E47FE5">
              <w:rPr>
                <w:rFonts w:ascii="Arial" w:hAnsi="Arial" w:cs="Arial"/>
                <w:sz w:val="20"/>
                <w:lang w:val="en-US"/>
              </w:rPr>
              <w:t>ổ</w:t>
            </w:r>
            <w:r w:rsidRPr="00E47FE5">
              <w:rPr>
                <w:rFonts w:ascii="Arial" w:hAnsi="Arial" w:cs="Arial"/>
                <w:sz w:val="20"/>
              </w:rPr>
              <w:t xml:space="preserve">n </w:t>
            </w:r>
            <w:r w:rsidR="00B41347" w:rsidRPr="00E47FE5">
              <w:rPr>
                <w:rFonts w:ascii="Arial" w:hAnsi="Arial" w:cs="Arial"/>
                <w:sz w:val="20"/>
                <w:lang w:val="en-US"/>
              </w:rPr>
              <w:t>t</w:t>
            </w:r>
            <w:r w:rsidRPr="00E47FE5">
              <w:rPr>
                <w:rFonts w:ascii="Arial" w:hAnsi="Arial" w:cs="Arial"/>
                <w:sz w:val="20"/>
              </w:rPr>
              <w:t>h</w:t>
            </w:r>
            <w:r w:rsidR="00B41347" w:rsidRPr="00E47FE5">
              <w:rPr>
                <w:rFonts w:ascii="Arial" w:hAnsi="Arial" w:cs="Arial"/>
                <w:sz w:val="20"/>
                <w:lang w:val="en-US"/>
              </w:rPr>
              <w:t>ươ</w:t>
            </w:r>
            <w:r w:rsidRPr="00E47FE5">
              <w:rPr>
                <w:rFonts w:ascii="Arial" w:hAnsi="Arial" w:cs="Arial"/>
                <w:sz w:val="20"/>
              </w:rPr>
              <w:t>ng từ 1% đến 4%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5 - 9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1.1.3.4.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1.1.3.5.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w:t>
            </w:r>
          </w:p>
        </w:tc>
        <w:tc>
          <w:tcPr>
            <w:tcW w:w="3769" w:type="pct"/>
            <w:shd w:val="clear" w:color="auto" w:fill="auto"/>
          </w:tcPr>
          <w:p w:rsidR="009C2CDE" w:rsidRPr="00E47FE5" w:rsidRDefault="003671A0"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009C2CDE" w:rsidRPr="00E47FE5">
              <w:rPr>
                <w:rFonts w:ascii="Arial" w:hAnsi="Arial" w:cs="Arial"/>
                <w:sz w:val="20"/>
              </w:rPr>
              <w:t>n thươn</w:t>
            </w:r>
            <w:r w:rsidRPr="00E47FE5">
              <w:rPr>
                <w:rFonts w:ascii="Arial" w:hAnsi="Arial" w:cs="Arial"/>
                <w:sz w:val="20"/>
                <w:lang w:val="en-US"/>
              </w:rPr>
              <w:t>g</w:t>
            </w:r>
            <w:r w:rsidR="009C2CDE" w:rsidRPr="00E47FE5">
              <w:rPr>
                <w:rFonts w:ascii="Arial" w:hAnsi="Arial" w:cs="Arial"/>
                <w:sz w:val="20"/>
              </w:rPr>
              <w:t xml:space="preserve"> da dạng bong vảy (khô hoặc mỡ), mụn nước, da dày lichen hóa</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1.2.1.</w:t>
            </w:r>
          </w:p>
        </w:tc>
        <w:tc>
          <w:tcPr>
            <w:tcW w:w="3769" w:type="pct"/>
            <w:shd w:val="clear" w:color="auto" w:fill="auto"/>
          </w:tcPr>
          <w:p w:rsidR="009C2CDE" w:rsidRPr="00E47FE5" w:rsidRDefault="009C2CDE" w:rsidP="00511D56">
            <w:pPr>
              <w:spacing w:before="120"/>
              <w:rPr>
                <w:rFonts w:ascii="Arial" w:hAnsi="Arial" w:cs="Arial"/>
                <w:sz w:val="20"/>
                <w:lang w:val="en-US"/>
              </w:rPr>
            </w:pPr>
            <w:r w:rsidRPr="00E47FE5">
              <w:rPr>
                <w:rFonts w:ascii="Arial" w:hAnsi="Arial" w:cs="Arial"/>
                <w:sz w:val="20"/>
              </w:rPr>
              <w:t>Vùng mặ</w:t>
            </w:r>
            <w:r w:rsidR="00B41347" w:rsidRPr="00E47FE5">
              <w:rPr>
                <w:rFonts w:ascii="Arial" w:hAnsi="Arial" w:cs="Arial"/>
                <w:sz w:val="20"/>
              </w:rPr>
              <w:t>t, c</w:t>
            </w:r>
            <w:r w:rsidR="00B41347" w:rsidRPr="00E47FE5">
              <w:rPr>
                <w:rFonts w:ascii="Arial" w:hAnsi="Arial" w:cs="Arial"/>
                <w:sz w:val="20"/>
                <w:lang w:val="en-US"/>
              </w:rPr>
              <w:t>ổ</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1.2.1.1.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w:t>
            </w:r>
            <w:r w:rsidR="00B41347" w:rsidRPr="00E47FE5">
              <w:rPr>
                <w:rFonts w:ascii="Arial" w:hAnsi="Arial" w:cs="Arial"/>
                <w:sz w:val="20"/>
              </w:rPr>
              <w:t xml:space="preserve"> t</w:t>
            </w:r>
            <w:r w:rsidR="00B41347" w:rsidRPr="00E47FE5">
              <w:rPr>
                <w:rFonts w:ascii="Arial" w:hAnsi="Arial" w:cs="Arial"/>
                <w:sz w:val="20"/>
                <w:lang w:val="en-US"/>
              </w:rPr>
              <w:t>ổ</w:t>
            </w:r>
            <w:r w:rsidRPr="00E47FE5">
              <w:rPr>
                <w:rFonts w:ascii="Arial" w:hAnsi="Arial" w:cs="Arial"/>
                <w:sz w:val="20"/>
              </w:rPr>
              <w:t>n thươn</w:t>
            </w:r>
            <w:r w:rsidR="00B41347" w:rsidRPr="00E47FE5">
              <w:rPr>
                <w:rFonts w:ascii="Arial" w:hAnsi="Arial" w:cs="Arial"/>
                <w:sz w:val="20"/>
                <w:lang w:val="en-US"/>
              </w:rPr>
              <w:t>g</w:t>
            </w:r>
            <w:r w:rsidRPr="00E47FE5">
              <w:rPr>
                <w:rFonts w:ascii="Arial" w:hAnsi="Arial" w:cs="Arial"/>
                <w:sz w:val="20"/>
              </w:rPr>
              <w:t xml:space="preserve">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1 - 3</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1.2.1.2.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5 - 9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1.2.1.3.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1.2.1.4.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1.2.1.5.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Vùng lưng, ngực, bụng</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1 - 2</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3 - 4</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 xml:space="preserve">Diện tích tổn thương từ 5% </w:t>
            </w:r>
            <w:r w:rsidR="00B41347" w:rsidRPr="00E47FE5">
              <w:rPr>
                <w:rFonts w:ascii="Arial" w:hAnsi="Arial" w:cs="Arial"/>
                <w:sz w:val="20"/>
                <w:lang w:val="en-US"/>
              </w:rPr>
              <w:t>đến</w:t>
            </w:r>
            <w:r w:rsidRPr="00E47FE5">
              <w:rPr>
                <w:rFonts w:ascii="Arial" w:hAnsi="Arial" w:cs="Arial"/>
                <w:sz w:val="20"/>
              </w:rPr>
              <w:t xml:space="preserve"> 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9% đ</w:t>
            </w:r>
            <w:r w:rsidR="003671A0" w:rsidRPr="00E47FE5">
              <w:rPr>
                <w:rFonts w:ascii="Arial" w:hAnsi="Arial" w:cs="Arial"/>
                <w:sz w:val="20"/>
                <w:lang w:val="en-US"/>
              </w:rPr>
              <w:t>ế</w:t>
            </w:r>
            <w:r w:rsidRPr="00E47FE5">
              <w:rPr>
                <w:rFonts w:ascii="Arial" w:hAnsi="Arial" w:cs="Arial"/>
                <w:sz w:val="20"/>
              </w:rPr>
              <w:t>n 17%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1.2.2.6.</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w:t>
            </w:r>
            <w:r w:rsidR="00B41347" w:rsidRPr="00E47FE5">
              <w:rPr>
                <w:rFonts w:ascii="Arial" w:hAnsi="Arial" w:cs="Arial"/>
                <w:sz w:val="20"/>
              </w:rPr>
              <w:t xml:space="preserve"> t</w:t>
            </w:r>
            <w:r w:rsidR="00B41347" w:rsidRPr="00E47FE5">
              <w:rPr>
                <w:rFonts w:ascii="Arial" w:hAnsi="Arial" w:cs="Arial"/>
                <w:sz w:val="20"/>
                <w:lang w:val="en-US"/>
              </w:rPr>
              <w:t>ừ</w:t>
            </w:r>
            <w:r w:rsidRPr="00E47FE5">
              <w:rPr>
                <w:rFonts w:ascii="Arial" w:hAnsi="Arial" w:cs="Arial"/>
                <w:sz w:val="20"/>
              </w:rPr>
              <w:t xml:space="preserve"> 18% đến 27%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26 - 30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1.2.2.7.</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31 - 35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Chi trên hoặc chi dưới m</w:t>
            </w:r>
            <w:r w:rsidR="00B41347" w:rsidRPr="00E47FE5">
              <w:rPr>
                <w:rFonts w:ascii="Arial" w:hAnsi="Arial" w:cs="Arial"/>
                <w:sz w:val="20"/>
                <w:lang w:val="en-US"/>
              </w:rPr>
              <w:t>ộ</w:t>
            </w:r>
            <w:r w:rsidRPr="00E47FE5">
              <w:rPr>
                <w:rFonts w:ascii="Arial" w:hAnsi="Arial" w:cs="Arial"/>
                <w:sz w:val="20"/>
              </w:rPr>
              <w:t>t bên</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1.2.3.1.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1 - 3</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1.2.3.2.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5 - 9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1.2.3.3.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1.2.3.4.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1.2.3.5.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Tổn thương da dạng dày sừng, t</w:t>
            </w:r>
            <w:r w:rsidR="00B41347" w:rsidRPr="00E47FE5">
              <w:rPr>
                <w:rFonts w:ascii="Arial" w:hAnsi="Arial" w:cs="Arial"/>
                <w:sz w:val="20"/>
                <w:lang w:val="en-US"/>
              </w:rPr>
              <w:t>e</w:t>
            </w:r>
            <w:r w:rsidRPr="00E47FE5">
              <w:rPr>
                <w:rFonts w:ascii="Arial" w:hAnsi="Arial" w:cs="Arial"/>
                <w:sz w:val="20"/>
              </w:rPr>
              <w:t>o da, sẩn</w:t>
            </w:r>
            <w:r w:rsidR="00B41347" w:rsidRPr="00E47FE5">
              <w:rPr>
                <w:rFonts w:ascii="Arial" w:hAnsi="Arial" w:cs="Arial"/>
                <w:sz w:val="20"/>
                <w:lang w:val="en-US"/>
              </w:rPr>
              <w:t>,</w:t>
            </w:r>
            <w:r w:rsidRPr="00E47FE5">
              <w:rPr>
                <w:rFonts w:ascii="Arial" w:hAnsi="Arial" w:cs="Arial"/>
                <w:sz w:val="20"/>
              </w:rPr>
              <w:t xml:space="preserve"> nút, củ, cục, sùi</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Vùng mặt, cổ</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1.3.1.1.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5 - 9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1.3.1.2.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1.3.1.3.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 xml:space="preserve">Diện tích </w:t>
            </w:r>
            <w:r w:rsidR="00B41347" w:rsidRPr="00E47FE5">
              <w:rPr>
                <w:rFonts w:ascii="Arial" w:hAnsi="Arial" w:cs="Arial"/>
                <w:sz w:val="20"/>
                <w:lang w:val="en-US"/>
              </w:rPr>
              <w:t>t</w:t>
            </w:r>
            <w:r w:rsidRPr="00E47FE5">
              <w:rPr>
                <w:rFonts w:ascii="Arial" w:hAnsi="Arial" w:cs="Arial"/>
                <w:sz w:val="20"/>
              </w:rPr>
              <w:t xml:space="preserve">ổn thương </w:t>
            </w:r>
            <w:r w:rsidR="00B41347" w:rsidRPr="00E47FE5">
              <w:rPr>
                <w:rFonts w:ascii="Arial" w:hAnsi="Arial" w:cs="Arial"/>
                <w:sz w:val="20"/>
                <w:lang w:val="en-US"/>
              </w:rPr>
              <w:t>t</w:t>
            </w:r>
            <w:r w:rsidRPr="00E47FE5">
              <w:rPr>
                <w:rFonts w:ascii="Arial" w:hAnsi="Arial" w:cs="Arial"/>
                <w:sz w:val="20"/>
              </w:rPr>
              <w:t>ừ 1% đến dưới 1,5%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1.3.1.4.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1</w:t>
            </w:r>
            <w:r w:rsidR="002E7C6C">
              <w:rPr>
                <w:rFonts w:ascii="Arial" w:hAnsi="Arial" w:cs="Arial"/>
                <w:sz w:val="20"/>
                <w:lang w:val="en-US"/>
              </w:rPr>
              <w:t>,</w:t>
            </w:r>
            <w:r w:rsidRPr="00E47FE5">
              <w:rPr>
                <w:rFonts w:ascii="Arial" w:hAnsi="Arial" w:cs="Arial"/>
                <w:sz w:val="20"/>
              </w:rPr>
              <w:t>5% đến dưới 3%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1.3.1.5.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3% diện tích cơ thể tr</w:t>
            </w:r>
            <w:r w:rsidR="00B41347" w:rsidRPr="00E47FE5">
              <w:rPr>
                <w:rFonts w:ascii="Arial" w:hAnsi="Arial" w:cs="Arial"/>
                <w:sz w:val="20"/>
                <w:lang w:val="en-US"/>
              </w:rPr>
              <w:t>ở</w:t>
            </w:r>
            <w:r w:rsidRPr="00E47FE5">
              <w:rPr>
                <w:rFonts w:ascii="Arial" w:hAnsi="Arial" w:cs="Arial"/>
                <w:sz w:val="20"/>
              </w:rPr>
              <w:t xml:space="preserve"> lên</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26 - 30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Vùng lưng, ngực, bụng</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1 - 3</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5 - 9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w:t>
            </w:r>
            <w:r w:rsidR="00B41347" w:rsidRPr="00E47FE5">
              <w:rPr>
                <w:rFonts w:ascii="Arial" w:hAnsi="Arial" w:cs="Arial"/>
                <w:sz w:val="20"/>
              </w:rPr>
              <w:t xml:space="preserve"> 1 % </w:t>
            </w:r>
            <w:r w:rsidR="00B41347" w:rsidRPr="00E47FE5">
              <w:rPr>
                <w:rFonts w:ascii="Arial" w:hAnsi="Arial" w:cs="Arial"/>
                <w:sz w:val="20"/>
                <w:lang w:val="en-US"/>
              </w:rPr>
              <w:t>đến</w:t>
            </w:r>
            <w:r w:rsidRPr="00E47FE5">
              <w:rPr>
                <w:rFonts w:ascii="Arial" w:hAnsi="Arial" w:cs="Arial"/>
                <w:sz w:val="20"/>
              </w:rPr>
              <w:t xml:space="preserve"> 4 %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chiếm từ 9% đến 17%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26 - 30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1.3.2.6.</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chiếm từ 18% đến 36%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31 - 35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1.3.3.</w:t>
            </w:r>
          </w:p>
        </w:tc>
        <w:tc>
          <w:tcPr>
            <w:tcW w:w="3769" w:type="pct"/>
            <w:shd w:val="clear" w:color="auto" w:fill="auto"/>
          </w:tcPr>
          <w:p w:rsidR="009C2CDE" w:rsidRPr="00E47FE5" w:rsidRDefault="000578ED" w:rsidP="00511D56">
            <w:pPr>
              <w:spacing w:before="120"/>
              <w:rPr>
                <w:rFonts w:ascii="Arial" w:hAnsi="Arial" w:cs="Arial"/>
                <w:sz w:val="20"/>
              </w:rPr>
            </w:pPr>
            <w:r w:rsidRPr="00E47FE5">
              <w:rPr>
                <w:rFonts w:ascii="Arial" w:hAnsi="Arial" w:cs="Arial"/>
                <w:sz w:val="20"/>
              </w:rPr>
              <w:t>Chi trên ho</w:t>
            </w:r>
            <w:r w:rsidRPr="00E47FE5">
              <w:rPr>
                <w:rFonts w:ascii="Arial" w:hAnsi="Arial" w:cs="Arial"/>
                <w:sz w:val="20"/>
                <w:lang w:val="en-US"/>
              </w:rPr>
              <w:t>ặ</w:t>
            </w:r>
            <w:r w:rsidR="009C2CDE" w:rsidRPr="00E47FE5">
              <w:rPr>
                <w:rFonts w:ascii="Arial" w:hAnsi="Arial" w:cs="Arial"/>
                <w:sz w:val="20"/>
              </w:rPr>
              <w:t>c chi dưới một bên</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1.3.3.1.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5 - 9</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1.3.3.2.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w:t>
            </w:r>
            <w:r w:rsidR="00B41347" w:rsidRPr="00E47FE5">
              <w:rPr>
                <w:rFonts w:ascii="Arial" w:hAnsi="Arial" w:cs="Arial"/>
                <w:sz w:val="20"/>
                <w:lang w:val="en-US"/>
              </w:rPr>
              <w:t>ổ</w:t>
            </w:r>
            <w:r w:rsidRPr="00E47FE5">
              <w:rPr>
                <w:rFonts w:ascii="Arial" w:hAnsi="Arial" w:cs="Arial"/>
                <w:sz w:val="20"/>
              </w:rPr>
              <w:t>n thươn</w:t>
            </w:r>
            <w:r w:rsidR="00B41347" w:rsidRPr="00E47FE5">
              <w:rPr>
                <w:rFonts w:ascii="Arial" w:hAnsi="Arial" w:cs="Arial"/>
                <w:sz w:val="20"/>
                <w:lang w:val="en-US"/>
              </w:rPr>
              <w:t>g</w:t>
            </w:r>
            <w:r w:rsidRPr="00E47FE5">
              <w:rPr>
                <w:rFonts w:ascii="Arial" w:hAnsi="Arial" w:cs="Arial"/>
                <w:sz w:val="20"/>
              </w:rPr>
              <w:t xml:space="preserve"> từ 0,5% đến dưới 1%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1.3.3.3.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1.3.3.4.</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1.3.3.5.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26 - 30</w:t>
            </w:r>
          </w:p>
        </w:tc>
      </w:tr>
      <w:tr w:rsidR="009C2CDE" w:rsidRPr="00E47FE5">
        <w:tc>
          <w:tcPr>
            <w:tcW w:w="606" w:type="pct"/>
            <w:shd w:val="clear" w:color="auto" w:fill="auto"/>
          </w:tcPr>
          <w:p w:rsidR="009C2CDE" w:rsidRPr="00E47FE5" w:rsidRDefault="009C2CDE" w:rsidP="00511D56">
            <w:pPr>
              <w:spacing w:before="120"/>
              <w:rPr>
                <w:rFonts w:ascii="Arial" w:hAnsi="Arial" w:cs="Arial"/>
                <w:b/>
                <w:i/>
                <w:sz w:val="20"/>
              </w:rPr>
            </w:pPr>
            <w:r w:rsidRPr="00E47FE5">
              <w:rPr>
                <w:rFonts w:ascii="Arial" w:hAnsi="Arial" w:cs="Arial"/>
                <w:b/>
                <w:i/>
                <w:sz w:val="20"/>
              </w:rPr>
              <w:t>2.</w:t>
            </w:r>
          </w:p>
        </w:tc>
        <w:tc>
          <w:tcPr>
            <w:tcW w:w="3769" w:type="pct"/>
            <w:shd w:val="clear" w:color="auto" w:fill="auto"/>
          </w:tcPr>
          <w:p w:rsidR="009C2CDE" w:rsidRPr="00E47FE5" w:rsidRDefault="009C2CDE" w:rsidP="00511D56">
            <w:pPr>
              <w:spacing w:before="120"/>
              <w:rPr>
                <w:rFonts w:ascii="Arial" w:hAnsi="Arial" w:cs="Arial"/>
                <w:b/>
                <w:i/>
                <w:sz w:val="20"/>
              </w:rPr>
            </w:pPr>
            <w:r w:rsidRPr="00E47FE5">
              <w:rPr>
                <w:rFonts w:ascii="Arial" w:hAnsi="Arial" w:cs="Arial"/>
                <w:b/>
                <w:i/>
                <w:sz w:val="20"/>
              </w:rPr>
              <w:t xml:space="preserve">Viêm da kích ứng - </w:t>
            </w:r>
            <w:r w:rsidR="00B41347" w:rsidRPr="00E47FE5">
              <w:rPr>
                <w:rFonts w:ascii="Arial" w:hAnsi="Arial" w:cs="Arial"/>
                <w:b/>
                <w:i/>
                <w:sz w:val="20"/>
                <w:lang w:val="en-US"/>
              </w:rPr>
              <w:t>l</w:t>
            </w:r>
            <w:r w:rsidRPr="00E47FE5">
              <w:rPr>
                <w:rFonts w:ascii="Arial" w:hAnsi="Arial" w:cs="Arial"/>
                <w:b/>
                <w:i/>
                <w:sz w:val="20"/>
              </w:rPr>
              <w:t xml:space="preserve">oét đặc hiệu (loét </w:t>
            </w:r>
            <w:r w:rsidR="00B41347" w:rsidRPr="00E47FE5">
              <w:rPr>
                <w:rFonts w:ascii="Arial" w:hAnsi="Arial" w:cs="Arial"/>
                <w:b/>
                <w:i/>
                <w:sz w:val="20"/>
                <w:lang w:val="en-US"/>
              </w:rPr>
              <w:t>d</w:t>
            </w:r>
            <w:r w:rsidR="00B41347" w:rsidRPr="00E47FE5">
              <w:rPr>
                <w:rFonts w:ascii="Arial" w:hAnsi="Arial" w:cs="Arial"/>
                <w:b/>
                <w:i/>
                <w:sz w:val="20"/>
              </w:rPr>
              <w:t>a “m</w:t>
            </w:r>
            <w:r w:rsidR="00B41347" w:rsidRPr="00E47FE5">
              <w:rPr>
                <w:rFonts w:ascii="Arial" w:hAnsi="Arial" w:cs="Arial"/>
                <w:b/>
                <w:i/>
                <w:sz w:val="20"/>
                <w:lang w:val="en-US"/>
              </w:rPr>
              <w:t>ắ</w:t>
            </w:r>
            <w:r w:rsidRPr="00E47FE5">
              <w:rPr>
                <w:rFonts w:ascii="Arial" w:hAnsi="Arial" w:cs="Arial"/>
                <w:b/>
                <w:i/>
                <w:sz w:val="20"/>
              </w:rPr>
              <w:t>t chim câu”)</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2.1.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T</w:t>
            </w:r>
            <w:r w:rsidR="00B41347" w:rsidRPr="00E47FE5">
              <w:rPr>
                <w:rFonts w:ascii="Arial" w:hAnsi="Arial" w:cs="Arial"/>
                <w:sz w:val="20"/>
                <w:lang w:val="en-US"/>
              </w:rPr>
              <w:t>ổ</w:t>
            </w:r>
            <w:r w:rsidRPr="00E47FE5">
              <w:rPr>
                <w:rFonts w:ascii="Arial" w:hAnsi="Arial" w:cs="Arial"/>
                <w:sz w:val="20"/>
              </w:rPr>
              <w:t>ng đườ</w:t>
            </w:r>
            <w:r w:rsidR="00B41347" w:rsidRPr="00E47FE5">
              <w:rPr>
                <w:rFonts w:ascii="Arial" w:hAnsi="Arial" w:cs="Arial"/>
                <w:sz w:val="20"/>
              </w:rPr>
              <w:t xml:space="preserve">ng kính các </w:t>
            </w:r>
            <w:r w:rsidR="00B41347" w:rsidRPr="00E47FE5">
              <w:rPr>
                <w:rFonts w:ascii="Arial" w:hAnsi="Arial" w:cs="Arial"/>
                <w:sz w:val="20"/>
                <w:lang w:val="en-US"/>
              </w:rPr>
              <w:t>ổ</w:t>
            </w:r>
            <w:r w:rsidRPr="00E47FE5">
              <w:rPr>
                <w:rFonts w:ascii="Arial" w:hAnsi="Arial" w:cs="Arial"/>
                <w:sz w:val="20"/>
              </w:rPr>
              <w:t xml:space="preserve"> loét dưới 1,5 cm</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1 - 2</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2.2.</w:t>
            </w:r>
          </w:p>
        </w:tc>
        <w:tc>
          <w:tcPr>
            <w:tcW w:w="3769" w:type="pct"/>
            <w:shd w:val="clear" w:color="auto" w:fill="auto"/>
          </w:tcPr>
          <w:p w:rsidR="009C2CDE" w:rsidRPr="00E47FE5" w:rsidRDefault="00B41347"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009C2CDE" w:rsidRPr="00E47FE5">
              <w:rPr>
                <w:rFonts w:ascii="Arial" w:hAnsi="Arial" w:cs="Arial"/>
                <w:sz w:val="20"/>
              </w:rPr>
              <w:t>ng đườ</w:t>
            </w:r>
            <w:r w:rsidRPr="00E47FE5">
              <w:rPr>
                <w:rFonts w:ascii="Arial" w:hAnsi="Arial" w:cs="Arial"/>
                <w:sz w:val="20"/>
              </w:rPr>
              <w:t xml:space="preserve">ng kính các </w:t>
            </w:r>
            <w:r w:rsidRPr="00E47FE5">
              <w:rPr>
                <w:rFonts w:ascii="Arial" w:hAnsi="Arial" w:cs="Arial"/>
                <w:sz w:val="20"/>
                <w:lang w:val="en-US"/>
              </w:rPr>
              <w:t>ổ</w:t>
            </w:r>
            <w:r w:rsidR="009C2CDE" w:rsidRPr="00E47FE5">
              <w:rPr>
                <w:rFonts w:ascii="Arial" w:hAnsi="Arial" w:cs="Arial"/>
                <w:sz w:val="20"/>
              </w:rPr>
              <w:t xml:space="preserve"> loét từ 1,5 cm đến dưới 3 cm</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3 - 5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2.3.</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 xml:space="preserve">Tổng đường kính các </w:t>
            </w:r>
            <w:r w:rsidR="00B41347" w:rsidRPr="00E47FE5">
              <w:rPr>
                <w:rFonts w:ascii="Arial" w:hAnsi="Arial" w:cs="Arial"/>
                <w:sz w:val="20"/>
                <w:lang w:val="en-US"/>
              </w:rPr>
              <w:t>ổ</w:t>
            </w:r>
            <w:r w:rsidRPr="00E47FE5">
              <w:rPr>
                <w:rFonts w:ascii="Arial" w:hAnsi="Arial" w:cs="Arial"/>
                <w:sz w:val="20"/>
              </w:rPr>
              <w:t xml:space="preserve"> loét từ 3 cm đ</w:t>
            </w:r>
            <w:r w:rsidR="00B41347" w:rsidRPr="00E47FE5">
              <w:rPr>
                <w:rFonts w:ascii="Arial" w:hAnsi="Arial" w:cs="Arial"/>
                <w:sz w:val="20"/>
                <w:lang w:val="en-US"/>
              </w:rPr>
              <w:t>ế</w:t>
            </w:r>
            <w:r w:rsidRPr="00E47FE5">
              <w:rPr>
                <w:rFonts w:ascii="Arial" w:hAnsi="Arial" w:cs="Arial"/>
                <w:sz w:val="20"/>
              </w:rPr>
              <w:t>n dưới 5 cm</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6 - 10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2.4.</w:t>
            </w:r>
          </w:p>
        </w:tc>
        <w:tc>
          <w:tcPr>
            <w:tcW w:w="3769" w:type="pct"/>
            <w:shd w:val="clear" w:color="auto" w:fill="auto"/>
          </w:tcPr>
          <w:p w:rsidR="009C2CDE" w:rsidRPr="00E47FE5" w:rsidRDefault="00B41347"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009C2CDE" w:rsidRPr="00E47FE5">
              <w:rPr>
                <w:rFonts w:ascii="Arial" w:hAnsi="Arial" w:cs="Arial"/>
                <w:sz w:val="20"/>
              </w:rPr>
              <w:t xml:space="preserve">ng đường kính các </w:t>
            </w:r>
            <w:r w:rsidRPr="00E47FE5">
              <w:rPr>
                <w:rFonts w:ascii="Arial" w:hAnsi="Arial" w:cs="Arial"/>
                <w:sz w:val="20"/>
                <w:lang w:val="en-US"/>
              </w:rPr>
              <w:t>ổ</w:t>
            </w:r>
            <w:r w:rsidR="009C2CDE" w:rsidRPr="00E47FE5">
              <w:rPr>
                <w:rFonts w:ascii="Arial" w:hAnsi="Arial" w:cs="Arial"/>
                <w:sz w:val="20"/>
              </w:rPr>
              <w:t xml:space="preserve"> loét từ 5 cm đến 10 cm</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16 - 20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2.5.</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T</w:t>
            </w:r>
            <w:r w:rsidR="00B41347" w:rsidRPr="00E47FE5">
              <w:rPr>
                <w:rFonts w:ascii="Arial" w:hAnsi="Arial" w:cs="Arial"/>
                <w:sz w:val="20"/>
                <w:lang w:val="en-US"/>
              </w:rPr>
              <w:t>ổ</w:t>
            </w:r>
            <w:r w:rsidRPr="00E47FE5">
              <w:rPr>
                <w:rFonts w:ascii="Arial" w:hAnsi="Arial" w:cs="Arial"/>
                <w:sz w:val="20"/>
              </w:rPr>
              <w:t>ng đườ</w:t>
            </w:r>
            <w:r w:rsidR="00B41347" w:rsidRPr="00E47FE5">
              <w:rPr>
                <w:rFonts w:ascii="Arial" w:hAnsi="Arial" w:cs="Arial"/>
                <w:sz w:val="20"/>
              </w:rPr>
              <w:t xml:space="preserve">ng kính các </w:t>
            </w:r>
            <w:r w:rsidR="00B41347" w:rsidRPr="00E47FE5">
              <w:rPr>
                <w:rFonts w:ascii="Arial" w:hAnsi="Arial" w:cs="Arial"/>
                <w:sz w:val="20"/>
                <w:lang w:val="en-US"/>
              </w:rPr>
              <w:t>ổ</w:t>
            </w:r>
            <w:r w:rsidRPr="00E47FE5">
              <w:rPr>
                <w:rFonts w:ascii="Arial" w:hAnsi="Arial" w:cs="Arial"/>
                <w:sz w:val="20"/>
              </w:rPr>
              <w:t xml:space="preserve"> loét trên 10 cm</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21 - 25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Ghi chú:</w:t>
            </w:r>
          </w:p>
          <w:p w:rsidR="009C2CDE" w:rsidRPr="00E47FE5" w:rsidRDefault="00B41347" w:rsidP="00511D56">
            <w:pPr>
              <w:spacing w:before="120"/>
              <w:rPr>
                <w:rFonts w:ascii="Arial" w:hAnsi="Arial" w:cs="Arial"/>
                <w:sz w:val="20"/>
              </w:rPr>
            </w:pPr>
            <w:r w:rsidRPr="00E47FE5">
              <w:rPr>
                <w:rFonts w:ascii="Arial" w:hAnsi="Arial" w:cs="Arial"/>
                <w:sz w:val="20"/>
                <w:lang w:val="en-US"/>
              </w:rPr>
              <w:t xml:space="preserve">- </w:t>
            </w:r>
            <w:r w:rsidR="009C2CDE" w:rsidRPr="00E47FE5">
              <w:rPr>
                <w:rFonts w:ascii="Arial" w:hAnsi="Arial" w:cs="Arial"/>
                <w:sz w:val="20"/>
              </w:rPr>
              <w:t>Nếu diện tích da bị tổn thương chiếm từ 20% diện tích cơ thể tr</w:t>
            </w:r>
            <w:r w:rsidRPr="00E47FE5">
              <w:rPr>
                <w:rFonts w:ascii="Arial" w:hAnsi="Arial" w:cs="Arial"/>
                <w:sz w:val="20"/>
                <w:lang w:val="en-US"/>
              </w:rPr>
              <w:t>ở</w:t>
            </w:r>
            <w:r w:rsidR="009C2CDE" w:rsidRPr="00E47FE5">
              <w:rPr>
                <w:rFonts w:ascii="Arial" w:hAnsi="Arial" w:cs="Arial"/>
                <w:sz w:val="20"/>
              </w:rPr>
              <w:t xml:space="preserve"> lên ảnh hưởng </w:t>
            </w:r>
            <w:r w:rsidR="002E7C6C">
              <w:rPr>
                <w:rFonts w:ascii="Arial" w:hAnsi="Arial" w:cs="Arial"/>
                <w:sz w:val="20"/>
              </w:rPr>
              <w:t xml:space="preserve">điều tiết </w:t>
            </w:r>
            <w:r w:rsidR="009C2CDE" w:rsidRPr="00E47FE5">
              <w:rPr>
                <w:rFonts w:ascii="Arial" w:hAnsi="Arial" w:cs="Arial"/>
                <w:sz w:val="20"/>
              </w:rPr>
              <w:t>thì được cộng lùi thêm 10%</w:t>
            </w:r>
          </w:p>
          <w:p w:rsidR="009C2CDE" w:rsidRPr="00E47FE5" w:rsidRDefault="00B41347" w:rsidP="00511D56">
            <w:pPr>
              <w:spacing w:before="120"/>
              <w:rPr>
                <w:rFonts w:ascii="Arial" w:hAnsi="Arial" w:cs="Arial"/>
                <w:sz w:val="20"/>
              </w:rPr>
            </w:pPr>
            <w:r w:rsidRPr="00E47FE5">
              <w:rPr>
                <w:rFonts w:ascii="Arial" w:hAnsi="Arial" w:cs="Arial"/>
                <w:sz w:val="20"/>
                <w:lang w:val="en-US"/>
              </w:rPr>
              <w:t xml:space="preserve">- </w:t>
            </w:r>
            <w:r w:rsidR="009C2CDE" w:rsidRPr="00E47FE5">
              <w:rPr>
                <w:rFonts w:ascii="Arial" w:hAnsi="Arial" w:cs="Arial"/>
                <w:sz w:val="20"/>
              </w:rPr>
              <w:t>Nếu nhiều loại tổn thương (trong</w:t>
            </w:r>
            <w:r w:rsidR="002E7C6C">
              <w:rPr>
                <w:rFonts w:ascii="Arial" w:hAnsi="Arial" w:cs="Arial"/>
                <w:sz w:val="20"/>
              </w:rPr>
              <w:t xml:space="preserve"> mục </w:t>
            </w:r>
            <w:r w:rsidR="009C2CDE" w:rsidRPr="00E47FE5">
              <w:rPr>
                <w:rFonts w:ascii="Arial" w:hAnsi="Arial" w:cs="Arial"/>
                <w:sz w:val="20"/>
              </w:rPr>
              <w:t>1, 2 nêu trên) trên cùng 1 vị</w:t>
            </w:r>
            <w:r w:rsidRPr="00E47FE5">
              <w:rPr>
                <w:rFonts w:ascii="Arial" w:hAnsi="Arial" w:cs="Arial"/>
                <w:sz w:val="20"/>
              </w:rPr>
              <w:t xml:space="preserve"> trí th</w:t>
            </w:r>
            <w:r w:rsidRPr="00E47FE5">
              <w:rPr>
                <w:rFonts w:ascii="Arial" w:hAnsi="Arial" w:cs="Arial"/>
                <w:sz w:val="20"/>
                <w:lang w:val="en-US"/>
              </w:rPr>
              <w:t>ì</w:t>
            </w:r>
            <w:r w:rsidR="009C2CDE" w:rsidRPr="00E47FE5">
              <w:rPr>
                <w:rFonts w:ascii="Arial" w:hAnsi="Arial" w:cs="Arial"/>
                <w:sz w:val="20"/>
              </w:rPr>
              <w:t xml:space="preserve"> áp dụng tỷ lệ của loại tổn thương có tỷ lệ tổn thương cơ thể cao nhất</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b/>
                <w:i/>
                <w:sz w:val="20"/>
              </w:rPr>
            </w:pPr>
            <w:r w:rsidRPr="00E47FE5">
              <w:rPr>
                <w:rFonts w:ascii="Arial" w:hAnsi="Arial" w:cs="Arial"/>
                <w:b/>
                <w:i/>
                <w:sz w:val="20"/>
              </w:rPr>
              <w:t>3.</w:t>
            </w:r>
          </w:p>
        </w:tc>
        <w:tc>
          <w:tcPr>
            <w:tcW w:w="3769" w:type="pct"/>
            <w:shd w:val="clear" w:color="auto" w:fill="auto"/>
          </w:tcPr>
          <w:p w:rsidR="009C2CDE" w:rsidRPr="00E47FE5" w:rsidRDefault="009C2CDE" w:rsidP="00511D56">
            <w:pPr>
              <w:spacing w:before="120"/>
              <w:rPr>
                <w:rFonts w:ascii="Arial" w:hAnsi="Arial" w:cs="Arial"/>
                <w:b/>
                <w:i/>
                <w:sz w:val="20"/>
              </w:rPr>
            </w:pPr>
            <w:r w:rsidRPr="00E47FE5">
              <w:rPr>
                <w:rFonts w:ascii="Arial" w:hAnsi="Arial" w:cs="Arial"/>
                <w:b/>
                <w:i/>
                <w:sz w:val="20"/>
              </w:rPr>
              <w:t>Tổn thương vách ngăn mũi</w:t>
            </w:r>
          </w:p>
        </w:tc>
        <w:tc>
          <w:tcPr>
            <w:tcW w:w="625" w:type="pct"/>
            <w:shd w:val="clear" w:color="auto" w:fill="auto"/>
          </w:tcPr>
          <w:p w:rsidR="009C2CDE" w:rsidRPr="00E47FE5" w:rsidRDefault="009C2CDE" w:rsidP="00511D56">
            <w:pPr>
              <w:spacing w:before="120"/>
              <w:jc w:val="center"/>
              <w:rPr>
                <w:rFonts w:ascii="Arial" w:hAnsi="Arial" w:cs="Arial"/>
                <w:sz w:val="20"/>
              </w:rPr>
            </w:pP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3.1.</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Loét vách ngăn mũi một bên</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3 - 5</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3.2.</w:t>
            </w:r>
          </w:p>
        </w:tc>
        <w:tc>
          <w:tcPr>
            <w:tcW w:w="3769"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Loét vách ngăn mũi hai b</w:t>
            </w:r>
            <w:r w:rsidR="00B41347" w:rsidRPr="00E47FE5">
              <w:rPr>
                <w:rFonts w:ascii="Arial" w:hAnsi="Arial" w:cs="Arial"/>
                <w:sz w:val="20"/>
                <w:lang w:val="en-US"/>
              </w:rPr>
              <w:t>ê</w:t>
            </w:r>
            <w:r w:rsidRPr="00E47FE5">
              <w:rPr>
                <w:rFonts w:ascii="Arial" w:hAnsi="Arial" w:cs="Arial"/>
                <w:sz w:val="20"/>
              </w:rPr>
              <w:t>n</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6 - 10</w:t>
            </w:r>
          </w:p>
        </w:tc>
      </w:tr>
      <w:tr w:rsidR="009C2CDE" w:rsidRPr="00E47FE5">
        <w:tc>
          <w:tcPr>
            <w:tcW w:w="606" w:type="pct"/>
            <w:shd w:val="clear" w:color="auto" w:fill="auto"/>
          </w:tcPr>
          <w:p w:rsidR="009C2CDE" w:rsidRPr="00E47FE5" w:rsidRDefault="009C2CDE" w:rsidP="00511D56">
            <w:pPr>
              <w:spacing w:before="120"/>
              <w:rPr>
                <w:rFonts w:ascii="Arial" w:hAnsi="Arial" w:cs="Arial"/>
                <w:sz w:val="20"/>
              </w:rPr>
            </w:pPr>
            <w:r w:rsidRPr="00E47FE5">
              <w:rPr>
                <w:rFonts w:ascii="Arial" w:hAnsi="Arial" w:cs="Arial"/>
                <w:sz w:val="20"/>
              </w:rPr>
              <w:t>3.3.</w:t>
            </w:r>
          </w:p>
        </w:tc>
        <w:tc>
          <w:tcPr>
            <w:tcW w:w="3769" w:type="pct"/>
            <w:shd w:val="clear" w:color="auto" w:fill="auto"/>
          </w:tcPr>
          <w:p w:rsidR="009C2CDE" w:rsidRPr="00E47FE5" w:rsidRDefault="00B41347" w:rsidP="00511D56">
            <w:pPr>
              <w:spacing w:before="120"/>
              <w:rPr>
                <w:rFonts w:ascii="Arial" w:hAnsi="Arial" w:cs="Arial"/>
                <w:sz w:val="20"/>
              </w:rPr>
            </w:pPr>
            <w:r w:rsidRPr="00E47FE5">
              <w:rPr>
                <w:rFonts w:ascii="Arial" w:hAnsi="Arial" w:cs="Arial"/>
                <w:sz w:val="20"/>
              </w:rPr>
              <w:t>Thùng vách ngăn (đ</w:t>
            </w:r>
            <w:r w:rsidRPr="00E47FE5">
              <w:rPr>
                <w:rFonts w:ascii="Arial" w:hAnsi="Arial" w:cs="Arial"/>
                <w:sz w:val="20"/>
                <w:lang w:val="en-US"/>
              </w:rPr>
              <w:t>ã</w:t>
            </w:r>
            <w:r w:rsidR="009C2CDE" w:rsidRPr="00E47FE5">
              <w:rPr>
                <w:rFonts w:ascii="Arial" w:hAnsi="Arial" w:cs="Arial"/>
                <w:sz w:val="20"/>
              </w:rPr>
              <w:t xml:space="preserve"> ph</w:t>
            </w:r>
            <w:r w:rsidRPr="00E47FE5">
              <w:rPr>
                <w:rFonts w:ascii="Arial" w:hAnsi="Arial" w:cs="Arial"/>
                <w:sz w:val="20"/>
                <w:lang w:val="en-US"/>
              </w:rPr>
              <w:t>ẫ</w:t>
            </w:r>
            <w:r w:rsidR="009C2CDE" w:rsidRPr="00E47FE5">
              <w:rPr>
                <w:rFonts w:ascii="Arial" w:hAnsi="Arial" w:cs="Arial"/>
                <w:sz w:val="20"/>
              </w:rPr>
              <w:t>u thuật vá không kết quả)</w:t>
            </w:r>
          </w:p>
        </w:tc>
        <w:tc>
          <w:tcPr>
            <w:tcW w:w="625" w:type="pct"/>
            <w:shd w:val="clear" w:color="auto" w:fill="auto"/>
          </w:tcPr>
          <w:p w:rsidR="009C2CDE" w:rsidRPr="00E47FE5" w:rsidRDefault="009C2CDE" w:rsidP="00511D56">
            <w:pPr>
              <w:spacing w:before="120"/>
              <w:jc w:val="center"/>
              <w:rPr>
                <w:rFonts w:ascii="Arial" w:hAnsi="Arial" w:cs="Arial"/>
                <w:sz w:val="20"/>
              </w:rPr>
            </w:pPr>
            <w:r w:rsidRPr="00E47FE5">
              <w:rPr>
                <w:rFonts w:ascii="Arial" w:hAnsi="Arial" w:cs="Arial"/>
                <w:sz w:val="20"/>
              </w:rPr>
              <w:t>11 - 15</w:t>
            </w:r>
          </w:p>
        </w:tc>
      </w:tr>
    </w:tbl>
    <w:p w:rsidR="006A06B6" w:rsidRPr="00E47FE5" w:rsidRDefault="006A06B6" w:rsidP="00511D56">
      <w:pPr>
        <w:spacing w:before="120"/>
        <w:rPr>
          <w:rFonts w:ascii="Arial" w:hAnsi="Arial" w:cs="Arial"/>
          <w:sz w:val="20"/>
        </w:rPr>
      </w:pPr>
    </w:p>
    <w:p w:rsidR="006A06B6" w:rsidRPr="00E47FE5" w:rsidRDefault="00B41347" w:rsidP="00511D56">
      <w:pPr>
        <w:spacing w:before="120"/>
        <w:jc w:val="center"/>
        <w:rPr>
          <w:rFonts w:ascii="Arial" w:hAnsi="Arial" w:cs="Arial"/>
          <w:b/>
        </w:rPr>
      </w:pPr>
      <w:bookmarkStart w:id="63" w:name="chuong_pl_27"/>
      <w:r w:rsidRPr="00E47FE5">
        <w:rPr>
          <w:rFonts w:ascii="Arial" w:hAnsi="Arial" w:cs="Arial"/>
          <w:b/>
        </w:rPr>
        <w:t>PHỤ LỤC 27</w:t>
      </w:r>
      <w:bookmarkEnd w:id="63"/>
    </w:p>
    <w:p w:rsidR="006A06B6" w:rsidRPr="00E47FE5" w:rsidRDefault="00B41347" w:rsidP="00511D56">
      <w:pPr>
        <w:spacing w:before="120"/>
        <w:jc w:val="center"/>
        <w:rPr>
          <w:rFonts w:ascii="Arial" w:hAnsi="Arial" w:cs="Arial"/>
          <w:sz w:val="20"/>
        </w:rPr>
      </w:pPr>
      <w:bookmarkStart w:id="64" w:name="chuong_pl_27_name"/>
      <w:r w:rsidRPr="00E47FE5">
        <w:rPr>
          <w:rFonts w:ascii="Arial" w:hAnsi="Arial" w:cs="Arial"/>
          <w:sz w:val="20"/>
        </w:rPr>
        <w:t>HƯỚNG DẪN CHẨN ĐOÁN, GIÁM ĐỊNH SUY GIẢM KHẢ NĂNG LAO ĐỘNG DO BỆNH DA NGHỀ NGHIỆP DO TIẾP XÚC MÔI TRƯỜNG ẨM ƯỚT VÀ LẠNH KÉO DÀI</w:t>
      </w:r>
      <w:bookmarkEnd w:id="64"/>
      <w:r w:rsidRPr="00E47FE5">
        <w:rPr>
          <w:rFonts w:ascii="Arial" w:hAnsi="Arial" w:cs="Arial"/>
          <w:sz w:val="20"/>
          <w:lang w:val="en-US"/>
        </w:rPr>
        <w:br/>
      </w:r>
      <w:r w:rsidR="006A06B6" w:rsidRPr="00E47FE5">
        <w:rPr>
          <w:rFonts w:ascii="Arial" w:hAnsi="Arial" w:cs="Arial"/>
          <w:i/>
          <w:sz w:val="20"/>
        </w:rPr>
        <w:t>(Ban hành kèm theo Thông tư s</w:t>
      </w:r>
      <w:r w:rsidR="001068D9" w:rsidRPr="00E47FE5">
        <w:rPr>
          <w:rFonts w:ascii="Arial" w:hAnsi="Arial" w:cs="Arial"/>
          <w:i/>
          <w:sz w:val="20"/>
          <w:lang w:val="en-US"/>
        </w:rPr>
        <w:t>ố 15</w:t>
      </w:r>
      <w:r w:rsidR="006A06B6" w:rsidRPr="00E47FE5">
        <w:rPr>
          <w:rFonts w:ascii="Arial" w:hAnsi="Arial" w:cs="Arial"/>
          <w:i/>
          <w:sz w:val="20"/>
        </w:rPr>
        <w:t>/20</w:t>
      </w:r>
      <w:r w:rsidR="001068D9" w:rsidRPr="00E47FE5">
        <w:rPr>
          <w:rFonts w:ascii="Arial" w:hAnsi="Arial" w:cs="Arial"/>
          <w:i/>
          <w:sz w:val="20"/>
          <w:lang w:val="en-US"/>
        </w:rPr>
        <w:t>1</w:t>
      </w:r>
      <w:r w:rsidR="006A06B6" w:rsidRPr="00E47FE5">
        <w:rPr>
          <w:rFonts w:ascii="Arial" w:hAnsi="Arial" w:cs="Arial"/>
          <w:i/>
          <w:sz w:val="20"/>
        </w:rPr>
        <w:t>6</w:t>
      </w:r>
      <w:r w:rsidR="001068D9" w:rsidRPr="00E47FE5">
        <w:rPr>
          <w:rFonts w:ascii="Arial" w:hAnsi="Arial" w:cs="Arial"/>
          <w:i/>
          <w:sz w:val="20"/>
          <w:lang w:val="en-US"/>
        </w:rPr>
        <w:t>/</w:t>
      </w:r>
      <w:r w:rsidR="006A06B6" w:rsidRPr="00E47FE5">
        <w:rPr>
          <w:rFonts w:ascii="Arial" w:hAnsi="Arial" w:cs="Arial"/>
          <w:i/>
          <w:sz w:val="20"/>
        </w:rPr>
        <w:t>TT</w:t>
      </w:r>
      <w:r w:rsidR="00010EB1" w:rsidRPr="00E47FE5">
        <w:rPr>
          <w:rFonts w:ascii="Arial" w:hAnsi="Arial" w:cs="Arial"/>
          <w:i/>
          <w:sz w:val="20"/>
        </w:rPr>
        <w:t>-</w:t>
      </w:r>
      <w:r w:rsidR="006A06B6" w:rsidRPr="00E47FE5">
        <w:rPr>
          <w:rFonts w:ascii="Arial" w:hAnsi="Arial" w:cs="Arial"/>
          <w:i/>
          <w:sz w:val="20"/>
        </w:rPr>
        <w:t>BYT ngày</w:t>
      </w:r>
      <w:r w:rsidR="001068D9" w:rsidRPr="00E47FE5">
        <w:rPr>
          <w:rFonts w:ascii="Arial" w:hAnsi="Arial" w:cs="Arial"/>
          <w:i/>
          <w:sz w:val="20"/>
          <w:lang w:val="en-US"/>
        </w:rPr>
        <w:t xml:space="preserve"> 15 t</w:t>
      </w:r>
      <w:r w:rsidR="006A06B6" w:rsidRPr="00E47FE5">
        <w:rPr>
          <w:rFonts w:ascii="Arial" w:hAnsi="Arial" w:cs="Arial"/>
          <w:i/>
          <w:sz w:val="20"/>
        </w:rPr>
        <w:t>háng</w:t>
      </w:r>
      <w:r w:rsidR="001068D9" w:rsidRPr="00E47FE5">
        <w:rPr>
          <w:rFonts w:ascii="Arial" w:hAnsi="Arial" w:cs="Arial"/>
          <w:i/>
          <w:sz w:val="20"/>
          <w:lang w:val="en-US"/>
        </w:rPr>
        <w:t xml:space="preserve"> 5 </w:t>
      </w:r>
      <w:r w:rsidR="006A06B6" w:rsidRPr="00E47FE5">
        <w:rPr>
          <w:rFonts w:ascii="Arial" w:hAnsi="Arial" w:cs="Arial"/>
          <w:i/>
          <w:sz w:val="20"/>
        </w:rPr>
        <w:t>n</w:t>
      </w:r>
      <w:r w:rsidR="001068D9" w:rsidRPr="00E47FE5">
        <w:rPr>
          <w:rFonts w:ascii="Arial" w:hAnsi="Arial" w:cs="Arial"/>
          <w:i/>
          <w:sz w:val="20"/>
          <w:lang w:val="en-US"/>
        </w:rPr>
        <w:t>ă</w:t>
      </w:r>
      <w:r w:rsidR="006A06B6" w:rsidRPr="00E47FE5">
        <w:rPr>
          <w:rFonts w:ascii="Arial" w:hAnsi="Arial" w:cs="Arial"/>
          <w:i/>
          <w:sz w:val="20"/>
        </w:rPr>
        <w:t xml:space="preserve">m 2016 </w:t>
      </w:r>
      <w:r w:rsidR="00555C6D" w:rsidRPr="00E47FE5">
        <w:rPr>
          <w:rFonts w:ascii="Arial" w:hAnsi="Arial" w:cs="Arial"/>
          <w:i/>
          <w:sz w:val="20"/>
        </w:rPr>
        <w:t>của</w:t>
      </w:r>
      <w:r w:rsidR="006A06B6" w:rsidRPr="00E47FE5">
        <w:rPr>
          <w:rFonts w:ascii="Arial" w:hAnsi="Arial" w:cs="Arial"/>
          <w:i/>
          <w:sz w:val="20"/>
        </w:rPr>
        <w:t xml:space="preserve"> Bộ trưởng Bộ Y</w:t>
      </w:r>
      <w:r w:rsidR="00EA4327" w:rsidRPr="00E47FE5">
        <w:rPr>
          <w:rFonts w:ascii="Arial" w:hAnsi="Arial" w:cs="Arial"/>
          <w:i/>
          <w:sz w:val="20"/>
          <w:lang w:val="en-US"/>
        </w:rPr>
        <w:t xml:space="preserve"> tế</w:t>
      </w:r>
      <w:r w:rsidR="006A06B6" w:rsidRPr="00E47FE5">
        <w:rPr>
          <w:rFonts w:ascii="Arial" w:hAnsi="Arial" w:cs="Arial"/>
          <w:i/>
          <w:sz w:val="20"/>
        </w:rPr>
        <w:t>)</w:t>
      </w:r>
    </w:p>
    <w:p w:rsidR="006A06B6" w:rsidRPr="00E47FE5" w:rsidRDefault="00F21704"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2E7C6C" w:rsidRDefault="006A06B6" w:rsidP="00511D56">
      <w:pPr>
        <w:spacing w:before="120"/>
        <w:rPr>
          <w:rFonts w:ascii="Arial" w:hAnsi="Arial" w:cs="Arial"/>
          <w:sz w:val="20"/>
          <w:lang w:val="en-US"/>
        </w:rPr>
      </w:pPr>
      <w:r w:rsidRPr="00E47FE5">
        <w:rPr>
          <w:rFonts w:ascii="Arial" w:hAnsi="Arial" w:cs="Arial"/>
          <w:sz w:val="20"/>
        </w:rPr>
        <w:t xml:space="preserve">Bệnh da nghề nghiệp do tiếp xúc môi trường </w:t>
      </w:r>
      <w:r w:rsidR="00F21704" w:rsidRPr="00E47FE5">
        <w:rPr>
          <w:rFonts w:ascii="Arial" w:hAnsi="Arial" w:cs="Arial"/>
          <w:sz w:val="20"/>
          <w:lang w:val="en-US"/>
        </w:rPr>
        <w:t>ẩ</w:t>
      </w:r>
      <w:r w:rsidRPr="00E47FE5">
        <w:rPr>
          <w:rFonts w:ascii="Arial" w:hAnsi="Arial" w:cs="Arial"/>
          <w:sz w:val="20"/>
        </w:rPr>
        <w:t>m ướt và lạnh kéo dài là bệnh lý ở da do tiếp xúc thường xuyên với yếu tố gây bệnh trong quá trình lao đ</w:t>
      </w:r>
      <w:r w:rsidR="00F21704" w:rsidRPr="00E47FE5">
        <w:rPr>
          <w:rFonts w:ascii="Arial" w:hAnsi="Arial" w:cs="Arial"/>
          <w:sz w:val="20"/>
          <w:lang w:val="en-US"/>
        </w:rPr>
        <w:t>ộ</w:t>
      </w:r>
      <w:r w:rsidRPr="00E47FE5">
        <w:rPr>
          <w:rFonts w:ascii="Arial" w:hAnsi="Arial" w:cs="Arial"/>
          <w:sz w:val="20"/>
        </w:rPr>
        <w:t>ng</w:t>
      </w:r>
      <w:r w:rsidR="002E7C6C">
        <w:rPr>
          <w:rFonts w:ascii="Arial" w:hAnsi="Arial" w:cs="Arial"/>
          <w:sz w:val="20"/>
          <w:lang w:val="en-US"/>
        </w:rPr>
        <w:t>.</w:t>
      </w:r>
    </w:p>
    <w:p w:rsidR="006A06B6" w:rsidRPr="00E47FE5" w:rsidRDefault="00F21704"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Ẩm ướt hoặc lạnh kéo dài có thể kèm theo các tác nhân khác như hóa chất, vi khuẩn, nấm.</w:t>
      </w:r>
    </w:p>
    <w:p w:rsidR="006A06B6" w:rsidRPr="00E47FE5" w:rsidRDefault="00F21704"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00555C6D" w:rsidRPr="00E47FE5">
        <w:rPr>
          <w:rFonts w:ascii="Arial" w:hAnsi="Arial" w:cs="Arial"/>
          <w:b/>
          <w:sz w:val="20"/>
        </w:rPr>
        <w:t>ườ</w:t>
      </w:r>
      <w:r w:rsidR="006A06B6" w:rsidRPr="00E47FE5">
        <w:rPr>
          <w:rFonts w:ascii="Arial" w:hAnsi="Arial" w:cs="Arial"/>
          <w:b/>
          <w:sz w:val="20"/>
        </w:rPr>
        <w:t>ng gặp và nguồn tiếp xúc</w:t>
      </w:r>
    </w:p>
    <w:p w:rsidR="006A06B6" w:rsidRPr="00E47FE5" w:rsidRDefault="00F21704" w:rsidP="00511D56">
      <w:pPr>
        <w:spacing w:before="120"/>
        <w:rPr>
          <w:rFonts w:ascii="Arial" w:hAnsi="Arial" w:cs="Arial"/>
          <w:sz w:val="20"/>
        </w:rPr>
      </w:pPr>
      <w:r w:rsidRPr="00E47FE5">
        <w:rPr>
          <w:rFonts w:ascii="Arial" w:hAnsi="Arial" w:cs="Arial"/>
          <w:sz w:val="20"/>
          <w:lang w:val="en-US"/>
        </w:rPr>
        <w:t>-</w:t>
      </w:r>
      <w:r w:rsidR="006A06B6" w:rsidRPr="00E47FE5">
        <w:rPr>
          <w:rFonts w:ascii="Arial" w:hAnsi="Arial" w:cs="Arial"/>
          <w:sz w:val="20"/>
        </w:rPr>
        <w:t xml:space="preserve"> Nuôi trồng thủy sản;</w:t>
      </w:r>
    </w:p>
    <w:p w:rsidR="006A06B6" w:rsidRPr="00E47FE5" w:rsidRDefault="00F21704"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Ch</w:t>
      </w:r>
      <w:r w:rsidRPr="00E47FE5">
        <w:rPr>
          <w:rFonts w:ascii="Arial" w:hAnsi="Arial" w:cs="Arial"/>
          <w:sz w:val="20"/>
          <w:lang w:val="en-US"/>
        </w:rPr>
        <w:t>ế</w:t>
      </w:r>
      <w:r w:rsidR="006A06B6" w:rsidRPr="00E47FE5">
        <w:rPr>
          <w:rFonts w:ascii="Arial" w:hAnsi="Arial" w:cs="Arial"/>
          <w:sz w:val="20"/>
        </w:rPr>
        <w:t xml:space="preserve"> biến thủy sản, thực phẩm;</w:t>
      </w:r>
    </w:p>
    <w:p w:rsidR="006A06B6" w:rsidRPr="00E47FE5" w:rsidRDefault="00F21704" w:rsidP="00511D56">
      <w:pPr>
        <w:spacing w:before="120"/>
        <w:rPr>
          <w:rFonts w:ascii="Arial" w:hAnsi="Arial" w:cs="Arial"/>
          <w:sz w:val="20"/>
        </w:rPr>
      </w:pPr>
      <w:r w:rsidRPr="00E47FE5">
        <w:rPr>
          <w:rFonts w:ascii="Arial" w:hAnsi="Arial" w:cs="Arial"/>
          <w:sz w:val="20"/>
          <w:lang w:val="en-US"/>
        </w:rPr>
        <w:t xml:space="preserve">- </w:t>
      </w:r>
      <w:r w:rsidRPr="00E47FE5">
        <w:rPr>
          <w:rFonts w:ascii="Arial" w:hAnsi="Arial" w:cs="Arial"/>
          <w:sz w:val="20"/>
        </w:rPr>
        <w:t>S</w:t>
      </w:r>
      <w:r w:rsidRPr="00E47FE5">
        <w:rPr>
          <w:rFonts w:ascii="Arial" w:hAnsi="Arial" w:cs="Arial"/>
          <w:sz w:val="20"/>
          <w:lang w:val="en-US"/>
        </w:rPr>
        <w:t>ơ</w:t>
      </w:r>
      <w:r w:rsidR="006A06B6" w:rsidRPr="00E47FE5">
        <w:rPr>
          <w:rFonts w:ascii="Arial" w:hAnsi="Arial" w:cs="Arial"/>
          <w:sz w:val="20"/>
        </w:rPr>
        <w:t xml:space="preserve"> chế mủ cao su;</w:t>
      </w:r>
    </w:p>
    <w:p w:rsidR="006A06B6" w:rsidRPr="00E47FE5" w:rsidRDefault="00F21704"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Hầm lò;</w:t>
      </w:r>
    </w:p>
    <w:p w:rsidR="006A06B6" w:rsidRPr="00E47FE5" w:rsidRDefault="00F21704"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Nạo vét mương, c</w:t>
      </w:r>
      <w:r w:rsidRPr="00E47FE5">
        <w:rPr>
          <w:rFonts w:ascii="Arial" w:hAnsi="Arial" w:cs="Arial"/>
          <w:sz w:val="20"/>
          <w:lang w:val="en-US"/>
        </w:rPr>
        <w:t>ố</w:t>
      </w:r>
      <w:r w:rsidR="006A06B6" w:rsidRPr="00E47FE5">
        <w:rPr>
          <w:rFonts w:ascii="Arial" w:hAnsi="Arial" w:cs="Arial"/>
          <w:sz w:val="20"/>
        </w:rPr>
        <w:t>ng;</w:t>
      </w:r>
    </w:p>
    <w:p w:rsidR="006A06B6" w:rsidRPr="00E47FE5" w:rsidRDefault="00F21704"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Nghề, công việc khác tiếp xúc với </w:t>
      </w:r>
      <w:r w:rsidR="001903E3" w:rsidRPr="00E47FE5">
        <w:rPr>
          <w:rFonts w:ascii="Arial" w:hAnsi="Arial" w:cs="Arial"/>
          <w:sz w:val="20"/>
          <w:lang w:val="en-US"/>
        </w:rPr>
        <w:t>ẩ</w:t>
      </w:r>
      <w:r w:rsidR="006A06B6" w:rsidRPr="00E47FE5">
        <w:rPr>
          <w:rFonts w:ascii="Arial" w:hAnsi="Arial" w:cs="Arial"/>
          <w:sz w:val="20"/>
        </w:rPr>
        <w:t>m ướt và lạnh kéo dài.</w:t>
      </w:r>
    </w:p>
    <w:p w:rsidR="006A06B6" w:rsidRPr="00E47FE5" w:rsidRDefault="00F21704"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 xml:space="preserve">Giới hạn tiếp xúc </w:t>
      </w:r>
      <w:r w:rsidR="00E72327" w:rsidRPr="00E47FE5">
        <w:rPr>
          <w:rFonts w:ascii="Arial" w:hAnsi="Arial" w:cs="Arial"/>
          <w:b/>
          <w:sz w:val="20"/>
        </w:rPr>
        <w:t>tối thiểu</w:t>
      </w:r>
    </w:p>
    <w:p w:rsidR="006A06B6" w:rsidRPr="00E47FE5" w:rsidRDefault="006A06B6" w:rsidP="00511D56">
      <w:pPr>
        <w:spacing w:before="120"/>
        <w:rPr>
          <w:rFonts w:ascii="Arial" w:hAnsi="Arial" w:cs="Arial"/>
          <w:sz w:val="20"/>
        </w:rPr>
      </w:pPr>
      <w:r w:rsidRPr="00E47FE5">
        <w:rPr>
          <w:rFonts w:ascii="Arial" w:hAnsi="Arial" w:cs="Arial"/>
          <w:sz w:val="20"/>
        </w:rPr>
        <w:t>Yếu tố gây bệnh được ghi nhận trong phần đánh giá yếu tố tiếp xúc nghề nghiệp của Báo cáo kết quả quan trắc môi trường lao động.</w:t>
      </w:r>
    </w:p>
    <w:p w:rsidR="006A06B6" w:rsidRPr="00E47FE5" w:rsidRDefault="00C8222A"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2 tháng.</w:t>
      </w:r>
    </w:p>
    <w:p w:rsidR="006A06B6" w:rsidRPr="00E47FE5" w:rsidRDefault="00C8222A"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145534" w:rsidRPr="00E47FE5">
        <w:rPr>
          <w:rFonts w:ascii="Arial" w:hAnsi="Arial" w:cs="Arial"/>
          <w:sz w:val="20"/>
        </w:rPr>
        <w:t>Tổn thương</w:t>
      </w:r>
      <w:r w:rsidR="006A06B6" w:rsidRPr="00E47FE5">
        <w:rPr>
          <w:rFonts w:ascii="Arial" w:hAnsi="Arial" w:cs="Arial"/>
          <w:sz w:val="20"/>
        </w:rPr>
        <w:t xml:space="preserve"> móng: 9 tháng;</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tổn thương khác: 15 ngày.</w:t>
      </w:r>
    </w:p>
    <w:p w:rsidR="006A06B6" w:rsidRPr="00E47FE5" w:rsidRDefault="00C8222A"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2E7C6C" w:rsidRDefault="00C8222A" w:rsidP="00511D56">
      <w:pPr>
        <w:spacing w:before="120"/>
        <w:rPr>
          <w:rFonts w:ascii="Arial" w:hAnsi="Arial" w:cs="Arial"/>
          <w:sz w:val="20"/>
        </w:rPr>
      </w:pPr>
      <w:r w:rsidRPr="002E7C6C">
        <w:rPr>
          <w:rFonts w:ascii="Arial" w:hAnsi="Arial" w:cs="Arial"/>
          <w:sz w:val="20"/>
          <w:lang w:val="en-US"/>
        </w:rPr>
        <w:t xml:space="preserve">7.1. </w:t>
      </w:r>
      <w:r w:rsidR="006A06B6" w:rsidRPr="002E7C6C">
        <w:rPr>
          <w:rFonts w:ascii="Arial" w:hAnsi="Arial" w:cs="Arial"/>
          <w:sz w:val="20"/>
        </w:rPr>
        <w:t>Lâm sàng</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Viêm da tiếp xúc</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Da có nh</w:t>
      </w:r>
      <w:r w:rsidRPr="00E47FE5">
        <w:rPr>
          <w:rFonts w:ascii="Arial" w:hAnsi="Arial" w:cs="Arial"/>
          <w:sz w:val="20"/>
          <w:lang w:val="en-US"/>
        </w:rPr>
        <w:t>ữ</w:t>
      </w:r>
      <w:r w:rsidR="006A06B6" w:rsidRPr="00E47FE5">
        <w:rPr>
          <w:rFonts w:ascii="Arial" w:hAnsi="Arial" w:cs="Arial"/>
          <w:sz w:val="20"/>
        </w:rPr>
        <w:t>ng đám tổn thương không đồng nhất, cụ thể: da đầu chi mỏng, bóng nh</w:t>
      </w:r>
      <w:r w:rsidRPr="00E47FE5">
        <w:rPr>
          <w:rFonts w:ascii="Arial" w:hAnsi="Arial" w:cs="Arial"/>
          <w:sz w:val="20"/>
          <w:lang w:val="en-US"/>
        </w:rPr>
        <w:t>ẵ</w:t>
      </w:r>
      <w:r w:rsidR="006A06B6" w:rsidRPr="00E47FE5">
        <w:rPr>
          <w:rFonts w:ascii="Arial" w:hAnsi="Arial" w:cs="Arial"/>
          <w:sz w:val="20"/>
        </w:rPr>
        <w:t>n, nếp da lòng bàn chân, bàn tay nổ</w:t>
      </w:r>
      <w:r w:rsidRPr="00E47FE5">
        <w:rPr>
          <w:rFonts w:ascii="Arial" w:hAnsi="Arial" w:cs="Arial"/>
          <w:sz w:val="20"/>
        </w:rPr>
        <w:t>i rõ, da dày màu xám b</w:t>
      </w:r>
      <w:r w:rsidRPr="00E47FE5">
        <w:rPr>
          <w:rFonts w:ascii="Arial" w:hAnsi="Arial" w:cs="Arial"/>
          <w:sz w:val="20"/>
          <w:lang w:val="en-US"/>
        </w:rPr>
        <w:t>ẩ</w:t>
      </w:r>
      <w:r w:rsidR="006A06B6" w:rsidRPr="00E47FE5">
        <w:rPr>
          <w:rFonts w:ascii="Arial" w:hAnsi="Arial" w:cs="Arial"/>
          <w:sz w:val="20"/>
        </w:rPr>
        <w:t>n hoặc da s</w:t>
      </w:r>
      <w:r w:rsidRPr="00E47FE5">
        <w:rPr>
          <w:rFonts w:ascii="Arial" w:hAnsi="Arial" w:cs="Arial"/>
          <w:sz w:val="20"/>
          <w:lang w:val="en-US"/>
        </w:rPr>
        <w:t>ẫ</w:t>
      </w:r>
      <w:r w:rsidR="006A06B6" w:rsidRPr="00E47FE5">
        <w:rPr>
          <w:rFonts w:ascii="Arial" w:hAnsi="Arial" w:cs="Arial"/>
          <w:sz w:val="20"/>
        </w:rPr>
        <w:t>m màu, da khô, đỏ</w:t>
      </w:r>
      <w:r w:rsidRPr="00E47FE5">
        <w:rPr>
          <w:rFonts w:ascii="Arial" w:hAnsi="Arial" w:cs="Arial"/>
          <w:sz w:val="20"/>
        </w:rPr>
        <w:t xml:space="preserve"> da, bong v</w:t>
      </w:r>
      <w:r w:rsidRPr="00E47FE5">
        <w:rPr>
          <w:rFonts w:ascii="Arial" w:hAnsi="Arial" w:cs="Arial"/>
          <w:sz w:val="20"/>
          <w:lang w:val="en-US"/>
        </w:rPr>
        <w:t>ẩ</w:t>
      </w:r>
      <w:r w:rsidR="006A06B6" w:rsidRPr="00E47FE5">
        <w:rPr>
          <w:rFonts w:ascii="Arial" w:hAnsi="Arial" w:cs="Arial"/>
          <w:sz w:val="20"/>
        </w:rPr>
        <w:t>y da, nứt da, các s</w:t>
      </w:r>
      <w:r w:rsidRPr="00E47FE5">
        <w:rPr>
          <w:rFonts w:ascii="Arial" w:hAnsi="Arial" w:cs="Arial"/>
          <w:sz w:val="20"/>
          <w:lang w:val="en-US"/>
        </w:rPr>
        <w:t>ẩ</w:t>
      </w:r>
      <w:r w:rsidR="006A06B6" w:rsidRPr="00E47FE5">
        <w:rPr>
          <w:rFonts w:ascii="Arial" w:hAnsi="Arial" w:cs="Arial"/>
          <w:sz w:val="20"/>
        </w:rPr>
        <w:t xml:space="preserve">n phù, mụn nước, mụn mủ, </w:t>
      </w:r>
      <w:r w:rsidR="00421932" w:rsidRPr="00E47FE5">
        <w:rPr>
          <w:rFonts w:ascii="Arial" w:hAnsi="Arial" w:cs="Arial"/>
          <w:sz w:val="20"/>
        </w:rPr>
        <w:t>vết</w:t>
      </w:r>
      <w:r w:rsidR="006A06B6" w:rsidRPr="00E47FE5">
        <w:rPr>
          <w:rFonts w:ascii="Arial" w:hAnsi="Arial" w:cs="Arial"/>
          <w:sz w:val="20"/>
        </w:rPr>
        <w:t xml:space="preserve"> trợt loét bờ nham nhở; kẽ tay, chân viêm đỏ, trợt loét da xung quanh màu vàng và mủn. Vị trí tổn thương ở vùng tiếp xúc trực tiếp với lạnh ẩm: các đầu chi, da ngón tay, lòng bàn lay, mu bàn </w:t>
      </w:r>
      <w:r w:rsidR="002E7C6C">
        <w:rPr>
          <w:rFonts w:ascii="Arial" w:hAnsi="Arial" w:cs="Arial"/>
          <w:sz w:val="20"/>
          <w:lang w:val="en-US"/>
        </w:rPr>
        <w:t>t</w:t>
      </w:r>
      <w:r w:rsidR="006A06B6" w:rsidRPr="00E47FE5">
        <w:rPr>
          <w:rFonts w:ascii="Arial" w:hAnsi="Arial" w:cs="Arial"/>
          <w:sz w:val="20"/>
        </w:rPr>
        <w:t>ay, cẳng tay, cánh tay, ngón chân, lòng bàn chân, mu bàn chân, cẳng chân, đùi, hiếm gặp (tháp mũi, dái tai);</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Viêm quanh móng</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Móng tay móng chân: xung quanh móng tay, móng chân sưng nề, đ</w:t>
      </w:r>
      <w:r w:rsidR="00343314" w:rsidRPr="00E47FE5">
        <w:rPr>
          <w:rFonts w:ascii="Arial" w:hAnsi="Arial" w:cs="Arial"/>
          <w:sz w:val="20"/>
          <w:lang w:val="en-US"/>
        </w:rPr>
        <w:t>ỏ</w:t>
      </w:r>
      <w:r w:rsidR="006A06B6" w:rsidRPr="00E47FE5">
        <w:rPr>
          <w:rFonts w:ascii="Arial" w:hAnsi="Arial" w:cs="Arial"/>
          <w:sz w:val="20"/>
        </w:rPr>
        <w:t>, có vảy da đôi khi có m</w:t>
      </w:r>
      <w:r w:rsidR="004C2584" w:rsidRPr="00E47FE5">
        <w:rPr>
          <w:rFonts w:ascii="Arial" w:hAnsi="Arial" w:cs="Arial"/>
          <w:sz w:val="20"/>
          <w:lang w:val="en-US"/>
        </w:rPr>
        <w:t>ủ</w:t>
      </w:r>
      <w:r w:rsidR="006A06B6" w:rsidRPr="00E47FE5">
        <w:rPr>
          <w:rFonts w:ascii="Arial" w:hAnsi="Arial" w:cs="Arial"/>
          <w:sz w:val="20"/>
        </w:rPr>
        <w:t>. Móng tay, móng chân mất bỏ</w:t>
      </w:r>
      <w:r w:rsidRPr="00E47FE5">
        <w:rPr>
          <w:rFonts w:ascii="Arial" w:hAnsi="Arial" w:cs="Arial"/>
          <w:sz w:val="20"/>
        </w:rPr>
        <w:t>ng, màu xám b</w:t>
      </w:r>
      <w:r w:rsidRPr="00E47FE5">
        <w:rPr>
          <w:rFonts w:ascii="Arial" w:hAnsi="Arial" w:cs="Arial"/>
          <w:sz w:val="20"/>
          <w:lang w:val="en-US"/>
        </w:rPr>
        <w:t>ẩ</w:t>
      </w:r>
      <w:r w:rsidR="006A06B6" w:rsidRPr="00E47FE5">
        <w:rPr>
          <w:rFonts w:ascii="Arial" w:hAnsi="Arial" w:cs="Arial"/>
          <w:sz w:val="20"/>
        </w:rPr>
        <w:t>n, trên bề m</w:t>
      </w:r>
      <w:r w:rsidRPr="00E47FE5">
        <w:rPr>
          <w:rFonts w:ascii="Arial" w:hAnsi="Arial" w:cs="Arial"/>
          <w:sz w:val="20"/>
          <w:lang w:val="en-US"/>
        </w:rPr>
        <w:t>ặ</w:t>
      </w:r>
      <w:r w:rsidR="006A06B6" w:rsidRPr="00E47FE5">
        <w:rPr>
          <w:rFonts w:ascii="Arial" w:hAnsi="Arial" w:cs="Arial"/>
          <w:sz w:val="20"/>
        </w:rPr>
        <w:t>t móng có những chấm trắng, lõm, có vằn ngang dọc. Móng dày, sần sùi, mọc chậm gốc móng tụt, rụng móng;</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Các triệu chứng khác: đau hoặc ngứa vùng tổn thương, đầu chi </w:t>
      </w:r>
      <w:r w:rsidR="00120ECA" w:rsidRPr="00E47FE5">
        <w:rPr>
          <w:rFonts w:ascii="Arial" w:hAnsi="Arial" w:cs="Arial"/>
          <w:sz w:val="20"/>
        </w:rPr>
        <w:t>có thể</w:t>
      </w:r>
      <w:r w:rsidR="006A06B6" w:rsidRPr="00E47FE5">
        <w:rPr>
          <w:rFonts w:ascii="Arial" w:hAnsi="Arial" w:cs="Arial"/>
          <w:sz w:val="20"/>
        </w:rPr>
        <w:t xml:space="preserve"> có cảm giác căng nóng, kiến bò, kim châm, đau nhứ</w:t>
      </w:r>
      <w:r w:rsidRPr="00E47FE5">
        <w:rPr>
          <w:rFonts w:ascii="Arial" w:hAnsi="Arial" w:cs="Arial"/>
          <w:sz w:val="20"/>
        </w:rPr>
        <w:t>c, tê nhi</w:t>
      </w:r>
      <w:r w:rsidRPr="00E47FE5">
        <w:rPr>
          <w:rFonts w:ascii="Arial" w:hAnsi="Arial" w:cs="Arial"/>
          <w:sz w:val="20"/>
          <w:lang w:val="en-US"/>
        </w:rPr>
        <w:t>ề</w:t>
      </w:r>
      <w:r w:rsidR="00AE5EE7" w:rsidRPr="00E47FE5">
        <w:rPr>
          <w:rFonts w:ascii="Arial" w:hAnsi="Arial" w:cs="Arial"/>
          <w:sz w:val="20"/>
        </w:rPr>
        <w:t>u ngón, c</w:t>
      </w:r>
      <w:r w:rsidR="00AE5EE7" w:rsidRPr="00E47FE5">
        <w:rPr>
          <w:rFonts w:ascii="Arial" w:hAnsi="Arial" w:cs="Arial"/>
          <w:sz w:val="20"/>
          <w:lang w:val="en-US"/>
        </w:rPr>
        <w:t>ẳ</w:t>
      </w:r>
      <w:r w:rsidR="006A06B6" w:rsidRPr="00E47FE5">
        <w:rPr>
          <w:rFonts w:ascii="Arial" w:hAnsi="Arial" w:cs="Arial"/>
          <w:sz w:val="20"/>
        </w:rPr>
        <w:t>ng tay, c</w:t>
      </w:r>
      <w:r w:rsidR="00AE5EE7" w:rsidRPr="00E47FE5">
        <w:rPr>
          <w:rFonts w:ascii="Arial" w:hAnsi="Arial" w:cs="Arial"/>
          <w:sz w:val="20"/>
          <w:lang w:val="en-US"/>
        </w:rPr>
        <w:t>ẳ</w:t>
      </w:r>
      <w:r w:rsidR="006A06B6" w:rsidRPr="00E47FE5">
        <w:rPr>
          <w:rFonts w:ascii="Arial" w:hAnsi="Arial" w:cs="Arial"/>
          <w:sz w:val="20"/>
        </w:rPr>
        <w:t>ng chân.</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7.1.3. </w:t>
      </w:r>
      <w:r w:rsidR="006A06B6" w:rsidRPr="00E47FE5">
        <w:rPr>
          <w:rFonts w:ascii="Arial" w:hAnsi="Arial" w:cs="Arial"/>
          <w:sz w:val="20"/>
        </w:rPr>
        <w:t>Bỏng lạnh</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Vị trí tổn thương: thường ở vùng tiếp xúc trực tiếp với lạ</w:t>
      </w:r>
      <w:r w:rsidRPr="00E47FE5">
        <w:rPr>
          <w:rFonts w:ascii="Arial" w:hAnsi="Arial" w:cs="Arial"/>
          <w:sz w:val="20"/>
        </w:rPr>
        <w:t xml:space="preserve">nh và </w:t>
      </w:r>
      <w:r w:rsidRPr="00E47FE5">
        <w:rPr>
          <w:rFonts w:ascii="Arial" w:hAnsi="Arial" w:cs="Arial"/>
          <w:sz w:val="20"/>
          <w:lang w:val="en-US"/>
        </w:rPr>
        <w:t>ẩ</w:t>
      </w:r>
      <w:r w:rsidR="006A06B6" w:rsidRPr="00E47FE5">
        <w:rPr>
          <w:rFonts w:ascii="Arial" w:hAnsi="Arial" w:cs="Arial"/>
          <w:sz w:val="20"/>
        </w:rPr>
        <w:t>m như bàn tay, bàn chân; hiếm gặp dái tai và má.</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Da thay đổi màu s</w:t>
      </w:r>
      <w:r w:rsidRPr="00E47FE5">
        <w:rPr>
          <w:rFonts w:ascii="Arial" w:hAnsi="Arial" w:cs="Arial"/>
          <w:sz w:val="20"/>
          <w:lang w:val="en-US"/>
        </w:rPr>
        <w:t>ắ</w:t>
      </w:r>
      <w:r w:rsidR="006A06B6" w:rsidRPr="00E47FE5">
        <w:rPr>
          <w:rFonts w:ascii="Arial" w:hAnsi="Arial" w:cs="Arial"/>
          <w:sz w:val="20"/>
        </w:rPr>
        <w:t>c, có thể là màu trắng, màu sáp, màu xám, xanh xám hoặc màu sắc lố</w:t>
      </w:r>
      <w:r w:rsidRPr="00E47FE5">
        <w:rPr>
          <w:rFonts w:ascii="Arial" w:hAnsi="Arial" w:cs="Arial"/>
          <w:sz w:val="20"/>
        </w:rPr>
        <w:t>m đ</w:t>
      </w:r>
      <w:r w:rsidRPr="00E47FE5">
        <w:rPr>
          <w:rFonts w:ascii="Arial" w:hAnsi="Arial" w:cs="Arial"/>
          <w:sz w:val="20"/>
          <w:lang w:val="en-US"/>
        </w:rPr>
        <w:t>ố</w:t>
      </w:r>
      <w:r w:rsidR="006A06B6" w:rsidRPr="00E47FE5">
        <w:rPr>
          <w:rFonts w:ascii="Arial" w:hAnsi="Arial" w:cs="Arial"/>
          <w:sz w:val="20"/>
        </w:rPr>
        <w:t>m;</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Bề mặt da xuất hiện các mụn nước sau 12</w:t>
      </w:r>
      <w:r w:rsidR="00010EB1" w:rsidRPr="00E47FE5">
        <w:rPr>
          <w:rFonts w:ascii="Arial" w:hAnsi="Arial" w:cs="Arial"/>
          <w:sz w:val="20"/>
        </w:rPr>
        <w:t xml:space="preserve"> - </w:t>
      </w:r>
      <w:r w:rsidR="006A06B6" w:rsidRPr="00E47FE5">
        <w:rPr>
          <w:rFonts w:ascii="Arial" w:hAnsi="Arial" w:cs="Arial"/>
          <w:sz w:val="20"/>
        </w:rPr>
        <w:t>36 giờ;</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Tổn thương </w:t>
      </w:r>
      <w:r w:rsidR="00120ECA" w:rsidRPr="00E47FE5">
        <w:rPr>
          <w:rFonts w:ascii="Arial" w:hAnsi="Arial" w:cs="Arial"/>
          <w:sz w:val="20"/>
        </w:rPr>
        <w:t>có thể</w:t>
      </w:r>
      <w:r w:rsidR="006A06B6" w:rsidRPr="00E47FE5">
        <w:rPr>
          <w:rFonts w:ascii="Arial" w:hAnsi="Arial" w:cs="Arial"/>
          <w:sz w:val="20"/>
        </w:rPr>
        <w:t xml:space="preserve"> ti</w:t>
      </w:r>
      <w:r w:rsidRPr="00E47FE5">
        <w:rPr>
          <w:rFonts w:ascii="Arial" w:hAnsi="Arial" w:cs="Arial"/>
          <w:sz w:val="20"/>
          <w:lang w:val="en-US"/>
        </w:rPr>
        <w:t>ế</w:t>
      </w:r>
      <w:r w:rsidR="006A06B6" w:rsidRPr="00E47FE5">
        <w:rPr>
          <w:rFonts w:ascii="Arial" w:hAnsi="Arial" w:cs="Arial"/>
          <w:sz w:val="20"/>
        </w:rPr>
        <w:t xml:space="preserve">n </w:t>
      </w:r>
      <w:r w:rsidR="00E72327" w:rsidRPr="00E47FE5">
        <w:rPr>
          <w:rFonts w:ascii="Arial" w:hAnsi="Arial" w:cs="Arial"/>
          <w:sz w:val="20"/>
        </w:rPr>
        <w:t>triển</w:t>
      </w:r>
      <w:r w:rsidR="006A06B6" w:rsidRPr="00E47FE5">
        <w:rPr>
          <w:rFonts w:ascii="Arial" w:hAnsi="Arial" w:cs="Arial"/>
          <w:sz w:val="20"/>
        </w:rPr>
        <w:t xml:space="preserve"> </w:t>
      </w:r>
      <w:r w:rsidR="00246E56" w:rsidRPr="00E47FE5">
        <w:rPr>
          <w:rFonts w:ascii="Arial" w:hAnsi="Arial" w:cs="Arial"/>
          <w:sz w:val="20"/>
        </w:rPr>
        <w:t>đến</w:t>
      </w:r>
      <w:r w:rsidR="006A06B6" w:rsidRPr="00E47FE5">
        <w:rPr>
          <w:rFonts w:ascii="Arial" w:hAnsi="Arial" w:cs="Arial"/>
          <w:sz w:val="20"/>
        </w:rPr>
        <w:t xml:space="preserve"> hoại tử thượng bì, nặng hơn loét </w:t>
      </w:r>
      <w:r w:rsidR="00246E56" w:rsidRPr="00E47FE5">
        <w:rPr>
          <w:rFonts w:ascii="Arial" w:hAnsi="Arial" w:cs="Arial"/>
          <w:sz w:val="20"/>
        </w:rPr>
        <w:t>đến</w:t>
      </w:r>
      <w:r w:rsidR="006A06B6" w:rsidRPr="00E47FE5">
        <w:rPr>
          <w:rFonts w:ascii="Arial" w:hAnsi="Arial" w:cs="Arial"/>
          <w:sz w:val="20"/>
        </w:rPr>
        <w:t xml:space="preserve"> lớp cân cơ;</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Sờ: Tổn thương nhẹ, trung bình (độ 1, độ 2) sờ thấy bề mặt cứng, lớp sâu mềm mại; Khi bỏng lạnh nặng (độ 3) sờ th</w:t>
      </w:r>
      <w:r w:rsidRPr="00E47FE5">
        <w:rPr>
          <w:rFonts w:ascii="Arial" w:hAnsi="Arial" w:cs="Arial"/>
          <w:sz w:val="20"/>
          <w:lang w:val="en-US"/>
        </w:rPr>
        <w:t>ấ</w:t>
      </w:r>
      <w:r w:rsidR="006A06B6" w:rsidRPr="00E47FE5">
        <w:rPr>
          <w:rFonts w:ascii="Arial" w:hAnsi="Arial" w:cs="Arial"/>
          <w:sz w:val="20"/>
        </w:rPr>
        <w:t>y cả lớp nông và lớp sâu đ</w:t>
      </w:r>
      <w:r w:rsidRPr="00E47FE5">
        <w:rPr>
          <w:rFonts w:ascii="Arial" w:hAnsi="Arial" w:cs="Arial"/>
          <w:sz w:val="20"/>
          <w:lang w:val="en-US"/>
        </w:rPr>
        <w:t>ề</w:t>
      </w:r>
      <w:r w:rsidR="006A06B6" w:rsidRPr="00E47FE5">
        <w:rPr>
          <w:rFonts w:ascii="Arial" w:hAnsi="Arial" w:cs="Arial"/>
          <w:sz w:val="20"/>
        </w:rPr>
        <w:t>u cứng.</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w:t>
      </w:r>
      <w:r w:rsidRPr="00E47FE5">
        <w:rPr>
          <w:rFonts w:ascii="Arial" w:hAnsi="Arial" w:cs="Arial"/>
          <w:sz w:val="20"/>
          <w:lang w:val="en-US"/>
        </w:rPr>
        <w:t>ơ</w:t>
      </w:r>
      <w:r w:rsidR="006A06B6" w:rsidRPr="00E47FE5">
        <w:rPr>
          <w:rFonts w:ascii="Arial" w:hAnsi="Arial" w:cs="Arial"/>
          <w:sz w:val="20"/>
        </w:rPr>
        <w:t xml:space="preserve"> năng: vùng tổn thương tê cóng, lạnh buốt, mất cảm giác.</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7.1.4. </w:t>
      </w:r>
      <w:r w:rsidR="006A06B6" w:rsidRPr="00E47FE5">
        <w:rPr>
          <w:rFonts w:ascii="Arial" w:hAnsi="Arial" w:cs="Arial"/>
          <w:sz w:val="20"/>
        </w:rPr>
        <w:t>Hội chứng Raynaud</w:t>
      </w:r>
    </w:p>
    <w:p w:rsidR="006A06B6" w:rsidRPr="00E47FE5" w:rsidRDefault="006A06B6" w:rsidP="00511D56">
      <w:pPr>
        <w:spacing w:before="120"/>
        <w:rPr>
          <w:rFonts w:ascii="Arial" w:hAnsi="Arial" w:cs="Arial"/>
          <w:sz w:val="20"/>
        </w:rPr>
      </w:pPr>
      <w:r w:rsidRPr="00E47FE5">
        <w:rPr>
          <w:rFonts w:ascii="Arial" w:hAnsi="Arial" w:cs="Arial"/>
          <w:sz w:val="20"/>
        </w:rPr>
        <w:t>Hội chứng Raynaud trải qua 3 giai đoạn:</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Giai đoạn 1: Giai </w:t>
      </w:r>
      <w:r w:rsidR="007D6B73" w:rsidRPr="00E47FE5">
        <w:rPr>
          <w:rFonts w:ascii="Arial" w:hAnsi="Arial" w:cs="Arial"/>
          <w:sz w:val="20"/>
        </w:rPr>
        <w:t>đoạn</w:t>
      </w:r>
      <w:r w:rsidR="006A06B6" w:rsidRPr="00E47FE5">
        <w:rPr>
          <w:rFonts w:ascii="Arial" w:hAnsi="Arial" w:cs="Arial"/>
          <w:sz w:val="20"/>
        </w:rPr>
        <w:t xml:space="preserve"> “trắng, lạnh” do co thắt ti</w:t>
      </w:r>
      <w:r w:rsidR="00AE5EE7" w:rsidRPr="00E47FE5">
        <w:rPr>
          <w:rFonts w:ascii="Arial" w:hAnsi="Arial" w:cs="Arial"/>
          <w:sz w:val="20"/>
          <w:lang w:val="en-US"/>
        </w:rPr>
        <w:t>ể</w:t>
      </w:r>
      <w:r w:rsidR="006A06B6" w:rsidRPr="00E47FE5">
        <w:rPr>
          <w:rFonts w:ascii="Arial" w:hAnsi="Arial" w:cs="Arial"/>
          <w:sz w:val="20"/>
        </w:rPr>
        <w:t>u động mạch nên mạng lưới mao quản không nhận được máu đến đầu ngón làm đầu ngón trở</w:t>
      </w:r>
      <w:r w:rsidRPr="00E47FE5">
        <w:rPr>
          <w:rFonts w:ascii="Arial" w:hAnsi="Arial" w:cs="Arial"/>
          <w:sz w:val="20"/>
        </w:rPr>
        <w:t xml:space="preserve"> nên tr</w:t>
      </w:r>
      <w:r w:rsidRPr="00E47FE5">
        <w:rPr>
          <w:rFonts w:ascii="Arial" w:hAnsi="Arial" w:cs="Arial"/>
          <w:sz w:val="20"/>
          <w:lang w:val="en-US"/>
        </w:rPr>
        <w:t>ắ</w:t>
      </w:r>
      <w:r w:rsidR="006A06B6" w:rsidRPr="00E47FE5">
        <w:rPr>
          <w:rFonts w:ascii="Arial" w:hAnsi="Arial" w:cs="Arial"/>
          <w:sz w:val="20"/>
        </w:rPr>
        <w:t>ng và lạnh;</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2: Giai đoạn "xanh tím" do ứ trệ máu tại các tiểu tĩnh mạch (mô phù nề do thiếu máu gây chèn ép) nên trên lâm sàng bi</w:t>
      </w:r>
      <w:r w:rsidRPr="00E47FE5">
        <w:rPr>
          <w:rFonts w:ascii="Arial" w:hAnsi="Arial" w:cs="Arial"/>
          <w:sz w:val="20"/>
          <w:lang w:val="en-US"/>
        </w:rPr>
        <w:t>ể</w:t>
      </w:r>
      <w:r w:rsidR="006A06B6" w:rsidRPr="00E47FE5">
        <w:rPr>
          <w:rFonts w:ascii="Arial" w:hAnsi="Arial" w:cs="Arial"/>
          <w:sz w:val="20"/>
        </w:rPr>
        <w:t>u hiện đầu ngón tay xanh tím và đau buốt;</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Giai đoạn 3: Giai đoạn “đỏ, nóng” do m</w:t>
      </w:r>
      <w:r w:rsidRPr="00E47FE5">
        <w:rPr>
          <w:rFonts w:ascii="Arial" w:hAnsi="Arial" w:cs="Arial"/>
          <w:sz w:val="20"/>
          <w:lang w:val="en-US"/>
        </w:rPr>
        <w:t>ở</w:t>
      </w:r>
      <w:r w:rsidR="006A06B6" w:rsidRPr="00E47FE5">
        <w:rPr>
          <w:rFonts w:ascii="Arial" w:hAnsi="Arial" w:cs="Arial"/>
          <w:sz w:val="20"/>
        </w:rPr>
        <w:t xml:space="preserve"> các cơ tròn tiền mao mạch, máu đến nhanh và nhiều làm các đầu ngón tay trở nên nóng đỏ.</w:t>
      </w:r>
    </w:p>
    <w:p w:rsidR="006A06B6" w:rsidRPr="002E7C6C" w:rsidRDefault="00C8222A" w:rsidP="00511D56">
      <w:pPr>
        <w:spacing w:before="120"/>
        <w:rPr>
          <w:rFonts w:ascii="Arial" w:hAnsi="Arial" w:cs="Arial"/>
          <w:sz w:val="20"/>
        </w:rPr>
      </w:pPr>
      <w:r w:rsidRPr="002E7C6C">
        <w:rPr>
          <w:rFonts w:ascii="Arial" w:hAnsi="Arial" w:cs="Arial"/>
          <w:sz w:val="20"/>
          <w:lang w:val="en-US"/>
        </w:rPr>
        <w:t xml:space="preserve">7.2. </w:t>
      </w:r>
      <w:r w:rsidR="006A06B6" w:rsidRPr="002E7C6C">
        <w:rPr>
          <w:rFonts w:ascii="Arial" w:hAnsi="Arial" w:cs="Arial"/>
          <w:sz w:val="20"/>
        </w:rPr>
        <w:t>Cận lâm sàng</w:t>
      </w:r>
    </w:p>
    <w:p w:rsidR="006A06B6" w:rsidRPr="00E47FE5" w:rsidRDefault="00C8222A"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 xml:space="preserve">Đo pH da: </w:t>
      </w:r>
      <w:r w:rsidR="007806EE" w:rsidRPr="00E47FE5">
        <w:rPr>
          <w:rFonts w:ascii="Arial" w:hAnsi="Arial" w:cs="Arial"/>
          <w:sz w:val="20"/>
          <w:lang w:val="en-US"/>
        </w:rPr>
        <w:t>C</w:t>
      </w:r>
      <w:r w:rsidR="006A06B6" w:rsidRPr="00E47FE5">
        <w:rPr>
          <w:rFonts w:ascii="Arial" w:hAnsi="Arial" w:cs="Arial"/>
          <w:sz w:val="20"/>
        </w:rPr>
        <w:t xml:space="preserve">ẳng tay pH </w:t>
      </w:r>
      <w:r w:rsidR="007806EE" w:rsidRPr="00E47FE5">
        <w:rPr>
          <w:rFonts w:ascii="Arial" w:hAnsi="Arial" w:cs="Arial"/>
          <w:sz w:val="20"/>
          <w:lang w:val="en-US"/>
        </w:rPr>
        <w:t>≥</w:t>
      </w:r>
      <w:r w:rsidR="006A06B6" w:rsidRPr="00E47FE5">
        <w:rPr>
          <w:rFonts w:ascii="Arial" w:hAnsi="Arial" w:cs="Arial"/>
          <w:sz w:val="20"/>
        </w:rPr>
        <w:t xml:space="preserve"> 5,5; Mu tay pH </w:t>
      </w:r>
      <w:r w:rsidR="007806EE" w:rsidRPr="00E47FE5">
        <w:rPr>
          <w:rFonts w:ascii="Arial" w:hAnsi="Arial" w:cs="Arial"/>
          <w:sz w:val="20"/>
          <w:lang w:val="en-US"/>
        </w:rPr>
        <w:t>≥</w:t>
      </w:r>
      <w:r w:rsidR="006A06B6" w:rsidRPr="00E47FE5">
        <w:rPr>
          <w:rFonts w:ascii="Arial" w:hAnsi="Arial" w:cs="Arial"/>
          <w:sz w:val="20"/>
        </w:rPr>
        <w:t xml:space="preserve"> 5,3;</w:t>
      </w:r>
    </w:p>
    <w:p w:rsidR="006A06B6" w:rsidRPr="00E47FE5" w:rsidRDefault="007806EE"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Xét nghiệm nấ</w:t>
      </w:r>
      <w:r w:rsidRPr="00E47FE5">
        <w:rPr>
          <w:rFonts w:ascii="Arial" w:hAnsi="Arial" w:cs="Arial"/>
          <w:sz w:val="20"/>
        </w:rPr>
        <w:t>m, vi khu</w:t>
      </w:r>
      <w:r w:rsidRPr="00E47FE5">
        <w:rPr>
          <w:rFonts w:ascii="Arial" w:hAnsi="Arial" w:cs="Arial"/>
          <w:sz w:val="20"/>
          <w:lang w:val="en-US"/>
        </w:rPr>
        <w:t>ẩ</w:t>
      </w:r>
      <w:r w:rsidR="006A06B6" w:rsidRPr="00E47FE5">
        <w:rPr>
          <w:rFonts w:ascii="Arial" w:hAnsi="Arial" w:cs="Arial"/>
          <w:sz w:val="20"/>
        </w:rPr>
        <w:t>n;</w:t>
      </w:r>
    </w:p>
    <w:p w:rsidR="006A06B6" w:rsidRPr="00E47FE5" w:rsidRDefault="007806EE"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Thử nghiệm trung h</w:t>
      </w:r>
      <w:r w:rsidRPr="00E47FE5">
        <w:rPr>
          <w:rFonts w:ascii="Arial" w:hAnsi="Arial" w:cs="Arial"/>
          <w:sz w:val="20"/>
          <w:lang w:val="en-US"/>
        </w:rPr>
        <w:t>òa</w:t>
      </w:r>
      <w:r w:rsidR="006A06B6" w:rsidRPr="00E47FE5">
        <w:rPr>
          <w:rFonts w:ascii="Arial" w:hAnsi="Arial" w:cs="Arial"/>
          <w:sz w:val="20"/>
        </w:rPr>
        <w:t xml:space="preserve"> kiềm theo phương pháp Burchardt khả năng trung h</w:t>
      </w:r>
      <w:r w:rsidRPr="00E47FE5">
        <w:rPr>
          <w:rFonts w:ascii="Arial" w:hAnsi="Arial" w:cs="Arial"/>
          <w:sz w:val="20"/>
          <w:lang w:val="en-US"/>
        </w:rPr>
        <w:t>òa</w:t>
      </w:r>
      <w:r w:rsidR="006A06B6" w:rsidRPr="00E47FE5">
        <w:rPr>
          <w:rFonts w:ascii="Arial" w:hAnsi="Arial" w:cs="Arial"/>
          <w:sz w:val="20"/>
        </w:rPr>
        <w:t xml:space="preserve"> </w:t>
      </w:r>
      <w:r w:rsidRPr="00E47FE5">
        <w:rPr>
          <w:rFonts w:ascii="Arial" w:hAnsi="Arial" w:cs="Arial"/>
          <w:sz w:val="20"/>
          <w:lang w:val="en-US"/>
        </w:rPr>
        <w:t>≥</w:t>
      </w:r>
      <w:r w:rsidR="006A06B6" w:rsidRPr="00E47FE5">
        <w:rPr>
          <w:rFonts w:ascii="Arial" w:hAnsi="Arial" w:cs="Arial"/>
          <w:sz w:val="20"/>
        </w:rPr>
        <w:t xml:space="preserve"> 7 phút. Các xét nghiệm pH da, nấ</w:t>
      </w:r>
      <w:r w:rsidRPr="00E47FE5">
        <w:rPr>
          <w:rFonts w:ascii="Arial" w:hAnsi="Arial" w:cs="Arial"/>
          <w:sz w:val="20"/>
        </w:rPr>
        <w:t>m, vi khu</w:t>
      </w:r>
      <w:r w:rsidRPr="00E47FE5">
        <w:rPr>
          <w:rFonts w:ascii="Arial" w:hAnsi="Arial" w:cs="Arial"/>
          <w:sz w:val="20"/>
          <w:lang w:val="en-US"/>
        </w:rPr>
        <w:t>ẩ</w:t>
      </w:r>
      <w:r w:rsidR="006A06B6" w:rsidRPr="00E47FE5">
        <w:rPr>
          <w:rFonts w:ascii="Arial" w:hAnsi="Arial" w:cs="Arial"/>
          <w:sz w:val="20"/>
        </w:rPr>
        <w:t>n là chủ yếu.</w:t>
      </w:r>
    </w:p>
    <w:p w:rsidR="006A06B6" w:rsidRPr="00E47FE5" w:rsidRDefault="007806EE"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lang w:val="en-US"/>
        </w:rPr>
      </w:pPr>
      <w:r w:rsidRPr="00E47FE5">
        <w:rPr>
          <w:rFonts w:ascii="Arial" w:hAnsi="Arial" w:cs="Arial"/>
          <w:sz w:val="20"/>
        </w:rPr>
        <w:t>Viêm da tiếp xúc do các nguyên nhân khác, viêm quanh móng không do nguyên nhân nghề nghiệp, bỏng lạnh không do nguyên nhân nghề nghiệp, hội ch</w:t>
      </w:r>
      <w:r w:rsidR="007806EE" w:rsidRPr="00E47FE5">
        <w:rPr>
          <w:rFonts w:ascii="Arial" w:hAnsi="Arial" w:cs="Arial"/>
          <w:sz w:val="20"/>
          <w:lang w:val="en-US"/>
        </w:rPr>
        <w:t>ứ</w:t>
      </w:r>
      <w:r w:rsidRPr="00E47FE5">
        <w:rPr>
          <w:rFonts w:ascii="Arial" w:hAnsi="Arial" w:cs="Arial"/>
          <w:sz w:val="20"/>
        </w:rPr>
        <w:t>ng Ra</w:t>
      </w:r>
      <w:r w:rsidR="007806EE" w:rsidRPr="00E47FE5">
        <w:rPr>
          <w:rFonts w:ascii="Arial" w:hAnsi="Arial" w:cs="Arial"/>
          <w:sz w:val="20"/>
          <w:lang w:val="en-US"/>
        </w:rPr>
        <w:t>y</w:t>
      </w:r>
      <w:r w:rsidRPr="00E47FE5">
        <w:rPr>
          <w:rFonts w:ascii="Arial" w:hAnsi="Arial" w:cs="Arial"/>
          <w:sz w:val="20"/>
        </w:rPr>
        <w:t>naud không do nguyên nhân nghề nghiệp, hội chứng Raynaud do rung chuy</w:t>
      </w:r>
      <w:r w:rsidR="007806EE" w:rsidRPr="00E47FE5">
        <w:rPr>
          <w:rFonts w:ascii="Arial" w:hAnsi="Arial" w:cs="Arial"/>
          <w:sz w:val="20"/>
          <w:lang w:val="en-US"/>
        </w:rPr>
        <w:t>ể</w:t>
      </w:r>
      <w:r w:rsidRPr="00E47FE5">
        <w:rPr>
          <w:rFonts w:ascii="Arial" w:hAnsi="Arial" w:cs="Arial"/>
          <w:sz w:val="20"/>
        </w:rPr>
        <w:t>n nghề nghiệp, hội chứng Raynaud, viêm mao mạch</w:t>
      </w:r>
    </w:p>
    <w:p w:rsidR="007806EE" w:rsidRPr="00E47FE5" w:rsidRDefault="007806EE" w:rsidP="00511D56">
      <w:pPr>
        <w:spacing w:before="120"/>
        <w:rPr>
          <w:rFonts w:ascii="Arial" w:hAnsi="Arial" w:cs="Arial"/>
          <w:b/>
          <w:sz w:val="20"/>
          <w:lang w:val="en-US"/>
        </w:rPr>
      </w:pPr>
      <w:r w:rsidRPr="00E47FE5">
        <w:rPr>
          <w:rFonts w:ascii="Arial" w:hAnsi="Arial" w:cs="Arial"/>
          <w:b/>
          <w:sz w:val="20"/>
          <w:lang w:val="en-US"/>
        </w:rPr>
        <w:t>9.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79"/>
        <w:gridCol w:w="6753"/>
        <w:gridCol w:w="1345"/>
      </w:tblGrid>
      <w:tr w:rsidR="006A06B6" w:rsidRPr="00E47FE5">
        <w:tc>
          <w:tcPr>
            <w:tcW w:w="539" w:type="pct"/>
            <w:shd w:val="clear" w:color="auto" w:fill="auto"/>
            <w:vAlign w:val="center"/>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20" w:type="pct"/>
            <w:shd w:val="clear" w:color="auto" w:fill="auto"/>
            <w:vAlign w:val="center"/>
          </w:tcPr>
          <w:p w:rsidR="006A06B6" w:rsidRPr="00E47FE5" w:rsidRDefault="006A06B6" w:rsidP="00511D56">
            <w:pPr>
              <w:spacing w:before="120"/>
              <w:jc w:val="center"/>
              <w:rPr>
                <w:rFonts w:ascii="Arial" w:hAnsi="Arial" w:cs="Arial"/>
                <w:b/>
                <w:sz w:val="20"/>
                <w:lang w:val="en-US"/>
              </w:rPr>
            </w:pPr>
            <w:r w:rsidRPr="00E47FE5">
              <w:rPr>
                <w:rFonts w:ascii="Arial" w:hAnsi="Arial" w:cs="Arial"/>
                <w:b/>
                <w:sz w:val="20"/>
              </w:rPr>
              <w:t>T</w:t>
            </w:r>
            <w:r w:rsidR="007065CF" w:rsidRPr="00E47FE5">
              <w:rPr>
                <w:rFonts w:ascii="Arial" w:hAnsi="Arial" w:cs="Arial"/>
                <w:b/>
                <w:sz w:val="20"/>
                <w:lang w:val="en-US"/>
              </w:rPr>
              <w:t>ổ</w:t>
            </w:r>
            <w:r w:rsidRPr="00E47FE5">
              <w:rPr>
                <w:rFonts w:ascii="Arial" w:hAnsi="Arial" w:cs="Arial"/>
                <w:b/>
                <w:sz w:val="20"/>
              </w:rPr>
              <w:t>n th</w:t>
            </w:r>
            <w:r w:rsidR="007065CF" w:rsidRPr="00E47FE5">
              <w:rPr>
                <w:rFonts w:ascii="Arial" w:hAnsi="Arial" w:cs="Arial"/>
                <w:b/>
                <w:sz w:val="20"/>
                <w:lang w:val="en-US"/>
              </w:rPr>
              <w:t>ươ</w:t>
            </w:r>
            <w:r w:rsidRPr="00E47FE5">
              <w:rPr>
                <w:rFonts w:ascii="Arial" w:hAnsi="Arial" w:cs="Arial"/>
                <w:b/>
                <w:sz w:val="20"/>
              </w:rPr>
              <w:t xml:space="preserve">ng </w:t>
            </w:r>
            <w:r w:rsidR="007065CF" w:rsidRPr="00E47FE5">
              <w:rPr>
                <w:rFonts w:ascii="Arial" w:hAnsi="Arial" w:cs="Arial"/>
                <w:b/>
                <w:sz w:val="20"/>
                <w:lang w:val="en-US"/>
              </w:rPr>
              <w:t>cơ</w:t>
            </w:r>
            <w:r w:rsidRPr="00E47FE5">
              <w:rPr>
                <w:rFonts w:ascii="Arial" w:hAnsi="Arial" w:cs="Arial"/>
                <w:b/>
                <w:sz w:val="20"/>
              </w:rPr>
              <w:t xml:space="preserve"> th</w:t>
            </w:r>
            <w:r w:rsidR="007065CF" w:rsidRPr="00E47FE5">
              <w:rPr>
                <w:rFonts w:ascii="Arial" w:hAnsi="Arial" w:cs="Arial"/>
                <w:b/>
                <w:sz w:val="20"/>
                <w:lang w:val="en-US"/>
              </w:rPr>
              <w:t>ể</w:t>
            </w:r>
          </w:p>
        </w:tc>
        <w:tc>
          <w:tcPr>
            <w:tcW w:w="741" w:type="pct"/>
            <w:shd w:val="clear" w:color="auto" w:fill="auto"/>
            <w:vAlign w:val="center"/>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3B7773"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539" w:type="pct"/>
            <w:shd w:val="clear" w:color="auto" w:fill="auto"/>
          </w:tcPr>
          <w:p w:rsidR="006A06B6" w:rsidRPr="00E47FE5" w:rsidRDefault="006A06B6" w:rsidP="00511D56">
            <w:pPr>
              <w:spacing w:before="120"/>
              <w:rPr>
                <w:rFonts w:ascii="Arial" w:hAnsi="Arial" w:cs="Arial"/>
                <w:b/>
                <w:sz w:val="20"/>
              </w:rPr>
            </w:pPr>
            <w:r w:rsidRPr="00E47FE5">
              <w:rPr>
                <w:rFonts w:ascii="Arial" w:hAnsi="Arial" w:cs="Arial"/>
                <w:b/>
                <w:sz w:val="20"/>
              </w:rPr>
              <w:t>1.</w:t>
            </w:r>
          </w:p>
        </w:tc>
        <w:tc>
          <w:tcPr>
            <w:tcW w:w="3720" w:type="pct"/>
            <w:shd w:val="clear" w:color="auto" w:fill="auto"/>
          </w:tcPr>
          <w:p w:rsidR="006A06B6" w:rsidRPr="00E47FE5" w:rsidRDefault="006A06B6" w:rsidP="00511D56">
            <w:pPr>
              <w:spacing w:before="120"/>
              <w:rPr>
                <w:rFonts w:ascii="Arial" w:hAnsi="Arial" w:cs="Arial"/>
                <w:b/>
                <w:sz w:val="20"/>
              </w:rPr>
            </w:pPr>
            <w:r w:rsidRPr="00E47FE5">
              <w:rPr>
                <w:rFonts w:ascii="Arial" w:hAnsi="Arial" w:cs="Arial"/>
                <w:b/>
                <w:sz w:val="20"/>
              </w:rPr>
              <w:t>Tổn thương da đ</w:t>
            </w:r>
            <w:r w:rsidR="008910DC" w:rsidRPr="00E47FE5">
              <w:rPr>
                <w:rFonts w:ascii="Arial" w:hAnsi="Arial" w:cs="Arial"/>
                <w:b/>
                <w:sz w:val="20"/>
                <w:lang w:val="en-US"/>
              </w:rPr>
              <w:t>ể</w:t>
            </w:r>
            <w:r w:rsidRPr="00E47FE5">
              <w:rPr>
                <w:rFonts w:ascii="Arial" w:hAnsi="Arial" w:cs="Arial"/>
                <w:b/>
                <w:sz w:val="20"/>
              </w:rPr>
              <w:t xml:space="preserve"> lại di chứng ảnh h</w:t>
            </w:r>
            <w:r w:rsidR="00555C6D" w:rsidRPr="00E47FE5">
              <w:rPr>
                <w:rFonts w:ascii="Arial" w:hAnsi="Arial" w:cs="Arial"/>
                <w:b/>
                <w:sz w:val="20"/>
              </w:rPr>
              <w:t>ưở</w:t>
            </w:r>
            <w:r w:rsidRPr="00E47FE5">
              <w:rPr>
                <w:rFonts w:ascii="Arial" w:hAnsi="Arial" w:cs="Arial"/>
                <w:b/>
                <w:sz w:val="20"/>
              </w:rPr>
              <w:t>ng đến chức năng da và thẩm mỹ (bao gồm cả vi</w:t>
            </w:r>
            <w:r w:rsidR="00472C20" w:rsidRPr="00E47FE5">
              <w:rPr>
                <w:rFonts w:ascii="Arial" w:hAnsi="Arial" w:cs="Arial"/>
                <w:b/>
                <w:sz w:val="20"/>
                <w:lang w:val="en-US"/>
              </w:rPr>
              <w:t>ê</w:t>
            </w:r>
            <w:r w:rsidRPr="00E47FE5">
              <w:rPr>
                <w:rFonts w:ascii="Arial" w:hAnsi="Arial" w:cs="Arial"/>
                <w:b/>
                <w:sz w:val="20"/>
              </w:rPr>
              <w:t>m da tiếp xúc)</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20" w:type="pct"/>
            <w:shd w:val="clear" w:color="auto" w:fill="auto"/>
          </w:tcPr>
          <w:p w:rsidR="006A06B6" w:rsidRPr="00E47FE5" w:rsidRDefault="00304CEE" w:rsidP="00511D56">
            <w:pPr>
              <w:spacing w:before="120"/>
              <w:rPr>
                <w:rFonts w:ascii="Arial" w:hAnsi="Arial" w:cs="Arial"/>
                <w:sz w:val="20"/>
                <w:lang w:val="en-US"/>
              </w:rPr>
            </w:pPr>
            <w:r w:rsidRPr="00E47FE5">
              <w:rPr>
                <w:rFonts w:ascii="Arial" w:hAnsi="Arial" w:cs="Arial"/>
                <w:sz w:val="20"/>
              </w:rPr>
              <w:t>Tổn thương</w:t>
            </w:r>
            <w:r w:rsidR="006A06B6" w:rsidRPr="00E47FE5">
              <w:rPr>
                <w:rFonts w:ascii="Arial" w:hAnsi="Arial" w:cs="Arial"/>
                <w:sz w:val="20"/>
              </w:rPr>
              <w:t xml:space="preserve"> dạn</w:t>
            </w:r>
            <w:r w:rsidR="00D327E3" w:rsidRPr="00E47FE5">
              <w:rPr>
                <w:rFonts w:ascii="Arial" w:hAnsi="Arial" w:cs="Arial"/>
                <w:sz w:val="20"/>
                <w:lang w:val="en-US"/>
              </w:rPr>
              <w:t>g</w:t>
            </w:r>
            <w:r w:rsidR="006A06B6" w:rsidRPr="00E47FE5">
              <w:rPr>
                <w:rFonts w:ascii="Arial" w:hAnsi="Arial" w:cs="Arial"/>
                <w:sz w:val="20"/>
              </w:rPr>
              <w:t xml:space="preserve"> dát thay đ</w:t>
            </w:r>
            <w:r w:rsidR="00D327E3" w:rsidRPr="00E47FE5">
              <w:rPr>
                <w:rFonts w:ascii="Arial" w:hAnsi="Arial" w:cs="Arial"/>
                <w:sz w:val="20"/>
                <w:lang w:val="en-US"/>
              </w:rPr>
              <w:t>ổ</w:t>
            </w:r>
            <w:r w:rsidR="006A06B6" w:rsidRPr="00E47FE5">
              <w:rPr>
                <w:rFonts w:ascii="Arial" w:hAnsi="Arial" w:cs="Arial"/>
                <w:sz w:val="20"/>
              </w:rPr>
              <w:t>i m</w:t>
            </w:r>
            <w:r w:rsidR="00D327E3" w:rsidRPr="00E47FE5">
              <w:rPr>
                <w:rFonts w:ascii="Arial" w:hAnsi="Arial" w:cs="Arial"/>
                <w:sz w:val="20"/>
                <w:lang w:val="en-US"/>
              </w:rPr>
              <w:t>ầ</w:t>
            </w:r>
            <w:r w:rsidR="006A06B6" w:rsidRPr="00E47FE5">
              <w:rPr>
                <w:rFonts w:ascii="Arial" w:hAnsi="Arial" w:cs="Arial"/>
                <w:sz w:val="20"/>
              </w:rPr>
              <w:t>u sắc da hoặc rối loạn sắc t</w:t>
            </w:r>
            <w:r w:rsidR="00D327E3" w:rsidRPr="00E47FE5">
              <w:rPr>
                <w:rFonts w:ascii="Arial" w:hAnsi="Arial" w:cs="Arial"/>
                <w:sz w:val="20"/>
                <w:lang w:val="en-US"/>
              </w:rPr>
              <w:t>ố</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720"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w:t>
            </w:r>
            <w:r w:rsidR="00D327E3" w:rsidRPr="00E47FE5">
              <w:rPr>
                <w:rFonts w:ascii="Arial" w:hAnsi="Arial" w:cs="Arial"/>
                <w:sz w:val="20"/>
              </w:rPr>
              <w:t>t, c</w:t>
            </w:r>
            <w:r w:rsidR="00D327E3" w:rsidRPr="00E47FE5">
              <w:rPr>
                <w:rFonts w:ascii="Arial" w:hAnsi="Arial" w:cs="Arial"/>
                <w:sz w:val="20"/>
                <w:lang w:val="en-US"/>
              </w:rPr>
              <w:t>ổ</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1.1.1.1.</w:t>
            </w:r>
          </w:p>
        </w:tc>
        <w:tc>
          <w:tcPr>
            <w:tcW w:w="3720"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1.1.1.2.</w:t>
            </w:r>
          </w:p>
        </w:tc>
        <w:tc>
          <w:tcPr>
            <w:tcW w:w="3720"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1.1.1.3.</w:t>
            </w:r>
          </w:p>
        </w:tc>
        <w:tc>
          <w:tcPr>
            <w:tcW w:w="3720"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6C1A8B" w:rsidRPr="00E47FE5">
              <w:rPr>
                <w:rFonts w:ascii="Arial" w:hAnsi="Arial" w:cs="Arial"/>
                <w:sz w:val="20"/>
              </w:rPr>
              <w:t>tổn thương</w:t>
            </w:r>
            <w:r w:rsidR="006A06B6" w:rsidRPr="00E47FE5">
              <w:rPr>
                <w:rFonts w:ascii="Arial" w:hAnsi="Arial" w:cs="Arial"/>
                <w:sz w:val="20"/>
              </w:rPr>
              <w:t xml:space="preserve"> từ 1% đến dưới 1,5% </w:t>
            </w:r>
            <w:r w:rsidRPr="00E47FE5">
              <w:rPr>
                <w:rFonts w:ascii="Arial" w:hAnsi="Arial" w:cs="Arial"/>
                <w:sz w:val="20"/>
              </w:rPr>
              <w:t>diện tích</w:t>
            </w:r>
            <w:r w:rsidR="006A06B6" w:rsidRPr="00E47FE5">
              <w:rPr>
                <w:rFonts w:ascii="Arial" w:hAnsi="Arial" w:cs="Arial"/>
                <w:sz w:val="20"/>
              </w:rPr>
              <w:t xml:space="preserve"> cơ thể</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1.1.1.4.</w:t>
            </w:r>
          </w:p>
        </w:tc>
        <w:tc>
          <w:tcPr>
            <w:tcW w:w="3720"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304CEE" w:rsidRPr="00E47FE5">
              <w:rPr>
                <w:rFonts w:ascii="Arial" w:hAnsi="Arial" w:cs="Arial"/>
                <w:sz w:val="20"/>
              </w:rPr>
              <w:t>tổn thương</w:t>
            </w:r>
            <w:r w:rsidR="006A06B6" w:rsidRPr="00E47FE5">
              <w:rPr>
                <w:rFonts w:ascii="Arial" w:hAnsi="Arial" w:cs="Arial"/>
                <w:sz w:val="20"/>
              </w:rPr>
              <w:t xml:space="preserve"> từ</w:t>
            </w:r>
            <w:r w:rsidR="00D327E3" w:rsidRPr="00E47FE5">
              <w:rPr>
                <w:rFonts w:ascii="Arial" w:hAnsi="Arial" w:cs="Arial"/>
                <w:sz w:val="20"/>
              </w:rPr>
              <w:t xml:space="preserve"> 1</w:t>
            </w:r>
            <w:r w:rsidR="00D327E3" w:rsidRPr="00E47FE5">
              <w:rPr>
                <w:rFonts w:ascii="Arial" w:hAnsi="Arial" w:cs="Arial"/>
                <w:sz w:val="20"/>
                <w:lang w:val="en-US"/>
              </w:rPr>
              <w:t>,</w:t>
            </w:r>
            <w:r w:rsidR="006A06B6" w:rsidRPr="00E47FE5">
              <w:rPr>
                <w:rFonts w:ascii="Arial" w:hAnsi="Arial" w:cs="Arial"/>
                <w:sz w:val="20"/>
              </w:rPr>
              <w:t xml:space="preserve">5% </w:t>
            </w:r>
            <w:r w:rsidR="00304CEE"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6A06B6" w:rsidRPr="00E47FE5">
              <w:rPr>
                <w:rFonts w:ascii="Arial" w:hAnsi="Arial" w:cs="Arial"/>
                <w:sz w:val="20"/>
              </w:rPr>
              <w:t xml:space="preserve"> cơ thể</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1.1.1.5.</w:t>
            </w:r>
          </w:p>
        </w:tc>
        <w:tc>
          <w:tcPr>
            <w:tcW w:w="3720"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w:t>
            </w:r>
            <w:r w:rsidR="00D327E3" w:rsidRPr="00E47FE5">
              <w:rPr>
                <w:rFonts w:ascii="Arial" w:hAnsi="Arial" w:cs="Arial"/>
                <w:sz w:val="20"/>
                <w:lang w:val="en-US"/>
              </w:rPr>
              <w:t>ổ</w:t>
            </w:r>
            <w:r w:rsidR="00D327E3" w:rsidRPr="00E47FE5">
              <w:rPr>
                <w:rFonts w:ascii="Arial" w:hAnsi="Arial" w:cs="Arial"/>
                <w:sz w:val="20"/>
              </w:rPr>
              <w:t xml:space="preserve">n </w:t>
            </w:r>
            <w:r w:rsidR="00D327E3" w:rsidRPr="00E47FE5">
              <w:rPr>
                <w:rFonts w:ascii="Arial" w:hAnsi="Arial" w:cs="Arial"/>
                <w:sz w:val="20"/>
                <w:lang w:val="en-US"/>
              </w:rPr>
              <w:t>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cơ thể</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9"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1.2.1.</w:t>
            </w:r>
          </w:p>
        </w:tc>
        <w:tc>
          <w:tcPr>
            <w:tcW w:w="3720"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Vùng </w:t>
            </w:r>
            <w:r w:rsidR="003671A0" w:rsidRPr="00E47FE5">
              <w:rPr>
                <w:rFonts w:ascii="Arial" w:hAnsi="Arial" w:cs="Arial"/>
                <w:sz w:val="20"/>
                <w:lang w:val="en-US"/>
              </w:rPr>
              <w:t>lư</w:t>
            </w:r>
            <w:r w:rsidRPr="00E47FE5">
              <w:rPr>
                <w:rFonts w:ascii="Arial" w:hAnsi="Arial" w:cs="Arial"/>
                <w:sz w:val="20"/>
              </w:rPr>
              <w:t>ng</w:t>
            </w:r>
            <w:r w:rsidR="00010EB1" w:rsidRPr="00E47FE5">
              <w:rPr>
                <w:rFonts w:ascii="Arial" w:hAnsi="Arial" w:cs="Arial"/>
                <w:sz w:val="20"/>
              </w:rPr>
              <w:t xml:space="preserve"> - </w:t>
            </w:r>
            <w:r w:rsidRPr="00E47FE5">
              <w:rPr>
                <w:rFonts w:ascii="Arial" w:hAnsi="Arial" w:cs="Arial"/>
                <w:sz w:val="20"/>
              </w:rPr>
              <w:t>ngực</w:t>
            </w:r>
            <w:r w:rsidR="00010EB1" w:rsidRPr="00E47FE5">
              <w:rPr>
                <w:rFonts w:ascii="Arial" w:hAnsi="Arial" w:cs="Arial"/>
                <w:sz w:val="20"/>
              </w:rPr>
              <w:t xml:space="preserve"> - </w:t>
            </w:r>
            <w:r w:rsidRPr="00E47FE5">
              <w:rPr>
                <w:rFonts w:ascii="Arial" w:hAnsi="Arial" w:cs="Arial"/>
                <w:sz w:val="20"/>
              </w:rPr>
              <w:t>bụng</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1 - 2</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w:t>
            </w:r>
            <w:r w:rsidRPr="00E47FE5">
              <w:rPr>
                <w:rFonts w:ascii="Arial" w:hAnsi="Arial" w:cs="Arial"/>
                <w:sz w:val="20"/>
                <w:lang w:val="en-US"/>
              </w:rPr>
              <w:t>ế</w:t>
            </w:r>
            <w:r w:rsidRPr="00E47FE5">
              <w:rPr>
                <w:rFonts w:ascii="Arial" w:hAnsi="Arial" w:cs="Arial"/>
                <w:sz w:val="20"/>
              </w:rPr>
              <w:t>n dưới 1%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3 - 4</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1.1.2.6.</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1.1.2.7.</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26 - 30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Chi trên hoặc chi dưới một b</w:t>
            </w:r>
            <w:r w:rsidRPr="00E47FE5">
              <w:rPr>
                <w:rFonts w:ascii="Arial" w:hAnsi="Arial" w:cs="Arial"/>
                <w:sz w:val="20"/>
                <w:lang w:val="en-US"/>
              </w:rPr>
              <w:t>ê</w:t>
            </w:r>
            <w:r w:rsidRPr="00E47FE5">
              <w:rPr>
                <w:rFonts w:ascii="Arial" w:hAnsi="Arial" w:cs="Arial"/>
                <w:sz w:val="20"/>
              </w:rPr>
              <w:t>n</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1.1.3.1.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1 - 2</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1.1.3.2.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3 - 4</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1.1.3.3.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1.1.3.4.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1.1.3.5.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Pr="00E47FE5">
              <w:rPr>
                <w:rFonts w:ascii="Arial" w:hAnsi="Arial" w:cs="Arial"/>
                <w:sz w:val="20"/>
              </w:rPr>
              <w:t>n thươn</w:t>
            </w:r>
            <w:r w:rsidRPr="00E47FE5">
              <w:rPr>
                <w:rFonts w:ascii="Arial" w:hAnsi="Arial" w:cs="Arial"/>
                <w:sz w:val="20"/>
                <w:lang w:val="en-US"/>
              </w:rPr>
              <w:t>g</w:t>
            </w:r>
            <w:r w:rsidRPr="00E47FE5">
              <w:rPr>
                <w:rFonts w:ascii="Arial" w:hAnsi="Arial" w:cs="Arial"/>
                <w:sz w:val="20"/>
              </w:rPr>
              <w:t xml:space="preserve"> da dạng bong v</w:t>
            </w:r>
            <w:r w:rsidRPr="00E47FE5">
              <w:rPr>
                <w:rFonts w:ascii="Arial" w:hAnsi="Arial" w:cs="Arial"/>
                <w:sz w:val="20"/>
                <w:lang w:val="en-US"/>
              </w:rPr>
              <w:t>ả</w:t>
            </w:r>
            <w:r w:rsidRPr="00E47FE5">
              <w:rPr>
                <w:rFonts w:ascii="Arial" w:hAnsi="Arial" w:cs="Arial"/>
                <w:sz w:val="20"/>
              </w:rPr>
              <w:t>y (khô hoặc m</w:t>
            </w:r>
            <w:r w:rsidRPr="00E47FE5">
              <w:rPr>
                <w:rFonts w:ascii="Arial" w:hAnsi="Arial" w:cs="Arial"/>
                <w:sz w:val="20"/>
                <w:lang w:val="en-US"/>
              </w:rPr>
              <w:t>ỡ</w:t>
            </w:r>
            <w:r w:rsidRPr="00E47FE5">
              <w:rPr>
                <w:rFonts w:ascii="Arial" w:hAnsi="Arial" w:cs="Arial"/>
                <w:sz w:val="20"/>
              </w:rPr>
              <w:t>), mụn nước, da dày lichen hóa</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1.2.1.</w:t>
            </w:r>
          </w:p>
        </w:tc>
        <w:tc>
          <w:tcPr>
            <w:tcW w:w="3720" w:type="pct"/>
            <w:shd w:val="clear" w:color="auto" w:fill="auto"/>
          </w:tcPr>
          <w:p w:rsidR="00F62125" w:rsidRPr="00E47FE5" w:rsidRDefault="00F62125" w:rsidP="00511D56">
            <w:pPr>
              <w:spacing w:before="120"/>
              <w:rPr>
                <w:rFonts w:ascii="Arial" w:hAnsi="Arial" w:cs="Arial"/>
                <w:sz w:val="20"/>
                <w:lang w:val="en-US"/>
              </w:rPr>
            </w:pPr>
            <w:r w:rsidRPr="00E47FE5">
              <w:rPr>
                <w:rFonts w:ascii="Arial" w:hAnsi="Arial" w:cs="Arial"/>
                <w:sz w:val="20"/>
              </w:rPr>
              <w:t>Vùng mặt, c</w:t>
            </w:r>
            <w:r w:rsidRPr="00E47FE5">
              <w:rPr>
                <w:rFonts w:ascii="Arial" w:hAnsi="Arial" w:cs="Arial"/>
                <w:sz w:val="20"/>
                <w:lang w:val="en-US"/>
              </w:rPr>
              <w:t>ổ</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1.2.1.1.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1 - 3</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1.2.1.2.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1.2.1.3.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 đến dưới 1,5%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1.2.1.4.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w:t>
            </w:r>
            <w:r w:rsidR="00AE5EE7" w:rsidRPr="00E47FE5">
              <w:rPr>
                <w:rFonts w:ascii="Arial" w:hAnsi="Arial" w:cs="Arial"/>
                <w:sz w:val="20"/>
                <w:lang w:val="en-US"/>
              </w:rPr>
              <w:t>,</w:t>
            </w:r>
            <w:r w:rsidRPr="00E47FE5">
              <w:rPr>
                <w:rFonts w:ascii="Arial" w:hAnsi="Arial" w:cs="Arial"/>
                <w:sz w:val="20"/>
              </w:rPr>
              <w:t>5% đến 3%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1.2.1.5.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Vùng lưng, ngực, bụng</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1 - 2</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3 - 4</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đến 4 %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9% đ</w:t>
            </w:r>
            <w:r w:rsidRPr="00E47FE5">
              <w:rPr>
                <w:rFonts w:ascii="Arial" w:hAnsi="Arial" w:cs="Arial"/>
                <w:sz w:val="20"/>
                <w:lang w:val="en-US"/>
              </w:rPr>
              <w:t>ế</w:t>
            </w:r>
            <w:r w:rsidRPr="00E47FE5">
              <w:rPr>
                <w:rFonts w:ascii="Arial" w:hAnsi="Arial" w:cs="Arial"/>
                <w:sz w:val="20"/>
              </w:rPr>
              <w:t>n 17%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1.2.2.6.</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26 - 30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1.2.2.7.</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31 - 35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Chi trên ho</w:t>
            </w:r>
            <w:r w:rsidRPr="00E47FE5">
              <w:rPr>
                <w:rFonts w:ascii="Arial" w:hAnsi="Arial" w:cs="Arial"/>
                <w:sz w:val="20"/>
                <w:lang w:val="en-US"/>
              </w:rPr>
              <w:t>ặ</w:t>
            </w:r>
            <w:r w:rsidRPr="00E47FE5">
              <w:rPr>
                <w:rFonts w:ascii="Arial" w:hAnsi="Arial" w:cs="Arial"/>
                <w:sz w:val="20"/>
              </w:rPr>
              <w:t>c chi dưới một bên</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1.2.3.1.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1 - 3</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1.2.3.2.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1.2.3.3.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1.2.3.4.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1.2.3.5.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9% đ</w:t>
            </w:r>
            <w:r w:rsidRPr="00E47FE5">
              <w:rPr>
                <w:rFonts w:ascii="Arial" w:hAnsi="Arial" w:cs="Arial"/>
                <w:sz w:val="20"/>
                <w:lang w:val="en-US"/>
              </w:rPr>
              <w:t>ế</w:t>
            </w:r>
            <w:r w:rsidRPr="00E47FE5">
              <w:rPr>
                <w:rFonts w:ascii="Arial" w:hAnsi="Arial" w:cs="Arial"/>
                <w:sz w:val="20"/>
              </w:rPr>
              <w:t>n 18%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Tổn thương da dạng dày sừng, teo da, sẩn, nút, củ, cục, sùi</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1.3.1.</w:t>
            </w:r>
          </w:p>
        </w:tc>
        <w:tc>
          <w:tcPr>
            <w:tcW w:w="3720" w:type="pct"/>
            <w:shd w:val="clear" w:color="auto" w:fill="auto"/>
          </w:tcPr>
          <w:p w:rsidR="00F62125" w:rsidRPr="00E47FE5" w:rsidRDefault="00F62125" w:rsidP="00511D56">
            <w:pPr>
              <w:spacing w:before="120"/>
              <w:rPr>
                <w:rFonts w:ascii="Arial" w:hAnsi="Arial" w:cs="Arial"/>
                <w:sz w:val="20"/>
                <w:lang w:val="en-US"/>
              </w:rPr>
            </w:pPr>
            <w:r w:rsidRPr="00E47FE5">
              <w:rPr>
                <w:rFonts w:ascii="Arial" w:hAnsi="Arial" w:cs="Arial"/>
                <w:sz w:val="20"/>
              </w:rPr>
              <w:t>Vùng mặ</w:t>
            </w:r>
            <w:r w:rsidRPr="00E47FE5">
              <w:rPr>
                <w:rFonts w:ascii="Arial" w:hAnsi="Arial" w:cs="Arial"/>
                <w:sz w:val="20"/>
                <w:lang w:val="en-US"/>
              </w:rPr>
              <w:t>t</w:t>
            </w:r>
            <w:r w:rsidRPr="00E47FE5">
              <w:rPr>
                <w:rFonts w:ascii="Arial" w:hAnsi="Arial" w:cs="Arial"/>
                <w:sz w:val="20"/>
              </w:rPr>
              <w:t>, c</w:t>
            </w:r>
            <w:r w:rsidRPr="00E47FE5">
              <w:rPr>
                <w:rFonts w:ascii="Arial" w:hAnsi="Arial" w:cs="Arial"/>
                <w:sz w:val="20"/>
                <w:lang w:val="en-US"/>
              </w:rPr>
              <w:t>ổ</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1.3.1.1.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1.3.1.2.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1.3.1.3.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 xml:space="preserve">16 </w:t>
            </w:r>
            <w:r w:rsidR="00AE5EE7" w:rsidRPr="00E47FE5">
              <w:rPr>
                <w:rFonts w:ascii="Arial" w:hAnsi="Arial" w:cs="Arial"/>
                <w:sz w:val="20"/>
                <w:lang w:val="en-US"/>
              </w:rPr>
              <w:t xml:space="preserve">- </w:t>
            </w:r>
            <w:r w:rsidRPr="00E47FE5">
              <w:rPr>
                <w:rFonts w:ascii="Arial" w:hAnsi="Arial" w:cs="Arial"/>
                <w:sz w:val="20"/>
              </w:rPr>
              <w:t>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1.3.1.4.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1,5% đến dưới 3%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1.3.1.5.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3% diện tích cơ thể trở lên</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26 - 30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Vùng lưng, ngực, bụng</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1 - 3</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đến 4 %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chiếm từ 9% đến 17%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26 - 30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1.3.2.6.</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chiếm từ 18% đ</w:t>
            </w:r>
            <w:r w:rsidR="003671A0" w:rsidRPr="00E47FE5">
              <w:rPr>
                <w:rFonts w:ascii="Arial" w:hAnsi="Arial" w:cs="Arial"/>
                <w:sz w:val="20"/>
                <w:lang w:val="en-US"/>
              </w:rPr>
              <w:t>ế</w:t>
            </w:r>
            <w:r w:rsidRPr="00E47FE5">
              <w:rPr>
                <w:rFonts w:ascii="Arial" w:hAnsi="Arial" w:cs="Arial"/>
                <w:sz w:val="20"/>
              </w:rPr>
              <w:t>n 36%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31 - 35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Chi trên ho</w:t>
            </w:r>
            <w:r w:rsidR="000578ED" w:rsidRPr="00E47FE5">
              <w:rPr>
                <w:rFonts w:ascii="Arial" w:hAnsi="Arial" w:cs="Arial"/>
                <w:sz w:val="20"/>
                <w:lang w:val="en-US"/>
              </w:rPr>
              <w:t>ặ</w:t>
            </w:r>
            <w:r w:rsidRPr="00E47FE5">
              <w:rPr>
                <w:rFonts w:ascii="Arial" w:hAnsi="Arial" w:cs="Arial"/>
                <w:sz w:val="20"/>
              </w:rPr>
              <w:t>c chi dưới một bên</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1.3.3.1.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5 - 9</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1.3.3.2.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1.3.3.3.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1% đến 4%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16 - 20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1.3.3.4.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 xml:space="preserve">Diện tích </w:t>
            </w:r>
            <w:r w:rsidR="00BF5409" w:rsidRPr="00E47FE5">
              <w:rPr>
                <w:rFonts w:ascii="Arial" w:hAnsi="Arial" w:cs="Arial"/>
                <w:sz w:val="20"/>
                <w:lang w:val="en-US"/>
              </w:rPr>
              <w:t>t</w:t>
            </w:r>
            <w:r w:rsidRPr="00E47FE5">
              <w:rPr>
                <w:rFonts w:ascii="Arial" w:hAnsi="Arial" w:cs="Arial"/>
                <w:sz w:val="20"/>
              </w:rPr>
              <w:t>ổ</w:t>
            </w:r>
            <w:r w:rsidR="00BF5409" w:rsidRPr="00E47FE5">
              <w:rPr>
                <w:rFonts w:ascii="Arial" w:hAnsi="Arial" w:cs="Arial"/>
                <w:sz w:val="20"/>
              </w:rPr>
              <w:t xml:space="preserve">n </w:t>
            </w:r>
            <w:r w:rsidR="00BF5409" w:rsidRPr="00E47FE5">
              <w:rPr>
                <w:rFonts w:ascii="Arial" w:hAnsi="Arial" w:cs="Arial"/>
                <w:sz w:val="20"/>
                <w:lang w:val="en-US"/>
              </w:rPr>
              <w:t>th</w:t>
            </w:r>
            <w:r w:rsidRPr="00E47FE5">
              <w:rPr>
                <w:rFonts w:ascii="Arial" w:hAnsi="Arial" w:cs="Arial"/>
                <w:sz w:val="20"/>
              </w:rPr>
              <w:t>ương từ 5% đ</w:t>
            </w:r>
            <w:r w:rsidR="00BF5409" w:rsidRPr="00E47FE5">
              <w:rPr>
                <w:rFonts w:ascii="Arial" w:hAnsi="Arial" w:cs="Arial"/>
                <w:sz w:val="20"/>
                <w:lang w:val="en-US"/>
              </w:rPr>
              <w:t>ế</w:t>
            </w:r>
            <w:r w:rsidRPr="00E47FE5">
              <w:rPr>
                <w:rFonts w:ascii="Arial" w:hAnsi="Arial" w:cs="Arial"/>
                <w:sz w:val="20"/>
              </w:rPr>
              <w:t>n 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1.3.3.5.</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26 - 30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 xml:space="preserve">Nấm da tùy theo mức độ tổn thương được áp dụng như </w:t>
            </w:r>
            <w:r w:rsidR="00E47FE5" w:rsidRPr="00E47FE5">
              <w:rPr>
                <w:rFonts w:ascii="Arial" w:hAnsi="Arial" w:cs="Arial"/>
                <w:sz w:val="20"/>
              </w:rPr>
              <w:t>Mục</w:t>
            </w:r>
            <w:r w:rsidRPr="00E47FE5">
              <w:rPr>
                <w:rFonts w:ascii="Arial" w:hAnsi="Arial" w:cs="Arial"/>
                <w:sz w:val="20"/>
              </w:rPr>
              <w:t xml:space="preserve"> 1.1 ho</w:t>
            </w:r>
            <w:r w:rsidR="00BF5409" w:rsidRPr="00E47FE5">
              <w:rPr>
                <w:rFonts w:ascii="Arial" w:hAnsi="Arial" w:cs="Arial"/>
                <w:sz w:val="20"/>
                <w:lang w:val="en-US"/>
              </w:rPr>
              <w:t>ặ</w:t>
            </w:r>
            <w:r w:rsidRPr="00E47FE5">
              <w:rPr>
                <w:rFonts w:ascii="Arial" w:hAnsi="Arial" w:cs="Arial"/>
                <w:sz w:val="20"/>
              </w:rPr>
              <w:t xml:space="preserve">c </w:t>
            </w:r>
            <w:r w:rsidR="00E47FE5" w:rsidRPr="00E47FE5">
              <w:rPr>
                <w:rFonts w:ascii="Arial" w:hAnsi="Arial" w:cs="Arial"/>
                <w:sz w:val="20"/>
              </w:rPr>
              <w:t>Mục</w:t>
            </w:r>
            <w:r w:rsidRPr="00E47FE5">
              <w:rPr>
                <w:rFonts w:ascii="Arial" w:hAnsi="Arial" w:cs="Arial"/>
                <w:sz w:val="20"/>
              </w:rPr>
              <w:t xml:space="preserve"> 1.2 hoặc </w:t>
            </w:r>
            <w:r w:rsidR="00E47FE5" w:rsidRPr="00E47FE5">
              <w:rPr>
                <w:rFonts w:ascii="Arial" w:hAnsi="Arial" w:cs="Arial"/>
                <w:sz w:val="20"/>
              </w:rPr>
              <w:t>Mục</w:t>
            </w:r>
            <w:r w:rsidRPr="00E47FE5">
              <w:rPr>
                <w:rFonts w:ascii="Arial" w:hAnsi="Arial" w:cs="Arial"/>
                <w:sz w:val="20"/>
              </w:rPr>
              <w:t xml:space="preserve"> 1.3.</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Bệnh về móng và các di chứng (tính cho một chi)</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Tổn thương móng tay hoặc móng chân đ</w:t>
            </w:r>
            <w:r w:rsidR="00BF5409" w:rsidRPr="00E47FE5">
              <w:rPr>
                <w:rFonts w:ascii="Arial" w:hAnsi="Arial" w:cs="Arial"/>
                <w:sz w:val="20"/>
                <w:lang w:val="en-US"/>
              </w:rPr>
              <w:t>ể</w:t>
            </w:r>
            <w:r w:rsidRPr="00E47FE5">
              <w:rPr>
                <w:rFonts w:ascii="Arial" w:hAnsi="Arial" w:cs="Arial"/>
                <w:sz w:val="20"/>
              </w:rPr>
              <w:t xml:space="preserve"> lại di chứng: </w:t>
            </w:r>
            <w:r w:rsidR="00BF5409" w:rsidRPr="00E47FE5">
              <w:rPr>
                <w:rFonts w:ascii="Arial" w:hAnsi="Arial" w:cs="Arial"/>
                <w:sz w:val="20"/>
                <w:lang w:val="en-US"/>
              </w:rPr>
              <w:t>đổi</w:t>
            </w:r>
            <w:r w:rsidRPr="00E47FE5">
              <w:rPr>
                <w:rFonts w:ascii="Arial" w:hAnsi="Arial" w:cs="Arial"/>
                <w:sz w:val="20"/>
              </w:rPr>
              <w:t xml:space="preserve"> màu, sần sùi có vằn ngang dọc hoặ</w:t>
            </w:r>
            <w:r w:rsidR="00BF5409" w:rsidRPr="00E47FE5">
              <w:rPr>
                <w:rFonts w:ascii="Arial" w:hAnsi="Arial" w:cs="Arial"/>
                <w:sz w:val="20"/>
              </w:rPr>
              <w:t>c vi</w:t>
            </w:r>
            <w:r w:rsidR="00BF5409" w:rsidRPr="00E47FE5">
              <w:rPr>
                <w:rFonts w:ascii="Arial" w:hAnsi="Arial" w:cs="Arial"/>
                <w:sz w:val="20"/>
                <w:lang w:val="en-US"/>
              </w:rPr>
              <w:t>ê</w:t>
            </w:r>
            <w:r w:rsidR="00BF5409" w:rsidRPr="00E47FE5">
              <w:rPr>
                <w:rFonts w:ascii="Arial" w:hAnsi="Arial" w:cs="Arial"/>
                <w:sz w:val="20"/>
              </w:rPr>
              <w:t xml:space="preserve">m quanh móng </w:t>
            </w:r>
            <w:r w:rsidR="003A7174">
              <w:rPr>
                <w:rFonts w:ascii="Arial" w:hAnsi="Arial" w:cs="Arial"/>
                <w:sz w:val="20"/>
              </w:rPr>
              <w:t xml:space="preserve">điều trị </w:t>
            </w:r>
            <w:r w:rsidRPr="00E47FE5">
              <w:rPr>
                <w:rFonts w:ascii="Arial" w:hAnsi="Arial" w:cs="Arial"/>
                <w:sz w:val="20"/>
              </w:rPr>
              <w:t>không kết quả hay tái phát</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3.1.1.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Từ một đến ba móng</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1 - 4</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3.1.2.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Từ</w:t>
            </w:r>
            <w:r w:rsidR="00BF5409" w:rsidRPr="00E47FE5">
              <w:rPr>
                <w:rFonts w:ascii="Arial" w:hAnsi="Arial" w:cs="Arial"/>
                <w:sz w:val="20"/>
              </w:rPr>
              <w:t xml:space="preserve"> b</w:t>
            </w:r>
            <w:r w:rsidR="00BF5409" w:rsidRPr="00E47FE5">
              <w:rPr>
                <w:rFonts w:ascii="Arial" w:hAnsi="Arial" w:cs="Arial"/>
                <w:sz w:val="20"/>
                <w:lang w:val="en-US"/>
              </w:rPr>
              <w:t>ố</w:t>
            </w:r>
            <w:r w:rsidRPr="00E47FE5">
              <w:rPr>
                <w:rFonts w:ascii="Arial" w:hAnsi="Arial" w:cs="Arial"/>
                <w:sz w:val="20"/>
              </w:rPr>
              <w:t>n đến năm móng</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6 - 10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Tổn thương móng tay hoặc móng chân bị</w:t>
            </w:r>
            <w:r w:rsidR="00BF5409" w:rsidRPr="00E47FE5">
              <w:rPr>
                <w:rFonts w:ascii="Arial" w:hAnsi="Arial" w:cs="Arial"/>
                <w:sz w:val="20"/>
              </w:rPr>
              <w:t xml:space="preserve"> bi</w:t>
            </w:r>
            <w:r w:rsidR="00BF5409" w:rsidRPr="00E47FE5">
              <w:rPr>
                <w:rFonts w:ascii="Arial" w:hAnsi="Arial" w:cs="Arial"/>
                <w:sz w:val="20"/>
                <w:lang w:val="en-US"/>
              </w:rPr>
              <w:t>ế</w:t>
            </w:r>
            <w:r w:rsidRPr="00E47FE5">
              <w:rPr>
                <w:rFonts w:ascii="Arial" w:hAnsi="Arial" w:cs="Arial"/>
                <w:sz w:val="20"/>
              </w:rPr>
              <w:t>n dạng móng hoặc cụt rụng</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3.2.1.</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Từ một đến ba móng</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6 - 10</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3.2.2.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Từ</w:t>
            </w:r>
            <w:r w:rsidR="00BF5409" w:rsidRPr="00E47FE5">
              <w:rPr>
                <w:rFonts w:ascii="Arial" w:hAnsi="Arial" w:cs="Arial"/>
                <w:sz w:val="20"/>
              </w:rPr>
              <w:t xml:space="preserve"> b</w:t>
            </w:r>
            <w:r w:rsidR="00BF5409" w:rsidRPr="00E47FE5">
              <w:rPr>
                <w:rFonts w:ascii="Arial" w:hAnsi="Arial" w:cs="Arial"/>
                <w:sz w:val="20"/>
                <w:lang w:val="en-US"/>
              </w:rPr>
              <w:t>ố</w:t>
            </w:r>
            <w:r w:rsidRPr="00E47FE5">
              <w:rPr>
                <w:rFonts w:ascii="Arial" w:hAnsi="Arial" w:cs="Arial"/>
                <w:sz w:val="20"/>
              </w:rPr>
              <w:t>n đến năm móng</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11 - 15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4.</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Hội chứng Raynaud</w:t>
            </w:r>
          </w:p>
        </w:tc>
        <w:tc>
          <w:tcPr>
            <w:tcW w:w="741" w:type="pct"/>
            <w:shd w:val="clear" w:color="auto" w:fill="auto"/>
          </w:tcPr>
          <w:p w:rsidR="00F62125" w:rsidRPr="00E47FE5" w:rsidRDefault="00F62125" w:rsidP="00511D56">
            <w:pPr>
              <w:spacing w:before="120"/>
              <w:jc w:val="center"/>
              <w:rPr>
                <w:rFonts w:ascii="Arial" w:hAnsi="Arial" w:cs="Arial"/>
                <w:sz w:val="20"/>
              </w:rPr>
            </w:pP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4.1.</w:t>
            </w:r>
          </w:p>
        </w:tc>
        <w:tc>
          <w:tcPr>
            <w:tcW w:w="3720" w:type="pct"/>
            <w:shd w:val="clear" w:color="auto" w:fill="auto"/>
          </w:tcPr>
          <w:p w:rsidR="00F62125" w:rsidRPr="00E47FE5" w:rsidRDefault="00CE4379" w:rsidP="00511D56">
            <w:pPr>
              <w:spacing w:before="120"/>
              <w:rPr>
                <w:rFonts w:ascii="Arial" w:hAnsi="Arial" w:cs="Arial"/>
                <w:sz w:val="20"/>
              </w:rPr>
            </w:pPr>
            <w:r w:rsidRPr="00E47FE5">
              <w:rPr>
                <w:rFonts w:ascii="Arial" w:hAnsi="Arial" w:cs="Arial"/>
                <w:sz w:val="20"/>
                <w:lang w:val="en-US"/>
              </w:rPr>
              <w:t>Ả</w:t>
            </w:r>
            <w:r w:rsidR="00F62125" w:rsidRPr="00E47FE5">
              <w:rPr>
                <w:rFonts w:ascii="Arial" w:hAnsi="Arial" w:cs="Arial"/>
                <w:sz w:val="20"/>
              </w:rPr>
              <w:t>nh h</w:t>
            </w:r>
            <w:r w:rsidR="00BF5409" w:rsidRPr="00E47FE5">
              <w:rPr>
                <w:rFonts w:ascii="Arial" w:hAnsi="Arial" w:cs="Arial"/>
                <w:sz w:val="20"/>
                <w:lang w:val="en-US"/>
              </w:rPr>
              <w:t>ưở</w:t>
            </w:r>
            <w:r w:rsidR="00F62125" w:rsidRPr="00E47FE5">
              <w:rPr>
                <w:rFonts w:ascii="Arial" w:hAnsi="Arial" w:cs="Arial"/>
                <w:sz w:val="20"/>
              </w:rPr>
              <w:t>ng ít đến sinh hoạt: ch</w:t>
            </w:r>
            <w:r w:rsidRPr="00E47FE5">
              <w:rPr>
                <w:rFonts w:ascii="Arial" w:hAnsi="Arial" w:cs="Arial"/>
                <w:sz w:val="20"/>
                <w:lang w:val="en-US"/>
              </w:rPr>
              <w:t>ỉ</w:t>
            </w:r>
            <w:r w:rsidR="00F62125" w:rsidRPr="00E47FE5">
              <w:rPr>
                <w:rFonts w:ascii="Arial" w:hAnsi="Arial" w:cs="Arial"/>
                <w:sz w:val="20"/>
              </w:rPr>
              <w:t xml:space="preserve"> có r</w:t>
            </w:r>
            <w:r w:rsidR="00BF5409" w:rsidRPr="00E47FE5">
              <w:rPr>
                <w:rFonts w:ascii="Arial" w:hAnsi="Arial" w:cs="Arial"/>
                <w:sz w:val="20"/>
                <w:lang w:val="en-US"/>
              </w:rPr>
              <w:t>ố</w:t>
            </w:r>
            <w:r w:rsidR="00F62125" w:rsidRPr="00E47FE5">
              <w:rPr>
                <w:rFonts w:ascii="Arial" w:hAnsi="Arial" w:cs="Arial"/>
                <w:sz w:val="20"/>
              </w:rPr>
              <w:t>i loạn cơ năng (đau cách hồi), chưa có rối loạn dinh dưỡng</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21 - 25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4.2.</w:t>
            </w:r>
          </w:p>
        </w:tc>
        <w:tc>
          <w:tcPr>
            <w:tcW w:w="3720"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Ả</w:t>
            </w:r>
            <w:r w:rsidR="00BF5409" w:rsidRPr="00E47FE5">
              <w:rPr>
                <w:rFonts w:ascii="Arial" w:hAnsi="Arial" w:cs="Arial"/>
                <w:sz w:val="20"/>
              </w:rPr>
              <w:t>nh h</w:t>
            </w:r>
            <w:r w:rsidR="00BF5409" w:rsidRPr="00E47FE5">
              <w:rPr>
                <w:rFonts w:ascii="Arial" w:hAnsi="Arial" w:cs="Arial"/>
                <w:sz w:val="20"/>
                <w:lang w:val="en-US"/>
              </w:rPr>
              <w:t>ưở</w:t>
            </w:r>
            <w:r w:rsidRPr="00E47FE5">
              <w:rPr>
                <w:rFonts w:ascii="Arial" w:hAnsi="Arial" w:cs="Arial"/>
                <w:sz w:val="20"/>
              </w:rPr>
              <w:t xml:space="preserve">ng nhiều đến sinh </w:t>
            </w:r>
            <w:r w:rsidR="003A7174">
              <w:rPr>
                <w:rFonts w:ascii="Arial" w:hAnsi="Arial" w:cs="Arial"/>
                <w:sz w:val="20"/>
              </w:rPr>
              <w:t xml:space="preserve">hoạt, điều </w:t>
            </w:r>
            <w:r w:rsidRPr="00E47FE5">
              <w:rPr>
                <w:rFonts w:ascii="Arial" w:hAnsi="Arial" w:cs="Arial"/>
                <w:sz w:val="20"/>
              </w:rPr>
              <w:t xml:space="preserve">trị </w:t>
            </w:r>
            <w:r w:rsidR="00BF5409" w:rsidRPr="00E47FE5">
              <w:rPr>
                <w:rFonts w:ascii="Arial" w:hAnsi="Arial" w:cs="Arial"/>
                <w:sz w:val="20"/>
                <w:lang w:val="en-US"/>
              </w:rPr>
              <w:t>ổ</w:t>
            </w:r>
            <w:r w:rsidRPr="00E47FE5">
              <w:rPr>
                <w:rFonts w:ascii="Arial" w:hAnsi="Arial" w:cs="Arial"/>
                <w:sz w:val="20"/>
              </w:rPr>
              <w:t>n định: có rối loạn dinh dưỡng hoặc biến chứng nhẹ (đau thườ</w:t>
            </w:r>
            <w:r w:rsidR="00BF5409" w:rsidRPr="00E47FE5">
              <w:rPr>
                <w:rFonts w:ascii="Arial" w:hAnsi="Arial" w:cs="Arial"/>
                <w:sz w:val="20"/>
              </w:rPr>
              <w:t>n</w:t>
            </w:r>
            <w:r w:rsidR="00BF5409" w:rsidRPr="00E47FE5">
              <w:rPr>
                <w:rFonts w:ascii="Arial" w:hAnsi="Arial" w:cs="Arial"/>
                <w:sz w:val="20"/>
                <w:lang w:val="en-US"/>
              </w:rPr>
              <w:t>g</w:t>
            </w:r>
            <w:r w:rsidRPr="00E47FE5">
              <w:rPr>
                <w:rFonts w:ascii="Arial" w:hAnsi="Arial" w:cs="Arial"/>
                <w:sz w:val="20"/>
              </w:rPr>
              <w:t xml:space="preserve"> xuyên)</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31 - 35</w:t>
            </w:r>
          </w:p>
        </w:tc>
      </w:tr>
      <w:tr w:rsidR="00F62125" w:rsidRPr="00E47FE5">
        <w:tc>
          <w:tcPr>
            <w:tcW w:w="539" w:type="pct"/>
            <w:shd w:val="clear" w:color="auto" w:fill="auto"/>
          </w:tcPr>
          <w:p w:rsidR="00F62125" w:rsidRPr="00E47FE5" w:rsidRDefault="00F62125" w:rsidP="00511D56">
            <w:pPr>
              <w:spacing w:before="120"/>
              <w:rPr>
                <w:rFonts w:ascii="Arial" w:hAnsi="Arial" w:cs="Arial"/>
                <w:sz w:val="20"/>
              </w:rPr>
            </w:pPr>
            <w:r w:rsidRPr="00E47FE5">
              <w:rPr>
                <w:rFonts w:ascii="Arial" w:hAnsi="Arial" w:cs="Arial"/>
                <w:sz w:val="20"/>
              </w:rPr>
              <w:t>4.3.</w:t>
            </w:r>
          </w:p>
        </w:tc>
        <w:tc>
          <w:tcPr>
            <w:tcW w:w="3720" w:type="pct"/>
            <w:shd w:val="clear" w:color="auto" w:fill="auto"/>
          </w:tcPr>
          <w:p w:rsidR="00F62125" w:rsidRPr="00E47FE5" w:rsidRDefault="00BF5409" w:rsidP="00511D56">
            <w:pPr>
              <w:spacing w:before="120"/>
              <w:rPr>
                <w:rFonts w:ascii="Arial" w:hAnsi="Arial" w:cs="Arial"/>
                <w:sz w:val="20"/>
              </w:rPr>
            </w:pPr>
            <w:r w:rsidRPr="00E47FE5">
              <w:rPr>
                <w:rFonts w:ascii="Arial" w:hAnsi="Arial" w:cs="Arial"/>
                <w:sz w:val="20"/>
                <w:lang w:val="en-US"/>
              </w:rPr>
              <w:t>Ả</w:t>
            </w:r>
            <w:r w:rsidR="00F62125" w:rsidRPr="00E47FE5">
              <w:rPr>
                <w:rFonts w:ascii="Arial" w:hAnsi="Arial" w:cs="Arial"/>
                <w:sz w:val="20"/>
              </w:rPr>
              <w:t>nh hưởng rất nhi</w:t>
            </w:r>
            <w:r w:rsidRPr="00E47FE5">
              <w:rPr>
                <w:rFonts w:ascii="Arial" w:hAnsi="Arial" w:cs="Arial"/>
                <w:sz w:val="20"/>
                <w:lang w:val="en-US"/>
              </w:rPr>
              <w:t>ề</w:t>
            </w:r>
            <w:r w:rsidR="00F62125" w:rsidRPr="00E47FE5">
              <w:rPr>
                <w:rFonts w:ascii="Arial" w:hAnsi="Arial" w:cs="Arial"/>
                <w:sz w:val="20"/>
              </w:rPr>
              <w:t xml:space="preserve">u đến sinh hoạt </w:t>
            </w:r>
            <w:r w:rsidR="003A7174">
              <w:rPr>
                <w:rFonts w:ascii="Arial" w:hAnsi="Arial" w:cs="Arial"/>
                <w:sz w:val="20"/>
              </w:rPr>
              <w:t xml:space="preserve">hoặc điều trị </w:t>
            </w:r>
            <w:r w:rsidR="00F62125" w:rsidRPr="00E47FE5">
              <w:rPr>
                <w:rFonts w:ascii="Arial" w:hAnsi="Arial" w:cs="Arial"/>
                <w:sz w:val="20"/>
              </w:rPr>
              <w:t>không có kết quả</w:t>
            </w:r>
          </w:p>
        </w:tc>
        <w:tc>
          <w:tcPr>
            <w:tcW w:w="741" w:type="pct"/>
            <w:shd w:val="clear" w:color="auto" w:fill="auto"/>
          </w:tcPr>
          <w:p w:rsidR="00F62125" w:rsidRPr="00E47FE5" w:rsidRDefault="00F62125" w:rsidP="00511D56">
            <w:pPr>
              <w:spacing w:before="120"/>
              <w:jc w:val="center"/>
              <w:rPr>
                <w:rFonts w:ascii="Arial" w:hAnsi="Arial" w:cs="Arial"/>
                <w:sz w:val="20"/>
              </w:rPr>
            </w:pPr>
            <w:r w:rsidRPr="00E47FE5">
              <w:rPr>
                <w:rFonts w:ascii="Arial" w:hAnsi="Arial" w:cs="Arial"/>
                <w:sz w:val="20"/>
              </w:rPr>
              <w:t>41 - 45</w:t>
            </w:r>
          </w:p>
        </w:tc>
      </w:tr>
    </w:tbl>
    <w:p w:rsidR="00F62125" w:rsidRPr="00E47FE5" w:rsidRDefault="00F62125" w:rsidP="00511D56">
      <w:pPr>
        <w:spacing w:before="120"/>
        <w:rPr>
          <w:rFonts w:ascii="Arial" w:hAnsi="Arial" w:cs="Arial"/>
          <w:sz w:val="20"/>
          <w:lang w:val="en-US"/>
        </w:rPr>
      </w:pPr>
    </w:p>
    <w:p w:rsidR="006A06B6" w:rsidRPr="00E47FE5" w:rsidRDefault="00BF5409" w:rsidP="00511D56">
      <w:pPr>
        <w:spacing w:before="120"/>
        <w:jc w:val="center"/>
        <w:rPr>
          <w:rFonts w:ascii="Arial" w:hAnsi="Arial" w:cs="Arial"/>
          <w:b/>
        </w:rPr>
      </w:pPr>
      <w:bookmarkStart w:id="65" w:name="chuong_pl_28"/>
      <w:r w:rsidRPr="00E47FE5">
        <w:rPr>
          <w:rFonts w:ascii="Arial" w:hAnsi="Arial" w:cs="Arial"/>
          <w:b/>
        </w:rPr>
        <w:t>PHỤ LỤC 28</w:t>
      </w:r>
      <w:bookmarkEnd w:id="65"/>
    </w:p>
    <w:p w:rsidR="006A06B6" w:rsidRPr="00E47FE5" w:rsidRDefault="001E05CD" w:rsidP="00511D56">
      <w:pPr>
        <w:spacing w:before="120"/>
        <w:jc w:val="center"/>
        <w:rPr>
          <w:rFonts w:ascii="Arial" w:hAnsi="Arial" w:cs="Arial"/>
          <w:sz w:val="20"/>
        </w:rPr>
      </w:pPr>
      <w:bookmarkStart w:id="66" w:name="chuong_pl_28_name"/>
      <w:r w:rsidRPr="00E47FE5">
        <w:rPr>
          <w:rFonts w:ascii="Arial" w:hAnsi="Arial" w:cs="Arial"/>
          <w:sz w:val="20"/>
        </w:rPr>
        <w:t>HƯỚNG DẪN CHẨN ĐOÁN, GIÁM ĐỊNH SUY GIẢM KHẢ NĂNG LAO ĐỘNG BỆNH DA NGHỀ NGHIỆP DO TIẾP XÚC VỚI CAO SU TỰ NHIÊN VÀ HÓA CHẤT PHỤ GIA CAO SU</w:t>
      </w:r>
      <w:bookmarkEnd w:id="66"/>
      <w:r w:rsidR="00DD0CF2" w:rsidRPr="00E47FE5">
        <w:rPr>
          <w:rFonts w:ascii="Arial" w:hAnsi="Arial" w:cs="Arial"/>
          <w:sz w:val="20"/>
          <w:lang w:val="en-US"/>
        </w:rPr>
        <w:br/>
      </w:r>
      <w:r w:rsidR="00DD0CF2" w:rsidRPr="00E47FE5">
        <w:rPr>
          <w:rFonts w:ascii="Arial" w:hAnsi="Arial" w:cs="Arial"/>
          <w:i/>
          <w:sz w:val="20"/>
          <w:lang w:val="en-US"/>
        </w:rPr>
        <w:t>(</w:t>
      </w:r>
      <w:r w:rsidR="006A06B6" w:rsidRPr="00E47FE5">
        <w:rPr>
          <w:rFonts w:ascii="Arial" w:hAnsi="Arial" w:cs="Arial"/>
          <w:i/>
          <w:sz w:val="20"/>
        </w:rPr>
        <w:t>Ban hành kèm theo Thông tư số</w:t>
      </w:r>
      <w:r w:rsidR="00552E2D" w:rsidRPr="00E47FE5">
        <w:rPr>
          <w:rFonts w:ascii="Arial" w:hAnsi="Arial" w:cs="Arial"/>
          <w:i/>
          <w:sz w:val="20"/>
          <w:lang w:val="en-US"/>
        </w:rPr>
        <w:t xml:space="preserve"> 15</w:t>
      </w:r>
      <w:r w:rsidR="006A06B6" w:rsidRPr="00E47FE5">
        <w:rPr>
          <w:rFonts w:ascii="Arial" w:hAnsi="Arial" w:cs="Arial"/>
          <w:i/>
          <w:sz w:val="20"/>
        </w:rPr>
        <w:t>/2016/TT</w:t>
      </w:r>
      <w:r w:rsidR="00010EB1" w:rsidRPr="00E47FE5">
        <w:rPr>
          <w:rFonts w:ascii="Arial" w:hAnsi="Arial" w:cs="Arial"/>
          <w:i/>
          <w:sz w:val="20"/>
        </w:rPr>
        <w:t>-</w:t>
      </w:r>
      <w:r w:rsidR="006A06B6" w:rsidRPr="00E47FE5">
        <w:rPr>
          <w:rFonts w:ascii="Arial" w:hAnsi="Arial" w:cs="Arial"/>
          <w:i/>
          <w:sz w:val="20"/>
        </w:rPr>
        <w:t>BYT ngày</w:t>
      </w:r>
      <w:r w:rsidR="00552E2D" w:rsidRPr="00E47FE5">
        <w:rPr>
          <w:rFonts w:ascii="Arial" w:hAnsi="Arial" w:cs="Arial"/>
          <w:i/>
          <w:sz w:val="20"/>
          <w:lang w:val="en-US"/>
        </w:rPr>
        <w:t xml:space="preserve"> 15 th</w:t>
      </w:r>
      <w:r w:rsidR="006A06B6" w:rsidRPr="00E47FE5">
        <w:rPr>
          <w:rFonts w:ascii="Arial" w:hAnsi="Arial" w:cs="Arial"/>
          <w:i/>
          <w:sz w:val="20"/>
        </w:rPr>
        <w:t>án</w:t>
      </w:r>
      <w:r w:rsidR="00552E2D" w:rsidRPr="00E47FE5">
        <w:rPr>
          <w:rFonts w:ascii="Arial" w:hAnsi="Arial" w:cs="Arial"/>
          <w:i/>
          <w:sz w:val="20"/>
          <w:lang w:val="en-US"/>
        </w:rPr>
        <w:t xml:space="preserve">g 5 </w:t>
      </w:r>
      <w:r w:rsidR="006A06B6" w:rsidRPr="00E47FE5">
        <w:rPr>
          <w:rFonts w:ascii="Arial" w:hAnsi="Arial" w:cs="Arial"/>
          <w:i/>
          <w:sz w:val="20"/>
        </w:rPr>
        <w:t xml:space="preserve">năm 2016 </w:t>
      </w:r>
      <w:r w:rsidR="00555C6D" w:rsidRPr="00E47FE5">
        <w:rPr>
          <w:rFonts w:ascii="Arial" w:hAnsi="Arial" w:cs="Arial"/>
          <w:i/>
          <w:sz w:val="20"/>
        </w:rPr>
        <w:t>của</w:t>
      </w:r>
      <w:r w:rsidR="006A06B6" w:rsidRPr="00E47FE5">
        <w:rPr>
          <w:rFonts w:ascii="Arial" w:hAnsi="Arial" w:cs="Arial"/>
          <w:i/>
          <w:sz w:val="20"/>
        </w:rPr>
        <w:t xml:space="preserve"> Bộ tr</w:t>
      </w:r>
      <w:r w:rsidR="00552E2D" w:rsidRPr="00E47FE5">
        <w:rPr>
          <w:rFonts w:ascii="Arial" w:hAnsi="Arial" w:cs="Arial"/>
          <w:i/>
          <w:sz w:val="20"/>
          <w:lang w:val="en-US"/>
        </w:rPr>
        <w:t>ưở</w:t>
      </w:r>
      <w:r w:rsidR="006A06B6" w:rsidRPr="00E47FE5">
        <w:rPr>
          <w:rFonts w:ascii="Arial" w:hAnsi="Arial" w:cs="Arial"/>
          <w:i/>
          <w:sz w:val="20"/>
        </w:rPr>
        <w:t>ng Bộ Y t</w:t>
      </w:r>
      <w:r w:rsidR="00552E2D" w:rsidRPr="00E47FE5">
        <w:rPr>
          <w:rFonts w:ascii="Arial" w:hAnsi="Arial" w:cs="Arial"/>
          <w:i/>
          <w:sz w:val="20"/>
          <w:lang w:val="en-US"/>
        </w:rPr>
        <w:t>ế</w:t>
      </w:r>
      <w:r w:rsidR="006A06B6" w:rsidRPr="00E47FE5">
        <w:rPr>
          <w:rFonts w:ascii="Arial" w:hAnsi="Arial" w:cs="Arial"/>
          <w:i/>
          <w:sz w:val="20"/>
        </w:rPr>
        <w:t>)</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da nghề nghiệp do tiếp xúc với cao su tự nhiên và hóa chất phụ gia cao su là bệnh da ở người lao động do tiếp xúc với yếu tố gây bệnh trong quá trình lao động.</w:t>
      </w:r>
    </w:p>
    <w:p w:rsidR="006A06B6" w:rsidRPr="003A7174" w:rsidRDefault="00552E2D" w:rsidP="00511D56">
      <w:pPr>
        <w:spacing w:before="120"/>
        <w:rPr>
          <w:rFonts w:ascii="Arial" w:hAnsi="Arial" w:cs="Arial"/>
          <w:b/>
          <w:sz w:val="20"/>
          <w:lang w:val="en-US"/>
        </w:rPr>
      </w:pPr>
      <w:r w:rsidRPr="00E47FE5">
        <w:rPr>
          <w:rFonts w:ascii="Arial" w:hAnsi="Arial" w:cs="Arial"/>
          <w:b/>
          <w:sz w:val="20"/>
          <w:lang w:val="en-US"/>
        </w:rPr>
        <w:t xml:space="preserve">2. </w:t>
      </w:r>
      <w:r w:rsidR="006A06B6" w:rsidRPr="00E47FE5">
        <w:rPr>
          <w:rFonts w:ascii="Arial" w:hAnsi="Arial" w:cs="Arial"/>
          <w:b/>
          <w:sz w:val="20"/>
        </w:rPr>
        <w:t>Yếu tố gây bệ</w:t>
      </w:r>
      <w:r w:rsidR="003A7174">
        <w:rPr>
          <w:rFonts w:ascii="Arial" w:hAnsi="Arial" w:cs="Arial"/>
          <w:b/>
          <w:sz w:val="20"/>
        </w:rPr>
        <w:t>nh</w:t>
      </w:r>
    </w:p>
    <w:p w:rsidR="006A06B6" w:rsidRPr="00E47FE5" w:rsidRDefault="006A06B6" w:rsidP="00511D56">
      <w:pPr>
        <w:spacing w:before="120"/>
        <w:rPr>
          <w:rFonts w:ascii="Arial" w:hAnsi="Arial" w:cs="Arial"/>
          <w:sz w:val="20"/>
        </w:rPr>
      </w:pPr>
      <w:r w:rsidRPr="00E47FE5">
        <w:rPr>
          <w:rFonts w:ascii="Arial" w:hAnsi="Arial" w:cs="Arial"/>
          <w:sz w:val="20"/>
        </w:rPr>
        <w:t>Cao su tự nhiên và hóa chất phụ gia cao su trong quá trình lao động.</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Trồng và khai thác, sơ chế mủ cao su;</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Sản xuấ</w:t>
      </w:r>
      <w:r w:rsidRPr="00E47FE5">
        <w:rPr>
          <w:rFonts w:ascii="Arial" w:hAnsi="Arial" w:cs="Arial"/>
          <w:sz w:val="20"/>
        </w:rPr>
        <w:t>t các s</w:t>
      </w:r>
      <w:r w:rsidRPr="00E47FE5">
        <w:rPr>
          <w:rFonts w:ascii="Arial" w:hAnsi="Arial" w:cs="Arial"/>
          <w:sz w:val="20"/>
          <w:lang w:val="en-US"/>
        </w:rPr>
        <w:t>ả</w:t>
      </w:r>
      <w:r w:rsidR="006A06B6" w:rsidRPr="00E47FE5">
        <w:rPr>
          <w:rFonts w:ascii="Arial" w:hAnsi="Arial" w:cs="Arial"/>
          <w:sz w:val="20"/>
        </w:rPr>
        <w:t>n phẩm có sử dụng cao su tự nhiên làm nguyên liệu;</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Nhân viên y tế;</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có tiếp xúc với cao su tự nhiên và hóa chất phụ gia cao su.</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Yếu tố gây bệnh được ghi nhận trong phần đánh giá y</w:t>
      </w:r>
      <w:r w:rsidR="00552E2D" w:rsidRPr="00E47FE5">
        <w:rPr>
          <w:rFonts w:ascii="Arial" w:hAnsi="Arial" w:cs="Arial"/>
          <w:sz w:val="20"/>
          <w:lang w:val="en-US"/>
        </w:rPr>
        <w:t>ế</w:t>
      </w:r>
      <w:r w:rsidRPr="00E47FE5">
        <w:rPr>
          <w:rFonts w:ascii="Arial" w:hAnsi="Arial" w:cs="Arial"/>
          <w:sz w:val="20"/>
        </w:rPr>
        <w:t>u tố tiếp xúc nghề nghiệp của Báo cáo kết quả quan trắc môi trường lao động.</w:t>
      </w:r>
    </w:p>
    <w:p w:rsidR="006A06B6" w:rsidRPr="00E47FE5" w:rsidRDefault="00552E2D" w:rsidP="00511D56">
      <w:pPr>
        <w:spacing w:before="120"/>
        <w:rPr>
          <w:rFonts w:ascii="Arial" w:hAnsi="Arial" w:cs="Arial"/>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r w:rsidR="006A06B6" w:rsidRPr="00E47FE5">
        <w:rPr>
          <w:rFonts w:ascii="Arial" w:hAnsi="Arial" w:cs="Arial"/>
          <w:sz w:val="20"/>
        </w:rPr>
        <w:t xml:space="preserve"> 1 lần</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6A06B6" w:rsidP="00511D56">
      <w:pPr>
        <w:spacing w:before="120"/>
        <w:rPr>
          <w:rFonts w:ascii="Arial" w:hAnsi="Arial" w:cs="Arial"/>
          <w:sz w:val="20"/>
        </w:rPr>
      </w:pPr>
      <w:r w:rsidRPr="00E47FE5">
        <w:rPr>
          <w:rFonts w:ascii="Arial" w:hAnsi="Arial" w:cs="Arial"/>
          <w:sz w:val="20"/>
        </w:rPr>
        <w:t>15 ngày.</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Mày đay tiếp xúc: </w:t>
      </w:r>
      <w:r w:rsidR="00304CEE" w:rsidRPr="00E47FE5">
        <w:rPr>
          <w:rFonts w:ascii="Arial" w:hAnsi="Arial" w:cs="Arial"/>
          <w:sz w:val="20"/>
        </w:rPr>
        <w:t>Tổn thương</w:t>
      </w:r>
      <w:r w:rsidR="006A06B6" w:rsidRPr="00E47FE5">
        <w:rPr>
          <w:rFonts w:ascii="Arial" w:hAnsi="Arial" w:cs="Arial"/>
          <w:sz w:val="20"/>
        </w:rPr>
        <w:t xml:space="preserve"> là các s</w:t>
      </w:r>
      <w:r w:rsidRPr="00E47FE5">
        <w:rPr>
          <w:rFonts w:ascii="Arial" w:hAnsi="Arial" w:cs="Arial"/>
          <w:sz w:val="20"/>
          <w:lang w:val="en-US"/>
        </w:rPr>
        <w:t>ẩ</w:t>
      </w:r>
      <w:r w:rsidR="006A06B6" w:rsidRPr="00E47FE5">
        <w:rPr>
          <w:rFonts w:ascii="Arial" w:hAnsi="Arial" w:cs="Arial"/>
          <w:sz w:val="20"/>
        </w:rPr>
        <w:t xml:space="preserve">n phù tại vị trí </w:t>
      </w:r>
      <w:r w:rsidR="00556538" w:rsidRPr="00E47FE5">
        <w:rPr>
          <w:rFonts w:ascii="Arial" w:hAnsi="Arial" w:cs="Arial"/>
          <w:sz w:val="20"/>
        </w:rPr>
        <w:t>tiếp xúc</w:t>
      </w:r>
      <w:r w:rsidR="006A06B6" w:rsidRPr="00E47FE5">
        <w:rPr>
          <w:rFonts w:ascii="Arial" w:hAnsi="Arial" w:cs="Arial"/>
          <w:sz w:val="20"/>
        </w:rPr>
        <w:t xml:space="preserve"> kèm theo ngứa nhiều và mạn tính (</w:t>
      </w:r>
      <w:r w:rsidR="00304CEE" w:rsidRPr="00E47FE5">
        <w:rPr>
          <w:rFonts w:ascii="Arial" w:hAnsi="Arial" w:cs="Arial"/>
          <w:sz w:val="20"/>
        </w:rPr>
        <w:t>tổn thương</w:t>
      </w:r>
      <w:r w:rsidR="006A06B6" w:rsidRPr="00E47FE5">
        <w:rPr>
          <w:rFonts w:ascii="Arial" w:hAnsi="Arial" w:cs="Arial"/>
          <w:sz w:val="20"/>
        </w:rPr>
        <w:t xml:space="preserve"> kéo dài trên 6 tuần) vớ</w:t>
      </w:r>
      <w:r w:rsidRPr="00E47FE5">
        <w:rPr>
          <w:rFonts w:ascii="Arial" w:hAnsi="Arial" w:cs="Arial"/>
          <w:sz w:val="20"/>
        </w:rPr>
        <w:t>i bi</w:t>
      </w:r>
      <w:r w:rsidRPr="00E47FE5">
        <w:rPr>
          <w:rFonts w:ascii="Arial" w:hAnsi="Arial" w:cs="Arial"/>
          <w:sz w:val="20"/>
          <w:lang w:val="en-US"/>
        </w:rPr>
        <w:t>ể</w:t>
      </w:r>
      <w:r w:rsidR="006A06B6" w:rsidRPr="00E47FE5">
        <w:rPr>
          <w:rFonts w:ascii="Arial" w:hAnsi="Arial" w:cs="Arial"/>
          <w:sz w:val="20"/>
        </w:rPr>
        <w:t>u hiện lâm sàng da dầy và tăng sắc tố da kèm theo ngứa. Có thể kèm theo tổn thương ở hệ hô hấp hoặc mắt;</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tiếp xúc kích ứng: Tổn thương là bả</w:t>
      </w:r>
      <w:r w:rsidRPr="00E47FE5">
        <w:rPr>
          <w:rFonts w:ascii="Arial" w:hAnsi="Arial" w:cs="Arial"/>
          <w:sz w:val="20"/>
        </w:rPr>
        <w:t>n đ</w:t>
      </w:r>
      <w:r w:rsidRPr="00E47FE5">
        <w:rPr>
          <w:rFonts w:ascii="Arial" w:hAnsi="Arial" w:cs="Arial"/>
          <w:sz w:val="20"/>
          <w:lang w:val="en-US"/>
        </w:rPr>
        <w:t>ỏ</w:t>
      </w:r>
      <w:r w:rsidR="006A06B6" w:rsidRPr="00E47FE5">
        <w:rPr>
          <w:rFonts w:ascii="Arial" w:hAnsi="Arial" w:cs="Arial"/>
          <w:sz w:val="20"/>
        </w:rPr>
        <w:t xml:space="preserve"> kèm theo cảm giác châm chích và mạn tính với biểu hiện là dầy sừng, nứt nẻ, tăng hoặc </w:t>
      </w:r>
      <w:r w:rsidR="00577C3E" w:rsidRPr="00E47FE5">
        <w:rPr>
          <w:rFonts w:ascii="Arial" w:hAnsi="Arial" w:cs="Arial"/>
          <w:sz w:val="20"/>
        </w:rPr>
        <w:t>mất</w:t>
      </w:r>
      <w:r w:rsidRPr="00E47FE5">
        <w:rPr>
          <w:rFonts w:ascii="Arial" w:hAnsi="Arial" w:cs="Arial"/>
          <w:sz w:val="20"/>
        </w:rPr>
        <w:t xml:space="preserve"> s</w:t>
      </w:r>
      <w:r w:rsidRPr="00E47FE5">
        <w:rPr>
          <w:rFonts w:ascii="Arial" w:hAnsi="Arial" w:cs="Arial"/>
          <w:sz w:val="20"/>
          <w:lang w:val="en-US"/>
        </w:rPr>
        <w:t>ắ</w:t>
      </w:r>
      <w:r w:rsidR="006A06B6" w:rsidRPr="00E47FE5">
        <w:rPr>
          <w:rFonts w:ascii="Arial" w:hAnsi="Arial" w:cs="Arial"/>
          <w:sz w:val="20"/>
        </w:rPr>
        <w:t>c t</w:t>
      </w:r>
      <w:r w:rsidRPr="00E47FE5">
        <w:rPr>
          <w:rFonts w:ascii="Arial" w:hAnsi="Arial" w:cs="Arial"/>
          <w:sz w:val="20"/>
          <w:lang w:val="en-US"/>
        </w:rPr>
        <w:t>ố</w:t>
      </w:r>
      <w:r w:rsidR="006A06B6" w:rsidRPr="00E47FE5">
        <w:rPr>
          <w:rFonts w:ascii="Arial" w:hAnsi="Arial" w:cs="Arial"/>
          <w:sz w:val="20"/>
        </w:rPr>
        <w:t xml:space="preserve"> da, tổn thương ch</w:t>
      </w:r>
      <w:r w:rsidRPr="00E47FE5">
        <w:rPr>
          <w:rFonts w:ascii="Arial" w:hAnsi="Arial" w:cs="Arial"/>
          <w:sz w:val="20"/>
          <w:lang w:val="en-US"/>
        </w:rPr>
        <w:t>ỉ</w:t>
      </w:r>
      <w:r w:rsidR="006A06B6" w:rsidRPr="00E47FE5">
        <w:rPr>
          <w:rFonts w:ascii="Arial" w:hAnsi="Arial" w:cs="Arial"/>
          <w:sz w:val="20"/>
        </w:rPr>
        <w:t xml:space="preserve"> khu trú ở nơi tiếp xúc và giới hạn rõ với vùng da lành;</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Viêm da </w:t>
      </w:r>
      <w:r w:rsidR="00556538" w:rsidRPr="00E47FE5">
        <w:rPr>
          <w:rFonts w:ascii="Arial" w:hAnsi="Arial" w:cs="Arial"/>
          <w:sz w:val="20"/>
        </w:rPr>
        <w:t>tiếp xúc</w:t>
      </w:r>
      <w:r w:rsidR="006A06B6" w:rsidRPr="00E47FE5">
        <w:rPr>
          <w:rFonts w:ascii="Arial" w:hAnsi="Arial" w:cs="Arial"/>
          <w:sz w:val="20"/>
        </w:rPr>
        <w:t xml:space="preserve"> dị ứng: Cơ năng bệnh nhân ngứ</w:t>
      </w:r>
      <w:r w:rsidRPr="00E47FE5">
        <w:rPr>
          <w:rFonts w:ascii="Arial" w:hAnsi="Arial" w:cs="Arial"/>
          <w:sz w:val="20"/>
        </w:rPr>
        <w:t>a nhi</w:t>
      </w:r>
      <w:r w:rsidRPr="00E47FE5">
        <w:rPr>
          <w:rFonts w:ascii="Arial" w:hAnsi="Arial" w:cs="Arial"/>
          <w:sz w:val="20"/>
          <w:lang w:val="en-US"/>
        </w:rPr>
        <w:t>ề</w:t>
      </w:r>
      <w:r w:rsidR="006A06B6" w:rsidRPr="00E47FE5">
        <w:rPr>
          <w:rFonts w:ascii="Arial" w:hAnsi="Arial" w:cs="Arial"/>
          <w:sz w:val="20"/>
        </w:rPr>
        <w:t xml:space="preserve">u; </w:t>
      </w:r>
      <w:r w:rsidR="00145534" w:rsidRPr="00E47FE5">
        <w:rPr>
          <w:rFonts w:ascii="Arial" w:hAnsi="Arial" w:cs="Arial"/>
          <w:sz w:val="20"/>
        </w:rPr>
        <w:t>Tổn thương</w:t>
      </w:r>
      <w:r w:rsidR="006A06B6" w:rsidRPr="00E47FE5">
        <w:rPr>
          <w:rFonts w:ascii="Arial" w:hAnsi="Arial" w:cs="Arial"/>
          <w:sz w:val="20"/>
        </w:rPr>
        <w:t xml:space="preserve"> da cấp tính đỏ da phù nề, xuất </w:t>
      </w:r>
      <w:r w:rsidR="003A7174">
        <w:rPr>
          <w:rFonts w:ascii="Arial" w:hAnsi="Arial" w:cs="Arial"/>
          <w:sz w:val="20"/>
        </w:rPr>
        <w:t>ti</w:t>
      </w:r>
      <w:r w:rsidR="00E47FE5" w:rsidRPr="00E47FE5">
        <w:rPr>
          <w:rFonts w:ascii="Arial" w:hAnsi="Arial" w:cs="Arial"/>
          <w:sz w:val="20"/>
        </w:rPr>
        <w:t>ết</w:t>
      </w:r>
      <w:r w:rsidR="006A06B6" w:rsidRPr="00E47FE5">
        <w:rPr>
          <w:rFonts w:ascii="Arial" w:hAnsi="Arial" w:cs="Arial"/>
          <w:sz w:val="20"/>
        </w:rPr>
        <w:t xml:space="preserve">, bán cấp tính có mụn nước tập trung thành từng đám trên nền da đỏ và mạn tính dày da, thâm da, </w:t>
      </w:r>
      <w:r w:rsidR="00421932" w:rsidRPr="00E47FE5">
        <w:rPr>
          <w:rFonts w:ascii="Arial" w:hAnsi="Arial" w:cs="Arial"/>
          <w:sz w:val="20"/>
        </w:rPr>
        <w:t>vết</w:t>
      </w:r>
      <w:r w:rsidR="006A06B6" w:rsidRPr="00E47FE5">
        <w:rPr>
          <w:rFonts w:ascii="Arial" w:hAnsi="Arial" w:cs="Arial"/>
          <w:sz w:val="20"/>
        </w:rPr>
        <w:t xml:space="preserve"> xước, </w:t>
      </w:r>
      <w:r w:rsidR="00120ECA" w:rsidRPr="00E47FE5">
        <w:rPr>
          <w:rFonts w:ascii="Arial" w:hAnsi="Arial" w:cs="Arial"/>
          <w:sz w:val="20"/>
        </w:rPr>
        <w:t>có thể</w:t>
      </w:r>
      <w:r w:rsidR="006A06B6" w:rsidRPr="00E47FE5">
        <w:rPr>
          <w:rFonts w:ascii="Arial" w:hAnsi="Arial" w:cs="Arial"/>
          <w:sz w:val="20"/>
        </w:rPr>
        <w:t xml:space="preserve"> có </w:t>
      </w:r>
      <w:r w:rsidR="00145534" w:rsidRPr="00E47FE5">
        <w:rPr>
          <w:rFonts w:ascii="Arial" w:hAnsi="Arial" w:cs="Arial"/>
          <w:sz w:val="20"/>
        </w:rPr>
        <w:t>tổn thương</w:t>
      </w:r>
      <w:r w:rsidR="006A06B6" w:rsidRPr="00E47FE5">
        <w:rPr>
          <w:rFonts w:ascii="Arial" w:hAnsi="Arial" w:cs="Arial"/>
          <w:sz w:val="20"/>
        </w:rPr>
        <w:t xml:space="preserve"> ở ngoài vùng tiếp xúc, giới hạn thường không rõ.</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Thử nghiệm lẩy da (Prick tests)</w:t>
      </w:r>
    </w:p>
    <w:p w:rsidR="006A06B6" w:rsidRPr="00E47FE5" w:rsidRDefault="006A06B6" w:rsidP="00511D56">
      <w:pPr>
        <w:spacing w:before="120"/>
        <w:rPr>
          <w:rFonts w:ascii="Arial" w:hAnsi="Arial" w:cs="Arial"/>
          <w:sz w:val="20"/>
        </w:rPr>
      </w:pPr>
      <w:r w:rsidRPr="00E47FE5">
        <w:rPr>
          <w:rFonts w:ascii="Arial" w:hAnsi="Arial" w:cs="Arial"/>
          <w:sz w:val="20"/>
        </w:rPr>
        <w:t>Thử nghiệm lẩy da dương tính với cao su tự nhiên. Đây là xét nghiệm đặc hiệu trong chẩn đoán mày đay tiếp xúc với cao su tự nhiên.</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Thử nghiệp áp da (Patch tests)</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Âm tính hoặc phản ứ</w:t>
      </w:r>
      <w:r w:rsidRPr="00E47FE5">
        <w:rPr>
          <w:rFonts w:ascii="Arial" w:hAnsi="Arial" w:cs="Arial"/>
          <w:sz w:val="20"/>
        </w:rPr>
        <w:t xml:space="preserve">ng kích </w:t>
      </w:r>
      <w:r w:rsidRPr="00E47FE5">
        <w:rPr>
          <w:rFonts w:ascii="Arial" w:hAnsi="Arial" w:cs="Arial"/>
          <w:sz w:val="20"/>
          <w:lang w:val="en-US"/>
        </w:rPr>
        <w:t>ứ</w:t>
      </w:r>
      <w:r w:rsidR="006A06B6" w:rsidRPr="00E47FE5">
        <w:rPr>
          <w:rFonts w:ascii="Arial" w:hAnsi="Arial" w:cs="Arial"/>
          <w:sz w:val="20"/>
        </w:rPr>
        <w:t xml:space="preserve">ng với hóa </w:t>
      </w:r>
      <w:r w:rsidR="00555C6D" w:rsidRPr="00E47FE5">
        <w:rPr>
          <w:rFonts w:ascii="Arial" w:hAnsi="Arial" w:cs="Arial"/>
          <w:sz w:val="20"/>
        </w:rPr>
        <w:t>chất</w:t>
      </w:r>
      <w:r w:rsidR="006A06B6" w:rsidRPr="00E47FE5">
        <w:rPr>
          <w:rFonts w:ascii="Arial" w:hAnsi="Arial" w:cs="Arial"/>
          <w:sz w:val="20"/>
        </w:rPr>
        <w:t xml:space="preserve"> phụ gia cao su trong viêm da tiếp xúc kích ứng.</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Dương tính với hóa chất phụ gia cao su. Đây là xét nghiệm đặc hiệu trong chẩn đoán viêm da tiếp xúc dị ứn</w:t>
      </w:r>
      <w:r w:rsidRPr="00E47FE5">
        <w:rPr>
          <w:rFonts w:ascii="Arial" w:hAnsi="Arial" w:cs="Arial"/>
          <w:sz w:val="20"/>
          <w:lang w:val="en-US"/>
        </w:rPr>
        <w:t>g</w:t>
      </w:r>
      <w:r w:rsidR="006A06B6" w:rsidRPr="00E47FE5">
        <w:rPr>
          <w:rFonts w:ascii="Arial" w:hAnsi="Arial" w:cs="Arial"/>
          <w:sz w:val="20"/>
        </w:rPr>
        <w:t xml:space="preserve"> với hóa </w:t>
      </w:r>
      <w:r w:rsidR="00555C6D" w:rsidRPr="00E47FE5">
        <w:rPr>
          <w:rFonts w:ascii="Arial" w:hAnsi="Arial" w:cs="Arial"/>
          <w:sz w:val="20"/>
        </w:rPr>
        <w:t>chất</w:t>
      </w:r>
      <w:r w:rsidR="006A06B6" w:rsidRPr="00E47FE5">
        <w:rPr>
          <w:rFonts w:ascii="Arial" w:hAnsi="Arial" w:cs="Arial"/>
          <w:sz w:val="20"/>
        </w:rPr>
        <w:t xml:space="preserve"> phụ gia cao su.</w:t>
      </w:r>
    </w:p>
    <w:p w:rsidR="006A06B6" w:rsidRPr="00E47FE5" w:rsidRDefault="00552E2D" w:rsidP="00511D56">
      <w:pPr>
        <w:spacing w:before="120"/>
        <w:rPr>
          <w:rFonts w:ascii="Arial" w:hAnsi="Arial" w:cs="Arial"/>
          <w:sz w:val="20"/>
        </w:rPr>
      </w:pPr>
      <w:r w:rsidRPr="00E47FE5">
        <w:rPr>
          <w:rFonts w:ascii="Arial" w:hAnsi="Arial" w:cs="Arial"/>
          <w:sz w:val="20"/>
          <w:lang w:val="en-US"/>
        </w:rPr>
        <w:t xml:space="preserve">c) </w:t>
      </w:r>
      <w:r w:rsidR="006A06B6" w:rsidRPr="00E47FE5">
        <w:rPr>
          <w:rFonts w:ascii="Arial" w:hAnsi="Arial" w:cs="Arial"/>
          <w:sz w:val="20"/>
        </w:rPr>
        <w:t>Cận lâm sàng khác (n</w:t>
      </w:r>
      <w:r w:rsidRPr="00E47FE5">
        <w:rPr>
          <w:rFonts w:ascii="Arial" w:hAnsi="Arial" w:cs="Arial"/>
          <w:sz w:val="20"/>
          <w:lang w:val="en-US"/>
        </w:rPr>
        <w:t>ế</w:t>
      </w:r>
      <w:r w:rsidR="006A06B6" w:rsidRPr="00E47FE5">
        <w:rPr>
          <w:rFonts w:ascii="Arial" w:hAnsi="Arial" w:cs="Arial"/>
          <w:sz w:val="20"/>
        </w:rPr>
        <w:t>u c</w:t>
      </w:r>
      <w:r w:rsidRPr="00E47FE5">
        <w:rPr>
          <w:rFonts w:ascii="Arial" w:hAnsi="Arial" w:cs="Arial"/>
          <w:sz w:val="20"/>
          <w:lang w:val="en-US"/>
        </w:rPr>
        <w:t>ầ</w:t>
      </w:r>
      <w:r w:rsidR="006A06B6" w:rsidRPr="00E47FE5">
        <w:rPr>
          <w:rFonts w:ascii="Arial" w:hAnsi="Arial" w:cs="Arial"/>
          <w:sz w:val="20"/>
        </w:rPr>
        <w:t>n)</w:t>
      </w:r>
    </w:p>
    <w:p w:rsidR="006A06B6" w:rsidRPr="00E47FE5" w:rsidRDefault="006A06B6" w:rsidP="00511D56">
      <w:pPr>
        <w:spacing w:before="120"/>
        <w:rPr>
          <w:rFonts w:ascii="Arial" w:hAnsi="Arial" w:cs="Arial"/>
          <w:sz w:val="20"/>
        </w:rPr>
      </w:pPr>
      <w:r w:rsidRPr="00E47FE5">
        <w:rPr>
          <w:rFonts w:ascii="Arial" w:hAnsi="Arial" w:cs="Arial"/>
          <w:sz w:val="20"/>
        </w:rPr>
        <w:t>Định lượng nồng độ IgE toàn phần trong máu.</w:t>
      </w:r>
    </w:p>
    <w:p w:rsidR="006A06B6" w:rsidRPr="00E47FE5" w:rsidRDefault="00552E2D"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Tiến triển, biến chứng:</w:t>
      </w:r>
    </w:p>
    <w:p w:rsidR="006A06B6" w:rsidRPr="00E47FE5" w:rsidRDefault="00F21BA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Dầy sừng;</w:t>
      </w:r>
    </w:p>
    <w:p w:rsidR="006A06B6" w:rsidRPr="00E47FE5" w:rsidRDefault="00F21BA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Lichen hóa;</w:t>
      </w:r>
    </w:p>
    <w:p w:rsidR="006A06B6" w:rsidRPr="00E47FE5" w:rsidRDefault="00F21BA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Tăng hoặc giảm s</w:t>
      </w:r>
      <w:r w:rsidRPr="00E47FE5">
        <w:rPr>
          <w:rFonts w:ascii="Arial" w:hAnsi="Arial" w:cs="Arial"/>
          <w:sz w:val="20"/>
          <w:lang w:val="en-US"/>
        </w:rPr>
        <w:t>ắ</w:t>
      </w:r>
      <w:r w:rsidR="006A06B6" w:rsidRPr="00E47FE5">
        <w:rPr>
          <w:rFonts w:ascii="Arial" w:hAnsi="Arial" w:cs="Arial"/>
          <w:sz w:val="20"/>
        </w:rPr>
        <w:t>c t</w:t>
      </w:r>
      <w:r w:rsidRPr="00E47FE5">
        <w:rPr>
          <w:rFonts w:ascii="Arial" w:hAnsi="Arial" w:cs="Arial"/>
          <w:sz w:val="20"/>
          <w:lang w:val="en-US"/>
        </w:rPr>
        <w:t>ố</w:t>
      </w:r>
      <w:r w:rsidR="006A06B6" w:rsidRPr="00E47FE5">
        <w:rPr>
          <w:rFonts w:ascii="Arial" w:hAnsi="Arial" w:cs="Arial"/>
          <w:sz w:val="20"/>
        </w:rPr>
        <w:t xml:space="preserve"> da.</w:t>
      </w:r>
    </w:p>
    <w:p w:rsidR="006A06B6" w:rsidRPr="00E47FE5" w:rsidRDefault="00F21BA9" w:rsidP="00511D56">
      <w:pPr>
        <w:spacing w:before="120"/>
        <w:rPr>
          <w:rFonts w:ascii="Arial" w:hAnsi="Arial" w:cs="Arial"/>
          <w:b/>
          <w:sz w:val="20"/>
        </w:rPr>
      </w:pPr>
      <w:r w:rsidRPr="00E47FE5">
        <w:rPr>
          <w:rFonts w:ascii="Arial" w:hAnsi="Arial" w:cs="Arial"/>
          <w:b/>
          <w:sz w:val="20"/>
          <w:lang w:val="en-US"/>
        </w:rPr>
        <w:t>9</w:t>
      </w:r>
      <w:r w:rsidR="00CC69B6" w:rsidRPr="00E47FE5">
        <w:rPr>
          <w:rFonts w:ascii="Arial" w:hAnsi="Arial" w:cs="Arial"/>
          <w:b/>
          <w:sz w:val="20"/>
          <w:lang w:val="en-US"/>
        </w:rPr>
        <w:t>.</w:t>
      </w:r>
      <w:r w:rsidRPr="00E47FE5">
        <w:rPr>
          <w:rFonts w:ascii="Arial" w:hAnsi="Arial" w:cs="Arial"/>
          <w:b/>
          <w:sz w:val="20"/>
          <w:lang w:val="en-US"/>
        </w:rPr>
        <w:t xml:space="preserve"> </w:t>
      </w:r>
      <w:r w:rsidR="006A06B6" w:rsidRPr="00E47FE5">
        <w:rPr>
          <w:rFonts w:ascii="Arial" w:hAnsi="Arial" w:cs="Arial"/>
          <w:b/>
          <w:sz w:val="20"/>
        </w:rPr>
        <w:t>Bệnh kết hợp</w:t>
      </w:r>
    </w:p>
    <w:p w:rsidR="006A06B6" w:rsidRPr="00E47FE5" w:rsidRDefault="00F21BA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Hen phế quản;</w:t>
      </w:r>
    </w:p>
    <w:p w:rsidR="006A06B6" w:rsidRPr="00E47FE5" w:rsidRDefault="00F21BA9"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mũi xoang dị ứng.</w:t>
      </w:r>
    </w:p>
    <w:p w:rsidR="006A06B6" w:rsidRPr="00E47FE5" w:rsidRDefault="00F21BA9" w:rsidP="00511D56">
      <w:pPr>
        <w:spacing w:before="120"/>
        <w:rPr>
          <w:rFonts w:ascii="Arial" w:hAnsi="Arial" w:cs="Arial"/>
          <w:b/>
          <w:sz w:val="20"/>
        </w:rPr>
      </w:pPr>
      <w:r w:rsidRPr="00E47FE5">
        <w:rPr>
          <w:rFonts w:ascii="Arial" w:hAnsi="Arial" w:cs="Arial"/>
          <w:b/>
          <w:sz w:val="20"/>
          <w:lang w:val="en-US"/>
        </w:rPr>
        <w:t xml:space="preserve">10. </w:t>
      </w:r>
      <w:r w:rsidR="006A06B6" w:rsidRPr="00E47FE5">
        <w:rPr>
          <w:rFonts w:ascii="Arial" w:hAnsi="Arial" w:cs="Arial"/>
          <w:b/>
          <w:sz w:val="20"/>
        </w:rPr>
        <w:t>Chẩn đ</w:t>
      </w:r>
      <w:r w:rsidRPr="00E47FE5">
        <w:rPr>
          <w:rFonts w:ascii="Arial" w:hAnsi="Arial" w:cs="Arial"/>
          <w:b/>
          <w:sz w:val="20"/>
          <w:lang w:val="en-US"/>
        </w:rPr>
        <w:t>o</w:t>
      </w:r>
      <w:r w:rsidR="006A06B6" w:rsidRPr="00E47FE5">
        <w:rPr>
          <w:rFonts w:ascii="Arial" w:hAnsi="Arial" w:cs="Arial"/>
          <w:b/>
          <w:sz w:val="20"/>
        </w:rPr>
        <w:t>án phân biệt</w:t>
      </w:r>
    </w:p>
    <w:p w:rsidR="006A06B6" w:rsidRPr="00E47FE5" w:rsidRDefault="000C495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dầu;</w:t>
      </w:r>
    </w:p>
    <w:p w:rsidR="006A06B6" w:rsidRPr="00E47FE5" w:rsidRDefault="000C495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da cơ địa;</w:t>
      </w:r>
    </w:p>
    <w:p w:rsidR="006A06B6" w:rsidRPr="00E47FE5" w:rsidRDefault="000C495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Bệnh vẩy nến;</w:t>
      </w:r>
    </w:p>
    <w:p w:rsidR="006A06B6" w:rsidRPr="00E47FE5" w:rsidRDefault="000C495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Liken ph</w:t>
      </w:r>
      <w:r w:rsidRPr="00E47FE5">
        <w:rPr>
          <w:rFonts w:ascii="Arial" w:hAnsi="Arial" w:cs="Arial"/>
          <w:sz w:val="20"/>
          <w:lang w:val="en-US"/>
        </w:rPr>
        <w:t>ẳ</w:t>
      </w:r>
      <w:r w:rsidR="006A06B6" w:rsidRPr="00E47FE5">
        <w:rPr>
          <w:rFonts w:ascii="Arial" w:hAnsi="Arial" w:cs="Arial"/>
          <w:sz w:val="20"/>
        </w:rPr>
        <w:t>ng;</w:t>
      </w:r>
    </w:p>
    <w:p w:rsidR="006A06B6" w:rsidRPr="00E47FE5" w:rsidRDefault="000C4956" w:rsidP="00511D56">
      <w:pPr>
        <w:spacing w:before="120"/>
        <w:rPr>
          <w:rFonts w:ascii="Arial" w:hAnsi="Arial" w:cs="Arial"/>
          <w:sz w:val="20"/>
          <w:lang w:val="en-US"/>
        </w:rPr>
      </w:pPr>
      <w:r w:rsidRPr="00E47FE5">
        <w:rPr>
          <w:rFonts w:ascii="Arial" w:hAnsi="Arial" w:cs="Arial"/>
          <w:sz w:val="20"/>
          <w:lang w:val="en-US"/>
        </w:rPr>
        <w:t xml:space="preserve">- </w:t>
      </w:r>
      <w:r w:rsidR="006A06B6" w:rsidRPr="00E47FE5">
        <w:rPr>
          <w:rFonts w:ascii="Arial" w:hAnsi="Arial" w:cs="Arial"/>
          <w:sz w:val="20"/>
        </w:rPr>
        <w:t>Bệnh ghẻ.</w:t>
      </w:r>
    </w:p>
    <w:p w:rsidR="000C4956" w:rsidRPr="00E47FE5" w:rsidRDefault="000C4956" w:rsidP="00511D56">
      <w:pPr>
        <w:spacing w:before="120"/>
        <w:rPr>
          <w:rFonts w:ascii="Arial" w:hAnsi="Arial" w:cs="Arial"/>
          <w:b/>
          <w:sz w:val="20"/>
          <w:lang w:val="en-US"/>
        </w:rPr>
      </w:pPr>
      <w:r w:rsidRPr="00E47FE5">
        <w:rPr>
          <w:rFonts w:ascii="Arial" w:hAnsi="Arial" w:cs="Arial"/>
          <w:b/>
          <w:sz w:val="20"/>
          <w:lang w:val="en-US"/>
        </w:rPr>
        <w:t>11.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76"/>
        <w:gridCol w:w="6886"/>
        <w:gridCol w:w="1215"/>
      </w:tblGrid>
      <w:tr w:rsidR="006A06B6" w:rsidRPr="00E47FE5">
        <w:tc>
          <w:tcPr>
            <w:tcW w:w="538"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93" w:type="pct"/>
            <w:shd w:val="clear" w:color="auto" w:fill="auto"/>
          </w:tcPr>
          <w:p w:rsidR="006A06B6"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A06B6" w:rsidRPr="00E47FE5">
              <w:rPr>
                <w:rFonts w:ascii="Arial" w:hAnsi="Arial" w:cs="Arial"/>
                <w:b/>
                <w:sz w:val="20"/>
              </w:rPr>
              <w:t xml:space="preserve"> </w:t>
            </w:r>
            <w:r w:rsidRPr="00E47FE5">
              <w:rPr>
                <w:rFonts w:ascii="Arial" w:hAnsi="Arial" w:cs="Arial"/>
                <w:b/>
                <w:sz w:val="20"/>
              </w:rPr>
              <w:t>cơ thể</w:t>
            </w:r>
          </w:p>
        </w:tc>
        <w:tc>
          <w:tcPr>
            <w:tcW w:w="669"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 (%)</w:t>
            </w:r>
          </w:p>
        </w:tc>
      </w:tr>
      <w:tr w:rsidR="006A06B6" w:rsidRPr="00E47FE5">
        <w:tc>
          <w:tcPr>
            <w:tcW w:w="538" w:type="pct"/>
            <w:shd w:val="clear" w:color="auto" w:fill="auto"/>
          </w:tcPr>
          <w:p w:rsidR="006A06B6" w:rsidRPr="00E47FE5" w:rsidRDefault="006A06B6" w:rsidP="00511D56">
            <w:pPr>
              <w:spacing w:before="120"/>
              <w:rPr>
                <w:rFonts w:ascii="Arial" w:hAnsi="Arial" w:cs="Arial"/>
                <w:b/>
                <w:sz w:val="20"/>
              </w:rPr>
            </w:pPr>
            <w:r w:rsidRPr="00E47FE5">
              <w:rPr>
                <w:rFonts w:ascii="Arial" w:hAnsi="Arial" w:cs="Arial"/>
                <w:b/>
                <w:sz w:val="20"/>
              </w:rPr>
              <w:t>1.</w:t>
            </w:r>
          </w:p>
        </w:tc>
        <w:tc>
          <w:tcPr>
            <w:tcW w:w="3793" w:type="pct"/>
            <w:shd w:val="clear" w:color="auto" w:fill="auto"/>
          </w:tcPr>
          <w:p w:rsidR="006A06B6" w:rsidRPr="003A7174" w:rsidRDefault="006A06B6" w:rsidP="00511D56">
            <w:pPr>
              <w:spacing w:before="120"/>
              <w:rPr>
                <w:rFonts w:ascii="Arial" w:hAnsi="Arial" w:cs="Arial"/>
                <w:sz w:val="20"/>
                <w:lang w:val="en-US"/>
              </w:rPr>
            </w:pPr>
            <w:r w:rsidRPr="00E47FE5">
              <w:rPr>
                <w:rFonts w:ascii="Arial" w:hAnsi="Arial" w:cs="Arial"/>
                <w:b/>
                <w:sz w:val="20"/>
              </w:rPr>
              <w:t>Có tiền sử mày đay, viêm da tiếp xúc kích ứng, viêm da tiếp</w:t>
            </w:r>
            <w:r w:rsidR="00CC69B6" w:rsidRPr="00E47FE5">
              <w:rPr>
                <w:rFonts w:ascii="Arial" w:hAnsi="Arial" w:cs="Arial"/>
                <w:b/>
                <w:sz w:val="20"/>
                <w:lang w:val="en-US"/>
              </w:rPr>
              <w:t xml:space="preserve"> </w:t>
            </w:r>
            <w:r w:rsidRPr="00E47FE5">
              <w:rPr>
                <w:rFonts w:ascii="Arial" w:hAnsi="Arial" w:cs="Arial"/>
                <w:b/>
                <w:sz w:val="20"/>
              </w:rPr>
              <w:t>xúc dị</w:t>
            </w:r>
            <w:r w:rsidR="00F45F95" w:rsidRPr="00E47FE5">
              <w:rPr>
                <w:rFonts w:ascii="Arial" w:hAnsi="Arial" w:cs="Arial"/>
                <w:b/>
                <w:sz w:val="20"/>
              </w:rPr>
              <w:t xml:space="preserve"> </w:t>
            </w:r>
            <w:r w:rsidR="00F45F95" w:rsidRPr="00E47FE5">
              <w:rPr>
                <w:rFonts w:ascii="Arial" w:hAnsi="Arial" w:cs="Arial"/>
                <w:b/>
                <w:sz w:val="20"/>
                <w:lang w:val="en-US"/>
              </w:rPr>
              <w:t>ứ</w:t>
            </w:r>
            <w:r w:rsidRPr="00E47FE5">
              <w:rPr>
                <w:rFonts w:ascii="Arial" w:hAnsi="Arial" w:cs="Arial"/>
                <w:b/>
                <w:sz w:val="20"/>
              </w:rPr>
              <w:t>ng</w:t>
            </w:r>
            <w:r w:rsidRPr="00E47FE5">
              <w:rPr>
                <w:rFonts w:ascii="Arial" w:hAnsi="Arial" w:cs="Arial"/>
                <w:sz w:val="20"/>
              </w:rPr>
              <w:t xml:space="preserve"> bệnh tái phát từ</w:t>
            </w:r>
            <w:r w:rsidR="00F45F95" w:rsidRPr="00E47FE5">
              <w:rPr>
                <w:rFonts w:ascii="Arial" w:hAnsi="Arial" w:cs="Arial"/>
                <w:sz w:val="20"/>
              </w:rPr>
              <w:t xml:space="preserve">ng </w:t>
            </w:r>
            <w:r w:rsidR="00F45F95" w:rsidRPr="00E47FE5">
              <w:rPr>
                <w:rFonts w:ascii="Arial" w:hAnsi="Arial" w:cs="Arial"/>
                <w:sz w:val="20"/>
                <w:lang w:val="en-US"/>
              </w:rPr>
              <w:t>đ</w:t>
            </w:r>
            <w:r w:rsidRPr="00E47FE5">
              <w:rPr>
                <w:rFonts w:ascii="Arial" w:hAnsi="Arial" w:cs="Arial"/>
                <w:sz w:val="20"/>
              </w:rPr>
              <w:t>ợt, số lầ</w:t>
            </w:r>
            <w:r w:rsidR="00F45F95" w:rsidRPr="00E47FE5">
              <w:rPr>
                <w:rFonts w:ascii="Arial" w:hAnsi="Arial" w:cs="Arial"/>
                <w:sz w:val="20"/>
              </w:rPr>
              <w:t>n tái phát tr</w:t>
            </w:r>
            <w:r w:rsidR="00F45F95" w:rsidRPr="00E47FE5">
              <w:rPr>
                <w:rFonts w:ascii="Arial" w:hAnsi="Arial" w:cs="Arial"/>
                <w:sz w:val="20"/>
                <w:lang w:val="en-US"/>
              </w:rPr>
              <w:t>ê</w:t>
            </w:r>
            <w:r w:rsidRPr="00E47FE5">
              <w:rPr>
                <w:rFonts w:ascii="Arial" w:hAnsi="Arial" w:cs="Arial"/>
                <w:sz w:val="20"/>
              </w:rPr>
              <w:t>n 3 lần. Hiện tại bệnh ổn định, không để lại di chứng nhưng Th</w:t>
            </w:r>
            <w:r w:rsidR="00F45F95" w:rsidRPr="00E47FE5">
              <w:rPr>
                <w:rFonts w:ascii="Arial" w:hAnsi="Arial" w:cs="Arial"/>
                <w:sz w:val="20"/>
                <w:lang w:val="en-US"/>
              </w:rPr>
              <w:t>ử</w:t>
            </w:r>
            <w:r w:rsidRPr="00E47FE5">
              <w:rPr>
                <w:rFonts w:ascii="Arial" w:hAnsi="Arial" w:cs="Arial"/>
                <w:sz w:val="20"/>
              </w:rPr>
              <w:t xml:space="preserve"> nghiệm l</w:t>
            </w:r>
            <w:r w:rsidR="006B2EBE" w:rsidRPr="00E47FE5">
              <w:rPr>
                <w:rFonts w:ascii="Arial" w:hAnsi="Arial" w:cs="Arial"/>
                <w:sz w:val="20"/>
                <w:lang w:val="en-US"/>
              </w:rPr>
              <w:t>ẩ</w:t>
            </w:r>
            <w:r w:rsidRPr="00E47FE5">
              <w:rPr>
                <w:rFonts w:ascii="Arial" w:hAnsi="Arial" w:cs="Arial"/>
                <w:sz w:val="20"/>
              </w:rPr>
              <w:t>y da hoặc Th</w:t>
            </w:r>
            <w:r w:rsidR="00F45F95" w:rsidRPr="00E47FE5">
              <w:rPr>
                <w:rFonts w:ascii="Arial" w:hAnsi="Arial" w:cs="Arial"/>
                <w:sz w:val="20"/>
                <w:lang w:val="en-US"/>
              </w:rPr>
              <w:t>ử</w:t>
            </w:r>
            <w:r w:rsidRPr="00E47FE5">
              <w:rPr>
                <w:rFonts w:ascii="Arial" w:hAnsi="Arial" w:cs="Arial"/>
                <w:sz w:val="20"/>
              </w:rPr>
              <w:t xml:space="preserve"> nghiệm áp bì </w:t>
            </w:r>
            <w:r w:rsidR="00F45F95" w:rsidRPr="00E47FE5">
              <w:rPr>
                <w:rFonts w:ascii="Arial" w:hAnsi="Arial" w:cs="Arial"/>
                <w:sz w:val="20"/>
                <w:lang w:val="en-US"/>
              </w:rPr>
              <w:t>dương</w:t>
            </w:r>
            <w:r w:rsidRPr="00E47FE5">
              <w:rPr>
                <w:rFonts w:ascii="Arial" w:hAnsi="Arial" w:cs="Arial"/>
                <w:sz w:val="20"/>
              </w:rPr>
              <w:t xml:space="preserve"> tính với cao su tự nhiên và hóa chất phụ</w:t>
            </w:r>
            <w:r w:rsidR="003A7174">
              <w:rPr>
                <w:rFonts w:ascii="Arial" w:hAnsi="Arial" w:cs="Arial"/>
                <w:sz w:val="20"/>
              </w:rPr>
              <w:t xml:space="preserve"> gia cao su</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b/>
                <w:i/>
                <w:sz w:val="20"/>
              </w:rPr>
            </w:pPr>
            <w:r w:rsidRPr="00E47FE5">
              <w:rPr>
                <w:rFonts w:ascii="Arial" w:hAnsi="Arial" w:cs="Arial"/>
                <w:b/>
                <w:i/>
                <w:sz w:val="20"/>
              </w:rPr>
              <w:t>2.</w:t>
            </w:r>
          </w:p>
        </w:tc>
        <w:tc>
          <w:tcPr>
            <w:tcW w:w="3793" w:type="pct"/>
            <w:shd w:val="clear" w:color="auto" w:fill="auto"/>
          </w:tcPr>
          <w:p w:rsidR="006A06B6" w:rsidRPr="00E47FE5" w:rsidRDefault="00145534" w:rsidP="00511D56">
            <w:pPr>
              <w:spacing w:before="120"/>
              <w:rPr>
                <w:rFonts w:ascii="Arial" w:hAnsi="Arial" w:cs="Arial"/>
                <w:b/>
                <w:i/>
                <w:sz w:val="20"/>
              </w:rPr>
            </w:pPr>
            <w:r w:rsidRPr="00E47FE5">
              <w:rPr>
                <w:rFonts w:ascii="Arial" w:hAnsi="Arial" w:cs="Arial"/>
                <w:b/>
                <w:i/>
                <w:sz w:val="20"/>
              </w:rPr>
              <w:t>Tổn thương</w:t>
            </w:r>
            <w:r w:rsidR="006A06B6" w:rsidRPr="00E47FE5">
              <w:rPr>
                <w:rFonts w:ascii="Arial" w:hAnsi="Arial" w:cs="Arial"/>
                <w:b/>
                <w:i/>
                <w:sz w:val="20"/>
              </w:rPr>
              <w:t xml:space="preserve"> dạ</w:t>
            </w:r>
            <w:r w:rsidR="001D7640" w:rsidRPr="00E47FE5">
              <w:rPr>
                <w:rFonts w:ascii="Arial" w:hAnsi="Arial" w:cs="Arial"/>
                <w:b/>
                <w:i/>
                <w:sz w:val="20"/>
              </w:rPr>
              <w:t xml:space="preserve">ng </w:t>
            </w:r>
            <w:r w:rsidR="001D7640" w:rsidRPr="00E47FE5">
              <w:rPr>
                <w:rFonts w:ascii="Arial" w:hAnsi="Arial" w:cs="Arial"/>
                <w:b/>
                <w:i/>
                <w:sz w:val="20"/>
                <w:lang w:val="en-US"/>
              </w:rPr>
              <w:t>d</w:t>
            </w:r>
            <w:r w:rsidR="006A06B6" w:rsidRPr="00E47FE5">
              <w:rPr>
                <w:rFonts w:ascii="Arial" w:hAnsi="Arial" w:cs="Arial"/>
                <w:b/>
                <w:i/>
                <w:sz w:val="20"/>
              </w:rPr>
              <w:t xml:space="preserve">át, </w:t>
            </w:r>
            <w:r w:rsidR="00DD7D54" w:rsidRPr="00E47FE5">
              <w:rPr>
                <w:rFonts w:ascii="Arial" w:hAnsi="Arial" w:cs="Arial"/>
                <w:b/>
                <w:i/>
                <w:sz w:val="20"/>
              </w:rPr>
              <w:t>thay đổi</w:t>
            </w:r>
            <w:r w:rsidR="00F45F95" w:rsidRPr="00E47FE5">
              <w:rPr>
                <w:rFonts w:ascii="Arial" w:hAnsi="Arial" w:cs="Arial"/>
                <w:b/>
                <w:i/>
                <w:sz w:val="20"/>
              </w:rPr>
              <w:t xml:space="preserve"> màu sắ</w:t>
            </w:r>
            <w:r w:rsidR="006A06B6" w:rsidRPr="00E47FE5">
              <w:rPr>
                <w:rFonts w:ascii="Arial" w:hAnsi="Arial" w:cs="Arial"/>
                <w:b/>
                <w:i/>
                <w:sz w:val="20"/>
              </w:rPr>
              <w:t>c da hoặc r</w:t>
            </w:r>
            <w:r w:rsidR="00F45F95" w:rsidRPr="00E47FE5">
              <w:rPr>
                <w:rFonts w:ascii="Arial" w:hAnsi="Arial" w:cs="Arial"/>
                <w:b/>
                <w:i/>
                <w:sz w:val="20"/>
                <w:lang w:val="en-US"/>
              </w:rPr>
              <w:t>ố</w:t>
            </w:r>
            <w:r w:rsidR="006A06B6" w:rsidRPr="00E47FE5">
              <w:rPr>
                <w:rFonts w:ascii="Arial" w:hAnsi="Arial" w:cs="Arial"/>
                <w:b/>
                <w:i/>
                <w:sz w:val="20"/>
              </w:rPr>
              <w:t>i loạn s</w:t>
            </w:r>
            <w:r w:rsidR="00F45F95" w:rsidRPr="00E47FE5">
              <w:rPr>
                <w:rFonts w:ascii="Arial" w:hAnsi="Arial" w:cs="Arial"/>
                <w:b/>
                <w:i/>
                <w:sz w:val="20"/>
                <w:lang w:val="en-US"/>
              </w:rPr>
              <w:t>ắ</w:t>
            </w:r>
            <w:r w:rsidR="006A06B6" w:rsidRPr="00E47FE5">
              <w:rPr>
                <w:rFonts w:ascii="Arial" w:hAnsi="Arial" w:cs="Arial"/>
                <w:b/>
                <w:i/>
                <w:sz w:val="20"/>
              </w:rPr>
              <w:t>c t</w:t>
            </w:r>
            <w:r w:rsidR="00F45F95" w:rsidRPr="00E47FE5">
              <w:rPr>
                <w:rFonts w:ascii="Arial" w:hAnsi="Arial" w:cs="Arial"/>
                <w:b/>
                <w:i/>
                <w:sz w:val="20"/>
                <w:lang w:val="en-US"/>
              </w:rPr>
              <w:t>ố</w:t>
            </w:r>
            <w:r w:rsidR="006A06B6" w:rsidRPr="00E47FE5">
              <w:rPr>
                <w:rFonts w:ascii="Arial" w:hAnsi="Arial" w:cs="Arial"/>
                <w:b/>
                <w:i/>
                <w:sz w:val="20"/>
              </w:rPr>
              <w:t xml:space="preserve"> da</w:t>
            </w:r>
          </w:p>
        </w:tc>
        <w:tc>
          <w:tcPr>
            <w:tcW w:w="669"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93"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Vùng mặt, c</w:t>
            </w:r>
            <w:r w:rsidR="001D7640" w:rsidRPr="00E47FE5">
              <w:rPr>
                <w:rFonts w:ascii="Arial" w:hAnsi="Arial" w:cs="Arial"/>
                <w:sz w:val="20"/>
                <w:lang w:val="en-US"/>
              </w:rPr>
              <w:t>ổ</w:t>
            </w:r>
          </w:p>
        </w:tc>
        <w:tc>
          <w:tcPr>
            <w:tcW w:w="669"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từ</w:t>
            </w:r>
            <w:r w:rsidR="001D7640" w:rsidRPr="00E47FE5">
              <w:rPr>
                <w:rFonts w:ascii="Arial" w:hAnsi="Arial" w:cs="Arial"/>
                <w:sz w:val="20"/>
              </w:rPr>
              <w:t xml:space="preserve"> 0,5% </w:t>
            </w:r>
            <w:r w:rsidR="001D7640" w:rsidRPr="00E47FE5">
              <w:rPr>
                <w:rFonts w:ascii="Arial" w:hAnsi="Arial" w:cs="Arial"/>
                <w:sz w:val="20"/>
                <w:lang w:val="en-US"/>
              </w:rPr>
              <w:t>đế</w:t>
            </w:r>
            <w:r w:rsidR="006A06B6" w:rsidRPr="00E47FE5">
              <w:rPr>
                <w:rFonts w:ascii="Arial" w:hAnsi="Arial" w:cs="Arial"/>
                <w:sz w:val="20"/>
              </w:rPr>
              <w:t xml:space="preserve">n dưới 1 %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2.1.3.</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1D7640" w:rsidRPr="00E47FE5">
              <w:rPr>
                <w:rFonts w:ascii="Arial" w:hAnsi="Arial" w:cs="Arial"/>
                <w:sz w:val="20"/>
              </w:rPr>
              <w:t xml:space="preserve"> t</w:t>
            </w:r>
            <w:r w:rsidR="001D7640" w:rsidRPr="00E47FE5">
              <w:rPr>
                <w:rFonts w:ascii="Arial" w:hAnsi="Arial" w:cs="Arial"/>
                <w:sz w:val="20"/>
                <w:lang w:val="en-US"/>
              </w:rPr>
              <w:t>ừ</w:t>
            </w:r>
            <w:r w:rsidR="006A06B6" w:rsidRPr="00E47FE5">
              <w:rPr>
                <w:rFonts w:ascii="Arial" w:hAnsi="Arial" w:cs="Arial"/>
                <w:sz w:val="20"/>
              </w:rPr>
              <w:t xml:space="preserve"> 1% </w:t>
            </w:r>
            <w:r w:rsidR="00246E56" w:rsidRPr="00E47FE5">
              <w:rPr>
                <w:rFonts w:ascii="Arial" w:hAnsi="Arial" w:cs="Arial"/>
                <w:sz w:val="20"/>
              </w:rPr>
              <w:t>đến</w:t>
            </w:r>
            <w:r w:rsidR="006A06B6" w:rsidRPr="00E47FE5">
              <w:rPr>
                <w:rFonts w:ascii="Arial" w:hAnsi="Arial" w:cs="Arial"/>
                <w:sz w:val="20"/>
              </w:rPr>
              <w:t xml:space="preserve"> dưới 1,5%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2.1.4.</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1,5% </w:t>
            </w:r>
            <w:r w:rsidR="00246E56" w:rsidRPr="00E47FE5">
              <w:rPr>
                <w:rFonts w:ascii="Arial" w:hAnsi="Arial" w:cs="Arial"/>
                <w:sz w:val="20"/>
              </w:rPr>
              <w:t>đến</w:t>
            </w:r>
            <w:r w:rsidR="006A06B6" w:rsidRPr="00E47FE5">
              <w:rPr>
                <w:rFonts w:ascii="Arial" w:hAnsi="Arial" w:cs="Arial"/>
                <w:sz w:val="20"/>
              </w:rPr>
              <w:t xml:space="preserve">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2.1.5.</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trên 3%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9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Vùng lưng</w:t>
            </w:r>
            <w:r w:rsidR="00010EB1" w:rsidRPr="00E47FE5">
              <w:rPr>
                <w:rFonts w:ascii="Arial" w:hAnsi="Arial" w:cs="Arial"/>
                <w:sz w:val="20"/>
              </w:rPr>
              <w:t xml:space="preserve"> - </w:t>
            </w:r>
            <w:r w:rsidRPr="00E47FE5">
              <w:rPr>
                <w:rFonts w:ascii="Arial" w:hAnsi="Arial" w:cs="Arial"/>
                <w:sz w:val="20"/>
              </w:rPr>
              <w:t>ngực</w:t>
            </w:r>
            <w:r w:rsidR="00010EB1" w:rsidRPr="00E47FE5">
              <w:rPr>
                <w:rFonts w:ascii="Arial" w:hAnsi="Arial" w:cs="Arial"/>
                <w:sz w:val="20"/>
              </w:rPr>
              <w:t xml:space="preserve"> - </w:t>
            </w:r>
            <w:r w:rsidRPr="00E47FE5">
              <w:rPr>
                <w:rFonts w:ascii="Arial" w:hAnsi="Arial" w:cs="Arial"/>
                <w:sz w:val="20"/>
              </w:rPr>
              <w:t>bụng</w:t>
            </w:r>
          </w:p>
        </w:tc>
        <w:tc>
          <w:tcPr>
            <w:tcW w:w="669"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2.2.1.</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dưới 0</w:t>
            </w:r>
            <w:r w:rsidR="001D7640" w:rsidRPr="00E47FE5">
              <w:rPr>
                <w:rFonts w:ascii="Arial" w:hAnsi="Arial" w:cs="Arial"/>
                <w:sz w:val="20"/>
                <w:lang w:val="en-US"/>
              </w:rPr>
              <w:t>,</w:t>
            </w:r>
            <w:r w:rsidR="006A06B6" w:rsidRPr="00E47FE5">
              <w:rPr>
                <w:rFonts w:ascii="Arial" w:hAnsi="Arial" w:cs="Arial"/>
                <w:sz w:val="20"/>
              </w:rPr>
              <w:t xml:space="preserve">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2.2.2.</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0,5% </w:t>
            </w:r>
            <w:r w:rsidR="00246E56" w:rsidRPr="00E47FE5">
              <w:rPr>
                <w:rFonts w:ascii="Arial" w:hAnsi="Arial" w:cs="Arial"/>
                <w:sz w:val="20"/>
              </w:rPr>
              <w:t>đến</w:t>
            </w:r>
            <w:r w:rsidR="006A06B6" w:rsidRPr="00E47FE5">
              <w:rPr>
                <w:rFonts w:ascii="Arial" w:hAnsi="Arial" w:cs="Arial"/>
                <w:sz w:val="20"/>
              </w:rPr>
              <w:t xml:space="preserve"> dưới 1% </w:t>
            </w:r>
            <w:r w:rsidRPr="00E47FE5">
              <w:rPr>
                <w:rFonts w:ascii="Arial" w:hAnsi="Arial" w:cs="Arial"/>
                <w:sz w:val="20"/>
              </w:rPr>
              <w:t>diện tích</w:t>
            </w:r>
            <w:r w:rsidR="006A06B6" w:rsidRPr="00E47FE5">
              <w:rPr>
                <w:rFonts w:ascii="Arial" w:hAnsi="Arial" w:cs="Arial"/>
                <w:sz w:val="20"/>
              </w:rPr>
              <w:t xml:space="preserve"> </w:t>
            </w:r>
            <w:r w:rsidR="003F6265"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2.2.3.</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đ</w:t>
            </w:r>
            <w:r w:rsidR="003A7174">
              <w:rPr>
                <w:rFonts w:ascii="Arial" w:hAnsi="Arial" w:cs="Arial"/>
                <w:sz w:val="20"/>
                <w:lang w:val="en-US"/>
              </w:rPr>
              <w:t>ế</w:t>
            </w:r>
            <w:r w:rsidR="006A06B6" w:rsidRPr="00E47FE5">
              <w:rPr>
                <w:rFonts w:ascii="Arial" w:hAnsi="Arial" w:cs="Arial"/>
                <w:sz w:val="20"/>
              </w:rPr>
              <w:t xml:space="preserve">n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2.2.4.</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5% </w:t>
            </w:r>
            <w:r w:rsidR="00246E56" w:rsidRPr="00E47FE5">
              <w:rPr>
                <w:rFonts w:ascii="Arial" w:hAnsi="Arial" w:cs="Arial"/>
                <w:sz w:val="20"/>
              </w:rPr>
              <w:t>đến</w:t>
            </w:r>
            <w:r w:rsidR="006A06B6" w:rsidRPr="00E47FE5">
              <w:rPr>
                <w:rFonts w:ascii="Arial" w:hAnsi="Arial" w:cs="Arial"/>
                <w:sz w:val="20"/>
              </w:rPr>
              <w:t xml:space="preserve"> 8%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2.2.5.</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9% </w:t>
            </w:r>
            <w:r w:rsidR="00246E56" w:rsidRPr="00E47FE5">
              <w:rPr>
                <w:rFonts w:ascii="Arial" w:hAnsi="Arial" w:cs="Arial"/>
                <w:sz w:val="20"/>
              </w:rPr>
              <w:t>đến</w:t>
            </w:r>
            <w:r w:rsidR="006A06B6" w:rsidRPr="00E47FE5">
              <w:rPr>
                <w:rFonts w:ascii="Arial" w:hAnsi="Arial" w:cs="Arial"/>
                <w:sz w:val="20"/>
              </w:rPr>
              <w:t xml:space="preserve"> 17%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2.2.6</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18% đến 27% </w:t>
            </w:r>
            <w:r w:rsidRPr="00E47FE5">
              <w:rPr>
                <w:rFonts w:ascii="Arial" w:hAnsi="Arial" w:cs="Arial"/>
                <w:sz w:val="20"/>
              </w:rPr>
              <w:t>diện tích</w:t>
            </w:r>
            <w:r w:rsidR="006A06B6" w:rsidRPr="00E47FE5">
              <w:rPr>
                <w:rFonts w:ascii="Arial" w:hAnsi="Arial" w:cs="Arial"/>
                <w:sz w:val="20"/>
              </w:rPr>
              <w:t xml:space="preserve"> 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2.2.7.</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28% </w:t>
            </w:r>
            <w:r w:rsidR="00246E56" w:rsidRPr="00E47FE5">
              <w:rPr>
                <w:rFonts w:ascii="Arial" w:hAnsi="Arial" w:cs="Arial"/>
                <w:sz w:val="20"/>
              </w:rPr>
              <w:t>đến</w:t>
            </w:r>
            <w:r w:rsidR="006A06B6" w:rsidRPr="00E47FE5">
              <w:rPr>
                <w:rFonts w:ascii="Arial" w:hAnsi="Arial" w:cs="Arial"/>
                <w:sz w:val="20"/>
              </w:rPr>
              <w:t xml:space="preserve"> 36%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793"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Chi trên ho</w:t>
            </w:r>
            <w:r w:rsidR="000578ED" w:rsidRPr="00E47FE5">
              <w:rPr>
                <w:rFonts w:ascii="Arial" w:hAnsi="Arial" w:cs="Arial"/>
                <w:sz w:val="20"/>
                <w:lang w:val="en-US"/>
              </w:rPr>
              <w:t>ặ</w:t>
            </w:r>
            <w:r w:rsidRPr="00E47FE5">
              <w:rPr>
                <w:rFonts w:ascii="Arial" w:hAnsi="Arial" w:cs="Arial"/>
                <w:sz w:val="20"/>
              </w:rPr>
              <w:t>c chi dưới m</w:t>
            </w:r>
            <w:r w:rsidR="001D7640" w:rsidRPr="00E47FE5">
              <w:rPr>
                <w:rFonts w:ascii="Arial" w:hAnsi="Arial" w:cs="Arial"/>
                <w:sz w:val="20"/>
                <w:lang w:val="en-US"/>
              </w:rPr>
              <w:t>ộ</w:t>
            </w:r>
            <w:r w:rsidRPr="00E47FE5">
              <w:rPr>
                <w:rFonts w:ascii="Arial" w:hAnsi="Arial" w:cs="Arial"/>
                <w:sz w:val="20"/>
              </w:rPr>
              <w:t>t bên</w:t>
            </w:r>
          </w:p>
        </w:tc>
        <w:tc>
          <w:tcPr>
            <w:tcW w:w="669"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2.3.1.</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dưới 0,5%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r w:rsidR="00010EB1" w:rsidRPr="00E47FE5">
              <w:rPr>
                <w:rFonts w:ascii="Arial" w:hAnsi="Arial" w:cs="Arial"/>
                <w:sz w:val="20"/>
              </w:rPr>
              <w:t xml:space="preserve"> - </w:t>
            </w:r>
            <w:r w:rsidRPr="00E47FE5">
              <w:rPr>
                <w:rFonts w:ascii="Arial" w:hAnsi="Arial" w:cs="Arial"/>
                <w:sz w:val="20"/>
              </w:rPr>
              <w:t>2</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2.3.2.</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tổn thương từ </w:t>
            </w:r>
            <w:r w:rsidR="001D7640" w:rsidRPr="00E47FE5">
              <w:rPr>
                <w:rFonts w:ascii="Arial" w:hAnsi="Arial" w:cs="Arial"/>
                <w:sz w:val="20"/>
                <w:lang w:val="en-US"/>
              </w:rPr>
              <w:t>0</w:t>
            </w:r>
            <w:r w:rsidR="006A06B6" w:rsidRPr="00E47FE5">
              <w:rPr>
                <w:rFonts w:ascii="Arial" w:hAnsi="Arial" w:cs="Arial"/>
                <w:sz w:val="20"/>
              </w:rPr>
              <w:t xml:space="preserve">,5% đến dưới 1% </w:t>
            </w:r>
            <w:r w:rsidRPr="00E47FE5">
              <w:rPr>
                <w:rFonts w:ascii="Arial" w:hAnsi="Arial" w:cs="Arial"/>
                <w:sz w:val="20"/>
              </w:rPr>
              <w:t>diện tích</w:t>
            </w:r>
            <w:r w:rsidR="006A06B6" w:rsidRPr="00E47FE5">
              <w:rPr>
                <w:rFonts w:ascii="Arial" w:hAnsi="Arial" w:cs="Arial"/>
                <w:sz w:val="20"/>
              </w:rPr>
              <w:t xml:space="preserve"> </w:t>
            </w:r>
            <w:r w:rsidR="00DA4E4C"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r w:rsidR="00010EB1" w:rsidRPr="00E47FE5">
              <w:rPr>
                <w:rFonts w:ascii="Arial" w:hAnsi="Arial" w:cs="Arial"/>
                <w:sz w:val="20"/>
              </w:rPr>
              <w:t xml:space="preserve"> - </w:t>
            </w:r>
            <w:r w:rsidRPr="00E47FE5">
              <w:rPr>
                <w:rFonts w:ascii="Arial" w:hAnsi="Arial" w:cs="Arial"/>
                <w:sz w:val="20"/>
              </w:rPr>
              <w:t>4</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2.3.3.</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tổn thương</w:t>
            </w:r>
            <w:r w:rsidR="006A06B6" w:rsidRPr="00E47FE5">
              <w:rPr>
                <w:rFonts w:ascii="Arial" w:hAnsi="Arial" w:cs="Arial"/>
                <w:sz w:val="20"/>
              </w:rPr>
              <w:t xml:space="preserve"> từ 1% </w:t>
            </w:r>
            <w:r w:rsidR="00246E56" w:rsidRPr="00E47FE5">
              <w:rPr>
                <w:rFonts w:ascii="Arial" w:hAnsi="Arial" w:cs="Arial"/>
                <w:sz w:val="20"/>
              </w:rPr>
              <w:t>đến</w:t>
            </w:r>
            <w:r w:rsidR="006A06B6" w:rsidRPr="00E47FE5">
              <w:rPr>
                <w:rFonts w:ascii="Arial" w:hAnsi="Arial" w:cs="Arial"/>
                <w:sz w:val="20"/>
              </w:rPr>
              <w:t xml:space="preserve"> 4% </w:t>
            </w:r>
            <w:r w:rsidRPr="00E47FE5">
              <w:rPr>
                <w:rFonts w:ascii="Arial" w:hAnsi="Arial" w:cs="Arial"/>
                <w:sz w:val="20"/>
              </w:rPr>
              <w:t>diện tích</w:t>
            </w:r>
            <w:r w:rsidR="006A06B6" w:rsidRPr="00E47FE5">
              <w:rPr>
                <w:rFonts w:ascii="Arial" w:hAnsi="Arial" w:cs="Arial"/>
                <w:sz w:val="20"/>
              </w:rPr>
              <w:t xml:space="preserve"> </w:t>
            </w:r>
            <w:r w:rsidR="00145534"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r w:rsidR="00010EB1" w:rsidRPr="00E47FE5">
              <w:rPr>
                <w:rFonts w:ascii="Arial" w:hAnsi="Arial" w:cs="Arial"/>
                <w:sz w:val="20"/>
              </w:rPr>
              <w:t xml:space="preserve"> - </w:t>
            </w:r>
            <w:r w:rsidRPr="00E47FE5">
              <w:rPr>
                <w:rFonts w:ascii="Arial" w:hAnsi="Arial" w:cs="Arial"/>
                <w:sz w:val="20"/>
              </w:rPr>
              <w:t>9</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2.3.4.</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6A06B6" w:rsidRPr="00E47FE5">
              <w:rPr>
                <w:rFonts w:ascii="Arial" w:hAnsi="Arial" w:cs="Arial"/>
                <w:sz w:val="20"/>
              </w:rPr>
              <w:t xml:space="preserve"> </w:t>
            </w:r>
            <w:r w:rsidR="006C1A8B" w:rsidRPr="00E47FE5">
              <w:rPr>
                <w:rFonts w:ascii="Arial" w:hAnsi="Arial" w:cs="Arial"/>
                <w:sz w:val="20"/>
              </w:rPr>
              <w:t>tổn thương</w:t>
            </w:r>
            <w:r w:rsidR="006A06B6" w:rsidRPr="00E47FE5">
              <w:rPr>
                <w:rFonts w:ascii="Arial" w:hAnsi="Arial" w:cs="Arial"/>
                <w:sz w:val="20"/>
              </w:rPr>
              <w:t xml:space="preserve"> từ 5% đến 8% </w:t>
            </w:r>
            <w:r w:rsidRPr="00E47FE5">
              <w:rPr>
                <w:rFonts w:ascii="Arial" w:hAnsi="Arial" w:cs="Arial"/>
                <w:sz w:val="20"/>
              </w:rPr>
              <w:t>diện tích</w:t>
            </w:r>
            <w:r w:rsidR="006A06B6" w:rsidRPr="00E47FE5">
              <w:rPr>
                <w:rFonts w:ascii="Arial" w:hAnsi="Arial" w:cs="Arial"/>
                <w:sz w:val="20"/>
              </w:rPr>
              <w:t xml:space="preserve"> 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53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2.3.5.</w:t>
            </w:r>
          </w:p>
        </w:tc>
        <w:tc>
          <w:tcPr>
            <w:tcW w:w="3793" w:type="pct"/>
            <w:shd w:val="clear" w:color="auto" w:fill="auto"/>
          </w:tcPr>
          <w:p w:rsidR="006A06B6" w:rsidRPr="00E47FE5" w:rsidRDefault="0032064D" w:rsidP="00511D56">
            <w:pPr>
              <w:spacing w:before="120"/>
              <w:rPr>
                <w:rFonts w:ascii="Arial" w:hAnsi="Arial" w:cs="Arial"/>
                <w:sz w:val="20"/>
              </w:rPr>
            </w:pPr>
            <w:r w:rsidRPr="00E47FE5">
              <w:rPr>
                <w:rFonts w:ascii="Arial" w:hAnsi="Arial" w:cs="Arial"/>
                <w:sz w:val="20"/>
              </w:rPr>
              <w:t>Diện tích</w:t>
            </w:r>
            <w:r w:rsidR="001D7640" w:rsidRPr="00E47FE5">
              <w:rPr>
                <w:rFonts w:ascii="Arial" w:hAnsi="Arial" w:cs="Arial"/>
                <w:sz w:val="20"/>
                <w:lang w:val="en-US"/>
              </w:rPr>
              <w:t xml:space="preserve"> tổn</w:t>
            </w:r>
            <w:r w:rsidR="006A06B6" w:rsidRPr="00E47FE5">
              <w:rPr>
                <w:rFonts w:ascii="Arial" w:hAnsi="Arial" w:cs="Arial"/>
                <w:sz w:val="20"/>
              </w:rPr>
              <w:t xml:space="preserve"> thương từ 9% </w:t>
            </w:r>
            <w:r w:rsidR="001D7640" w:rsidRPr="00E47FE5">
              <w:rPr>
                <w:rFonts w:ascii="Arial" w:hAnsi="Arial" w:cs="Arial"/>
                <w:sz w:val="20"/>
                <w:lang w:val="en-US"/>
              </w:rPr>
              <w:t>đến</w:t>
            </w:r>
            <w:r w:rsidR="006A06B6" w:rsidRPr="00E47FE5">
              <w:rPr>
                <w:rFonts w:ascii="Arial" w:hAnsi="Arial" w:cs="Arial"/>
                <w:sz w:val="20"/>
              </w:rPr>
              <w:t xml:space="preserve"> 18% </w:t>
            </w:r>
            <w:r w:rsidRPr="00E47FE5">
              <w:rPr>
                <w:rFonts w:ascii="Arial" w:hAnsi="Arial" w:cs="Arial"/>
                <w:sz w:val="20"/>
              </w:rPr>
              <w:t>diện tích</w:t>
            </w:r>
            <w:r w:rsidR="006A06B6" w:rsidRPr="00E47FE5">
              <w:rPr>
                <w:rFonts w:ascii="Arial" w:hAnsi="Arial" w:cs="Arial"/>
                <w:sz w:val="20"/>
              </w:rPr>
              <w:t xml:space="preserve"> </w:t>
            </w:r>
            <w:r w:rsidR="006C1A8B" w:rsidRPr="00E47FE5">
              <w:rPr>
                <w:rFonts w:ascii="Arial" w:hAnsi="Arial" w:cs="Arial"/>
                <w:sz w:val="20"/>
              </w:rPr>
              <w:t>cơ thể</w:t>
            </w:r>
          </w:p>
        </w:tc>
        <w:tc>
          <w:tcPr>
            <w:tcW w:w="669"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16</w:t>
            </w:r>
            <w:r w:rsidR="00010EB1" w:rsidRPr="00E47FE5">
              <w:rPr>
                <w:rFonts w:ascii="Arial" w:hAnsi="Arial" w:cs="Arial"/>
                <w:sz w:val="20"/>
              </w:rPr>
              <w:t xml:space="preserve"> - </w:t>
            </w:r>
            <w:r w:rsidRPr="00E47FE5">
              <w:rPr>
                <w:rFonts w:ascii="Arial" w:hAnsi="Arial" w:cs="Arial"/>
                <w:sz w:val="20"/>
              </w:rPr>
              <w:t>20</w:t>
            </w:r>
          </w:p>
        </w:tc>
      </w:tr>
      <w:tr w:rsidR="006A06B6" w:rsidRPr="00E47FE5">
        <w:tc>
          <w:tcPr>
            <w:tcW w:w="538" w:type="pct"/>
            <w:shd w:val="clear" w:color="auto" w:fill="auto"/>
          </w:tcPr>
          <w:p w:rsidR="006A06B6" w:rsidRPr="00E47FE5" w:rsidRDefault="006A06B6" w:rsidP="00511D56">
            <w:pPr>
              <w:spacing w:before="120"/>
              <w:rPr>
                <w:rFonts w:ascii="Arial" w:hAnsi="Arial" w:cs="Arial"/>
                <w:b/>
                <w:i/>
                <w:sz w:val="20"/>
              </w:rPr>
            </w:pPr>
            <w:r w:rsidRPr="00E47FE5">
              <w:rPr>
                <w:rFonts w:ascii="Arial" w:hAnsi="Arial" w:cs="Arial"/>
                <w:b/>
                <w:i/>
                <w:sz w:val="20"/>
              </w:rPr>
              <w:t>3.</w:t>
            </w:r>
          </w:p>
        </w:tc>
        <w:tc>
          <w:tcPr>
            <w:tcW w:w="3793" w:type="pct"/>
            <w:shd w:val="clear" w:color="auto" w:fill="auto"/>
          </w:tcPr>
          <w:p w:rsidR="006A06B6" w:rsidRPr="003A7174" w:rsidRDefault="00145534" w:rsidP="00511D56">
            <w:pPr>
              <w:spacing w:before="120"/>
              <w:rPr>
                <w:rFonts w:ascii="Arial" w:hAnsi="Arial" w:cs="Arial"/>
                <w:b/>
                <w:i/>
                <w:sz w:val="20"/>
                <w:lang w:val="en-US"/>
              </w:rPr>
            </w:pPr>
            <w:r w:rsidRPr="00E47FE5">
              <w:rPr>
                <w:rFonts w:ascii="Arial" w:hAnsi="Arial" w:cs="Arial"/>
                <w:b/>
                <w:i/>
                <w:sz w:val="20"/>
              </w:rPr>
              <w:t>Tổn thương</w:t>
            </w:r>
            <w:r w:rsidR="006A06B6" w:rsidRPr="00E47FE5">
              <w:rPr>
                <w:rFonts w:ascii="Arial" w:hAnsi="Arial" w:cs="Arial"/>
                <w:b/>
                <w:i/>
                <w:sz w:val="20"/>
              </w:rPr>
              <w:t xml:space="preserve"> da dạng bong vảy (khô hoặc mỡ), mụn nước, </w:t>
            </w:r>
            <w:r w:rsidR="003A7174">
              <w:rPr>
                <w:rFonts w:ascii="Arial" w:hAnsi="Arial" w:cs="Arial"/>
                <w:b/>
                <w:i/>
                <w:sz w:val="20"/>
              </w:rPr>
              <w:t>vảy tiết</w:t>
            </w:r>
            <w:r w:rsidR="006A06B6" w:rsidRPr="00E47FE5">
              <w:rPr>
                <w:rFonts w:ascii="Arial" w:hAnsi="Arial" w:cs="Arial"/>
                <w:b/>
                <w:i/>
                <w:sz w:val="20"/>
              </w:rPr>
              <w:t xml:space="preserve">, da dày Lichen </w:t>
            </w:r>
            <w:r w:rsidR="00555C6D" w:rsidRPr="00E47FE5">
              <w:rPr>
                <w:rFonts w:ascii="Arial" w:hAnsi="Arial" w:cs="Arial"/>
                <w:b/>
                <w:i/>
                <w:sz w:val="20"/>
              </w:rPr>
              <w:t>hóa</w:t>
            </w:r>
          </w:p>
        </w:tc>
        <w:tc>
          <w:tcPr>
            <w:tcW w:w="669" w:type="pct"/>
            <w:shd w:val="clear" w:color="auto" w:fill="auto"/>
          </w:tcPr>
          <w:p w:rsidR="006A06B6" w:rsidRPr="00E47FE5" w:rsidRDefault="006A06B6"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3.1.</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Vùng mặt, c</w:t>
            </w:r>
            <w:r w:rsidRPr="00E47FE5">
              <w:rPr>
                <w:rFonts w:ascii="Arial" w:hAnsi="Arial" w:cs="Arial"/>
                <w:sz w:val="20"/>
                <w:lang w:val="en-US"/>
              </w:rPr>
              <w:t>ổ</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3.1.1.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w:t>
            </w:r>
            <w:r w:rsidRPr="00E47FE5">
              <w:rPr>
                <w:rFonts w:ascii="Arial" w:hAnsi="Arial" w:cs="Arial"/>
                <w:sz w:val="20"/>
                <w:lang w:val="en-US"/>
              </w:rPr>
              <w:t>ổ</w:t>
            </w:r>
            <w:r w:rsidRPr="00E47FE5">
              <w:rPr>
                <w:rFonts w:ascii="Arial" w:hAnsi="Arial" w:cs="Arial"/>
                <w:sz w:val="20"/>
              </w:rPr>
              <w:t>n th</w:t>
            </w:r>
            <w:r w:rsidRPr="00E47FE5">
              <w:rPr>
                <w:rFonts w:ascii="Arial" w:hAnsi="Arial" w:cs="Arial"/>
                <w:sz w:val="20"/>
                <w:lang w:val="en-US"/>
              </w:rPr>
              <w:t>ương</w:t>
            </w:r>
            <w:r w:rsidRPr="00E47FE5">
              <w:rPr>
                <w:rFonts w:ascii="Arial" w:hAnsi="Arial" w:cs="Arial"/>
                <w:sz w:val="20"/>
              </w:rPr>
              <w:t xml:space="preserve"> dưới 0,5%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1 - 3</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31.2.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5 - 9</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3.1.3.</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Diện tích tổn thương từ 1 % đ</w:t>
            </w:r>
            <w:r w:rsidRPr="00E47FE5">
              <w:rPr>
                <w:rFonts w:ascii="Arial" w:hAnsi="Arial" w:cs="Arial"/>
                <w:sz w:val="20"/>
                <w:lang w:val="en-US"/>
              </w:rPr>
              <w:t>ế</w:t>
            </w:r>
            <w:r w:rsidRPr="00E47FE5">
              <w:rPr>
                <w:rFonts w:ascii="Arial" w:hAnsi="Arial" w:cs="Arial"/>
                <w:sz w:val="20"/>
              </w:rPr>
              <w:t>n dưới 1,5% diện tích cơ th</w:t>
            </w:r>
            <w:r w:rsidRPr="00E47FE5">
              <w:rPr>
                <w:rFonts w:ascii="Arial" w:hAnsi="Arial" w:cs="Arial"/>
                <w:sz w:val="20"/>
                <w:lang w:val="en-US"/>
              </w:rPr>
              <w:t>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11 - 15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3.1.4.</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3.1.5.</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21 - 25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Vùng lưng - ngực - bụng</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1 - 2</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3 - 4</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 đến 4%</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11 - 15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3.2.4.</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3.2.5.</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21 - 25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3.2.6.</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26 - 30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3.2.7.</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28 % đến 36%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31 - 35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Chi trên ho</w:t>
            </w:r>
            <w:r w:rsidRPr="00E47FE5">
              <w:rPr>
                <w:rFonts w:ascii="Arial" w:hAnsi="Arial" w:cs="Arial"/>
                <w:sz w:val="20"/>
                <w:lang w:val="en-US"/>
              </w:rPr>
              <w:t>ặ</w:t>
            </w:r>
            <w:r w:rsidRPr="00E47FE5">
              <w:rPr>
                <w:rFonts w:ascii="Arial" w:hAnsi="Arial" w:cs="Arial"/>
                <w:sz w:val="20"/>
              </w:rPr>
              <w:t>c chi dưới m</w:t>
            </w:r>
            <w:r w:rsidRPr="00E47FE5">
              <w:rPr>
                <w:rFonts w:ascii="Arial" w:hAnsi="Arial" w:cs="Arial"/>
                <w:sz w:val="20"/>
                <w:lang w:val="en-US"/>
              </w:rPr>
              <w:t>ộ</w:t>
            </w:r>
            <w:r w:rsidRPr="00E47FE5">
              <w:rPr>
                <w:rFonts w:ascii="Arial" w:hAnsi="Arial" w:cs="Arial"/>
                <w:sz w:val="20"/>
              </w:rPr>
              <w:t>t bên</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3.3.1.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w:t>
            </w:r>
            <w:r w:rsidRPr="00E47FE5">
              <w:rPr>
                <w:rFonts w:ascii="Arial" w:hAnsi="Arial" w:cs="Arial"/>
                <w:sz w:val="20"/>
                <w:lang w:val="en-US"/>
              </w:rPr>
              <w:t>ổ</w:t>
            </w:r>
            <w:r w:rsidRPr="00E47FE5">
              <w:rPr>
                <w:rFonts w:ascii="Arial" w:hAnsi="Arial" w:cs="Arial"/>
                <w:sz w:val="20"/>
              </w:rPr>
              <w:t>n thương dưới 0,5</w:t>
            </w:r>
            <w:r w:rsidRPr="00E47FE5">
              <w:rPr>
                <w:rFonts w:ascii="Arial" w:hAnsi="Arial" w:cs="Arial"/>
                <w:sz w:val="20"/>
                <w:lang w:val="en-US"/>
              </w:rPr>
              <w:t>%</w:t>
            </w:r>
            <w:r w:rsidRPr="00E47FE5">
              <w:rPr>
                <w:rFonts w:ascii="Arial" w:hAnsi="Arial" w:cs="Arial"/>
                <w:sz w:val="20"/>
              </w:rPr>
              <w:t xml:space="preserve">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1 - 3</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3.3.2.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5 - 9</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3.3.3.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11 - 15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3.3.4.</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3.3.5.</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21 - 25</w:t>
            </w:r>
          </w:p>
        </w:tc>
      </w:tr>
      <w:tr w:rsidR="00BD4ADB" w:rsidRPr="00E47FE5">
        <w:tc>
          <w:tcPr>
            <w:tcW w:w="538" w:type="pct"/>
            <w:shd w:val="clear" w:color="auto" w:fill="auto"/>
          </w:tcPr>
          <w:p w:rsidR="00BD4ADB" w:rsidRPr="00E47FE5" w:rsidRDefault="00BD4ADB" w:rsidP="00511D56">
            <w:pPr>
              <w:spacing w:before="120"/>
              <w:rPr>
                <w:rFonts w:ascii="Arial" w:hAnsi="Arial" w:cs="Arial"/>
                <w:b/>
                <w:i/>
                <w:sz w:val="20"/>
              </w:rPr>
            </w:pPr>
            <w:r w:rsidRPr="00E47FE5">
              <w:rPr>
                <w:rFonts w:ascii="Arial" w:hAnsi="Arial" w:cs="Arial"/>
                <w:b/>
                <w:i/>
                <w:sz w:val="20"/>
              </w:rPr>
              <w:t>4.</w:t>
            </w:r>
          </w:p>
        </w:tc>
        <w:tc>
          <w:tcPr>
            <w:tcW w:w="3793" w:type="pct"/>
            <w:shd w:val="clear" w:color="auto" w:fill="auto"/>
          </w:tcPr>
          <w:p w:rsidR="00BD4ADB" w:rsidRPr="00E47FE5" w:rsidRDefault="00BD4ADB" w:rsidP="00511D56">
            <w:pPr>
              <w:spacing w:before="120"/>
              <w:rPr>
                <w:rFonts w:ascii="Arial" w:hAnsi="Arial" w:cs="Arial"/>
                <w:b/>
                <w:i/>
                <w:sz w:val="20"/>
              </w:rPr>
            </w:pPr>
            <w:r w:rsidRPr="00E47FE5">
              <w:rPr>
                <w:rFonts w:ascii="Arial" w:hAnsi="Arial" w:cs="Arial"/>
                <w:b/>
                <w:i/>
                <w:sz w:val="20"/>
              </w:rPr>
              <w:t>Tổn thương da dạng dày sừng, teo da, sẩn, nút, củ, cục, sùi</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4.1.</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Vùng mặ</w:t>
            </w:r>
            <w:r w:rsidR="00A406A0" w:rsidRPr="00E47FE5">
              <w:rPr>
                <w:rFonts w:ascii="Arial" w:hAnsi="Arial" w:cs="Arial"/>
                <w:sz w:val="20"/>
              </w:rPr>
              <w:t>t, c</w:t>
            </w:r>
            <w:r w:rsidR="00A406A0" w:rsidRPr="00E47FE5">
              <w:rPr>
                <w:rFonts w:ascii="Arial" w:hAnsi="Arial" w:cs="Arial"/>
                <w:sz w:val="20"/>
                <w:lang w:val="en-US"/>
              </w:rPr>
              <w:t>ổ</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4.1.1.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5 - 9</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4.1.2.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w:t>
            </w:r>
            <w:r w:rsidR="003671A0" w:rsidRPr="00E47FE5">
              <w:rPr>
                <w:rFonts w:ascii="Arial" w:hAnsi="Arial" w:cs="Arial"/>
                <w:sz w:val="20"/>
              </w:rPr>
              <w:t xml:space="preserve"> 0,5% đ</w:t>
            </w:r>
            <w:r w:rsidR="003671A0" w:rsidRPr="00E47FE5">
              <w:rPr>
                <w:rFonts w:ascii="Arial" w:hAnsi="Arial" w:cs="Arial"/>
                <w:sz w:val="20"/>
                <w:lang w:val="en-US"/>
              </w:rPr>
              <w:t>ế</w:t>
            </w:r>
            <w:r w:rsidRPr="00E47FE5">
              <w:rPr>
                <w:rFonts w:ascii="Arial" w:hAnsi="Arial" w:cs="Arial"/>
                <w:sz w:val="20"/>
              </w:rPr>
              <w:t>n dưới 1%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11 - 15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4.1.3.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 đến dướ</w:t>
            </w:r>
            <w:r w:rsidR="00A406A0" w:rsidRPr="00E47FE5">
              <w:rPr>
                <w:rFonts w:ascii="Arial" w:hAnsi="Arial" w:cs="Arial"/>
                <w:sz w:val="20"/>
              </w:rPr>
              <w:t>i 1</w:t>
            </w:r>
            <w:r w:rsidR="00A406A0" w:rsidRPr="00E47FE5">
              <w:rPr>
                <w:rFonts w:ascii="Arial" w:hAnsi="Arial" w:cs="Arial"/>
                <w:sz w:val="20"/>
                <w:lang w:val="en-US"/>
              </w:rPr>
              <w:t>,</w:t>
            </w:r>
            <w:r w:rsidRPr="00E47FE5">
              <w:rPr>
                <w:rFonts w:ascii="Arial" w:hAnsi="Arial" w:cs="Arial"/>
                <w:sz w:val="20"/>
              </w:rPr>
              <w:t>5%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4.1.4.</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1,5% đến dưới 3%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21 - 25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4.1.5.</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w:t>
            </w:r>
            <w:r w:rsidR="00A406A0" w:rsidRPr="00E47FE5">
              <w:rPr>
                <w:rFonts w:ascii="Arial" w:hAnsi="Arial" w:cs="Arial"/>
                <w:sz w:val="20"/>
                <w:lang w:val="en-US"/>
              </w:rPr>
              <w:t>ổ</w:t>
            </w:r>
            <w:r w:rsidRPr="00E47FE5">
              <w:rPr>
                <w:rFonts w:ascii="Arial" w:hAnsi="Arial" w:cs="Arial"/>
                <w:sz w:val="20"/>
              </w:rPr>
              <w:t>n th</w:t>
            </w:r>
            <w:r w:rsidR="00A406A0" w:rsidRPr="00E47FE5">
              <w:rPr>
                <w:rFonts w:ascii="Arial" w:hAnsi="Arial" w:cs="Arial"/>
                <w:sz w:val="20"/>
                <w:lang w:val="en-US"/>
              </w:rPr>
              <w:t>ương</w:t>
            </w:r>
            <w:r w:rsidRPr="00E47FE5">
              <w:rPr>
                <w:rFonts w:ascii="Arial" w:hAnsi="Arial" w:cs="Arial"/>
                <w:sz w:val="20"/>
              </w:rPr>
              <w:t xml:space="preserve"> từ 3% diện tích cơ thể tr</w:t>
            </w:r>
            <w:r w:rsidR="00A406A0" w:rsidRPr="00E47FE5">
              <w:rPr>
                <w:rFonts w:ascii="Arial" w:hAnsi="Arial" w:cs="Arial"/>
                <w:sz w:val="20"/>
                <w:lang w:val="en-US"/>
              </w:rPr>
              <w:t>ở</w:t>
            </w:r>
            <w:r w:rsidRPr="00E47FE5">
              <w:rPr>
                <w:rFonts w:ascii="Arial" w:hAnsi="Arial" w:cs="Arial"/>
                <w:sz w:val="20"/>
              </w:rPr>
              <w:t xml:space="preserve"> lên</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26 - 30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w:t>
            </w:r>
          </w:p>
        </w:tc>
        <w:tc>
          <w:tcPr>
            <w:tcW w:w="3793" w:type="pct"/>
            <w:shd w:val="clear" w:color="auto" w:fill="auto"/>
          </w:tcPr>
          <w:p w:rsidR="00BD4ADB" w:rsidRPr="00E47FE5" w:rsidRDefault="007E20A7" w:rsidP="00511D56">
            <w:pPr>
              <w:spacing w:before="120"/>
              <w:rPr>
                <w:rFonts w:ascii="Arial" w:hAnsi="Arial" w:cs="Arial"/>
                <w:sz w:val="20"/>
              </w:rPr>
            </w:pPr>
            <w:r w:rsidRPr="00E47FE5">
              <w:rPr>
                <w:rFonts w:ascii="Arial" w:hAnsi="Arial" w:cs="Arial"/>
                <w:sz w:val="20"/>
              </w:rPr>
              <w:t>Vùng l</w:t>
            </w:r>
            <w:r w:rsidRPr="00E47FE5">
              <w:rPr>
                <w:rFonts w:ascii="Arial" w:hAnsi="Arial" w:cs="Arial"/>
                <w:sz w:val="20"/>
                <w:lang w:val="en-US"/>
              </w:rPr>
              <w:t>ư</w:t>
            </w:r>
            <w:r w:rsidR="00BD4ADB" w:rsidRPr="00E47FE5">
              <w:rPr>
                <w:rFonts w:ascii="Arial" w:hAnsi="Arial" w:cs="Arial"/>
                <w:sz w:val="20"/>
              </w:rPr>
              <w:t>ng, ngực, bụng</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1 - 3</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5 - 9</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1% đến 4 %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4.2.4.</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21 - 25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4.2.5.</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chiếm từ 9% đến 17%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26 - 30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4.2.6.</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chiếm từ 18% đến 36%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31 - 35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Chi trên hoặc chi dưới một bên</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4.3.1.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5 - 9</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4.3.2.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11 - 15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4.3.3.</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Diện tích tổn thương từ 1 % đ</w:t>
            </w:r>
            <w:r w:rsidR="00A07FB1" w:rsidRPr="00E47FE5">
              <w:rPr>
                <w:rFonts w:ascii="Arial" w:hAnsi="Arial" w:cs="Arial"/>
                <w:sz w:val="20"/>
                <w:lang w:val="en-US"/>
              </w:rPr>
              <w:t>ế</w:t>
            </w:r>
            <w:r w:rsidRPr="00E47FE5">
              <w:rPr>
                <w:rFonts w:ascii="Arial" w:hAnsi="Arial" w:cs="Arial"/>
                <w:sz w:val="20"/>
              </w:rPr>
              <w:t>n 4% diện tích cơ th</w:t>
            </w:r>
            <w:r w:rsidR="003671A0" w:rsidRPr="00E47FE5">
              <w:rPr>
                <w:rFonts w:ascii="Arial" w:hAnsi="Arial" w:cs="Arial"/>
                <w:sz w:val="20"/>
                <w:lang w:val="en-US"/>
              </w:rPr>
              <w:t>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4.3.4.</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Diện tích tổn thương từ 5% đ</w:t>
            </w:r>
            <w:r w:rsidR="00D91AD2" w:rsidRPr="00E47FE5">
              <w:rPr>
                <w:rFonts w:ascii="Arial" w:hAnsi="Arial" w:cs="Arial"/>
                <w:sz w:val="20"/>
                <w:lang w:val="en-US"/>
              </w:rPr>
              <w:t>ế</w:t>
            </w:r>
            <w:r w:rsidRPr="00E47FE5">
              <w:rPr>
                <w:rFonts w:ascii="Arial" w:hAnsi="Arial" w:cs="Arial"/>
                <w:sz w:val="20"/>
              </w:rPr>
              <w:t>n 8% diện tích cơ th</w:t>
            </w:r>
            <w:r w:rsidR="00A07FB1" w:rsidRPr="00E47FE5">
              <w:rPr>
                <w:rFonts w:ascii="Arial" w:hAnsi="Arial" w:cs="Arial"/>
                <w:sz w:val="20"/>
                <w:lang w:val="en-US"/>
              </w:rPr>
              <w:t>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21 - 25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4.3.5.</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Diện tích tổn thương từ 9% đến 18% diện tích</w:t>
            </w:r>
            <w:r w:rsidR="00A07FB1" w:rsidRPr="00E47FE5">
              <w:rPr>
                <w:rFonts w:ascii="Arial" w:hAnsi="Arial" w:cs="Arial"/>
                <w:sz w:val="20"/>
              </w:rPr>
              <w:t xml:space="preserve"> cơ th</w:t>
            </w:r>
            <w:r w:rsidR="00A07FB1" w:rsidRPr="00E47FE5">
              <w:rPr>
                <w:rFonts w:ascii="Arial" w:hAnsi="Arial" w:cs="Arial"/>
                <w:sz w:val="20"/>
                <w:lang w:val="en-US"/>
              </w:rPr>
              <w:t>ể</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26 - 30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p>
        </w:tc>
        <w:tc>
          <w:tcPr>
            <w:tcW w:w="3793" w:type="pct"/>
            <w:shd w:val="clear" w:color="auto" w:fill="auto"/>
          </w:tcPr>
          <w:p w:rsidR="00BD4ADB" w:rsidRPr="00E47FE5" w:rsidRDefault="00BD4ADB" w:rsidP="00511D56">
            <w:pPr>
              <w:spacing w:before="120"/>
              <w:rPr>
                <w:rFonts w:ascii="Arial" w:hAnsi="Arial" w:cs="Arial"/>
                <w:b/>
                <w:sz w:val="20"/>
              </w:rPr>
            </w:pPr>
            <w:r w:rsidRPr="00E47FE5">
              <w:rPr>
                <w:rFonts w:ascii="Arial" w:hAnsi="Arial" w:cs="Arial"/>
                <w:b/>
                <w:sz w:val="20"/>
              </w:rPr>
              <w:t>Ghi chú:</w:t>
            </w:r>
          </w:p>
          <w:p w:rsidR="00BD4ADB" w:rsidRPr="00E47FE5" w:rsidRDefault="00243AD1" w:rsidP="00511D56">
            <w:pPr>
              <w:spacing w:before="120"/>
              <w:rPr>
                <w:rFonts w:ascii="Arial" w:hAnsi="Arial" w:cs="Arial"/>
                <w:i/>
                <w:sz w:val="20"/>
              </w:rPr>
            </w:pPr>
            <w:r w:rsidRPr="00E47FE5">
              <w:rPr>
                <w:rFonts w:ascii="Arial" w:hAnsi="Arial" w:cs="Arial"/>
                <w:i/>
                <w:sz w:val="20"/>
                <w:lang w:val="en-US"/>
              </w:rPr>
              <w:t xml:space="preserve">- </w:t>
            </w:r>
            <w:r w:rsidR="00BD4ADB" w:rsidRPr="00E47FE5">
              <w:rPr>
                <w:rFonts w:ascii="Arial" w:hAnsi="Arial" w:cs="Arial"/>
                <w:i/>
                <w:sz w:val="20"/>
              </w:rPr>
              <w:t>Nếu diện tích da bị tổn thương chiếm từ 20% diệ</w:t>
            </w:r>
            <w:r w:rsidRPr="00E47FE5">
              <w:rPr>
                <w:rFonts w:ascii="Arial" w:hAnsi="Arial" w:cs="Arial"/>
                <w:i/>
                <w:sz w:val="20"/>
              </w:rPr>
              <w:t xml:space="preserve">n </w:t>
            </w:r>
            <w:r w:rsidRPr="00E47FE5">
              <w:rPr>
                <w:rFonts w:ascii="Arial" w:hAnsi="Arial" w:cs="Arial"/>
                <w:i/>
                <w:sz w:val="20"/>
                <w:lang w:val="en-US"/>
              </w:rPr>
              <w:t>t</w:t>
            </w:r>
            <w:r w:rsidR="00BD4ADB" w:rsidRPr="00E47FE5">
              <w:rPr>
                <w:rFonts w:ascii="Arial" w:hAnsi="Arial" w:cs="Arial"/>
                <w:i/>
                <w:sz w:val="20"/>
              </w:rPr>
              <w:t xml:space="preserve">ích cơ thể trở lên </w:t>
            </w:r>
            <w:r w:rsidRPr="00E47FE5">
              <w:rPr>
                <w:rFonts w:ascii="Arial" w:hAnsi="Arial" w:cs="Arial"/>
                <w:i/>
                <w:sz w:val="20"/>
                <w:lang w:val="en-US"/>
              </w:rPr>
              <w:t>ả</w:t>
            </w:r>
            <w:r w:rsidR="00BD4ADB" w:rsidRPr="00E47FE5">
              <w:rPr>
                <w:rFonts w:ascii="Arial" w:hAnsi="Arial" w:cs="Arial"/>
                <w:i/>
                <w:sz w:val="20"/>
              </w:rPr>
              <w:t>nh h</w:t>
            </w:r>
            <w:r w:rsidRPr="00E47FE5">
              <w:rPr>
                <w:rFonts w:ascii="Arial" w:hAnsi="Arial" w:cs="Arial"/>
                <w:i/>
                <w:sz w:val="20"/>
                <w:lang w:val="en-US"/>
              </w:rPr>
              <w:t>ưở</w:t>
            </w:r>
            <w:r w:rsidR="00BD4ADB" w:rsidRPr="00E47FE5">
              <w:rPr>
                <w:rFonts w:ascii="Arial" w:hAnsi="Arial" w:cs="Arial"/>
                <w:i/>
                <w:sz w:val="20"/>
              </w:rPr>
              <w:t xml:space="preserve">ng </w:t>
            </w:r>
            <w:r w:rsidR="003A7174">
              <w:rPr>
                <w:rFonts w:ascii="Arial" w:hAnsi="Arial" w:cs="Arial"/>
                <w:i/>
                <w:sz w:val="20"/>
              </w:rPr>
              <w:t xml:space="preserve">điều tiết </w:t>
            </w:r>
            <w:r w:rsidR="00BD4ADB" w:rsidRPr="00E47FE5">
              <w:rPr>
                <w:rFonts w:ascii="Arial" w:hAnsi="Arial" w:cs="Arial"/>
                <w:i/>
                <w:sz w:val="20"/>
              </w:rPr>
              <w:t>thì được cộng lùi thêm 10%</w:t>
            </w:r>
          </w:p>
          <w:p w:rsidR="00BD4ADB" w:rsidRPr="00E47FE5" w:rsidRDefault="00243AD1" w:rsidP="00511D56">
            <w:pPr>
              <w:spacing w:before="120"/>
              <w:rPr>
                <w:rFonts w:ascii="Arial" w:hAnsi="Arial" w:cs="Arial"/>
                <w:sz w:val="20"/>
              </w:rPr>
            </w:pPr>
            <w:r w:rsidRPr="00E47FE5">
              <w:rPr>
                <w:rFonts w:ascii="Arial" w:hAnsi="Arial" w:cs="Arial"/>
                <w:i/>
                <w:sz w:val="20"/>
                <w:lang w:val="en-US"/>
              </w:rPr>
              <w:t xml:space="preserve">- </w:t>
            </w:r>
            <w:r w:rsidR="00BD4ADB" w:rsidRPr="00E47FE5">
              <w:rPr>
                <w:rFonts w:ascii="Arial" w:hAnsi="Arial" w:cs="Arial"/>
                <w:i/>
                <w:sz w:val="20"/>
              </w:rPr>
              <w:t>Nếu nhiều loại tổn thương (</w:t>
            </w:r>
            <w:r w:rsidR="003A7174">
              <w:rPr>
                <w:rFonts w:ascii="Arial" w:hAnsi="Arial" w:cs="Arial"/>
                <w:i/>
                <w:sz w:val="20"/>
              </w:rPr>
              <w:t>trong mục 2</w:t>
            </w:r>
            <w:r w:rsidR="00BD4ADB" w:rsidRPr="00E47FE5">
              <w:rPr>
                <w:rFonts w:ascii="Arial" w:hAnsi="Arial" w:cs="Arial"/>
                <w:i/>
                <w:sz w:val="20"/>
              </w:rPr>
              <w:t>,</w:t>
            </w:r>
            <w:r w:rsidRPr="00E47FE5">
              <w:rPr>
                <w:rFonts w:ascii="Arial" w:hAnsi="Arial" w:cs="Arial"/>
                <w:i/>
                <w:sz w:val="20"/>
                <w:lang w:val="en-US"/>
              </w:rPr>
              <w:t xml:space="preserve"> </w:t>
            </w:r>
            <w:r w:rsidR="00BD4ADB" w:rsidRPr="00E47FE5">
              <w:rPr>
                <w:rFonts w:ascii="Arial" w:hAnsi="Arial" w:cs="Arial"/>
                <w:i/>
                <w:sz w:val="20"/>
              </w:rPr>
              <w:t>3,</w:t>
            </w:r>
            <w:r w:rsidRPr="00E47FE5">
              <w:rPr>
                <w:rFonts w:ascii="Arial" w:hAnsi="Arial" w:cs="Arial"/>
                <w:i/>
                <w:sz w:val="20"/>
                <w:lang w:val="en-US"/>
              </w:rPr>
              <w:t xml:space="preserve"> </w:t>
            </w:r>
            <w:r w:rsidR="00BD4ADB" w:rsidRPr="00E47FE5">
              <w:rPr>
                <w:rFonts w:ascii="Arial" w:hAnsi="Arial" w:cs="Arial"/>
                <w:i/>
                <w:sz w:val="20"/>
              </w:rPr>
              <w:t>4 nêu trên) tr</w:t>
            </w:r>
            <w:r w:rsidRPr="00E47FE5">
              <w:rPr>
                <w:rFonts w:ascii="Arial" w:hAnsi="Arial" w:cs="Arial"/>
                <w:i/>
                <w:sz w:val="20"/>
                <w:lang w:val="en-US"/>
              </w:rPr>
              <w:t>ê</w:t>
            </w:r>
            <w:r w:rsidR="00BD4ADB" w:rsidRPr="00E47FE5">
              <w:rPr>
                <w:rFonts w:ascii="Arial" w:hAnsi="Arial" w:cs="Arial"/>
                <w:i/>
                <w:sz w:val="20"/>
              </w:rPr>
              <w:t xml:space="preserve">n cùng </w:t>
            </w:r>
            <w:r w:rsidRPr="00E47FE5">
              <w:rPr>
                <w:rFonts w:ascii="Arial" w:hAnsi="Arial" w:cs="Arial"/>
                <w:i/>
                <w:sz w:val="20"/>
                <w:lang w:val="en-US"/>
              </w:rPr>
              <w:t>1</w:t>
            </w:r>
            <w:r w:rsidR="00BD4ADB" w:rsidRPr="00E47FE5">
              <w:rPr>
                <w:rFonts w:ascii="Arial" w:hAnsi="Arial" w:cs="Arial"/>
                <w:i/>
                <w:sz w:val="20"/>
              </w:rPr>
              <w:t xml:space="preserve"> vị tr</w:t>
            </w:r>
            <w:r w:rsidRPr="00E47FE5">
              <w:rPr>
                <w:rFonts w:ascii="Arial" w:hAnsi="Arial" w:cs="Arial"/>
                <w:i/>
                <w:sz w:val="20"/>
                <w:lang w:val="en-US"/>
              </w:rPr>
              <w:t>í</w:t>
            </w:r>
            <w:r w:rsidR="00BD4ADB" w:rsidRPr="00E47FE5">
              <w:rPr>
                <w:rFonts w:ascii="Arial" w:hAnsi="Arial" w:cs="Arial"/>
                <w:i/>
                <w:sz w:val="20"/>
              </w:rPr>
              <w:t xml:space="preserve"> thì áp dụng tỷ lệ của loại tổn thương có tỷ lệ tổn thương cơ thể</w:t>
            </w:r>
            <w:r w:rsidRPr="00E47FE5">
              <w:rPr>
                <w:rFonts w:ascii="Arial" w:hAnsi="Arial" w:cs="Arial"/>
                <w:i/>
                <w:sz w:val="20"/>
              </w:rPr>
              <w:t xml:space="preserve"> cao nh</w:t>
            </w:r>
            <w:r w:rsidRPr="00E47FE5">
              <w:rPr>
                <w:rFonts w:ascii="Arial" w:hAnsi="Arial" w:cs="Arial"/>
                <w:i/>
                <w:sz w:val="20"/>
                <w:lang w:val="en-US"/>
              </w:rPr>
              <w:t>ấ</w:t>
            </w:r>
            <w:r w:rsidR="00BD4ADB" w:rsidRPr="00E47FE5">
              <w:rPr>
                <w:rFonts w:ascii="Arial" w:hAnsi="Arial" w:cs="Arial"/>
                <w:i/>
                <w:sz w:val="20"/>
              </w:rPr>
              <w:t>t</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5</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Bệnh Hen: tỷ lệ tổn thương cơ thể được quy định tại Phụ lục 7 của Thông tư này</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6</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Viêm mũi d</w:t>
            </w:r>
            <w:r w:rsidR="000F6338" w:rsidRPr="00E47FE5">
              <w:rPr>
                <w:rFonts w:ascii="Arial" w:hAnsi="Arial" w:cs="Arial"/>
                <w:sz w:val="20"/>
                <w:lang w:val="en-US"/>
              </w:rPr>
              <w:t>ị</w:t>
            </w:r>
            <w:r w:rsidRPr="00E47FE5">
              <w:rPr>
                <w:rFonts w:ascii="Arial" w:hAnsi="Arial" w:cs="Arial"/>
                <w:sz w:val="20"/>
              </w:rPr>
              <w:t xml:space="preserve"> ứng</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6.1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Viêm mũi d</w:t>
            </w:r>
            <w:r w:rsidR="000F6338" w:rsidRPr="00E47FE5">
              <w:rPr>
                <w:rFonts w:ascii="Arial" w:hAnsi="Arial" w:cs="Arial"/>
                <w:sz w:val="20"/>
                <w:lang w:val="en-US"/>
              </w:rPr>
              <w:t>ị</w:t>
            </w:r>
            <w:r w:rsidRPr="00E47FE5">
              <w:rPr>
                <w:rFonts w:ascii="Arial" w:hAnsi="Arial" w:cs="Arial"/>
                <w:sz w:val="20"/>
              </w:rPr>
              <w:t xml:space="preserve"> ứng chưa có thoái hóa hoặc quá phát cu</w:t>
            </w:r>
            <w:r w:rsidR="003671A0" w:rsidRPr="00E47FE5">
              <w:rPr>
                <w:rFonts w:ascii="Arial" w:hAnsi="Arial" w:cs="Arial"/>
                <w:sz w:val="20"/>
                <w:lang w:val="en-US"/>
              </w:rPr>
              <w:t>ố</w:t>
            </w:r>
            <w:r w:rsidRPr="00E47FE5">
              <w:rPr>
                <w:rFonts w:ascii="Arial" w:hAnsi="Arial" w:cs="Arial"/>
                <w:sz w:val="20"/>
              </w:rPr>
              <w:t>n</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1 - 3</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6.2</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Viêm mũi dị ứng có quá phát cuốn hoặc thoái hóa cuốn</w:t>
            </w:r>
          </w:p>
        </w:tc>
        <w:tc>
          <w:tcPr>
            <w:tcW w:w="669" w:type="pct"/>
            <w:shd w:val="clear" w:color="auto" w:fill="auto"/>
          </w:tcPr>
          <w:p w:rsidR="00BD4ADB" w:rsidRPr="00E47FE5" w:rsidRDefault="00BD4ADB" w:rsidP="00511D56">
            <w:pPr>
              <w:spacing w:before="120"/>
              <w:jc w:val="center"/>
              <w:rPr>
                <w:rFonts w:ascii="Arial" w:hAnsi="Arial" w:cs="Arial"/>
                <w:sz w:val="20"/>
              </w:rPr>
            </w:pP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6.2.1</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Còn đáp ứng vớ</w:t>
            </w:r>
            <w:r w:rsidR="00243AD1" w:rsidRPr="00E47FE5">
              <w:rPr>
                <w:rFonts w:ascii="Arial" w:hAnsi="Arial" w:cs="Arial"/>
                <w:sz w:val="20"/>
              </w:rPr>
              <w:t>i thu</w:t>
            </w:r>
            <w:r w:rsidR="00243AD1" w:rsidRPr="00E47FE5">
              <w:rPr>
                <w:rFonts w:ascii="Arial" w:hAnsi="Arial" w:cs="Arial"/>
                <w:sz w:val="20"/>
                <w:lang w:val="en-US"/>
              </w:rPr>
              <w:t>ố</w:t>
            </w:r>
            <w:r w:rsidRPr="00E47FE5">
              <w:rPr>
                <w:rFonts w:ascii="Arial" w:hAnsi="Arial" w:cs="Arial"/>
                <w:sz w:val="20"/>
              </w:rPr>
              <w:t>c co mạch</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6 - 10</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6.2.2</w:t>
            </w:r>
          </w:p>
        </w:tc>
        <w:tc>
          <w:tcPr>
            <w:tcW w:w="3793" w:type="pct"/>
            <w:shd w:val="clear" w:color="auto" w:fill="auto"/>
          </w:tcPr>
          <w:p w:rsidR="00BD4ADB" w:rsidRPr="00E47FE5" w:rsidRDefault="00BD4ADB" w:rsidP="00511D56">
            <w:pPr>
              <w:spacing w:before="120"/>
              <w:rPr>
                <w:rFonts w:ascii="Arial" w:hAnsi="Arial" w:cs="Arial"/>
                <w:sz w:val="20"/>
                <w:lang w:val="en-US"/>
              </w:rPr>
            </w:pPr>
            <w:r w:rsidRPr="00E47FE5">
              <w:rPr>
                <w:rFonts w:ascii="Arial" w:hAnsi="Arial" w:cs="Arial"/>
                <w:sz w:val="20"/>
              </w:rPr>
              <w:t>Lấp đường thở, đáp ứng kém với thuốc co mạch tại ch</w:t>
            </w:r>
            <w:r w:rsidR="00243AD1" w:rsidRPr="00E47FE5">
              <w:rPr>
                <w:rFonts w:ascii="Arial" w:hAnsi="Arial" w:cs="Arial"/>
                <w:sz w:val="20"/>
                <w:lang w:val="en-US"/>
              </w:rPr>
              <w:t>ỗ</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11 - 15</w:t>
            </w:r>
          </w:p>
        </w:tc>
      </w:tr>
      <w:tr w:rsidR="00BD4ADB" w:rsidRPr="00E47FE5">
        <w:tc>
          <w:tcPr>
            <w:tcW w:w="538"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6.2.3</w:t>
            </w:r>
          </w:p>
        </w:tc>
        <w:tc>
          <w:tcPr>
            <w:tcW w:w="3793" w:type="pct"/>
            <w:shd w:val="clear" w:color="auto" w:fill="auto"/>
          </w:tcPr>
          <w:p w:rsidR="00BD4ADB" w:rsidRPr="00E47FE5" w:rsidRDefault="00BD4ADB" w:rsidP="00511D56">
            <w:pPr>
              <w:spacing w:before="120"/>
              <w:rPr>
                <w:rFonts w:ascii="Arial" w:hAnsi="Arial" w:cs="Arial"/>
                <w:sz w:val="20"/>
              </w:rPr>
            </w:pPr>
            <w:r w:rsidRPr="00E47FE5">
              <w:rPr>
                <w:rFonts w:ascii="Arial" w:hAnsi="Arial" w:cs="Arial"/>
                <w:sz w:val="20"/>
              </w:rPr>
              <w:t>Lấp đường thở, không đáp ứng với thuốc co mạch tại chỗ</w:t>
            </w:r>
          </w:p>
        </w:tc>
        <w:tc>
          <w:tcPr>
            <w:tcW w:w="669" w:type="pct"/>
            <w:shd w:val="clear" w:color="auto" w:fill="auto"/>
          </w:tcPr>
          <w:p w:rsidR="00BD4ADB" w:rsidRPr="00E47FE5" w:rsidRDefault="00BD4ADB" w:rsidP="00511D56">
            <w:pPr>
              <w:spacing w:before="120"/>
              <w:jc w:val="center"/>
              <w:rPr>
                <w:rFonts w:ascii="Arial" w:hAnsi="Arial" w:cs="Arial"/>
                <w:sz w:val="20"/>
              </w:rPr>
            </w:pPr>
            <w:r w:rsidRPr="00E47FE5">
              <w:rPr>
                <w:rFonts w:ascii="Arial" w:hAnsi="Arial" w:cs="Arial"/>
                <w:sz w:val="20"/>
              </w:rPr>
              <w:t>16 - 20</w:t>
            </w:r>
          </w:p>
        </w:tc>
      </w:tr>
    </w:tbl>
    <w:p w:rsidR="00BD4ADB" w:rsidRPr="00E47FE5" w:rsidRDefault="00BD4ADB" w:rsidP="00511D56">
      <w:pPr>
        <w:spacing w:before="120"/>
        <w:rPr>
          <w:rFonts w:ascii="Arial" w:hAnsi="Arial" w:cs="Arial"/>
          <w:sz w:val="20"/>
          <w:lang w:val="en-US"/>
        </w:rPr>
      </w:pPr>
    </w:p>
    <w:p w:rsidR="006A06B6" w:rsidRPr="00E47FE5" w:rsidRDefault="00243AD1" w:rsidP="00511D56">
      <w:pPr>
        <w:spacing w:before="120"/>
        <w:jc w:val="center"/>
        <w:rPr>
          <w:rFonts w:ascii="Arial" w:hAnsi="Arial" w:cs="Arial"/>
          <w:b/>
        </w:rPr>
      </w:pPr>
      <w:bookmarkStart w:id="67" w:name="chuong_pl_29"/>
      <w:r w:rsidRPr="00E47FE5">
        <w:rPr>
          <w:rFonts w:ascii="Arial" w:hAnsi="Arial" w:cs="Arial"/>
          <w:b/>
        </w:rPr>
        <w:t>PHỤ LỤC 29</w:t>
      </w:r>
      <w:bookmarkEnd w:id="67"/>
    </w:p>
    <w:p w:rsidR="006A06B6" w:rsidRPr="00E47FE5" w:rsidRDefault="00243AD1" w:rsidP="00511D56">
      <w:pPr>
        <w:spacing w:before="120"/>
        <w:jc w:val="center"/>
        <w:rPr>
          <w:rFonts w:ascii="Arial" w:hAnsi="Arial" w:cs="Arial"/>
          <w:sz w:val="20"/>
        </w:rPr>
      </w:pPr>
      <w:bookmarkStart w:id="68" w:name="chuong_pl_29_name"/>
      <w:r w:rsidRPr="00E47FE5">
        <w:rPr>
          <w:rFonts w:ascii="Arial" w:hAnsi="Arial" w:cs="Arial"/>
          <w:sz w:val="20"/>
        </w:rPr>
        <w:t>HƯỚNG DẪN CHẨN ĐOÁN, GIÁM ĐỊNH SUY GIẢM KHẢ NĂNG LAO ĐỘNG DO BỆNH LEPTOSPIRA NGHỀ NGHIỆP</w:t>
      </w:r>
      <w:bookmarkEnd w:id="68"/>
      <w:r w:rsidR="005313D2" w:rsidRPr="00E47FE5">
        <w:rPr>
          <w:rFonts w:ascii="Arial" w:hAnsi="Arial" w:cs="Arial"/>
          <w:sz w:val="20"/>
          <w:lang w:val="en-US"/>
        </w:rPr>
        <w:br/>
      </w:r>
      <w:r w:rsidR="006A06B6" w:rsidRPr="00E47FE5">
        <w:rPr>
          <w:rFonts w:ascii="Arial" w:hAnsi="Arial" w:cs="Arial"/>
          <w:i/>
          <w:sz w:val="20"/>
        </w:rPr>
        <w:t xml:space="preserve">(Ban hành kèm theo Thông tư </w:t>
      </w:r>
      <w:r w:rsidR="00F44293" w:rsidRPr="00E47FE5">
        <w:rPr>
          <w:rFonts w:ascii="Arial" w:hAnsi="Arial" w:cs="Arial"/>
          <w:i/>
          <w:sz w:val="20"/>
          <w:lang w:val="en-US"/>
        </w:rPr>
        <w:t>số 15</w:t>
      </w:r>
      <w:r w:rsidR="006A06B6" w:rsidRPr="00E47FE5">
        <w:rPr>
          <w:rFonts w:ascii="Arial" w:hAnsi="Arial" w:cs="Arial"/>
          <w:i/>
          <w:sz w:val="20"/>
        </w:rPr>
        <w:t>/2016/TT</w:t>
      </w:r>
      <w:r w:rsidR="00010EB1" w:rsidRPr="00E47FE5">
        <w:rPr>
          <w:rFonts w:ascii="Arial" w:hAnsi="Arial" w:cs="Arial"/>
          <w:i/>
          <w:sz w:val="20"/>
        </w:rPr>
        <w:t>-</w:t>
      </w:r>
      <w:r w:rsidR="006A06B6" w:rsidRPr="00E47FE5">
        <w:rPr>
          <w:rFonts w:ascii="Arial" w:hAnsi="Arial" w:cs="Arial"/>
          <w:i/>
          <w:sz w:val="20"/>
        </w:rPr>
        <w:t>BYT</w:t>
      </w:r>
      <w:r w:rsidR="00F44293" w:rsidRPr="00E47FE5">
        <w:rPr>
          <w:rFonts w:ascii="Arial" w:hAnsi="Arial" w:cs="Arial"/>
          <w:i/>
          <w:sz w:val="20"/>
          <w:lang w:val="en-US"/>
        </w:rPr>
        <w:t xml:space="preserve"> </w:t>
      </w:r>
      <w:r w:rsidR="006A06B6" w:rsidRPr="00E47FE5">
        <w:rPr>
          <w:rFonts w:ascii="Arial" w:hAnsi="Arial" w:cs="Arial"/>
          <w:i/>
          <w:sz w:val="20"/>
        </w:rPr>
        <w:t>ngày</w:t>
      </w:r>
      <w:r w:rsidR="00F44293" w:rsidRPr="00E47FE5">
        <w:rPr>
          <w:rFonts w:ascii="Arial" w:hAnsi="Arial" w:cs="Arial"/>
          <w:i/>
          <w:sz w:val="20"/>
          <w:lang w:val="en-US"/>
        </w:rPr>
        <w:t xml:space="preserve"> 15 th</w:t>
      </w:r>
      <w:r w:rsidR="006A06B6" w:rsidRPr="00E47FE5">
        <w:rPr>
          <w:rFonts w:ascii="Arial" w:hAnsi="Arial" w:cs="Arial"/>
          <w:i/>
          <w:sz w:val="20"/>
        </w:rPr>
        <w:t>áng</w:t>
      </w:r>
      <w:r w:rsidR="00F44293" w:rsidRPr="00E47FE5">
        <w:rPr>
          <w:rFonts w:ascii="Arial" w:hAnsi="Arial" w:cs="Arial"/>
          <w:i/>
          <w:sz w:val="20"/>
          <w:lang w:val="en-US"/>
        </w:rPr>
        <w:t xml:space="preserve"> 5 </w:t>
      </w:r>
      <w:r w:rsidR="00F44293" w:rsidRPr="00E47FE5">
        <w:rPr>
          <w:rFonts w:ascii="Arial" w:hAnsi="Arial" w:cs="Arial"/>
          <w:i/>
          <w:sz w:val="20"/>
        </w:rPr>
        <w:t>n</w:t>
      </w:r>
      <w:r w:rsidR="00F44293" w:rsidRPr="00E47FE5">
        <w:rPr>
          <w:rFonts w:ascii="Arial" w:hAnsi="Arial" w:cs="Arial"/>
          <w:i/>
          <w:sz w:val="20"/>
          <w:lang w:val="en-US"/>
        </w:rPr>
        <w:t>ă</w:t>
      </w:r>
      <w:r w:rsidR="006A06B6" w:rsidRPr="00E47FE5">
        <w:rPr>
          <w:rFonts w:ascii="Arial" w:hAnsi="Arial" w:cs="Arial"/>
          <w:i/>
          <w:sz w:val="20"/>
        </w:rPr>
        <w:t>m 2016 của Bộ tr</w:t>
      </w:r>
      <w:r w:rsidR="00F44293" w:rsidRPr="00E47FE5">
        <w:rPr>
          <w:rFonts w:ascii="Arial" w:hAnsi="Arial" w:cs="Arial"/>
          <w:i/>
          <w:sz w:val="20"/>
          <w:lang w:val="en-US"/>
        </w:rPr>
        <w:t>ưở</w:t>
      </w:r>
      <w:r w:rsidR="006A06B6" w:rsidRPr="00E47FE5">
        <w:rPr>
          <w:rFonts w:ascii="Arial" w:hAnsi="Arial" w:cs="Arial"/>
          <w:i/>
          <w:sz w:val="20"/>
        </w:rPr>
        <w:t>ng Bộ Y tế)</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Leptospira nghề nghiệp là bệnh truyền nhiễm do xo</w:t>
      </w:r>
      <w:r w:rsidR="00F44293" w:rsidRPr="00E47FE5">
        <w:rPr>
          <w:rFonts w:ascii="Arial" w:hAnsi="Arial" w:cs="Arial"/>
          <w:sz w:val="20"/>
          <w:lang w:val="en-US"/>
        </w:rPr>
        <w:t>ắ</w:t>
      </w:r>
      <w:r w:rsidRPr="00E47FE5">
        <w:rPr>
          <w:rFonts w:ascii="Arial" w:hAnsi="Arial" w:cs="Arial"/>
          <w:sz w:val="20"/>
        </w:rPr>
        <w:t>n khuẩn Leptospira gây ra trong quá trình lao động.</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Xoắn khu</w:t>
      </w:r>
      <w:r w:rsidR="00F44293" w:rsidRPr="00E47FE5">
        <w:rPr>
          <w:rFonts w:ascii="Arial" w:hAnsi="Arial" w:cs="Arial"/>
          <w:sz w:val="20"/>
          <w:lang w:val="en-US"/>
        </w:rPr>
        <w:t>ẩ</w:t>
      </w:r>
      <w:r w:rsidRPr="00E47FE5">
        <w:rPr>
          <w:rFonts w:ascii="Arial" w:hAnsi="Arial" w:cs="Arial"/>
          <w:sz w:val="20"/>
        </w:rPr>
        <w:t>n Leptospira trong môi trường lao động.</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w:t>
      </w:r>
      <w:r w:rsidRPr="00E47FE5">
        <w:rPr>
          <w:rFonts w:ascii="Arial" w:hAnsi="Arial" w:cs="Arial"/>
          <w:b/>
          <w:sz w:val="20"/>
          <w:lang w:val="en-US"/>
        </w:rPr>
        <w:t>ườ</w:t>
      </w:r>
      <w:r w:rsidR="006A06B6" w:rsidRPr="00E47FE5">
        <w:rPr>
          <w:rFonts w:ascii="Arial" w:hAnsi="Arial" w:cs="Arial"/>
          <w:b/>
          <w:sz w:val="20"/>
        </w:rPr>
        <w:t>ng gặp và nguồn tiếp xúc</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Hầm mỏ, hầm hào, hang h</w:t>
      </w:r>
      <w:r w:rsidR="009B4C0C" w:rsidRPr="00E47FE5">
        <w:rPr>
          <w:rFonts w:ascii="Arial" w:hAnsi="Arial" w:cs="Arial"/>
          <w:sz w:val="20"/>
          <w:lang w:val="en-US"/>
        </w:rPr>
        <w:t>ố</w:t>
      </w:r>
      <w:r w:rsidR="006A06B6" w:rsidRPr="00E47FE5">
        <w:rPr>
          <w:rFonts w:ascii="Arial" w:hAnsi="Arial" w:cs="Arial"/>
          <w:sz w:val="20"/>
        </w:rPr>
        <w:t>, cống rãnh;</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Lò giết mổ gia súc;</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Thú y, chăn nuôi gia súc;</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Làm việc</w:t>
      </w:r>
      <w:r w:rsidR="00145534" w:rsidRPr="00E47FE5">
        <w:rPr>
          <w:rFonts w:ascii="Arial" w:hAnsi="Arial" w:cs="Arial"/>
          <w:sz w:val="20"/>
        </w:rPr>
        <w:t xml:space="preserve"> ở </w:t>
      </w:r>
      <w:r w:rsidRPr="00E47FE5">
        <w:rPr>
          <w:rFonts w:ascii="Arial" w:hAnsi="Arial" w:cs="Arial"/>
          <w:sz w:val="20"/>
        </w:rPr>
        <w:t>vùng đ</w:t>
      </w:r>
      <w:r w:rsidRPr="00E47FE5">
        <w:rPr>
          <w:rFonts w:ascii="Arial" w:hAnsi="Arial" w:cs="Arial"/>
          <w:sz w:val="20"/>
          <w:lang w:val="en-US"/>
        </w:rPr>
        <w:t>ầ</w:t>
      </w:r>
      <w:r w:rsidRPr="00E47FE5">
        <w:rPr>
          <w:rFonts w:ascii="Arial" w:hAnsi="Arial" w:cs="Arial"/>
          <w:sz w:val="20"/>
        </w:rPr>
        <w:t>m l</w:t>
      </w:r>
      <w:r w:rsidRPr="00E47FE5">
        <w:rPr>
          <w:rFonts w:ascii="Arial" w:hAnsi="Arial" w:cs="Arial"/>
          <w:sz w:val="20"/>
          <w:lang w:val="en-US"/>
        </w:rPr>
        <w:t>ầ</w:t>
      </w:r>
      <w:r w:rsidR="006A06B6" w:rsidRPr="00E47FE5">
        <w:rPr>
          <w:rFonts w:ascii="Arial" w:hAnsi="Arial" w:cs="Arial"/>
          <w:sz w:val="20"/>
        </w:rPr>
        <w:t>y, su</w:t>
      </w:r>
      <w:r w:rsidRPr="00E47FE5">
        <w:rPr>
          <w:rFonts w:ascii="Arial" w:hAnsi="Arial" w:cs="Arial"/>
          <w:sz w:val="20"/>
          <w:lang w:val="en-US"/>
        </w:rPr>
        <w:t>ố</w:t>
      </w:r>
      <w:r w:rsidR="006A06B6" w:rsidRPr="00E47FE5">
        <w:rPr>
          <w:rFonts w:ascii="Arial" w:hAnsi="Arial" w:cs="Arial"/>
          <w:sz w:val="20"/>
        </w:rPr>
        <w:t>i, ruộng, ao h</w:t>
      </w:r>
      <w:r w:rsidRPr="00E47FE5">
        <w:rPr>
          <w:rFonts w:ascii="Arial" w:hAnsi="Arial" w:cs="Arial"/>
          <w:sz w:val="20"/>
          <w:lang w:val="en-US"/>
        </w:rPr>
        <w:t>ồ</w:t>
      </w:r>
      <w:r w:rsidR="006A06B6" w:rsidRPr="00E47FE5">
        <w:rPr>
          <w:rFonts w:ascii="Arial" w:hAnsi="Arial" w:cs="Arial"/>
          <w:sz w:val="20"/>
        </w:rPr>
        <w:t>;</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có tiếp xúc với xoắn khuẩn Leptospira.</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Yếu t</w:t>
      </w:r>
      <w:r w:rsidR="00F44293" w:rsidRPr="00E47FE5">
        <w:rPr>
          <w:rFonts w:ascii="Arial" w:hAnsi="Arial" w:cs="Arial"/>
          <w:sz w:val="20"/>
          <w:lang w:val="en-US"/>
        </w:rPr>
        <w:t>ố</w:t>
      </w:r>
      <w:r w:rsidRPr="00E47FE5">
        <w:rPr>
          <w:rFonts w:ascii="Arial" w:hAnsi="Arial" w:cs="Arial"/>
          <w:sz w:val="20"/>
        </w:rPr>
        <w:t xml:space="preserve"> gây bệnh được ghi nhận trong phần đánh giá yếu tố tiếp xúc nghề nghiệp của Báo cáo kết quả quan trắc môi trường lao động.</w:t>
      </w:r>
    </w:p>
    <w:p w:rsidR="00D56B57" w:rsidRPr="00E47FE5" w:rsidRDefault="00F44293" w:rsidP="00511D56">
      <w:pPr>
        <w:spacing w:before="120"/>
        <w:rPr>
          <w:rFonts w:ascii="Arial" w:hAnsi="Arial" w:cs="Arial"/>
          <w:b/>
          <w:sz w:val="20"/>
          <w:lang w:val="en-US"/>
        </w:rPr>
      </w:pPr>
      <w:r w:rsidRPr="00E47FE5">
        <w:rPr>
          <w:rFonts w:ascii="Arial" w:hAnsi="Arial" w:cs="Arial"/>
          <w:b/>
          <w:sz w:val="20"/>
          <w:lang w:val="en-US"/>
        </w:rPr>
        <w:t xml:space="preserve">5. </w:t>
      </w:r>
      <w:r w:rsidR="00555C6D" w:rsidRPr="00E47FE5">
        <w:rPr>
          <w:rFonts w:ascii="Arial" w:hAnsi="Arial" w:cs="Arial"/>
          <w:b/>
          <w:sz w:val="20"/>
        </w:rPr>
        <w:t>Thời gian</w:t>
      </w:r>
      <w:r w:rsidR="006A06B6" w:rsidRPr="00E47FE5">
        <w:rPr>
          <w:rFonts w:ascii="Arial" w:hAnsi="Arial" w:cs="Arial"/>
          <w:b/>
          <w:sz w:val="20"/>
        </w:rPr>
        <w:t xml:space="preserve">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Không áp dụng.</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6. </w:t>
      </w:r>
      <w:r w:rsidR="006A06B6" w:rsidRPr="00E47FE5">
        <w:rPr>
          <w:rFonts w:ascii="Arial" w:hAnsi="Arial" w:cs="Arial"/>
          <w:b/>
          <w:sz w:val="20"/>
        </w:rPr>
        <w:t>Thời gian bảo đảm</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Cấp tính: 21 ngày;</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145534" w:rsidRPr="00E47FE5">
        <w:rPr>
          <w:rFonts w:ascii="Arial" w:hAnsi="Arial" w:cs="Arial"/>
          <w:sz w:val="20"/>
        </w:rPr>
        <w:t>Tổn thương</w:t>
      </w:r>
      <w:r w:rsidR="006A06B6" w:rsidRPr="00E47FE5">
        <w:rPr>
          <w:rFonts w:ascii="Arial" w:hAnsi="Arial" w:cs="Arial"/>
          <w:sz w:val="20"/>
        </w:rPr>
        <w:t xml:space="preserve"> da, viêm não tủy tiến triển, khớp: 10 năm;</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tổn thương khác: 6 tháng.</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Lâm sàng</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Hội chứng nhiễm khuẩn nhiễm độc;</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Đau cơ tự nhiên, tăng lên khi sờ</w:t>
      </w:r>
      <w:r w:rsidRPr="00E47FE5">
        <w:rPr>
          <w:rFonts w:ascii="Arial" w:hAnsi="Arial" w:cs="Arial"/>
          <w:sz w:val="20"/>
        </w:rPr>
        <w:t xml:space="preserve"> n</w:t>
      </w:r>
      <w:r w:rsidRPr="00E47FE5">
        <w:rPr>
          <w:rFonts w:ascii="Arial" w:hAnsi="Arial" w:cs="Arial"/>
          <w:sz w:val="20"/>
          <w:lang w:val="en-US"/>
        </w:rPr>
        <w:t>ắ</w:t>
      </w:r>
      <w:r w:rsidR="006A06B6" w:rsidRPr="00E47FE5">
        <w:rPr>
          <w:rFonts w:ascii="Arial" w:hAnsi="Arial" w:cs="Arial"/>
          <w:sz w:val="20"/>
        </w:rPr>
        <w:t>n;</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Hội chứng tổn thương não, gan, thận, phổi.</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Cận lâm sàng</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Soi trực tiếp: Soi tươi dưới kính hi</w:t>
      </w:r>
      <w:r w:rsidRPr="00E47FE5">
        <w:rPr>
          <w:rFonts w:ascii="Arial" w:hAnsi="Arial" w:cs="Arial"/>
          <w:sz w:val="20"/>
          <w:lang w:val="en-US"/>
        </w:rPr>
        <w:t>ể</w:t>
      </w:r>
      <w:r w:rsidR="006A06B6" w:rsidRPr="00E47FE5">
        <w:rPr>
          <w:rFonts w:ascii="Arial" w:hAnsi="Arial" w:cs="Arial"/>
          <w:sz w:val="20"/>
        </w:rPr>
        <w:t xml:space="preserve">n vi nền đen, bệnh </w:t>
      </w:r>
      <w:r w:rsidR="00555C6D" w:rsidRPr="00E47FE5">
        <w:rPr>
          <w:rFonts w:ascii="Arial" w:hAnsi="Arial" w:cs="Arial"/>
          <w:sz w:val="20"/>
        </w:rPr>
        <w:t>phẩm</w:t>
      </w:r>
      <w:r w:rsidR="00CF3B53" w:rsidRPr="00E47FE5">
        <w:rPr>
          <w:rFonts w:ascii="Arial" w:hAnsi="Arial" w:cs="Arial"/>
          <w:sz w:val="20"/>
        </w:rPr>
        <w:t xml:space="preserve"> </w:t>
      </w:r>
      <w:r w:rsidR="006A06B6" w:rsidRPr="00E47FE5">
        <w:rPr>
          <w:rFonts w:ascii="Arial" w:hAnsi="Arial" w:cs="Arial"/>
          <w:sz w:val="20"/>
        </w:rPr>
        <w:t>lấy</w:t>
      </w:r>
      <w:r w:rsidR="00CF3B53" w:rsidRPr="00E47FE5">
        <w:rPr>
          <w:rFonts w:ascii="Arial" w:hAnsi="Arial" w:cs="Arial"/>
          <w:sz w:val="20"/>
        </w:rPr>
        <w:t xml:space="preserve"> </w:t>
      </w:r>
      <w:r w:rsidR="006A06B6" w:rsidRPr="00E47FE5">
        <w:rPr>
          <w:rFonts w:ascii="Arial" w:hAnsi="Arial" w:cs="Arial"/>
          <w:sz w:val="20"/>
        </w:rPr>
        <w:t>từ</w:t>
      </w:r>
      <w:r w:rsidR="00CF3B53" w:rsidRPr="00E47FE5">
        <w:rPr>
          <w:rFonts w:ascii="Arial" w:hAnsi="Arial" w:cs="Arial"/>
          <w:sz w:val="20"/>
        </w:rPr>
        <w:t xml:space="preserve"> </w:t>
      </w:r>
      <w:r w:rsidR="006A06B6" w:rsidRPr="00E47FE5">
        <w:rPr>
          <w:rFonts w:ascii="Arial" w:hAnsi="Arial" w:cs="Arial"/>
          <w:sz w:val="20"/>
        </w:rPr>
        <w:t>máu</w:t>
      </w:r>
      <w:r w:rsidRPr="00E47FE5">
        <w:rPr>
          <w:rFonts w:ascii="Arial" w:hAnsi="Arial" w:cs="Arial"/>
          <w:sz w:val="20"/>
          <w:lang w:val="en-US"/>
        </w:rPr>
        <w:t xml:space="preserve"> </w:t>
      </w:r>
      <w:r w:rsidR="006A06B6" w:rsidRPr="00E47FE5">
        <w:rPr>
          <w:rFonts w:ascii="Arial" w:hAnsi="Arial" w:cs="Arial"/>
          <w:sz w:val="20"/>
        </w:rPr>
        <w:t>(trong 5 ngày đầu của bệnh), dịch não t</w:t>
      </w:r>
      <w:r w:rsidR="00555C6D" w:rsidRPr="00E47FE5">
        <w:rPr>
          <w:rFonts w:ascii="Arial" w:hAnsi="Arial" w:cs="Arial"/>
          <w:sz w:val="20"/>
        </w:rPr>
        <w:t>ủy</w:t>
      </w:r>
      <w:r w:rsidR="006A06B6" w:rsidRPr="00E47FE5">
        <w:rPr>
          <w:rFonts w:ascii="Arial" w:hAnsi="Arial" w:cs="Arial"/>
          <w:sz w:val="20"/>
        </w:rPr>
        <w:t>, nước ti</w:t>
      </w:r>
      <w:r w:rsidRPr="00E47FE5">
        <w:rPr>
          <w:rFonts w:ascii="Arial" w:hAnsi="Arial" w:cs="Arial"/>
          <w:sz w:val="20"/>
          <w:lang w:val="en-US"/>
        </w:rPr>
        <w:t>ể</w:t>
      </w:r>
      <w:r w:rsidR="006A06B6" w:rsidRPr="00E47FE5">
        <w:rPr>
          <w:rFonts w:ascii="Arial" w:hAnsi="Arial" w:cs="Arial"/>
          <w:sz w:val="20"/>
        </w:rPr>
        <w:t>u ly tâm thấy</w:t>
      </w:r>
      <w:r w:rsidR="00CF3B53" w:rsidRPr="00E47FE5">
        <w:rPr>
          <w:rFonts w:ascii="Arial" w:hAnsi="Arial" w:cs="Arial"/>
          <w:sz w:val="20"/>
        </w:rPr>
        <w:t xml:space="preserve"> </w:t>
      </w:r>
      <w:r w:rsidR="006A06B6" w:rsidRPr="00E47FE5">
        <w:rPr>
          <w:rFonts w:ascii="Arial" w:hAnsi="Arial" w:cs="Arial"/>
          <w:sz w:val="20"/>
        </w:rPr>
        <w:t>xoắ</w:t>
      </w:r>
      <w:r w:rsidRPr="00E47FE5">
        <w:rPr>
          <w:rFonts w:ascii="Arial" w:hAnsi="Arial" w:cs="Arial"/>
          <w:sz w:val="20"/>
        </w:rPr>
        <w:t>n khu</w:t>
      </w:r>
      <w:r w:rsidRPr="00E47FE5">
        <w:rPr>
          <w:rFonts w:ascii="Arial" w:hAnsi="Arial" w:cs="Arial"/>
          <w:sz w:val="20"/>
          <w:lang w:val="en-US"/>
        </w:rPr>
        <w:t>ẩ</w:t>
      </w:r>
      <w:r w:rsidR="006A06B6" w:rsidRPr="00E47FE5">
        <w:rPr>
          <w:rFonts w:ascii="Arial" w:hAnsi="Arial" w:cs="Arial"/>
          <w:sz w:val="20"/>
        </w:rPr>
        <w:t>n</w:t>
      </w:r>
      <w:r w:rsidR="00CF3B53" w:rsidRPr="00E47FE5">
        <w:rPr>
          <w:rFonts w:ascii="Arial" w:hAnsi="Arial" w:cs="Arial"/>
          <w:sz w:val="20"/>
        </w:rPr>
        <w:t xml:space="preserve"> </w:t>
      </w:r>
      <w:r w:rsidR="006A06B6" w:rsidRPr="00E47FE5">
        <w:rPr>
          <w:rFonts w:ascii="Arial" w:hAnsi="Arial" w:cs="Arial"/>
          <w:sz w:val="20"/>
        </w:rPr>
        <w:t>di</w:t>
      </w:r>
      <w:r w:rsidRPr="00E47FE5">
        <w:rPr>
          <w:rFonts w:ascii="Arial" w:hAnsi="Arial" w:cs="Arial"/>
          <w:sz w:val="20"/>
          <w:lang w:val="en-US"/>
        </w:rPr>
        <w:t xml:space="preserve"> </w:t>
      </w:r>
      <w:r w:rsidR="006A06B6" w:rsidRPr="00E47FE5">
        <w:rPr>
          <w:rFonts w:ascii="Arial" w:hAnsi="Arial" w:cs="Arial"/>
          <w:sz w:val="20"/>
        </w:rPr>
        <w:t>động;</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Nuôi c</w:t>
      </w:r>
      <w:r w:rsidR="00D56B57" w:rsidRPr="00E47FE5">
        <w:rPr>
          <w:rFonts w:ascii="Arial" w:hAnsi="Arial" w:cs="Arial"/>
          <w:sz w:val="20"/>
          <w:lang w:val="en-US"/>
        </w:rPr>
        <w:t>ấ</w:t>
      </w:r>
      <w:r w:rsidR="006A06B6" w:rsidRPr="00E47FE5">
        <w:rPr>
          <w:rFonts w:ascii="Arial" w:hAnsi="Arial" w:cs="Arial"/>
          <w:sz w:val="20"/>
        </w:rPr>
        <w:t>y ở môi trường đặc hiệu (Terkich) hoặ</w:t>
      </w:r>
      <w:r w:rsidRPr="00E47FE5">
        <w:rPr>
          <w:rFonts w:ascii="Arial" w:hAnsi="Arial" w:cs="Arial"/>
          <w:sz w:val="20"/>
        </w:rPr>
        <w:t>c tiêm truy</w:t>
      </w:r>
      <w:r w:rsidRPr="00E47FE5">
        <w:rPr>
          <w:rFonts w:ascii="Arial" w:hAnsi="Arial" w:cs="Arial"/>
          <w:sz w:val="20"/>
          <w:lang w:val="en-US"/>
        </w:rPr>
        <w:t>ề</w:t>
      </w:r>
      <w:r w:rsidR="006A06B6" w:rsidRPr="00E47FE5">
        <w:rPr>
          <w:rFonts w:ascii="Arial" w:hAnsi="Arial" w:cs="Arial"/>
          <w:sz w:val="20"/>
        </w:rPr>
        <w:t>n cho chuột</w:t>
      </w:r>
      <w:r w:rsidRPr="00E47FE5">
        <w:rPr>
          <w:rFonts w:ascii="Arial" w:hAnsi="Arial" w:cs="Arial"/>
          <w:sz w:val="20"/>
          <w:lang w:val="en-US"/>
        </w:rPr>
        <w:t xml:space="preserve"> </w:t>
      </w:r>
      <w:r w:rsidR="006A06B6" w:rsidRPr="00E47FE5">
        <w:rPr>
          <w:rFonts w:ascii="Arial" w:hAnsi="Arial" w:cs="Arial"/>
          <w:sz w:val="20"/>
        </w:rPr>
        <w:t>lang;</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Chẩn đoán huyết thanh: Phản ứng ngưng kết tan Martin</w:t>
      </w:r>
      <w:r w:rsidR="00010EB1" w:rsidRPr="00E47FE5">
        <w:rPr>
          <w:rFonts w:ascii="Arial" w:hAnsi="Arial" w:cs="Arial"/>
          <w:sz w:val="20"/>
        </w:rPr>
        <w:t xml:space="preserve"> - </w:t>
      </w:r>
      <w:r w:rsidR="006A06B6" w:rsidRPr="00E47FE5">
        <w:rPr>
          <w:rFonts w:ascii="Arial" w:hAnsi="Arial" w:cs="Arial"/>
          <w:sz w:val="20"/>
        </w:rPr>
        <w:t>Pettit, làm hai</w:t>
      </w:r>
      <w:r w:rsidRPr="00E47FE5">
        <w:rPr>
          <w:rFonts w:ascii="Arial" w:hAnsi="Arial" w:cs="Arial"/>
          <w:sz w:val="20"/>
          <w:lang w:val="en-US"/>
        </w:rPr>
        <w:t xml:space="preserve"> </w:t>
      </w:r>
      <w:r w:rsidR="006A06B6" w:rsidRPr="00E47FE5">
        <w:rPr>
          <w:rFonts w:ascii="Arial" w:hAnsi="Arial" w:cs="Arial"/>
          <w:sz w:val="20"/>
        </w:rPr>
        <w:t>lần cách nhau 7 ngày. Phản ứng dương tính khi huy</w:t>
      </w:r>
      <w:r w:rsidRPr="00E47FE5">
        <w:rPr>
          <w:rFonts w:ascii="Arial" w:hAnsi="Arial" w:cs="Arial"/>
          <w:sz w:val="20"/>
          <w:lang w:val="en-US"/>
        </w:rPr>
        <w:t>ế</w:t>
      </w:r>
      <w:r w:rsidR="006A06B6" w:rsidRPr="00E47FE5">
        <w:rPr>
          <w:rFonts w:ascii="Arial" w:hAnsi="Arial" w:cs="Arial"/>
          <w:sz w:val="20"/>
        </w:rPr>
        <w:t>t</w:t>
      </w:r>
      <w:r w:rsidR="00CF3B53" w:rsidRPr="00E47FE5">
        <w:rPr>
          <w:rFonts w:ascii="Arial" w:hAnsi="Arial" w:cs="Arial"/>
          <w:sz w:val="20"/>
        </w:rPr>
        <w:t xml:space="preserve"> </w:t>
      </w:r>
      <w:r w:rsidR="006A06B6" w:rsidRPr="00E47FE5">
        <w:rPr>
          <w:rFonts w:ascii="Arial" w:hAnsi="Arial" w:cs="Arial"/>
          <w:sz w:val="20"/>
        </w:rPr>
        <w:t>thanh</w:t>
      </w:r>
      <w:r w:rsidR="00CF3B53" w:rsidRPr="00E47FE5">
        <w:rPr>
          <w:rFonts w:ascii="Arial" w:hAnsi="Arial" w:cs="Arial"/>
          <w:sz w:val="20"/>
        </w:rPr>
        <w:t xml:space="preserve"> </w:t>
      </w:r>
      <w:r w:rsidR="006A06B6" w:rsidRPr="00E47FE5">
        <w:rPr>
          <w:rFonts w:ascii="Arial" w:hAnsi="Arial" w:cs="Arial"/>
          <w:sz w:val="20"/>
        </w:rPr>
        <w:t>l</w:t>
      </w:r>
      <w:r w:rsidRPr="00E47FE5">
        <w:rPr>
          <w:rFonts w:ascii="Arial" w:hAnsi="Arial" w:cs="Arial"/>
          <w:sz w:val="20"/>
          <w:lang w:val="en-US"/>
        </w:rPr>
        <w:t>ầ</w:t>
      </w:r>
      <w:r w:rsidR="006A06B6" w:rsidRPr="00E47FE5">
        <w:rPr>
          <w:rFonts w:ascii="Arial" w:hAnsi="Arial" w:cs="Arial"/>
          <w:sz w:val="20"/>
        </w:rPr>
        <w:t>n</w:t>
      </w:r>
      <w:r w:rsidR="00CF3B53" w:rsidRPr="00E47FE5">
        <w:rPr>
          <w:rFonts w:ascii="Arial" w:hAnsi="Arial" w:cs="Arial"/>
          <w:sz w:val="20"/>
        </w:rPr>
        <w:t xml:space="preserve"> </w:t>
      </w:r>
      <w:r w:rsidR="006A06B6" w:rsidRPr="00E47FE5">
        <w:rPr>
          <w:rFonts w:ascii="Arial" w:hAnsi="Arial" w:cs="Arial"/>
          <w:sz w:val="20"/>
        </w:rPr>
        <w:t>hai có</w:t>
      </w:r>
      <w:r w:rsidR="00CF3B53" w:rsidRPr="00E47FE5">
        <w:rPr>
          <w:rFonts w:ascii="Arial" w:hAnsi="Arial" w:cs="Arial"/>
          <w:sz w:val="20"/>
        </w:rPr>
        <w:t xml:space="preserve"> </w:t>
      </w:r>
      <w:r w:rsidR="006A06B6" w:rsidRPr="00E47FE5">
        <w:rPr>
          <w:rFonts w:ascii="Arial" w:hAnsi="Arial" w:cs="Arial"/>
          <w:sz w:val="20"/>
        </w:rPr>
        <w:t>hiệu</w:t>
      </w:r>
      <w:r w:rsidR="00CF3B53" w:rsidRPr="00E47FE5">
        <w:rPr>
          <w:rFonts w:ascii="Arial" w:hAnsi="Arial" w:cs="Arial"/>
          <w:sz w:val="20"/>
        </w:rPr>
        <w:t xml:space="preserve"> </w:t>
      </w:r>
      <w:r w:rsidR="006A06B6" w:rsidRPr="00E47FE5">
        <w:rPr>
          <w:rFonts w:ascii="Arial" w:hAnsi="Arial" w:cs="Arial"/>
          <w:sz w:val="20"/>
        </w:rPr>
        <w:t>giá</w:t>
      </w:r>
      <w:r w:rsidRPr="00E47FE5">
        <w:rPr>
          <w:rFonts w:ascii="Arial" w:hAnsi="Arial" w:cs="Arial"/>
          <w:sz w:val="20"/>
          <w:lang w:val="en-US"/>
        </w:rPr>
        <w:t xml:space="preserve"> </w:t>
      </w:r>
      <w:r w:rsidR="006A06B6" w:rsidRPr="00E47FE5">
        <w:rPr>
          <w:rFonts w:ascii="Arial" w:hAnsi="Arial" w:cs="Arial"/>
          <w:sz w:val="20"/>
        </w:rPr>
        <w:t>tăng gấp 4 lần huyết thanh lần 1 hoặc làm 1 lần</w:t>
      </w:r>
      <w:r w:rsidR="00CF3B53" w:rsidRPr="00E47FE5">
        <w:rPr>
          <w:rFonts w:ascii="Arial" w:hAnsi="Arial" w:cs="Arial"/>
          <w:sz w:val="20"/>
        </w:rPr>
        <w:t xml:space="preserve"> </w:t>
      </w:r>
      <w:r w:rsidR="006A06B6" w:rsidRPr="00E47FE5">
        <w:rPr>
          <w:rFonts w:ascii="Arial" w:hAnsi="Arial" w:cs="Arial"/>
          <w:sz w:val="20"/>
        </w:rPr>
        <w:t>hiệu</w:t>
      </w:r>
      <w:r w:rsidR="00CF3B53" w:rsidRPr="00E47FE5">
        <w:rPr>
          <w:rFonts w:ascii="Arial" w:hAnsi="Arial" w:cs="Arial"/>
          <w:sz w:val="20"/>
        </w:rPr>
        <w:t xml:space="preserve"> </w:t>
      </w:r>
      <w:r w:rsidR="006A06B6" w:rsidRPr="00E47FE5">
        <w:rPr>
          <w:rFonts w:ascii="Arial" w:hAnsi="Arial" w:cs="Arial"/>
          <w:sz w:val="20"/>
        </w:rPr>
        <w:t>giá</w:t>
      </w:r>
      <w:r w:rsidR="00CF3B53" w:rsidRPr="00E47FE5">
        <w:rPr>
          <w:rFonts w:ascii="Arial" w:hAnsi="Arial" w:cs="Arial"/>
          <w:sz w:val="20"/>
        </w:rPr>
        <w:t xml:space="preserve"> </w:t>
      </w:r>
      <w:r w:rsidR="006A06B6" w:rsidRPr="00E47FE5">
        <w:rPr>
          <w:rFonts w:ascii="Arial" w:hAnsi="Arial" w:cs="Arial"/>
          <w:sz w:val="20"/>
        </w:rPr>
        <w:t>kháng</w:t>
      </w:r>
      <w:r w:rsidR="00CF3B53" w:rsidRPr="00E47FE5">
        <w:rPr>
          <w:rFonts w:ascii="Arial" w:hAnsi="Arial" w:cs="Arial"/>
          <w:sz w:val="20"/>
        </w:rPr>
        <w:t xml:space="preserve"> </w:t>
      </w:r>
      <w:r w:rsidR="006A06B6" w:rsidRPr="00E47FE5">
        <w:rPr>
          <w:rFonts w:ascii="Arial" w:hAnsi="Arial" w:cs="Arial"/>
          <w:sz w:val="20"/>
        </w:rPr>
        <w:t>th</w:t>
      </w:r>
      <w:r w:rsidRPr="00E47FE5">
        <w:rPr>
          <w:rFonts w:ascii="Arial" w:hAnsi="Arial" w:cs="Arial"/>
          <w:sz w:val="20"/>
          <w:lang w:val="en-US"/>
        </w:rPr>
        <w:t>ể</w:t>
      </w:r>
      <w:r w:rsidR="00CF3B53" w:rsidRPr="00E47FE5">
        <w:rPr>
          <w:rFonts w:ascii="Arial" w:hAnsi="Arial" w:cs="Arial"/>
          <w:sz w:val="20"/>
        </w:rPr>
        <w:t xml:space="preserve"> </w:t>
      </w:r>
      <w:r w:rsidR="006A06B6" w:rsidRPr="00E47FE5">
        <w:rPr>
          <w:rFonts w:ascii="Arial" w:hAnsi="Arial" w:cs="Arial"/>
          <w:sz w:val="20"/>
        </w:rPr>
        <w:t>cao trên</w:t>
      </w:r>
      <w:r w:rsidRPr="00E47FE5">
        <w:rPr>
          <w:rFonts w:ascii="Arial" w:hAnsi="Arial" w:cs="Arial"/>
          <w:sz w:val="20"/>
          <w:lang w:val="en-US"/>
        </w:rPr>
        <w:t xml:space="preserve"> </w:t>
      </w:r>
      <w:r w:rsidR="006A06B6" w:rsidRPr="00E47FE5">
        <w:rPr>
          <w:rFonts w:ascii="Arial" w:hAnsi="Arial" w:cs="Arial"/>
          <w:sz w:val="20"/>
        </w:rPr>
        <w:t>1/1000;</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Phản ứng miễn dịch huỳnh quang cho kết quả nhanh;</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0F6338" w:rsidRPr="00E47FE5">
        <w:rPr>
          <w:rFonts w:ascii="Arial" w:hAnsi="Arial" w:cs="Arial"/>
          <w:sz w:val="20"/>
        </w:rPr>
        <w:t>Ph</w:t>
      </w:r>
      <w:r w:rsidR="000F6338" w:rsidRPr="00E47FE5">
        <w:rPr>
          <w:rFonts w:ascii="Arial" w:hAnsi="Arial" w:cs="Arial"/>
          <w:sz w:val="20"/>
          <w:lang w:val="en-US"/>
        </w:rPr>
        <w:t>ả</w:t>
      </w:r>
      <w:r w:rsidR="006A06B6" w:rsidRPr="00E47FE5">
        <w:rPr>
          <w:rFonts w:ascii="Arial" w:hAnsi="Arial" w:cs="Arial"/>
          <w:sz w:val="20"/>
        </w:rPr>
        <w:t xml:space="preserve">n ứng </w:t>
      </w:r>
      <w:r w:rsidRPr="00E47FE5">
        <w:rPr>
          <w:rFonts w:ascii="Arial" w:hAnsi="Arial" w:cs="Arial"/>
          <w:sz w:val="20"/>
          <w:lang w:val="en-US"/>
        </w:rPr>
        <w:t>ELI</w:t>
      </w:r>
      <w:r w:rsidR="006A06B6" w:rsidRPr="00E47FE5">
        <w:rPr>
          <w:rFonts w:ascii="Arial" w:hAnsi="Arial" w:cs="Arial"/>
          <w:sz w:val="20"/>
        </w:rPr>
        <w:t>SA nhậy, đặc hiệu.</w:t>
      </w:r>
    </w:p>
    <w:p w:rsidR="006A06B6" w:rsidRPr="00E47FE5" w:rsidRDefault="006A06B6" w:rsidP="00511D56">
      <w:pPr>
        <w:spacing w:before="120"/>
        <w:rPr>
          <w:rFonts w:ascii="Arial" w:hAnsi="Arial" w:cs="Arial"/>
          <w:sz w:val="20"/>
        </w:rPr>
      </w:pPr>
      <w:r w:rsidRPr="00E47FE5">
        <w:rPr>
          <w:rFonts w:ascii="Arial" w:hAnsi="Arial" w:cs="Arial"/>
          <w:sz w:val="20"/>
        </w:rPr>
        <w:t>Ch</w:t>
      </w:r>
      <w:r w:rsidR="00F44293" w:rsidRPr="00E47FE5">
        <w:rPr>
          <w:rFonts w:ascii="Arial" w:hAnsi="Arial" w:cs="Arial"/>
          <w:sz w:val="20"/>
          <w:lang w:val="en-US"/>
        </w:rPr>
        <w:t>ú</w:t>
      </w:r>
      <w:r w:rsidRPr="00E47FE5">
        <w:rPr>
          <w:rFonts w:ascii="Arial" w:hAnsi="Arial" w:cs="Arial"/>
          <w:sz w:val="20"/>
        </w:rPr>
        <w:t xml:space="preserve"> ý: Có phản ứng chéo giữ</w:t>
      </w:r>
      <w:r w:rsidR="003671A0" w:rsidRPr="00E47FE5">
        <w:rPr>
          <w:rFonts w:ascii="Arial" w:hAnsi="Arial" w:cs="Arial"/>
          <w:sz w:val="20"/>
        </w:rPr>
        <w:t>a các typ huy</w:t>
      </w:r>
      <w:r w:rsidR="003671A0" w:rsidRPr="00E47FE5">
        <w:rPr>
          <w:rFonts w:ascii="Arial" w:hAnsi="Arial" w:cs="Arial"/>
          <w:sz w:val="20"/>
          <w:lang w:val="en-US"/>
        </w:rPr>
        <w:t>ế</w:t>
      </w:r>
      <w:r w:rsidRPr="00E47FE5">
        <w:rPr>
          <w:rFonts w:ascii="Arial" w:hAnsi="Arial" w:cs="Arial"/>
          <w:sz w:val="20"/>
        </w:rPr>
        <w:t>t thanh.</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Tiến triển, biến chứng</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Di ch</w:t>
      </w:r>
      <w:r w:rsidRPr="00E47FE5">
        <w:rPr>
          <w:rFonts w:ascii="Arial" w:hAnsi="Arial" w:cs="Arial"/>
          <w:sz w:val="20"/>
          <w:lang w:val="en-US"/>
        </w:rPr>
        <w:t>ứ</w:t>
      </w:r>
      <w:r w:rsidR="006A06B6" w:rsidRPr="00E47FE5">
        <w:rPr>
          <w:rFonts w:ascii="Arial" w:hAnsi="Arial" w:cs="Arial"/>
          <w:sz w:val="20"/>
        </w:rPr>
        <w:t>ng não, màng não, tủy sống, viêm r</w:t>
      </w:r>
      <w:r w:rsidRPr="00E47FE5">
        <w:rPr>
          <w:rFonts w:ascii="Arial" w:hAnsi="Arial" w:cs="Arial"/>
          <w:sz w:val="20"/>
          <w:lang w:val="en-US"/>
        </w:rPr>
        <w:t>ễ</w:t>
      </w:r>
      <w:r w:rsidR="006A06B6" w:rsidRPr="00E47FE5">
        <w:rPr>
          <w:rFonts w:ascii="Arial" w:hAnsi="Arial" w:cs="Arial"/>
          <w:sz w:val="20"/>
        </w:rPr>
        <w:t xml:space="preserve"> thần kinh, thần kinh ngoại</w:t>
      </w:r>
      <w:r w:rsidRPr="00E47FE5">
        <w:rPr>
          <w:rFonts w:ascii="Arial" w:hAnsi="Arial" w:cs="Arial"/>
          <w:sz w:val="20"/>
          <w:lang w:val="en-US"/>
        </w:rPr>
        <w:t xml:space="preserve"> </w:t>
      </w:r>
      <w:r w:rsidR="006A06B6" w:rsidRPr="00E47FE5">
        <w:rPr>
          <w:rFonts w:ascii="Arial" w:hAnsi="Arial" w:cs="Arial"/>
          <w:sz w:val="20"/>
        </w:rPr>
        <w:t>biên;</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màng ngoài tim;</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Tổn thương khớp;</w:t>
      </w:r>
    </w:p>
    <w:p w:rsidR="006A06B6" w:rsidRPr="00E47FE5" w:rsidRDefault="00F44293"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Tổn thương da mạn tính.</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do xoắn khuẩn Leptospira không do nguyên nhân </w:t>
      </w:r>
      <w:r w:rsidR="00E72327" w:rsidRPr="00E47FE5">
        <w:rPr>
          <w:rFonts w:ascii="Arial" w:hAnsi="Arial" w:cs="Arial"/>
          <w:sz w:val="20"/>
        </w:rPr>
        <w:t>nghề</w:t>
      </w:r>
      <w:r w:rsidRPr="00E47FE5">
        <w:rPr>
          <w:rFonts w:ascii="Arial" w:hAnsi="Arial" w:cs="Arial"/>
          <w:sz w:val="20"/>
        </w:rPr>
        <w:t xml:space="preserve"> nghiệp.</w:t>
      </w:r>
    </w:p>
    <w:p w:rsidR="006A06B6" w:rsidRPr="00E47FE5" w:rsidRDefault="00F44293" w:rsidP="00511D56">
      <w:pPr>
        <w:spacing w:before="120"/>
        <w:rPr>
          <w:rFonts w:ascii="Arial" w:hAnsi="Arial" w:cs="Arial"/>
          <w:b/>
          <w:sz w:val="20"/>
        </w:rPr>
      </w:pPr>
      <w:r w:rsidRPr="00E47FE5">
        <w:rPr>
          <w:rFonts w:ascii="Arial" w:hAnsi="Arial" w:cs="Arial"/>
          <w:b/>
          <w:sz w:val="20"/>
          <w:lang w:val="en-US"/>
        </w:rPr>
        <w:t xml:space="preserve">10. </w:t>
      </w:r>
      <w:r w:rsidR="006A06B6" w:rsidRPr="00E47FE5">
        <w:rPr>
          <w:rFonts w:ascii="Arial" w:hAnsi="Arial" w:cs="Arial"/>
          <w:b/>
          <w:sz w:val="20"/>
        </w:rPr>
        <w:t>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32"/>
        <w:gridCol w:w="7245"/>
        <w:gridCol w:w="1100"/>
      </w:tblGrid>
      <w:tr w:rsidR="006A06B6" w:rsidRPr="00E47FE5">
        <w:tc>
          <w:tcPr>
            <w:tcW w:w="403"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991"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Tổn th</w:t>
            </w:r>
            <w:r w:rsidR="00F44293" w:rsidRPr="00E47FE5">
              <w:rPr>
                <w:rFonts w:ascii="Arial" w:hAnsi="Arial" w:cs="Arial"/>
                <w:b/>
                <w:sz w:val="20"/>
                <w:lang w:val="en-US"/>
              </w:rPr>
              <w:t>ươ</w:t>
            </w:r>
            <w:r w:rsidRPr="00E47FE5">
              <w:rPr>
                <w:rFonts w:ascii="Arial" w:hAnsi="Arial" w:cs="Arial"/>
                <w:b/>
                <w:sz w:val="20"/>
              </w:rPr>
              <w:t>ng cơ thể</w:t>
            </w:r>
          </w:p>
        </w:tc>
        <w:tc>
          <w:tcPr>
            <w:tcW w:w="606"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F44293"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40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w:t>
            </w:r>
          </w:p>
        </w:tc>
        <w:tc>
          <w:tcPr>
            <w:tcW w:w="399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w:t>
            </w:r>
            <w:r w:rsidR="00F44293" w:rsidRPr="00E47FE5">
              <w:rPr>
                <w:rFonts w:ascii="Arial" w:hAnsi="Arial" w:cs="Arial"/>
                <w:sz w:val="20"/>
                <w:lang w:val="en-US"/>
              </w:rPr>
              <w:t>ị</w:t>
            </w:r>
            <w:r w:rsidRPr="00E47FE5">
              <w:rPr>
                <w:rFonts w:ascii="Arial" w:hAnsi="Arial" w:cs="Arial"/>
                <w:sz w:val="20"/>
              </w:rPr>
              <w:t xml:space="preserve"> </w:t>
            </w:r>
            <w:r w:rsidR="00A452DB" w:rsidRPr="00E47FE5">
              <w:rPr>
                <w:rFonts w:ascii="Arial" w:hAnsi="Arial" w:cs="Arial"/>
                <w:sz w:val="20"/>
              </w:rPr>
              <w:t>bệnh</w:t>
            </w:r>
            <w:r w:rsidR="00F44293" w:rsidRPr="00E47FE5">
              <w:rPr>
                <w:rFonts w:ascii="Arial" w:hAnsi="Arial" w:cs="Arial"/>
                <w:sz w:val="20"/>
              </w:rPr>
              <w:t xml:space="preserve"> Leptospira không có bi</w:t>
            </w:r>
            <w:r w:rsidR="00F44293" w:rsidRPr="00E47FE5">
              <w:rPr>
                <w:rFonts w:ascii="Arial" w:hAnsi="Arial" w:cs="Arial"/>
                <w:sz w:val="20"/>
                <w:lang w:val="en-US"/>
              </w:rPr>
              <w:t>ế</w:t>
            </w:r>
            <w:r w:rsidRPr="00E47FE5">
              <w:rPr>
                <w:rFonts w:ascii="Arial" w:hAnsi="Arial" w:cs="Arial"/>
                <w:sz w:val="20"/>
              </w:rPr>
              <w:t xml:space="preserve">n chứng, </w:t>
            </w:r>
            <w:r w:rsidR="003A7174">
              <w:rPr>
                <w:rFonts w:ascii="Arial" w:hAnsi="Arial" w:cs="Arial"/>
                <w:sz w:val="20"/>
              </w:rPr>
              <w:t>điều</w:t>
            </w:r>
            <w:r w:rsidRPr="00E47FE5">
              <w:rPr>
                <w:rFonts w:ascii="Arial" w:hAnsi="Arial" w:cs="Arial"/>
                <w:sz w:val="20"/>
              </w:rPr>
              <w:t xml:space="preserve"> trị khỏi không </w:t>
            </w:r>
            <w:r w:rsidR="00F44293" w:rsidRPr="00E47FE5">
              <w:rPr>
                <w:rFonts w:ascii="Arial" w:hAnsi="Arial" w:cs="Arial"/>
                <w:sz w:val="20"/>
                <w:lang w:val="en-US"/>
              </w:rPr>
              <w:t>để</w:t>
            </w:r>
            <w:r w:rsidRPr="00E47FE5">
              <w:rPr>
                <w:rFonts w:ascii="Arial" w:hAnsi="Arial" w:cs="Arial"/>
                <w:sz w:val="20"/>
              </w:rPr>
              <w:t xml:space="preserve"> lại di chứng</w:t>
            </w:r>
          </w:p>
        </w:tc>
        <w:tc>
          <w:tcPr>
            <w:tcW w:w="60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w:t>
            </w:r>
          </w:p>
        </w:tc>
      </w:tr>
      <w:tr w:rsidR="006A06B6" w:rsidRPr="00E47FE5">
        <w:tc>
          <w:tcPr>
            <w:tcW w:w="40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w:t>
            </w:r>
          </w:p>
        </w:tc>
        <w:tc>
          <w:tcPr>
            <w:tcW w:w="399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Bị bệ</w:t>
            </w:r>
            <w:r w:rsidR="00F44293" w:rsidRPr="00E47FE5">
              <w:rPr>
                <w:rFonts w:ascii="Arial" w:hAnsi="Arial" w:cs="Arial"/>
                <w:sz w:val="20"/>
              </w:rPr>
              <w:t>nh Leptospira có bi</w:t>
            </w:r>
            <w:r w:rsidR="00F44293" w:rsidRPr="00E47FE5">
              <w:rPr>
                <w:rFonts w:ascii="Arial" w:hAnsi="Arial" w:cs="Arial"/>
                <w:sz w:val="20"/>
                <w:lang w:val="en-US"/>
              </w:rPr>
              <w:t>ế</w:t>
            </w:r>
            <w:r w:rsidRPr="00E47FE5">
              <w:rPr>
                <w:rFonts w:ascii="Arial" w:hAnsi="Arial" w:cs="Arial"/>
                <w:sz w:val="20"/>
              </w:rPr>
              <w:t>n ch</w:t>
            </w:r>
            <w:r w:rsidR="003671A0" w:rsidRPr="00E47FE5">
              <w:rPr>
                <w:rFonts w:ascii="Arial" w:hAnsi="Arial" w:cs="Arial"/>
                <w:sz w:val="20"/>
                <w:lang w:val="en-US"/>
              </w:rPr>
              <w:t>ứ</w:t>
            </w:r>
            <w:r w:rsidRPr="00E47FE5">
              <w:rPr>
                <w:rFonts w:ascii="Arial" w:hAnsi="Arial" w:cs="Arial"/>
                <w:sz w:val="20"/>
              </w:rPr>
              <w:t>ng</w:t>
            </w:r>
            <w:r w:rsidR="003A7174">
              <w:rPr>
                <w:rFonts w:ascii="Arial" w:hAnsi="Arial" w:cs="Arial"/>
                <w:sz w:val="20"/>
              </w:rPr>
              <w:t xml:space="preserve">, điều </w:t>
            </w:r>
            <w:r w:rsidRPr="00E47FE5">
              <w:rPr>
                <w:rFonts w:ascii="Arial" w:hAnsi="Arial" w:cs="Arial"/>
                <w:sz w:val="20"/>
              </w:rPr>
              <w:t>trị khỏ</w:t>
            </w:r>
            <w:r w:rsidR="00F44293" w:rsidRPr="00E47FE5">
              <w:rPr>
                <w:rFonts w:ascii="Arial" w:hAnsi="Arial" w:cs="Arial"/>
                <w:sz w:val="20"/>
              </w:rPr>
              <w:t>i không đ</w:t>
            </w:r>
            <w:r w:rsidR="00F44293" w:rsidRPr="00E47FE5">
              <w:rPr>
                <w:rFonts w:ascii="Arial" w:hAnsi="Arial" w:cs="Arial"/>
                <w:sz w:val="20"/>
                <w:lang w:val="en-US"/>
              </w:rPr>
              <w:t>ể</w:t>
            </w:r>
            <w:r w:rsidRPr="00E47FE5">
              <w:rPr>
                <w:rFonts w:ascii="Arial" w:hAnsi="Arial" w:cs="Arial"/>
                <w:sz w:val="20"/>
              </w:rPr>
              <w:t xml:space="preserve"> lại di chứng.</w:t>
            </w:r>
          </w:p>
        </w:tc>
        <w:tc>
          <w:tcPr>
            <w:tcW w:w="606"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403"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w:t>
            </w:r>
          </w:p>
        </w:tc>
        <w:tc>
          <w:tcPr>
            <w:tcW w:w="399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w:t>
            </w:r>
            <w:r w:rsidR="00F44293" w:rsidRPr="00E47FE5">
              <w:rPr>
                <w:rFonts w:ascii="Arial" w:hAnsi="Arial" w:cs="Arial"/>
                <w:sz w:val="20"/>
                <w:lang w:val="en-US"/>
              </w:rPr>
              <w:t>ó</w:t>
            </w:r>
            <w:r w:rsidRPr="00E47FE5">
              <w:rPr>
                <w:rFonts w:ascii="Arial" w:hAnsi="Arial" w:cs="Arial"/>
                <w:sz w:val="20"/>
              </w:rPr>
              <w:t xml:space="preserve"> di chứng </w:t>
            </w:r>
            <w:r w:rsidR="00145534" w:rsidRPr="00E47FE5">
              <w:rPr>
                <w:rFonts w:ascii="Arial" w:hAnsi="Arial" w:cs="Arial"/>
                <w:sz w:val="20"/>
              </w:rPr>
              <w:t>tổn thương</w:t>
            </w:r>
            <w:r w:rsidRPr="00E47FE5">
              <w:rPr>
                <w:rFonts w:ascii="Arial" w:hAnsi="Arial" w:cs="Arial"/>
                <w:sz w:val="20"/>
              </w:rPr>
              <w:t xml:space="preserve"> cơ quan bộ phậ</w:t>
            </w:r>
            <w:r w:rsidR="00F44293" w:rsidRPr="00E47FE5">
              <w:rPr>
                <w:rFonts w:ascii="Arial" w:hAnsi="Arial" w:cs="Arial"/>
                <w:sz w:val="20"/>
              </w:rPr>
              <w:t xml:space="preserve">n: </w:t>
            </w:r>
            <w:r w:rsidR="00F44293" w:rsidRPr="00E47FE5">
              <w:rPr>
                <w:rFonts w:ascii="Arial" w:hAnsi="Arial" w:cs="Arial"/>
                <w:sz w:val="20"/>
                <w:lang w:val="en-US"/>
              </w:rPr>
              <w:t>Á</w:t>
            </w:r>
            <w:r w:rsidRPr="00E47FE5">
              <w:rPr>
                <w:rFonts w:ascii="Arial" w:hAnsi="Arial" w:cs="Arial"/>
                <w:sz w:val="20"/>
              </w:rPr>
              <w:t>p dụng tỷ lệ t</w:t>
            </w:r>
            <w:r w:rsidR="00F44293" w:rsidRPr="00E47FE5">
              <w:rPr>
                <w:rFonts w:ascii="Arial" w:hAnsi="Arial" w:cs="Arial"/>
                <w:sz w:val="20"/>
                <w:lang w:val="en-US"/>
              </w:rPr>
              <w:t>ổ</w:t>
            </w:r>
            <w:r w:rsidRPr="00E47FE5">
              <w:rPr>
                <w:rFonts w:ascii="Arial" w:hAnsi="Arial" w:cs="Arial"/>
                <w:sz w:val="20"/>
              </w:rPr>
              <w:t xml:space="preserve">n </w:t>
            </w:r>
            <w:r w:rsidR="00F44293" w:rsidRPr="00E47FE5">
              <w:rPr>
                <w:rFonts w:ascii="Arial" w:hAnsi="Arial" w:cs="Arial"/>
                <w:sz w:val="20"/>
                <w:lang w:val="en-US"/>
              </w:rPr>
              <w:t>t</w:t>
            </w:r>
            <w:r w:rsidRPr="00E47FE5">
              <w:rPr>
                <w:rFonts w:ascii="Arial" w:hAnsi="Arial" w:cs="Arial"/>
                <w:sz w:val="20"/>
              </w:rPr>
              <w:t>hương các cơ quan tương ứng quy định tại B</w:t>
            </w:r>
            <w:r w:rsidR="00F44293" w:rsidRPr="00E47FE5">
              <w:rPr>
                <w:rFonts w:ascii="Arial" w:hAnsi="Arial" w:cs="Arial"/>
                <w:sz w:val="20"/>
                <w:lang w:val="en-US"/>
              </w:rPr>
              <w:t>ả</w:t>
            </w:r>
            <w:r w:rsidRPr="00E47FE5">
              <w:rPr>
                <w:rFonts w:ascii="Arial" w:hAnsi="Arial" w:cs="Arial"/>
                <w:sz w:val="20"/>
              </w:rPr>
              <w:t>ng 2 Thông tư 28/2013/</w:t>
            </w:r>
            <w:r w:rsidR="00421932" w:rsidRPr="00E47FE5">
              <w:rPr>
                <w:rFonts w:ascii="Arial" w:hAnsi="Arial" w:cs="Arial"/>
                <w:sz w:val="20"/>
              </w:rPr>
              <w:t>TTLB-BYT-BLĐTBXH</w:t>
            </w:r>
            <w:r w:rsidRPr="00E47FE5">
              <w:rPr>
                <w:rFonts w:ascii="Arial" w:hAnsi="Arial" w:cs="Arial"/>
                <w:sz w:val="20"/>
              </w:rPr>
              <w:t>, nếu chưa đ</w:t>
            </w:r>
            <w:r w:rsidR="00F44293" w:rsidRPr="00E47FE5">
              <w:rPr>
                <w:rFonts w:ascii="Arial" w:hAnsi="Arial" w:cs="Arial"/>
                <w:sz w:val="20"/>
                <w:lang w:val="en-US"/>
              </w:rPr>
              <w:t>ượ</w:t>
            </w:r>
            <w:r w:rsidRPr="00E47FE5">
              <w:rPr>
                <w:rFonts w:ascii="Arial" w:hAnsi="Arial" w:cs="Arial"/>
                <w:sz w:val="20"/>
              </w:rPr>
              <w:t>c quy định khác tại thông tư này.</w:t>
            </w:r>
          </w:p>
        </w:tc>
        <w:tc>
          <w:tcPr>
            <w:tcW w:w="606" w:type="pct"/>
            <w:shd w:val="clear" w:color="auto" w:fill="auto"/>
          </w:tcPr>
          <w:p w:rsidR="006A06B6" w:rsidRPr="00E47FE5" w:rsidRDefault="006A06B6" w:rsidP="00511D56">
            <w:pPr>
              <w:spacing w:before="120"/>
              <w:jc w:val="center"/>
              <w:rPr>
                <w:rFonts w:ascii="Arial" w:hAnsi="Arial" w:cs="Arial"/>
                <w:sz w:val="20"/>
              </w:rPr>
            </w:pPr>
          </w:p>
        </w:tc>
      </w:tr>
    </w:tbl>
    <w:p w:rsidR="006A06B6" w:rsidRPr="00E47FE5" w:rsidRDefault="006A06B6" w:rsidP="00511D56">
      <w:pPr>
        <w:spacing w:before="120"/>
        <w:rPr>
          <w:rFonts w:ascii="Arial" w:hAnsi="Arial" w:cs="Arial"/>
          <w:sz w:val="20"/>
        </w:rPr>
      </w:pPr>
    </w:p>
    <w:p w:rsidR="006A06B6" w:rsidRPr="00E47FE5" w:rsidRDefault="00F44293" w:rsidP="00511D56">
      <w:pPr>
        <w:spacing w:before="120"/>
        <w:jc w:val="center"/>
        <w:rPr>
          <w:rFonts w:ascii="Arial" w:hAnsi="Arial" w:cs="Arial"/>
          <w:b/>
        </w:rPr>
      </w:pPr>
      <w:bookmarkStart w:id="69" w:name="chuong_pl_30"/>
      <w:r w:rsidRPr="00E47FE5">
        <w:rPr>
          <w:rFonts w:ascii="Arial" w:hAnsi="Arial" w:cs="Arial"/>
          <w:b/>
        </w:rPr>
        <w:t>PHỤ LỤC 30</w:t>
      </w:r>
      <w:bookmarkEnd w:id="69"/>
    </w:p>
    <w:p w:rsidR="006A06B6" w:rsidRPr="00E47FE5" w:rsidRDefault="008D662A" w:rsidP="00511D56">
      <w:pPr>
        <w:spacing w:before="120"/>
        <w:jc w:val="center"/>
        <w:rPr>
          <w:rFonts w:ascii="Arial" w:hAnsi="Arial" w:cs="Arial"/>
          <w:sz w:val="20"/>
        </w:rPr>
      </w:pPr>
      <w:bookmarkStart w:id="70" w:name="chuong_pl_30_name"/>
      <w:r w:rsidRPr="00E47FE5">
        <w:rPr>
          <w:rFonts w:ascii="Arial" w:hAnsi="Arial" w:cs="Arial"/>
          <w:sz w:val="20"/>
        </w:rPr>
        <w:t>HƯỚNG DẪN CHẨN ĐOÁN, GIÁM ĐỊNH SUY GIẢM KHẢ NĂNG LAO ĐỘNG DO BỆNH VIÊM GAN VI RÚT B NGHỀ NGHIỆP</w:t>
      </w:r>
      <w:bookmarkEnd w:id="70"/>
      <w:r w:rsidRPr="00E47FE5">
        <w:rPr>
          <w:rFonts w:ascii="Arial" w:hAnsi="Arial" w:cs="Arial"/>
          <w:sz w:val="20"/>
          <w:lang w:val="en-US"/>
        </w:rPr>
        <w:br/>
      </w:r>
      <w:r w:rsidR="006A06B6" w:rsidRPr="00E47FE5">
        <w:rPr>
          <w:rFonts w:ascii="Arial" w:hAnsi="Arial" w:cs="Arial"/>
          <w:i/>
          <w:sz w:val="20"/>
        </w:rPr>
        <w:t>(Ban hành kèm theo Thông tư số</w:t>
      </w:r>
      <w:r w:rsidR="00B42BD8" w:rsidRPr="00E47FE5">
        <w:rPr>
          <w:rFonts w:ascii="Arial" w:hAnsi="Arial" w:cs="Arial"/>
          <w:i/>
          <w:sz w:val="20"/>
          <w:lang w:val="en-US"/>
        </w:rPr>
        <w:t xml:space="preserve"> 15</w:t>
      </w:r>
      <w:r w:rsidR="006A06B6" w:rsidRPr="00E47FE5">
        <w:rPr>
          <w:rFonts w:ascii="Arial" w:hAnsi="Arial" w:cs="Arial"/>
          <w:i/>
          <w:sz w:val="20"/>
        </w:rPr>
        <w:t>/2016/TT</w:t>
      </w:r>
      <w:r w:rsidR="00010EB1" w:rsidRPr="00E47FE5">
        <w:rPr>
          <w:rFonts w:ascii="Arial" w:hAnsi="Arial" w:cs="Arial"/>
          <w:i/>
          <w:sz w:val="20"/>
        </w:rPr>
        <w:t>-</w:t>
      </w:r>
      <w:r w:rsidR="006A06B6" w:rsidRPr="00E47FE5">
        <w:rPr>
          <w:rFonts w:ascii="Arial" w:hAnsi="Arial" w:cs="Arial"/>
          <w:i/>
          <w:sz w:val="20"/>
        </w:rPr>
        <w:t xml:space="preserve">BYT </w:t>
      </w:r>
      <w:r w:rsidR="00555C6D" w:rsidRPr="00E47FE5">
        <w:rPr>
          <w:rFonts w:ascii="Arial" w:hAnsi="Arial" w:cs="Arial"/>
          <w:i/>
          <w:sz w:val="20"/>
        </w:rPr>
        <w:t>ngày</w:t>
      </w:r>
      <w:r w:rsidR="00570062" w:rsidRPr="00E47FE5">
        <w:rPr>
          <w:rFonts w:ascii="Arial" w:hAnsi="Arial" w:cs="Arial"/>
          <w:i/>
          <w:sz w:val="20"/>
          <w:lang w:val="en-US"/>
        </w:rPr>
        <w:t xml:space="preserve"> 15 tháng </w:t>
      </w:r>
      <w:r w:rsidR="00B42BD8" w:rsidRPr="00E47FE5">
        <w:rPr>
          <w:rFonts w:ascii="Arial" w:hAnsi="Arial" w:cs="Arial"/>
          <w:i/>
          <w:sz w:val="20"/>
          <w:lang w:val="en-US"/>
        </w:rPr>
        <w:t>5</w:t>
      </w:r>
      <w:r w:rsidR="006A06B6" w:rsidRPr="00E47FE5">
        <w:rPr>
          <w:rFonts w:ascii="Arial" w:hAnsi="Arial" w:cs="Arial"/>
          <w:i/>
          <w:sz w:val="20"/>
        </w:rPr>
        <w:t xml:space="preserve"> </w:t>
      </w:r>
      <w:r w:rsidR="00570062" w:rsidRPr="00E47FE5">
        <w:rPr>
          <w:rFonts w:ascii="Arial" w:hAnsi="Arial" w:cs="Arial"/>
          <w:i/>
          <w:sz w:val="20"/>
          <w:lang w:val="en-US"/>
        </w:rPr>
        <w:t xml:space="preserve">năm </w:t>
      </w:r>
      <w:r w:rsidR="006A06B6" w:rsidRPr="00E47FE5">
        <w:rPr>
          <w:rFonts w:ascii="Arial" w:hAnsi="Arial" w:cs="Arial"/>
          <w:i/>
          <w:sz w:val="20"/>
        </w:rPr>
        <w:t>2016 của Bộ tr</w:t>
      </w:r>
      <w:r w:rsidR="00B42BD8" w:rsidRPr="00E47FE5">
        <w:rPr>
          <w:rFonts w:ascii="Arial" w:hAnsi="Arial" w:cs="Arial"/>
          <w:i/>
          <w:sz w:val="20"/>
          <w:lang w:val="en-US"/>
        </w:rPr>
        <w:t>ưở</w:t>
      </w:r>
      <w:r w:rsidR="006A06B6" w:rsidRPr="00E47FE5">
        <w:rPr>
          <w:rFonts w:ascii="Arial" w:hAnsi="Arial" w:cs="Arial"/>
          <w:i/>
          <w:sz w:val="20"/>
        </w:rPr>
        <w:t>ng Bộ Y tế)</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Bệnh viêm gan vi rút B nghề nghiệp là bệnh gan do vi rút viêm gan B gây ra trong quá trình lao động.</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Vi rút viêm gan B (HBV) trong quá trình lao động.</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Nhân viên y tế;</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Quản giáo, giám thị trại giam;</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Côn</w:t>
      </w:r>
      <w:r w:rsidRPr="00E47FE5">
        <w:rPr>
          <w:rFonts w:ascii="Arial" w:hAnsi="Arial" w:cs="Arial"/>
          <w:sz w:val="20"/>
          <w:lang w:val="en-US"/>
        </w:rPr>
        <w:t>g</w:t>
      </w:r>
      <w:r w:rsidR="006A06B6" w:rsidRPr="00E47FE5">
        <w:rPr>
          <w:rFonts w:ascii="Arial" w:hAnsi="Arial" w:cs="Arial"/>
          <w:sz w:val="20"/>
        </w:rPr>
        <w:t xml:space="preserve"> an;</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Nghề, công việc khác tiếp xúc với vi rút viêm gan B.</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Giới hạn tiếp xúc tối thiểu</w:t>
      </w:r>
    </w:p>
    <w:p w:rsidR="006A06B6" w:rsidRPr="00E47FE5" w:rsidRDefault="00B42BD8" w:rsidP="00511D56">
      <w:pPr>
        <w:spacing w:before="120"/>
        <w:rPr>
          <w:rFonts w:ascii="Arial" w:hAnsi="Arial" w:cs="Arial"/>
          <w:sz w:val="20"/>
        </w:rPr>
      </w:pPr>
      <w:r w:rsidRPr="00E47FE5">
        <w:rPr>
          <w:rFonts w:ascii="Arial" w:hAnsi="Arial" w:cs="Arial"/>
          <w:sz w:val="20"/>
        </w:rPr>
        <w:t>Y</w:t>
      </w:r>
      <w:r w:rsidRPr="00E47FE5">
        <w:rPr>
          <w:rFonts w:ascii="Arial" w:hAnsi="Arial" w:cs="Arial"/>
          <w:sz w:val="20"/>
          <w:lang w:val="en-US"/>
        </w:rPr>
        <w:t>ế</w:t>
      </w:r>
      <w:r w:rsidR="006A06B6" w:rsidRPr="00E47FE5">
        <w:rPr>
          <w:rFonts w:ascii="Arial" w:hAnsi="Arial" w:cs="Arial"/>
          <w:sz w:val="20"/>
        </w:rPr>
        <w:t>u tố gây bệnh được ghi nhận trong phần đánh giá yếu tố tiếp xúc nghề nghiệp của Báo cáo kết quả quan trắc môi trường lao động.</w:t>
      </w:r>
    </w:p>
    <w:p w:rsidR="006A06B6" w:rsidRPr="00E47FE5" w:rsidRDefault="006A06B6" w:rsidP="00511D56">
      <w:pPr>
        <w:spacing w:before="120"/>
        <w:rPr>
          <w:rFonts w:ascii="Arial" w:hAnsi="Arial" w:cs="Arial"/>
          <w:sz w:val="20"/>
        </w:rPr>
      </w:pPr>
      <w:r w:rsidRPr="00E47FE5">
        <w:rPr>
          <w:rFonts w:ascii="Arial" w:hAnsi="Arial" w:cs="Arial"/>
          <w:sz w:val="20"/>
        </w:rPr>
        <w:t xml:space="preserve">Hoặc Biên bản xác nhận tiếp xúc với yếu tố có hại gây bệnh nghề nghiệp cấp tính theo quy định hiện hành trong trường hợp bị tai nạn rủi ro </w:t>
      </w:r>
      <w:r w:rsidR="00E72327" w:rsidRPr="00E47FE5">
        <w:rPr>
          <w:rFonts w:ascii="Arial" w:hAnsi="Arial" w:cs="Arial"/>
          <w:sz w:val="20"/>
        </w:rPr>
        <w:t>nghề</w:t>
      </w:r>
      <w:r w:rsidRPr="00E47FE5">
        <w:rPr>
          <w:rFonts w:ascii="Arial" w:hAnsi="Arial" w:cs="Arial"/>
          <w:sz w:val="20"/>
        </w:rPr>
        <w:t xml:space="preserve"> nghiệp.</w:t>
      </w:r>
    </w:p>
    <w:p w:rsidR="00B42BD8" w:rsidRPr="00E47FE5" w:rsidRDefault="00B42BD8" w:rsidP="00511D56">
      <w:pPr>
        <w:spacing w:before="120"/>
        <w:rPr>
          <w:rFonts w:ascii="Arial" w:hAnsi="Arial" w:cs="Arial"/>
          <w:b/>
          <w:sz w:val="20"/>
          <w:lang w:val="en-US"/>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1 lần.</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gan cấp tính: 6 tháng;</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gan mạn tính: 2 năm;</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Xơ gan: 20 năm;</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Ung thư gan: 30 năm.</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B42BD8"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Viêm gan vi rút B cấp tính</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Chẩn đoán xác định:</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a) </w:t>
      </w:r>
      <w:r w:rsidR="006A06B6" w:rsidRPr="00E47FE5">
        <w:rPr>
          <w:rFonts w:ascii="Arial" w:hAnsi="Arial" w:cs="Arial"/>
          <w:sz w:val="20"/>
        </w:rPr>
        <w:t>Thể vàng da điển hình:</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Có tiền sử truyền máu hay các chế </w:t>
      </w:r>
      <w:r w:rsidR="00555C6D" w:rsidRPr="00E47FE5">
        <w:rPr>
          <w:rFonts w:ascii="Arial" w:hAnsi="Arial" w:cs="Arial"/>
          <w:sz w:val="20"/>
        </w:rPr>
        <w:t>phẩm</w:t>
      </w:r>
      <w:r w:rsidR="006A06B6" w:rsidRPr="00E47FE5">
        <w:rPr>
          <w:rFonts w:ascii="Arial" w:hAnsi="Arial" w:cs="Arial"/>
          <w:sz w:val="20"/>
        </w:rPr>
        <w:t xml:space="preserve"> của máu, tiêm chích, quan hệ tình dục không an toàn </w:t>
      </w:r>
      <w:r w:rsidR="00A73C2F">
        <w:rPr>
          <w:rFonts w:ascii="Arial" w:hAnsi="Arial" w:cs="Arial"/>
          <w:sz w:val="20"/>
        </w:rPr>
        <w:t xml:space="preserve">trong khoảng </w:t>
      </w:r>
      <w:r w:rsidR="006A06B6" w:rsidRPr="00E47FE5">
        <w:rPr>
          <w:rFonts w:ascii="Arial" w:hAnsi="Arial" w:cs="Arial"/>
          <w:sz w:val="20"/>
        </w:rPr>
        <w:t>từ 4 tuần đến 6 tháng;</w:t>
      </w:r>
    </w:p>
    <w:p w:rsidR="006A06B6" w:rsidRPr="00E47FE5" w:rsidRDefault="00B42BD8"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Lâm sàng: </w:t>
      </w:r>
      <w:r w:rsidR="00120ECA" w:rsidRPr="00E47FE5">
        <w:rPr>
          <w:rFonts w:ascii="Arial" w:hAnsi="Arial" w:cs="Arial"/>
          <w:sz w:val="20"/>
        </w:rPr>
        <w:t>có thể</w:t>
      </w:r>
      <w:r w:rsidR="006A06B6" w:rsidRPr="00E47FE5">
        <w:rPr>
          <w:rFonts w:ascii="Arial" w:hAnsi="Arial" w:cs="Arial"/>
          <w:sz w:val="20"/>
        </w:rPr>
        <w:t xml:space="preserve"> có các triệu chứng chán ăn, mệt mỏ</w:t>
      </w:r>
      <w:r w:rsidR="00A9437F" w:rsidRPr="00E47FE5">
        <w:rPr>
          <w:rFonts w:ascii="Arial" w:hAnsi="Arial" w:cs="Arial"/>
          <w:sz w:val="20"/>
        </w:rPr>
        <w:t>i, vàng da, ti</w:t>
      </w:r>
      <w:r w:rsidR="00A9437F" w:rsidRPr="00E47FE5">
        <w:rPr>
          <w:rFonts w:ascii="Arial" w:hAnsi="Arial" w:cs="Arial"/>
          <w:sz w:val="20"/>
          <w:lang w:val="en-US"/>
        </w:rPr>
        <w:t>ể</w:t>
      </w:r>
      <w:r w:rsidR="006A06B6" w:rsidRPr="00E47FE5">
        <w:rPr>
          <w:rFonts w:ascii="Arial" w:hAnsi="Arial" w:cs="Arial"/>
          <w:sz w:val="20"/>
        </w:rPr>
        <w:t>u ít sẫm màu, đau tức v</w:t>
      </w:r>
      <w:r w:rsidR="006705AB" w:rsidRPr="00E47FE5">
        <w:rPr>
          <w:rFonts w:ascii="Arial" w:hAnsi="Arial" w:cs="Arial"/>
          <w:sz w:val="20"/>
          <w:lang w:val="en-US"/>
        </w:rPr>
        <w:t>ù</w:t>
      </w:r>
      <w:r w:rsidR="006A06B6" w:rsidRPr="00E47FE5">
        <w:rPr>
          <w:rFonts w:ascii="Arial" w:hAnsi="Arial" w:cs="Arial"/>
          <w:sz w:val="20"/>
        </w:rPr>
        <w:t>ng gan, nôn, buồn nôn, phân bạc màu.</w:t>
      </w:r>
    </w:p>
    <w:p w:rsidR="006A06B6" w:rsidRPr="00E47FE5" w:rsidRDefault="001A375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Cận lâm sàng:</w:t>
      </w:r>
    </w:p>
    <w:p w:rsidR="006A06B6" w:rsidRPr="00E47FE5" w:rsidRDefault="006A06B6" w:rsidP="00511D56">
      <w:pPr>
        <w:spacing w:before="120"/>
        <w:rPr>
          <w:rFonts w:ascii="Arial" w:hAnsi="Arial" w:cs="Arial"/>
          <w:sz w:val="20"/>
        </w:rPr>
      </w:pPr>
      <w:r w:rsidRPr="00E47FE5">
        <w:rPr>
          <w:rFonts w:ascii="Arial" w:hAnsi="Arial" w:cs="Arial"/>
          <w:sz w:val="20"/>
        </w:rPr>
        <w:t>+ AST, ALT tăng cao (thường tăng trên 5 l</w:t>
      </w:r>
      <w:r w:rsidR="001A3757" w:rsidRPr="00E47FE5">
        <w:rPr>
          <w:rFonts w:ascii="Arial" w:hAnsi="Arial" w:cs="Arial"/>
          <w:sz w:val="20"/>
          <w:lang w:val="en-US"/>
        </w:rPr>
        <w:t>ầ</w:t>
      </w:r>
      <w:r w:rsidRPr="00E47FE5">
        <w:rPr>
          <w:rFonts w:ascii="Arial" w:hAnsi="Arial" w:cs="Arial"/>
          <w:sz w:val="20"/>
        </w:rPr>
        <w:t>n so với giá trị bình thường);</w:t>
      </w:r>
    </w:p>
    <w:p w:rsidR="006A06B6" w:rsidRPr="00E47FE5" w:rsidRDefault="006A06B6" w:rsidP="00511D56">
      <w:pPr>
        <w:spacing w:before="120"/>
        <w:rPr>
          <w:rFonts w:ascii="Arial" w:hAnsi="Arial" w:cs="Arial"/>
          <w:sz w:val="20"/>
        </w:rPr>
      </w:pPr>
      <w:r w:rsidRPr="00E47FE5">
        <w:rPr>
          <w:rFonts w:ascii="Arial" w:hAnsi="Arial" w:cs="Arial"/>
          <w:sz w:val="20"/>
        </w:rPr>
        <w:t>+ Bilirubin tăng cao, ch</w:t>
      </w:r>
      <w:r w:rsidR="001A3757" w:rsidRPr="00E47FE5">
        <w:rPr>
          <w:rFonts w:ascii="Arial" w:hAnsi="Arial" w:cs="Arial"/>
          <w:sz w:val="20"/>
          <w:lang w:val="en-US"/>
        </w:rPr>
        <w:t>ủ</w:t>
      </w:r>
      <w:r w:rsidRPr="00E47FE5">
        <w:rPr>
          <w:rFonts w:ascii="Arial" w:hAnsi="Arial" w:cs="Arial"/>
          <w:sz w:val="20"/>
        </w:rPr>
        <w:t xml:space="preserve"> y</w:t>
      </w:r>
      <w:r w:rsidR="001A3757" w:rsidRPr="00E47FE5">
        <w:rPr>
          <w:rFonts w:ascii="Arial" w:hAnsi="Arial" w:cs="Arial"/>
          <w:sz w:val="20"/>
          <w:lang w:val="en-US"/>
        </w:rPr>
        <w:t>ế</w:t>
      </w:r>
      <w:r w:rsidRPr="00E47FE5">
        <w:rPr>
          <w:rFonts w:ascii="Arial" w:hAnsi="Arial" w:cs="Arial"/>
          <w:sz w:val="20"/>
        </w:rPr>
        <w:t>u là Bilirubin trự</w:t>
      </w:r>
      <w:r w:rsidR="001A3757" w:rsidRPr="00E47FE5">
        <w:rPr>
          <w:rFonts w:ascii="Arial" w:hAnsi="Arial" w:cs="Arial"/>
          <w:sz w:val="20"/>
        </w:rPr>
        <w:t>c ti</w:t>
      </w:r>
      <w:r w:rsidR="001A3757" w:rsidRPr="00E47FE5">
        <w:rPr>
          <w:rFonts w:ascii="Arial" w:hAnsi="Arial" w:cs="Arial"/>
          <w:sz w:val="20"/>
          <w:lang w:val="en-US"/>
        </w:rPr>
        <w:t>ế</w:t>
      </w:r>
      <w:r w:rsidRPr="00E47FE5">
        <w:rPr>
          <w:rFonts w:ascii="Arial" w:hAnsi="Arial" w:cs="Arial"/>
          <w:sz w:val="20"/>
        </w:rPr>
        <w:t>p;</w:t>
      </w:r>
    </w:p>
    <w:p w:rsidR="006A06B6" w:rsidRPr="00E47FE5" w:rsidRDefault="006A06B6" w:rsidP="00511D56">
      <w:pPr>
        <w:spacing w:before="120"/>
        <w:rPr>
          <w:rFonts w:ascii="Arial" w:hAnsi="Arial" w:cs="Arial"/>
          <w:sz w:val="20"/>
        </w:rPr>
      </w:pPr>
      <w:r w:rsidRPr="00E47FE5">
        <w:rPr>
          <w:rFonts w:ascii="Arial" w:hAnsi="Arial" w:cs="Arial"/>
          <w:sz w:val="20"/>
        </w:rPr>
        <w:t>+ HBsAg (+) hoặc (</w:t>
      </w:r>
      <w:r w:rsidR="00010EB1" w:rsidRPr="00E47FE5">
        <w:rPr>
          <w:rFonts w:ascii="Arial" w:hAnsi="Arial" w:cs="Arial"/>
          <w:sz w:val="20"/>
        </w:rPr>
        <w:t xml:space="preserve"> - </w:t>
      </w:r>
      <w:r w:rsidRPr="00E47FE5">
        <w:rPr>
          <w:rFonts w:ascii="Arial" w:hAnsi="Arial" w:cs="Arial"/>
          <w:sz w:val="20"/>
        </w:rPr>
        <w:t>) và anti</w:t>
      </w:r>
      <w:r w:rsidR="00010EB1" w:rsidRPr="00E47FE5">
        <w:rPr>
          <w:rFonts w:ascii="Arial" w:hAnsi="Arial" w:cs="Arial"/>
          <w:sz w:val="20"/>
        </w:rPr>
        <w:t xml:space="preserve"> - </w:t>
      </w:r>
      <w:r w:rsidRPr="00E47FE5">
        <w:rPr>
          <w:rFonts w:ascii="Arial" w:hAnsi="Arial" w:cs="Arial"/>
          <w:sz w:val="20"/>
        </w:rPr>
        <w:t>HBc IgM (+).</w:t>
      </w:r>
    </w:p>
    <w:p w:rsidR="006A06B6" w:rsidRPr="00E47FE5" w:rsidRDefault="001A3757" w:rsidP="00511D56">
      <w:pPr>
        <w:spacing w:before="120"/>
        <w:rPr>
          <w:rFonts w:ascii="Arial" w:hAnsi="Arial" w:cs="Arial"/>
          <w:sz w:val="20"/>
        </w:rPr>
      </w:pPr>
      <w:r w:rsidRPr="00E47FE5">
        <w:rPr>
          <w:rFonts w:ascii="Arial" w:hAnsi="Arial" w:cs="Arial"/>
          <w:sz w:val="20"/>
          <w:lang w:val="en-US"/>
        </w:rPr>
        <w:t xml:space="preserve">b) </w:t>
      </w:r>
      <w:r w:rsidR="006A06B6" w:rsidRPr="00E47FE5">
        <w:rPr>
          <w:rFonts w:ascii="Arial" w:hAnsi="Arial" w:cs="Arial"/>
          <w:sz w:val="20"/>
        </w:rPr>
        <w:t>Một số thể lâm sàng khác:</w:t>
      </w:r>
    </w:p>
    <w:p w:rsidR="006A06B6" w:rsidRPr="00E47FE5" w:rsidRDefault="001A375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Thể không vàng da:</w:t>
      </w:r>
    </w:p>
    <w:p w:rsidR="006A06B6" w:rsidRPr="00E47FE5" w:rsidRDefault="006A06B6" w:rsidP="00511D56">
      <w:pPr>
        <w:spacing w:before="120"/>
        <w:rPr>
          <w:rFonts w:ascii="Arial" w:hAnsi="Arial" w:cs="Arial"/>
          <w:sz w:val="20"/>
        </w:rPr>
      </w:pPr>
      <w:r w:rsidRPr="00E47FE5">
        <w:rPr>
          <w:rFonts w:ascii="Arial" w:hAnsi="Arial" w:cs="Arial"/>
          <w:sz w:val="20"/>
        </w:rPr>
        <w:t>+ Lâm sàng: có th</w:t>
      </w:r>
      <w:r w:rsidR="00A96FAB" w:rsidRPr="00E47FE5">
        <w:rPr>
          <w:rFonts w:ascii="Arial" w:hAnsi="Arial" w:cs="Arial"/>
          <w:sz w:val="20"/>
          <w:lang w:val="en-US"/>
        </w:rPr>
        <w:t>ể</w:t>
      </w:r>
      <w:r w:rsidRPr="00E47FE5">
        <w:rPr>
          <w:rFonts w:ascii="Arial" w:hAnsi="Arial" w:cs="Arial"/>
          <w:sz w:val="20"/>
        </w:rPr>
        <w:t xml:space="preserve"> có mệt mỏi, chán ăn, đau cơ;</w:t>
      </w:r>
    </w:p>
    <w:p w:rsidR="006A06B6" w:rsidRPr="00E47FE5" w:rsidRDefault="006A06B6" w:rsidP="00511D56">
      <w:pPr>
        <w:spacing w:before="120"/>
        <w:rPr>
          <w:rFonts w:ascii="Arial" w:hAnsi="Arial" w:cs="Arial"/>
          <w:sz w:val="20"/>
        </w:rPr>
      </w:pPr>
      <w:r w:rsidRPr="00E47FE5">
        <w:rPr>
          <w:rFonts w:ascii="Arial" w:hAnsi="Arial" w:cs="Arial"/>
          <w:sz w:val="20"/>
        </w:rPr>
        <w:t>+ Xét nghiệm: AST, ALT tăng cao, anti</w:t>
      </w:r>
      <w:r w:rsidR="00010EB1" w:rsidRPr="00E47FE5">
        <w:rPr>
          <w:rFonts w:ascii="Arial" w:hAnsi="Arial" w:cs="Arial"/>
          <w:sz w:val="20"/>
        </w:rPr>
        <w:t xml:space="preserve"> - </w:t>
      </w:r>
      <w:r w:rsidRPr="00E47FE5">
        <w:rPr>
          <w:rFonts w:ascii="Arial" w:hAnsi="Arial" w:cs="Arial"/>
          <w:sz w:val="20"/>
        </w:rPr>
        <w:t>HBc IgM (+) và HBsAg (+/</w:t>
      </w:r>
      <w:r w:rsidR="00010EB1" w:rsidRPr="00E47FE5">
        <w:rPr>
          <w:rFonts w:ascii="Arial" w:hAnsi="Arial" w:cs="Arial"/>
          <w:sz w:val="20"/>
        </w:rPr>
        <w:t>-</w:t>
      </w:r>
      <w:r w:rsidRPr="00E47FE5">
        <w:rPr>
          <w:rFonts w:ascii="Arial" w:hAnsi="Arial" w:cs="Arial"/>
          <w:sz w:val="20"/>
        </w:rPr>
        <w:t>).</w:t>
      </w:r>
    </w:p>
    <w:p w:rsidR="006A06B6" w:rsidRPr="00E47FE5" w:rsidRDefault="001A375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Thể vàng da kéo dài:</w:t>
      </w:r>
    </w:p>
    <w:p w:rsidR="006A06B6" w:rsidRPr="00E47FE5" w:rsidRDefault="006A06B6" w:rsidP="00511D56">
      <w:pPr>
        <w:spacing w:before="120"/>
        <w:rPr>
          <w:rFonts w:ascii="Arial" w:hAnsi="Arial" w:cs="Arial"/>
          <w:sz w:val="20"/>
        </w:rPr>
      </w:pPr>
      <w:r w:rsidRPr="00E47FE5">
        <w:rPr>
          <w:rFonts w:ascii="Arial" w:hAnsi="Arial" w:cs="Arial"/>
          <w:sz w:val="20"/>
        </w:rPr>
        <w:t>+ Lâm sàng: Có các triệu chứng lâm sàng giống như thể đi</w:t>
      </w:r>
      <w:r w:rsidR="001A3757" w:rsidRPr="00E47FE5">
        <w:rPr>
          <w:rFonts w:ascii="Arial" w:hAnsi="Arial" w:cs="Arial"/>
          <w:sz w:val="20"/>
          <w:lang w:val="en-US"/>
        </w:rPr>
        <w:t>ể</w:t>
      </w:r>
      <w:r w:rsidRPr="00E47FE5">
        <w:rPr>
          <w:rFonts w:ascii="Arial" w:hAnsi="Arial" w:cs="Arial"/>
          <w:sz w:val="20"/>
        </w:rPr>
        <w:t>n hình, kèm theo có ngứa. Tình trạng vàng da thường kéo dài trên 6 tu</w:t>
      </w:r>
      <w:r w:rsidR="001A3757" w:rsidRPr="00E47FE5">
        <w:rPr>
          <w:rFonts w:ascii="Arial" w:hAnsi="Arial" w:cs="Arial"/>
          <w:sz w:val="20"/>
          <w:lang w:val="en-US"/>
        </w:rPr>
        <w:t>ầ</w:t>
      </w:r>
      <w:r w:rsidRPr="00E47FE5">
        <w:rPr>
          <w:rFonts w:ascii="Arial" w:hAnsi="Arial" w:cs="Arial"/>
          <w:sz w:val="20"/>
        </w:rPr>
        <w:t>n, có khi 3</w:t>
      </w:r>
      <w:r w:rsidR="00010EB1" w:rsidRPr="00E47FE5">
        <w:rPr>
          <w:rFonts w:ascii="Arial" w:hAnsi="Arial" w:cs="Arial"/>
          <w:sz w:val="20"/>
        </w:rPr>
        <w:t xml:space="preserve"> - </w:t>
      </w:r>
      <w:r w:rsidRPr="00E47FE5">
        <w:rPr>
          <w:rFonts w:ascii="Arial" w:hAnsi="Arial" w:cs="Arial"/>
          <w:sz w:val="20"/>
        </w:rPr>
        <w:t>4 tháng;</w:t>
      </w:r>
    </w:p>
    <w:p w:rsidR="006A06B6" w:rsidRPr="00E47FE5" w:rsidRDefault="006A06B6" w:rsidP="00511D56">
      <w:pPr>
        <w:spacing w:before="120"/>
        <w:rPr>
          <w:rFonts w:ascii="Arial" w:hAnsi="Arial" w:cs="Arial"/>
          <w:sz w:val="20"/>
        </w:rPr>
      </w:pPr>
      <w:r w:rsidRPr="00E47FE5">
        <w:rPr>
          <w:rFonts w:ascii="Arial" w:hAnsi="Arial" w:cs="Arial"/>
          <w:sz w:val="20"/>
        </w:rPr>
        <w:t>+ X</w:t>
      </w:r>
      <w:r w:rsidR="001A3757" w:rsidRPr="00E47FE5">
        <w:rPr>
          <w:rFonts w:ascii="Arial" w:hAnsi="Arial" w:cs="Arial"/>
          <w:sz w:val="20"/>
          <w:lang w:val="en-US"/>
        </w:rPr>
        <w:t>é</w:t>
      </w:r>
      <w:r w:rsidRPr="00E47FE5">
        <w:rPr>
          <w:rFonts w:ascii="Arial" w:hAnsi="Arial" w:cs="Arial"/>
          <w:sz w:val="20"/>
        </w:rPr>
        <w:t>t nghiệm: AST, ALT tăng cao, Bilirubin tăng cao, chủ yếu là Bilirubin trực tiếp, HBsAg (+) hoặc (</w:t>
      </w:r>
      <w:r w:rsidR="00010EB1" w:rsidRPr="00E47FE5">
        <w:rPr>
          <w:rFonts w:ascii="Arial" w:hAnsi="Arial" w:cs="Arial"/>
          <w:sz w:val="20"/>
        </w:rPr>
        <w:t>-</w:t>
      </w:r>
      <w:r w:rsidRPr="00E47FE5">
        <w:rPr>
          <w:rFonts w:ascii="Arial" w:hAnsi="Arial" w:cs="Arial"/>
          <w:sz w:val="20"/>
        </w:rPr>
        <w:t>) và anti</w:t>
      </w:r>
      <w:r w:rsidR="00010EB1" w:rsidRPr="00E47FE5">
        <w:rPr>
          <w:rFonts w:ascii="Arial" w:hAnsi="Arial" w:cs="Arial"/>
          <w:sz w:val="20"/>
        </w:rPr>
        <w:t xml:space="preserve"> - </w:t>
      </w:r>
      <w:r w:rsidRPr="00E47FE5">
        <w:rPr>
          <w:rFonts w:ascii="Arial" w:hAnsi="Arial" w:cs="Arial"/>
          <w:sz w:val="20"/>
        </w:rPr>
        <w:t>HBc IgM (+).</w:t>
      </w:r>
    </w:p>
    <w:p w:rsidR="006A06B6" w:rsidRPr="00E47FE5" w:rsidRDefault="001A375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Thể viêm gan tối cấp:</w:t>
      </w:r>
    </w:p>
    <w:p w:rsidR="006A06B6" w:rsidRPr="00E47FE5" w:rsidRDefault="006A06B6" w:rsidP="00511D56">
      <w:pPr>
        <w:spacing w:before="120"/>
        <w:rPr>
          <w:rFonts w:ascii="Arial" w:hAnsi="Arial" w:cs="Arial"/>
          <w:sz w:val="20"/>
        </w:rPr>
      </w:pPr>
      <w:r w:rsidRPr="00E47FE5">
        <w:rPr>
          <w:rFonts w:ascii="Arial" w:hAnsi="Arial" w:cs="Arial"/>
          <w:sz w:val="20"/>
        </w:rPr>
        <w:t>+ Lâm sàng: Người bệnh có biểu hiện suy gan cấp kèm theo các bi</w:t>
      </w:r>
      <w:r w:rsidR="003671A0" w:rsidRPr="00E47FE5">
        <w:rPr>
          <w:rFonts w:ascii="Arial" w:hAnsi="Arial" w:cs="Arial"/>
          <w:sz w:val="20"/>
          <w:lang w:val="en-US"/>
        </w:rPr>
        <w:t>ể</w:t>
      </w:r>
      <w:r w:rsidRPr="00E47FE5">
        <w:rPr>
          <w:rFonts w:ascii="Arial" w:hAnsi="Arial" w:cs="Arial"/>
          <w:sz w:val="20"/>
        </w:rPr>
        <w:t>u hiện</w:t>
      </w:r>
      <w:r w:rsidR="001A3757" w:rsidRPr="00E47FE5">
        <w:rPr>
          <w:rFonts w:ascii="Arial" w:hAnsi="Arial" w:cs="Arial"/>
          <w:sz w:val="20"/>
          <w:lang w:val="en-US"/>
        </w:rPr>
        <w:t xml:space="preserve"> </w:t>
      </w:r>
      <w:r w:rsidRPr="00E47FE5">
        <w:rPr>
          <w:rFonts w:ascii="Arial" w:hAnsi="Arial" w:cs="Arial"/>
          <w:sz w:val="20"/>
        </w:rPr>
        <w:t>của bệnh lý não gan;</w:t>
      </w:r>
    </w:p>
    <w:p w:rsidR="006A06B6" w:rsidRPr="00E47FE5" w:rsidRDefault="006A06B6" w:rsidP="00511D56">
      <w:pPr>
        <w:spacing w:before="120"/>
        <w:rPr>
          <w:rFonts w:ascii="Arial" w:hAnsi="Arial" w:cs="Arial"/>
          <w:sz w:val="20"/>
        </w:rPr>
      </w:pPr>
      <w:r w:rsidRPr="00E47FE5">
        <w:rPr>
          <w:rFonts w:ascii="Arial" w:hAnsi="Arial" w:cs="Arial"/>
          <w:sz w:val="20"/>
        </w:rPr>
        <w:t>+ X</w:t>
      </w:r>
      <w:r w:rsidR="001A3757" w:rsidRPr="00E47FE5">
        <w:rPr>
          <w:rFonts w:ascii="Arial" w:hAnsi="Arial" w:cs="Arial"/>
          <w:sz w:val="20"/>
          <w:lang w:val="en-US"/>
        </w:rPr>
        <w:t>é</w:t>
      </w:r>
      <w:r w:rsidRPr="00E47FE5">
        <w:rPr>
          <w:rFonts w:ascii="Arial" w:hAnsi="Arial" w:cs="Arial"/>
          <w:sz w:val="20"/>
        </w:rPr>
        <w:t>t nghiệm: AST, ALT tăng cao, Bilirubin tăng cao, chủ yếu là Bilirubin trực tiếp, HBsAg (+) hoặc (</w:t>
      </w:r>
      <w:r w:rsidR="00010EB1" w:rsidRPr="00E47FE5">
        <w:rPr>
          <w:rFonts w:ascii="Arial" w:hAnsi="Arial" w:cs="Arial"/>
          <w:sz w:val="20"/>
        </w:rPr>
        <w:t>-</w:t>
      </w:r>
      <w:r w:rsidRPr="00E47FE5">
        <w:rPr>
          <w:rFonts w:ascii="Arial" w:hAnsi="Arial" w:cs="Arial"/>
          <w:sz w:val="20"/>
        </w:rPr>
        <w:t>) và anti</w:t>
      </w:r>
      <w:r w:rsidR="00010EB1" w:rsidRPr="00E47FE5">
        <w:rPr>
          <w:rFonts w:ascii="Arial" w:hAnsi="Arial" w:cs="Arial"/>
          <w:sz w:val="20"/>
        </w:rPr>
        <w:t>-</w:t>
      </w:r>
      <w:r w:rsidRPr="00E47FE5">
        <w:rPr>
          <w:rFonts w:ascii="Arial" w:hAnsi="Arial" w:cs="Arial"/>
          <w:sz w:val="20"/>
        </w:rPr>
        <w:t>HBc IgM (+), thời gian đông máu kéo dài, giảm ti</w:t>
      </w:r>
      <w:r w:rsidR="001A3757" w:rsidRPr="00E47FE5">
        <w:rPr>
          <w:rFonts w:ascii="Arial" w:hAnsi="Arial" w:cs="Arial"/>
          <w:sz w:val="20"/>
          <w:lang w:val="en-US"/>
        </w:rPr>
        <w:t>ể</w:t>
      </w:r>
      <w:r w:rsidRPr="00E47FE5">
        <w:rPr>
          <w:rFonts w:ascii="Arial" w:hAnsi="Arial" w:cs="Arial"/>
          <w:sz w:val="20"/>
        </w:rPr>
        <w:t>u cầu.</w:t>
      </w:r>
    </w:p>
    <w:p w:rsidR="001A3757" w:rsidRPr="00E47FE5" w:rsidRDefault="001A3757" w:rsidP="00511D56">
      <w:pPr>
        <w:spacing w:before="120"/>
        <w:rPr>
          <w:rFonts w:ascii="Arial" w:hAnsi="Arial" w:cs="Arial"/>
          <w:b/>
          <w:sz w:val="20"/>
          <w:lang w:val="en-US"/>
        </w:rPr>
      </w:pPr>
      <w:r w:rsidRPr="00E47FE5">
        <w:rPr>
          <w:rFonts w:ascii="Arial" w:hAnsi="Arial" w:cs="Arial"/>
          <w:b/>
          <w:sz w:val="20"/>
          <w:lang w:val="en-US"/>
        </w:rPr>
        <w:t xml:space="preserve">7.2. </w:t>
      </w:r>
      <w:r w:rsidR="006A06B6" w:rsidRPr="00E47FE5">
        <w:rPr>
          <w:rFonts w:ascii="Arial" w:hAnsi="Arial" w:cs="Arial"/>
          <w:b/>
          <w:sz w:val="20"/>
        </w:rPr>
        <w:t>Viêm gan vi rút B mạn tính</w:t>
      </w:r>
    </w:p>
    <w:p w:rsidR="006A06B6" w:rsidRPr="00E47FE5" w:rsidRDefault="006A06B6" w:rsidP="00511D56">
      <w:pPr>
        <w:spacing w:before="120"/>
        <w:rPr>
          <w:rFonts w:ascii="Arial" w:hAnsi="Arial" w:cs="Arial"/>
          <w:sz w:val="20"/>
        </w:rPr>
      </w:pPr>
      <w:r w:rsidRPr="00E47FE5">
        <w:rPr>
          <w:rFonts w:ascii="Arial" w:hAnsi="Arial" w:cs="Arial"/>
          <w:sz w:val="20"/>
        </w:rPr>
        <w:t>Chẩn đoán xác định:</w:t>
      </w:r>
    </w:p>
    <w:p w:rsidR="001A3757" w:rsidRPr="00E47FE5" w:rsidRDefault="001A3757" w:rsidP="00511D56">
      <w:pPr>
        <w:spacing w:before="120"/>
        <w:rPr>
          <w:rFonts w:ascii="Arial" w:hAnsi="Arial" w:cs="Arial"/>
          <w:sz w:val="20"/>
          <w:lang w:val="en-US"/>
        </w:rPr>
      </w:pPr>
      <w:r w:rsidRPr="00E47FE5">
        <w:rPr>
          <w:rFonts w:ascii="Arial" w:hAnsi="Arial" w:cs="Arial"/>
          <w:sz w:val="20"/>
          <w:lang w:val="en-US"/>
        </w:rPr>
        <w:t xml:space="preserve">- HBsAg (+) &gt; </w:t>
      </w:r>
      <w:r w:rsidR="0083494A" w:rsidRPr="00E47FE5">
        <w:rPr>
          <w:rFonts w:ascii="Arial" w:hAnsi="Arial" w:cs="Arial"/>
          <w:sz w:val="20"/>
          <w:lang w:val="en-US"/>
        </w:rPr>
        <w:t xml:space="preserve">6 </w:t>
      </w:r>
      <w:r w:rsidRPr="00E47FE5">
        <w:rPr>
          <w:rFonts w:ascii="Arial" w:hAnsi="Arial" w:cs="Arial"/>
          <w:sz w:val="20"/>
          <w:lang w:val="en-US"/>
        </w:rPr>
        <w:t>tháng hoặc HBsAg (+) và Anti HBc IgG (+).</w:t>
      </w:r>
    </w:p>
    <w:p w:rsidR="001A3757" w:rsidRPr="00E47FE5" w:rsidRDefault="001A3757" w:rsidP="00511D56">
      <w:pPr>
        <w:spacing w:before="120"/>
        <w:rPr>
          <w:rFonts w:ascii="Arial" w:hAnsi="Arial" w:cs="Arial"/>
          <w:sz w:val="20"/>
          <w:lang w:val="en-US"/>
        </w:rPr>
      </w:pPr>
      <w:r w:rsidRPr="00E47FE5">
        <w:rPr>
          <w:rFonts w:ascii="Arial" w:hAnsi="Arial" w:cs="Arial"/>
          <w:sz w:val="20"/>
          <w:lang w:val="en-US"/>
        </w:rPr>
        <w:t>- AST, ALT tăng từng đợt hoặc liên tục trên 6 tháng.</w:t>
      </w:r>
    </w:p>
    <w:p w:rsidR="006A06B6" w:rsidRPr="00E47FE5" w:rsidRDefault="001A3757" w:rsidP="00511D56">
      <w:pPr>
        <w:spacing w:before="120"/>
        <w:rPr>
          <w:rFonts w:ascii="Arial" w:hAnsi="Arial" w:cs="Arial"/>
          <w:sz w:val="20"/>
        </w:rPr>
      </w:pPr>
      <w:r w:rsidRPr="00E47FE5">
        <w:rPr>
          <w:rFonts w:ascii="Arial" w:hAnsi="Arial" w:cs="Arial"/>
          <w:sz w:val="20"/>
          <w:lang w:val="en-US"/>
        </w:rPr>
        <w:t>- Có bằng chứng tổn thương mô bệnh học tiến triển, xơ gan (được xác định bằng sinh thiết gan hoặc đo độ đàn hồi gan hoặc Fibrotest hoặc ch</w:t>
      </w:r>
      <w:r w:rsidR="003671A0" w:rsidRPr="00E47FE5">
        <w:rPr>
          <w:rFonts w:ascii="Arial" w:hAnsi="Arial" w:cs="Arial"/>
          <w:sz w:val="20"/>
          <w:lang w:val="en-US"/>
        </w:rPr>
        <w:t>ỉ</w:t>
      </w:r>
      <w:r w:rsidRPr="00E47FE5">
        <w:rPr>
          <w:rFonts w:ascii="Arial" w:hAnsi="Arial" w:cs="Arial"/>
          <w:sz w:val="20"/>
          <w:lang w:val="en-US"/>
        </w:rPr>
        <w:t xml:space="preserve"> số APRI) mà </w:t>
      </w:r>
      <w:r w:rsidR="006A06B6" w:rsidRPr="00E47FE5">
        <w:rPr>
          <w:rFonts w:ascii="Arial" w:hAnsi="Arial" w:cs="Arial"/>
          <w:sz w:val="20"/>
        </w:rPr>
        <w:t>không do căn nguyên khác.</w:t>
      </w:r>
    </w:p>
    <w:p w:rsidR="006A06B6" w:rsidRPr="00E47FE5" w:rsidRDefault="001A3757" w:rsidP="00511D56">
      <w:pPr>
        <w:spacing w:before="120"/>
        <w:rPr>
          <w:rFonts w:ascii="Arial" w:hAnsi="Arial" w:cs="Arial"/>
          <w:b/>
          <w:sz w:val="20"/>
        </w:rPr>
      </w:pPr>
      <w:r w:rsidRPr="00E47FE5">
        <w:rPr>
          <w:rFonts w:ascii="Arial" w:hAnsi="Arial" w:cs="Arial"/>
          <w:b/>
          <w:sz w:val="20"/>
          <w:lang w:val="en-US"/>
        </w:rPr>
        <w:t xml:space="preserve">8. </w:t>
      </w:r>
      <w:r w:rsidR="006A06B6" w:rsidRPr="00E47FE5">
        <w:rPr>
          <w:rFonts w:ascii="Arial" w:hAnsi="Arial" w:cs="Arial"/>
          <w:b/>
          <w:sz w:val="20"/>
        </w:rPr>
        <w:t>Chẩn đoán phân biệt</w:t>
      </w:r>
    </w:p>
    <w:p w:rsidR="006A06B6" w:rsidRPr="00E47FE5" w:rsidRDefault="006A06B6" w:rsidP="00511D56">
      <w:pPr>
        <w:spacing w:before="120"/>
        <w:rPr>
          <w:rFonts w:ascii="Arial" w:hAnsi="Arial" w:cs="Arial"/>
          <w:sz w:val="20"/>
        </w:rPr>
      </w:pPr>
      <w:r w:rsidRPr="00E47FE5">
        <w:rPr>
          <w:rFonts w:ascii="Arial" w:hAnsi="Arial" w:cs="Arial"/>
          <w:sz w:val="20"/>
        </w:rPr>
        <w:t>Cần chẩn đoán phân biệt viêm gan vi rút B cấp tính với:</w:t>
      </w:r>
    </w:p>
    <w:p w:rsidR="006A06B6" w:rsidRPr="00E47FE5" w:rsidRDefault="007C484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Các loại viêm gan khác như: viêm gan </w:t>
      </w:r>
      <w:r w:rsidR="00417E67" w:rsidRPr="00E47FE5">
        <w:rPr>
          <w:rFonts w:ascii="Arial" w:hAnsi="Arial" w:cs="Arial"/>
          <w:sz w:val="20"/>
        </w:rPr>
        <w:t>nhiễm</w:t>
      </w:r>
      <w:r w:rsidR="006A06B6" w:rsidRPr="00E47FE5">
        <w:rPr>
          <w:rFonts w:ascii="Arial" w:hAnsi="Arial" w:cs="Arial"/>
          <w:sz w:val="20"/>
        </w:rPr>
        <w:t xml:space="preserve"> độc, viêm gan</w:t>
      </w:r>
      <w:r w:rsidR="00CF3B53" w:rsidRPr="00E47FE5">
        <w:rPr>
          <w:rFonts w:ascii="Arial" w:hAnsi="Arial" w:cs="Arial"/>
          <w:sz w:val="20"/>
        </w:rPr>
        <w:t xml:space="preserve"> </w:t>
      </w:r>
      <w:r w:rsidR="006A06B6" w:rsidRPr="00E47FE5">
        <w:rPr>
          <w:rFonts w:ascii="Arial" w:hAnsi="Arial" w:cs="Arial"/>
          <w:sz w:val="20"/>
        </w:rPr>
        <w:t>do virut khác</w:t>
      </w:r>
      <w:r w:rsidRPr="00E47FE5">
        <w:rPr>
          <w:rFonts w:ascii="Arial" w:hAnsi="Arial" w:cs="Arial"/>
          <w:sz w:val="20"/>
          <w:lang w:val="en-US"/>
        </w:rPr>
        <w:t xml:space="preserve"> </w:t>
      </w:r>
      <w:r w:rsidR="006A06B6" w:rsidRPr="00E47FE5">
        <w:rPr>
          <w:rFonts w:ascii="Arial" w:hAnsi="Arial" w:cs="Arial"/>
          <w:sz w:val="20"/>
        </w:rPr>
        <w:t>(viêm gan vi rút A, viêm gan vi rút E, viêm gan vi rút C),</w:t>
      </w:r>
      <w:r w:rsidR="00CF3B53" w:rsidRPr="00E47FE5">
        <w:rPr>
          <w:rFonts w:ascii="Arial" w:hAnsi="Arial" w:cs="Arial"/>
          <w:sz w:val="20"/>
        </w:rPr>
        <w:t xml:space="preserve"> </w:t>
      </w:r>
      <w:r w:rsidR="006A06B6" w:rsidRPr="00E47FE5">
        <w:rPr>
          <w:rFonts w:ascii="Arial" w:hAnsi="Arial" w:cs="Arial"/>
          <w:sz w:val="20"/>
        </w:rPr>
        <w:t>viêm</w:t>
      </w:r>
      <w:r w:rsidR="00CF3B53" w:rsidRPr="00E47FE5">
        <w:rPr>
          <w:rFonts w:ascii="Arial" w:hAnsi="Arial" w:cs="Arial"/>
          <w:sz w:val="20"/>
        </w:rPr>
        <w:t xml:space="preserve"> </w:t>
      </w:r>
      <w:r w:rsidR="006A06B6" w:rsidRPr="00E47FE5">
        <w:rPr>
          <w:rFonts w:ascii="Arial" w:hAnsi="Arial" w:cs="Arial"/>
          <w:sz w:val="20"/>
        </w:rPr>
        <w:t>gan</w:t>
      </w:r>
      <w:r w:rsidR="00CF3B53" w:rsidRPr="00E47FE5">
        <w:rPr>
          <w:rFonts w:ascii="Arial" w:hAnsi="Arial" w:cs="Arial"/>
          <w:sz w:val="20"/>
        </w:rPr>
        <w:t xml:space="preserve"> </w:t>
      </w:r>
      <w:r w:rsidR="006A06B6" w:rsidRPr="00E47FE5">
        <w:rPr>
          <w:rFonts w:ascii="Arial" w:hAnsi="Arial" w:cs="Arial"/>
          <w:sz w:val="20"/>
        </w:rPr>
        <w:t>tự</w:t>
      </w:r>
      <w:r w:rsidR="00CF3B53" w:rsidRPr="00E47FE5">
        <w:rPr>
          <w:rFonts w:ascii="Arial" w:hAnsi="Arial" w:cs="Arial"/>
          <w:sz w:val="20"/>
        </w:rPr>
        <w:t xml:space="preserve"> </w:t>
      </w:r>
      <w:r w:rsidR="006A06B6" w:rsidRPr="00E47FE5">
        <w:rPr>
          <w:rFonts w:ascii="Arial" w:hAnsi="Arial" w:cs="Arial"/>
          <w:sz w:val="20"/>
        </w:rPr>
        <w:t>mi</w:t>
      </w:r>
      <w:r w:rsidRPr="00E47FE5">
        <w:rPr>
          <w:rFonts w:ascii="Arial" w:hAnsi="Arial" w:cs="Arial"/>
          <w:sz w:val="20"/>
          <w:lang w:val="en-US"/>
        </w:rPr>
        <w:t>ễ</w:t>
      </w:r>
      <w:r w:rsidR="006A06B6" w:rsidRPr="00E47FE5">
        <w:rPr>
          <w:rFonts w:ascii="Arial" w:hAnsi="Arial" w:cs="Arial"/>
          <w:sz w:val="20"/>
        </w:rPr>
        <w:t>n,</w:t>
      </w:r>
      <w:r w:rsidRPr="00E47FE5">
        <w:rPr>
          <w:rFonts w:ascii="Arial" w:hAnsi="Arial" w:cs="Arial"/>
          <w:sz w:val="20"/>
          <w:lang w:val="en-US"/>
        </w:rPr>
        <w:t xml:space="preserve"> </w:t>
      </w:r>
      <w:r w:rsidR="006A06B6" w:rsidRPr="00E47FE5">
        <w:rPr>
          <w:rFonts w:ascii="Arial" w:hAnsi="Arial" w:cs="Arial"/>
          <w:sz w:val="20"/>
        </w:rPr>
        <w:t>viêm gan do rượu.</w:t>
      </w:r>
    </w:p>
    <w:p w:rsidR="006A06B6" w:rsidRPr="00E47FE5" w:rsidRDefault="0083494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Các nguyên nhân gây vàng da khác:</w:t>
      </w:r>
    </w:p>
    <w:p w:rsidR="006A06B6" w:rsidRPr="00E47FE5" w:rsidRDefault="006A06B6" w:rsidP="00511D56">
      <w:pPr>
        <w:spacing w:before="120"/>
        <w:rPr>
          <w:rFonts w:ascii="Arial" w:hAnsi="Arial" w:cs="Arial"/>
          <w:sz w:val="20"/>
        </w:rPr>
      </w:pPr>
      <w:r w:rsidRPr="00E47FE5">
        <w:rPr>
          <w:rFonts w:ascii="Arial" w:hAnsi="Arial" w:cs="Arial"/>
          <w:sz w:val="20"/>
        </w:rPr>
        <w:t>+ Vàng da trong một s</w:t>
      </w:r>
      <w:r w:rsidR="007C4847" w:rsidRPr="00E47FE5">
        <w:rPr>
          <w:rFonts w:ascii="Arial" w:hAnsi="Arial" w:cs="Arial"/>
          <w:sz w:val="20"/>
          <w:lang w:val="en-US"/>
        </w:rPr>
        <w:t>ố</w:t>
      </w:r>
      <w:r w:rsidRPr="00E47FE5">
        <w:rPr>
          <w:rFonts w:ascii="Arial" w:hAnsi="Arial" w:cs="Arial"/>
          <w:sz w:val="20"/>
        </w:rPr>
        <w:t xml:space="preserve"> bệnh nhiễ</w:t>
      </w:r>
      <w:r w:rsidR="007C4847" w:rsidRPr="00E47FE5">
        <w:rPr>
          <w:rFonts w:ascii="Arial" w:hAnsi="Arial" w:cs="Arial"/>
          <w:sz w:val="20"/>
        </w:rPr>
        <w:t>m khu</w:t>
      </w:r>
      <w:r w:rsidR="007C4847" w:rsidRPr="00E47FE5">
        <w:rPr>
          <w:rFonts w:ascii="Arial" w:hAnsi="Arial" w:cs="Arial"/>
          <w:sz w:val="20"/>
          <w:lang w:val="en-US"/>
        </w:rPr>
        <w:t>ẩ</w:t>
      </w:r>
      <w:r w:rsidRPr="00E47FE5">
        <w:rPr>
          <w:rFonts w:ascii="Arial" w:hAnsi="Arial" w:cs="Arial"/>
          <w:sz w:val="20"/>
        </w:rPr>
        <w:t xml:space="preserve">n: Bệnh do </w:t>
      </w:r>
      <w:r w:rsidRPr="00E47FE5">
        <w:rPr>
          <w:rFonts w:ascii="Arial" w:hAnsi="Arial" w:cs="Arial"/>
          <w:i/>
          <w:sz w:val="20"/>
        </w:rPr>
        <w:t>Leptospira</w:t>
      </w:r>
      <w:r w:rsidRPr="00E47FE5">
        <w:rPr>
          <w:rFonts w:ascii="Arial" w:hAnsi="Arial" w:cs="Arial"/>
          <w:sz w:val="20"/>
        </w:rPr>
        <w:t>, sốt rét, sốt xuất huyết;</w:t>
      </w:r>
    </w:p>
    <w:p w:rsidR="006A06B6" w:rsidRPr="00E47FE5" w:rsidRDefault="006A06B6" w:rsidP="00511D56">
      <w:pPr>
        <w:spacing w:before="120"/>
        <w:rPr>
          <w:rFonts w:ascii="Arial" w:hAnsi="Arial" w:cs="Arial"/>
          <w:sz w:val="20"/>
        </w:rPr>
      </w:pPr>
      <w:r w:rsidRPr="00E47FE5">
        <w:rPr>
          <w:rFonts w:ascii="Arial" w:hAnsi="Arial" w:cs="Arial"/>
          <w:sz w:val="20"/>
        </w:rPr>
        <w:t>+ Vàng da do tắc mật cơ học: u đầu tụy, u đường mật, sỏi đường mật.</w:t>
      </w:r>
    </w:p>
    <w:p w:rsidR="006A06B6" w:rsidRPr="00E47FE5" w:rsidRDefault="007C4847" w:rsidP="00511D56">
      <w:pPr>
        <w:spacing w:before="120"/>
        <w:rPr>
          <w:rFonts w:ascii="Arial" w:hAnsi="Arial" w:cs="Arial"/>
          <w:b/>
          <w:sz w:val="20"/>
        </w:rPr>
      </w:pPr>
      <w:r w:rsidRPr="00E47FE5">
        <w:rPr>
          <w:rFonts w:ascii="Arial" w:hAnsi="Arial" w:cs="Arial"/>
          <w:b/>
          <w:sz w:val="20"/>
          <w:lang w:val="en-US"/>
        </w:rPr>
        <w:t xml:space="preserve">9. </w:t>
      </w:r>
      <w:r w:rsidR="006A06B6" w:rsidRPr="00E47FE5">
        <w:rPr>
          <w:rFonts w:ascii="Arial" w:hAnsi="Arial" w:cs="Arial"/>
          <w:b/>
          <w:sz w:val="20"/>
        </w:rPr>
        <w:t>Tiến triển, biến chứng</w:t>
      </w:r>
    </w:p>
    <w:p w:rsidR="006A06B6" w:rsidRPr="00E47FE5" w:rsidRDefault="007C484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Ch</w:t>
      </w:r>
      <w:r w:rsidRPr="00E47FE5">
        <w:rPr>
          <w:rFonts w:ascii="Arial" w:hAnsi="Arial" w:cs="Arial"/>
          <w:sz w:val="20"/>
          <w:lang w:val="en-US"/>
        </w:rPr>
        <w:t>ữ</w:t>
      </w:r>
      <w:r w:rsidR="006A06B6" w:rsidRPr="00E47FE5">
        <w:rPr>
          <w:rFonts w:ascii="Arial" w:hAnsi="Arial" w:cs="Arial"/>
          <w:sz w:val="20"/>
        </w:rPr>
        <w:t>a khỏi không di chứng.</w:t>
      </w:r>
    </w:p>
    <w:p w:rsidR="006A06B6" w:rsidRPr="00E47FE5" w:rsidRDefault="007C484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Viêm mạn tính.</w:t>
      </w:r>
    </w:p>
    <w:p w:rsidR="006A06B6" w:rsidRPr="00E47FE5" w:rsidRDefault="007C484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Xơ gan, suy tế bào gan.</w:t>
      </w:r>
    </w:p>
    <w:p w:rsidR="006A06B6" w:rsidRPr="00E47FE5" w:rsidRDefault="007C4847"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Ung thư gan hoặc viêm gan tối cấp gây tử vong.</w:t>
      </w:r>
    </w:p>
    <w:p w:rsidR="006A06B6" w:rsidRPr="00E47FE5" w:rsidRDefault="007C4847" w:rsidP="00511D56">
      <w:pPr>
        <w:spacing w:before="120"/>
        <w:rPr>
          <w:rFonts w:ascii="Arial" w:hAnsi="Arial" w:cs="Arial"/>
          <w:b/>
          <w:sz w:val="20"/>
          <w:lang w:val="en-US"/>
        </w:rPr>
      </w:pPr>
      <w:r w:rsidRPr="00E47FE5">
        <w:rPr>
          <w:rFonts w:ascii="Arial" w:hAnsi="Arial" w:cs="Arial"/>
          <w:b/>
          <w:sz w:val="20"/>
          <w:lang w:val="en-US"/>
        </w:rPr>
        <w:t>10.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5"/>
        <w:gridCol w:w="6877"/>
        <w:gridCol w:w="1345"/>
      </w:tblGrid>
      <w:tr w:rsidR="006A06B6" w:rsidRPr="00E47FE5">
        <w:tc>
          <w:tcPr>
            <w:tcW w:w="471"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88"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w:t>
            </w:r>
            <w:r w:rsidR="0056624E" w:rsidRPr="00E47FE5">
              <w:rPr>
                <w:rFonts w:ascii="Arial" w:hAnsi="Arial" w:cs="Arial"/>
                <w:b/>
                <w:sz w:val="20"/>
                <w:lang w:val="en-US"/>
              </w:rPr>
              <w:t>ổ</w:t>
            </w:r>
            <w:r w:rsidRPr="00E47FE5">
              <w:rPr>
                <w:rFonts w:ascii="Arial" w:hAnsi="Arial" w:cs="Arial"/>
                <w:b/>
                <w:sz w:val="20"/>
              </w:rPr>
              <w:t>n th</w:t>
            </w:r>
            <w:r w:rsidR="0056624E" w:rsidRPr="00E47FE5">
              <w:rPr>
                <w:rFonts w:ascii="Arial" w:hAnsi="Arial" w:cs="Arial"/>
                <w:b/>
                <w:sz w:val="20"/>
                <w:lang w:val="en-US"/>
              </w:rPr>
              <w:t>ươ</w:t>
            </w:r>
            <w:r w:rsidRPr="00E47FE5">
              <w:rPr>
                <w:rFonts w:ascii="Arial" w:hAnsi="Arial" w:cs="Arial"/>
                <w:b/>
                <w:sz w:val="20"/>
              </w:rPr>
              <w:t xml:space="preserve">ng </w:t>
            </w:r>
            <w:r w:rsidR="00145534" w:rsidRPr="00E47FE5">
              <w:rPr>
                <w:rFonts w:ascii="Arial" w:hAnsi="Arial" w:cs="Arial"/>
                <w:b/>
                <w:sz w:val="20"/>
              </w:rPr>
              <w:t>cơ thể</w:t>
            </w:r>
          </w:p>
        </w:tc>
        <w:tc>
          <w:tcPr>
            <w:tcW w:w="741"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56624E"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88" w:type="pct"/>
            <w:shd w:val="clear" w:color="auto" w:fill="auto"/>
          </w:tcPr>
          <w:p w:rsidR="006A06B6" w:rsidRPr="00E47FE5" w:rsidRDefault="006156A4" w:rsidP="00511D56">
            <w:pPr>
              <w:spacing w:before="120"/>
              <w:rPr>
                <w:rFonts w:ascii="Arial" w:hAnsi="Arial" w:cs="Arial"/>
                <w:sz w:val="20"/>
              </w:rPr>
            </w:pPr>
            <w:r w:rsidRPr="00E47FE5">
              <w:rPr>
                <w:rFonts w:ascii="Arial" w:hAnsi="Arial" w:cs="Arial"/>
                <w:sz w:val="20"/>
              </w:rPr>
              <w:t>Ti</w:t>
            </w:r>
            <w:r w:rsidRPr="00E47FE5">
              <w:rPr>
                <w:rFonts w:ascii="Arial" w:hAnsi="Arial" w:cs="Arial"/>
                <w:sz w:val="20"/>
                <w:lang w:val="en-US"/>
              </w:rPr>
              <w:t>ề</w:t>
            </w:r>
            <w:r w:rsidR="006A06B6" w:rsidRPr="00E47FE5">
              <w:rPr>
                <w:rFonts w:ascii="Arial" w:hAnsi="Arial" w:cs="Arial"/>
                <w:sz w:val="20"/>
              </w:rPr>
              <w:t>n s</w:t>
            </w:r>
            <w:r w:rsidRPr="00E47FE5">
              <w:rPr>
                <w:rFonts w:ascii="Arial" w:hAnsi="Arial" w:cs="Arial"/>
                <w:sz w:val="20"/>
                <w:lang w:val="en-US"/>
              </w:rPr>
              <w:t>ử</w:t>
            </w:r>
            <w:r w:rsidR="006A06B6" w:rsidRPr="00E47FE5">
              <w:rPr>
                <w:rFonts w:ascii="Arial" w:hAnsi="Arial" w:cs="Arial"/>
                <w:sz w:val="20"/>
              </w:rPr>
              <w:t xml:space="preserve"> viêm gan: hiện tại h</w:t>
            </w:r>
            <w:r w:rsidRPr="00E47FE5">
              <w:rPr>
                <w:rFonts w:ascii="Arial" w:hAnsi="Arial" w:cs="Arial"/>
                <w:sz w:val="20"/>
                <w:lang w:val="en-US"/>
              </w:rPr>
              <w:t>ế</w:t>
            </w:r>
            <w:r w:rsidR="006A06B6" w:rsidRPr="00E47FE5">
              <w:rPr>
                <w:rFonts w:ascii="Arial" w:hAnsi="Arial" w:cs="Arial"/>
                <w:sz w:val="20"/>
              </w:rPr>
              <w:t>t triệu chứng lâm sàng, còn virus trên xét nghiệm</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Viêm gan mạn</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Thể ổn định</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88" w:type="pct"/>
            <w:shd w:val="clear" w:color="auto" w:fill="auto"/>
          </w:tcPr>
          <w:p w:rsidR="006A06B6" w:rsidRPr="00E47FE5" w:rsidRDefault="006156A4"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A06B6" w:rsidRPr="00E47FE5">
              <w:rPr>
                <w:rFonts w:ascii="Arial" w:hAnsi="Arial" w:cs="Arial"/>
                <w:sz w:val="20"/>
              </w:rPr>
              <w:t xml:space="preserve"> ti</w:t>
            </w:r>
            <w:r w:rsidRPr="00E47FE5">
              <w:rPr>
                <w:rFonts w:ascii="Arial" w:hAnsi="Arial" w:cs="Arial"/>
                <w:sz w:val="20"/>
                <w:lang w:val="en-US"/>
              </w:rPr>
              <w:t>ế</w:t>
            </w:r>
            <w:r w:rsidR="006A06B6" w:rsidRPr="00E47FE5">
              <w:rPr>
                <w:rFonts w:ascii="Arial" w:hAnsi="Arial" w:cs="Arial"/>
                <w:sz w:val="20"/>
              </w:rPr>
              <w:t xml:space="preserve">n </w:t>
            </w:r>
            <w:r w:rsidR="00E72327" w:rsidRPr="00E47FE5">
              <w:rPr>
                <w:rFonts w:ascii="Arial" w:hAnsi="Arial" w:cs="Arial"/>
                <w:sz w:val="20"/>
              </w:rPr>
              <w:t>triển</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Xơ gan</w:t>
            </w:r>
          </w:p>
        </w:tc>
        <w:tc>
          <w:tcPr>
            <w:tcW w:w="741"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Giai </w:t>
            </w:r>
            <w:r w:rsidR="007D6B73" w:rsidRPr="00E47FE5">
              <w:rPr>
                <w:rFonts w:ascii="Arial" w:hAnsi="Arial" w:cs="Arial"/>
                <w:sz w:val="20"/>
              </w:rPr>
              <w:t>đoạn</w:t>
            </w:r>
            <w:r w:rsidRPr="00E47FE5">
              <w:rPr>
                <w:rFonts w:ascii="Arial" w:hAnsi="Arial" w:cs="Arial"/>
                <w:sz w:val="20"/>
              </w:rPr>
              <w:t xml:space="preserve"> 0</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Giai đoạn 1 (</w:t>
            </w:r>
            <w:r w:rsidR="00555C6D" w:rsidRPr="00E47FE5">
              <w:rPr>
                <w:rFonts w:ascii="Arial" w:hAnsi="Arial" w:cs="Arial"/>
                <w:sz w:val="20"/>
              </w:rPr>
              <w:t>có</w:t>
            </w:r>
            <w:r w:rsidRPr="00E47FE5">
              <w:rPr>
                <w:rFonts w:ascii="Arial" w:hAnsi="Arial" w:cs="Arial"/>
                <w:sz w:val="20"/>
              </w:rPr>
              <w:t xml:space="preserve"> giãn tĩnh mạch thự</w:t>
            </w:r>
            <w:r w:rsidR="006156A4" w:rsidRPr="00E47FE5">
              <w:rPr>
                <w:rFonts w:ascii="Arial" w:hAnsi="Arial" w:cs="Arial"/>
                <w:sz w:val="20"/>
              </w:rPr>
              <w:t>c qu</w:t>
            </w:r>
            <w:r w:rsidR="006156A4" w:rsidRPr="00E47FE5">
              <w:rPr>
                <w:rFonts w:ascii="Arial" w:hAnsi="Arial" w:cs="Arial"/>
                <w:sz w:val="20"/>
                <w:lang w:val="en-US"/>
              </w:rPr>
              <w:t>ả</w:t>
            </w:r>
            <w:r w:rsidRPr="00E47FE5">
              <w:rPr>
                <w:rFonts w:ascii="Arial" w:hAnsi="Arial" w:cs="Arial"/>
                <w:sz w:val="20"/>
              </w:rPr>
              <w:t>n độ I)</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Giai đoạn 2 (có giãn tĩnh mạch thực quản độ II)</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A06B6" w:rsidRPr="00E47FE5">
        <w:tc>
          <w:tcPr>
            <w:tcW w:w="471"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3.4.</w:t>
            </w:r>
          </w:p>
        </w:tc>
        <w:tc>
          <w:tcPr>
            <w:tcW w:w="3788"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Giai đoạn 3 (có giãn tĩnh mạch thực quản độ III)</w:t>
            </w:r>
          </w:p>
        </w:tc>
        <w:tc>
          <w:tcPr>
            <w:tcW w:w="741"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71</w:t>
            </w:r>
            <w:r w:rsidR="00010EB1" w:rsidRPr="00E47FE5">
              <w:rPr>
                <w:rFonts w:ascii="Arial" w:hAnsi="Arial" w:cs="Arial"/>
                <w:sz w:val="20"/>
              </w:rPr>
              <w:t xml:space="preserve"> - </w:t>
            </w:r>
            <w:r w:rsidRPr="00E47FE5">
              <w:rPr>
                <w:rFonts w:ascii="Arial" w:hAnsi="Arial" w:cs="Arial"/>
                <w:sz w:val="20"/>
              </w:rPr>
              <w:t>75</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4.</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Suy chức năng gan</w:t>
            </w:r>
          </w:p>
        </w:tc>
        <w:tc>
          <w:tcPr>
            <w:tcW w:w="741" w:type="pct"/>
            <w:shd w:val="clear" w:color="auto" w:fill="auto"/>
          </w:tcPr>
          <w:p w:rsidR="0056624E" w:rsidRPr="00E47FE5" w:rsidRDefault="0056624E" w:rsidP="00511D56">
            <w:pPr>
              <w:spacing w:before="120"/>
              <w:jc w:val="center"/>
              <w:rPr>
                <w:rFonts w:ascii="Arial" w:hAnsi="Arial" w:cs="Arial"/>
                <w:sz w:val="20"/>
              </w:rPr>
            </w:pP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4.1.</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Suy chức năng gan nhẹ (chưa có triệu chứ</w:t>
            </w:r>
            <w:r w:rsidR="006156A4" w:rsidRPr="00E47FE5">
              <w:rPr>
                <w:rFonts w:ascii="Arial" w:hAnsi="Arial" w:cs="Arial"/>
                <w:sz w:val="20"/>
              </w:rPr>
              <w:t>ng lâm sàng, có bi</w:t>
            </w:r>
            <w:r w:rsidR="006156A4" w:rsidRPr="00E47FE5">
              <w:rPr>
                <w:rFonts w:ascii="Arial" w:hAnsi="Arial" w:cs="Arial"/>
                <w:sz w:val="20"/>
                <w:lang w:val="en-US"/>
              </w:rPr>
              <w:t>ể</w:t>
            </w:r>
            <w:r w:rsidRPr="00E47FE5">
              <w:rPr>
                <w:rFonts w:ascii="Arial" w:hAnsi="Arial" w:cs="Arial"/>
                <w:sz w:val="20"/>
              </w:rPr>
              <w:t>u hiện trên kết quả xét nghiệm - tương đương Child - Pugh A)</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21 - 25</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4.2.</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Suy chức năng gan vừa (có triệu chứng lâm sàng, có</w:t>
            </w:r>
            <w:r w:rsidR="006156A4" w:rsidRPr="00E47FE5">
              <w:rPr>
                <w:rFonts w:ascii="Arial" w:hAnsi="Arial" w:cs="Arial"/>
                <w:sz w:val="20"/>
              </w:rPr>
              <w:t xml:space="preserve"> bi</w:t>
            </w:r>
            <w:r w:rsidR="006156A4" w:rsidRPr="00E47FE5">
              <w:rPr>
                <w:rFonts w:ascii="Arial" w:hAnsi="Arial" w:cs="Arial"/>
                <w:sz w:val="20"/>
                <w:lang w:val="en-US"/>
              </w:rPr>
              <w:t>ể</w:t>
            </w:r>
            <w:r w:rsidRPr="00E47FE5">
              <w:rPr>
                <w:rFonts w:ascii="Arial" w:hAnsi="Arial" w:cs="Arial"/>
                <w:sz w:val="20"/>
              </w:rPr>
              <w:t>u hiện trên kết quả xét nghiệm - tương đương Child - Pugh B)</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41 - 45</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4.3.</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Suy chức năng gan nặng (có triệu chứ</w:t>
            </w:r>
            <w:r w:rsidR="006156A4" w:rsidRPr="00E47FE5">
              <w:rPr>
                <w:rFonts w:ascii="Arial" w:hAnsi="Arial" w:cs="Arial"/>
                <w:sz w:val="20"/>
              </w:rPr>
              <w:t>ng lâm sàng, có bi</w:t>
            </w:r>
            <w:r w:rsidR="006156A4" w:rsidRPr="00E47FE5">
              <w:rPr>
                <w:rFonts w:ascii="Arial" w:hAnsi="Arial" w:cs="Arial"/>
                <w:sz w:val="20"/>
                <w:lang w:val="en-US"/>
              </w:rPr>
              <w:t>ể</w:t>
            </w:r>
            <w:r w:rsidRPr="00E47FE5">
              <w:rPr>
                <w:rFonts w:ascii="Arial" w:hAnsi="Arial" w:cs="Arial"/>
                <w:sz w:val="20"/>
              </w:rPr>
              <w:t>u hiện trên kết quả xét nghiệm - tương đương Child - PughC)</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61 - 65</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Ung thư gan</w:t>
            </w:r>
          </w:p>
        </w:tc>
        <w:tc>
          <w:tcPr>
            <w:tcW w:w="741" w:type="pct"/>
            <w:shd w:val="clear" w:color="auto" w:fill="auto"/>
          </w:tcPr>
          <w:p w:rsidR="0056624E" w:rsidRPr="00E47FE5" w:rsidRDefault="0056624E" w:rsidP="00511D56">
            <w:pPr>
              <w:spacing w:before="120"/>
              <w:jc w:val="center"/>
              <w:rPr>
                <w:rFonts w:ascii="Arial" w:hAnsi="Arial" w:cs="Arial"/>
                <w:sz w:val="20"/>
              </w:rPr>
            </w:pP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5.1.</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Ung thư gan chưa phẫu thuật</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71</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5.2.</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Ung thư gan đã di căn</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81</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5.3.</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 xml:space="preserve">Ung thư gan đã phẫu thuật: Áp dụng tỷ lệ tương ứng </w:t>
            </w:r>
            <w:r w:rsidR="006156A4" w:rsidRPr="00E47FE5">
              <w:rPr>
                <w:rFonts w:ascii="Arial" w:hAnsi="Arial" w:cs="Arial"/>
                <w:sz w:val="20"/>
                <w:lang w:val="en-US"/>
              </w:rPr>
              <w:t>ở</w:t>
            </w:r>
            <w:r w:rsidRPr="00E47FE5">
              <w:rPr>
                <w:rFonts w:ascii="Arial" w:hAnsi="Arial" w:cs="Arial"/>
                <w:sz w:val="20"/>
              </w:rPr>
              <w:t xml:space="preserve"> </w:t>
            </w:r>
            <w:r w:rsidR="00E47FE5" w:rsidRPr="00E47FE5">
              <w:rPr>
                <w:rFonts w:ascii="Arial" w:hAnsi="Arial" w:cs="Arial"/>
                <w:sz w:val="20"/>
              </w:rPr>
              <w:t>Mục</w:t>
            </w:r>
            <w:r w:rsidRPr="00E47FE5">
              <w:rPr>
                <w:rFonts w:ascii="Arial" w:hAnsi="Arial" w:cs="Arial"/>
                <w:sz w:val="20"/>
              </w:rPr>
              <w:t xml:space="preserve"> 5.4, cộng lùi với 61%</w:t>
            </w:r>
          </w:p>
        </w:tc>
        <w:tc>
          <w:tcPr>
            <w:tcW w:w="741" w:type="pct"/>
            <w:shd w:val="clear" w:color="auto" w:fill="auto"/>
          </w:tcPr>
          <w:p w:rsidR="0056624E" w:rsidRPr="00E47FE5" w:rsidRDefault="0056624E" w:rsidP="00511D56">
            <w:pPr>
              <w:spacing w:before="120"/>
              <w:jc w:val="center"/>
              <w:rPr>
                <w:rFonts w:ascii="Arial" w:hAnsi="Arial" w:cs="Arial"/>
                <w:sz w:val="20"/>
              </w:rPr>
            </w:pP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5.4.</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Phẫu thuật cắt gan</w:t>
            </w:r>
          </w:p>
        </w:tc>
        <w:tc>
          <w:tcPr>
            <w:tcW w:w="741" w:type="pct"/>
            <w:shd w:val="clear" w:color="auto" w:fill="auto"/>
          </w:tcPr>
          <w:p w:rsidR="0056624E" w:rsidRPr="00E47FE5" w:rsidRDefault="0056624E" w:rsidP="00511D56">
            <w:pPr>
              <w:spacing w:before="120"/>
              <w:jc w:val="center"/>
              <w:rPr>
                <w:rFonts w:ascii="Arial" w:hAnsi="Arial" w:cs="Arial"/>
                <w:sz w:val="20"/>
              </w:rPr>
            </w:pP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5.4.1</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Cắt bỏ một phân thùy gan phải hoặc phân th</w:t>
            </w:r>
            <w:r w:rsidR="00AC310E" w:rsidRPr="00E47FE5">
              <w:rPr>
                <w:rFonts w:ascii="Arial" w:hAnsi="Arial" w:cs="Arial"/>
                <w:sz w:val="20"/>
                <w:lang w:val="en-US"/>
              </w:rPr>
              <w:t>ù</w:t>
            </w:r>
            <w:r w:rsidRPr="00E47FE5">
              <w:rPr>
                <w:rFonts w:ascii="Arial" w:hAnsi="Arial" w:cs="Arial"/>
                <w:sz w:val="20"/>
              </w:rPr>
              <w:t>y IV</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46 - 50</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5.4.2.</w:t>
            </w:r>
          </w:p>
        </w:tc>
        <w:tc>
          <w:tcPr>
            <w:tcW w:w="3788"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Cắt bỏ gan trái hoặc gan phải</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61</w:t>
            </w:r>
          </w:p>
        </w:tc>
      </w:tr>
      <w:tr w:rsidR="0056624E" w:rsidRPr="00E47FE5">
        <w:tc>
          <w:tcPr>
            <w:tcW w:w="471" w:type="pct"/>
            <w:shd w:val="clear" w:color="auto" w:fill="auto"/>
          </w:tcPr>
          <w:p w:rsidR="0056624E" w:rsidRPr="00E47FE5" w:rsidRDefault="0056624E" w:rsidP="00511D56">
            <w:pPr>
              <w:spacing w:before="120"/>
              <w:rPr>
                <w:rFonts w:ascii="Arial" w:hAnsi="Arial" w:cs="Arial"/>
                <w:sz w:val="20"/>
              </w:rPr>
            </w:pPr>
            <w:r w:rsidRPr="00E47FE5">
              <w:rPr>
                <w:rFonts w:ascii="Arial" w:hAnsi="Arial" w:cs="Arial"/>
                <w:sz w:val="20"/>
              </w:rPr>
              <w:t>5.4.3.</w:t>
            </w:r>
          </w:p>
        </w:tc>
        <w:tc>
          <w:tcPr>
            <w:tcW w:w="3788" w:type="pct"/>
            <w:shd w:val="clear" w:color="auto" w:fill="auto"/>
          </w:tcPr>
          <w:p w:rsidR="0056624E" w:rsidRPr="00E47FE5" w:rsidRDefault="006156A4" w:rsidP="00511D56">
            <w:pPr>
              <w:spacing w:before="120"/>
              <w:rPr>
                <w:rFonts w:ascii="Arial" w:hAnsi="Arial" w:cs="Arial"/>
                <w:sz w:val="20"/>
              </w:rPr>
            </w:pPr>
            <w:r w:rsidRPr="00E47FE5">
              <w:rPr>
                <w:rFonts w:ascii="Arial" w:hAnsi="Arial" w:cs="Arial"/>
                <w:sz w:val="20"/>
                <w:lang w:val="en-US"/>
              </w:rPr>
              <w:t>Cắt</w:t>
            </w:r>
            <w:r w:rsidR="0056624E" w:rsidRPr="00E47FE5">
              <w:rPr>
                <w:rFonts w:ascii="Arial" w:hAnsi="Arial" w:cs="Arial"/>
                <w:sz w:val="20"/>
              </w:rPr>
              <w:t xml:space="preserve"> bỏ gan phải có rối loạn chức năng gan</w:t>
            </w:r>
          </w:p>
        </w:tc>
        <w:tc>
          <w:tcPr>
            <w:tcW w:w="741" w:type="pct"/>
            <w:shd w:val="clear" w:color="auto" w:fill="auto"/>
          </w:tcPr>
          <w:p w:rsidR="0056624E" w:rsidRPr="00E47FE5" w:rsidRDefault="0056624E" w:rsidP="00511D56">
            <w:pPr>
              <w:spacing w:before="120"/>
              <w:jc w:val="center"/>
              <w:rPr>
                <w:rFonts w:ascii="Arial" w:hAnsi="Arial" w:cs="Arial"/>
                <w:sz w:val="20"/>
              </w:rPr>
            </w:pPr>
            <w:r w:rsidRPr="00E47FE5">
              <w:rPr>
                <w:rFonts w:ascii="Arial" w:hAnsi="Arial" w:cs="Arial"/>
                <w:sz w:val="20"/>
              </w:rPr>
              <w:t>71</w:t>
            </w:r>
          </w:p>
        </w:tc>
      </w:tr>
    </w:tbl>
    <w:p w:rsidR="006A06B6" w:rsidRPr="00E47FE5" w:rsidRDefault="006A06B6" w:rsidP="00511D56">
      <w:pPr>
        <w:spacing w:before="120"/>
        <w:rPr>
          <w:rFonts w:ascii="Arial" w:hAnsi="Arial" w:cs="Arial"/>
          <w:sz w:val="20"/>
          <w:lang w:val="en-US"/>
        </w:rPr>
      </w:pPr>
    </w:p>
    <w:p w:rsidR="006A06B6" w:rsidRPr="00E47FE5" w:rsidRDefault="006156A4" w:rsidP="00511D56">
      <w:pPr>
        <w:spacing w:before="120"/>
        <w:jc w:val="center"/>
        <w:rPr>
          <w:rFonts w:ascii="Arial" w:hAnsi="Arial" w:cs="Arial"/>
          <w:b/>
        </w:rPr>
      </w:pPr>
      <w:bookmarkStart w:id="71" w:name="chuong_pl_31"/>
      <w:r w:rsidRPr="00E47FE5">
        <w:rPr>
          <w:rFonts w:ascii="Arial" w:hAnsi="Arial" w:cs="Arial"/>
          <w:b/>
        </w:rPr>
        <w:t>PHỤ LỤC 31</w:t>
      </w:r>
      <w:bookmarkEnd w:id="71"/>
    </w:p>
    <w:p w:rsidR="006A06B6" w:rsidRPr="00E47FE5" w:rsidRDefault="006156A4" w:rsidP="00511D56">
      <w:pPr>
        <w:spacing w:before="120"/>
        <w:jc w:val="center"/>
        <w:rPr>
          <w:rFonts w:ascii="Arial" w:hAnsi="Arial" w:cs="Arial"/>
          <w:sz w:val="20"/>
        </w:rPr>
      </w:pPr>
      <w:bookmarkStart w:id="72" w:name="chuong_pl_31_name"/>
      <w:r w:rsidRPr="00E47FE5">
        <w:rPr>
          <w:rFonts w:ascii="Arial" w:hAnsi="Arial" w:cs="Arial"/>
          <w:sz w:val="20"/>
        </w:rPr>
        <w:t>HƯỚNG DẪN CHẨN ĐOÁN, GIÁM ĐỊNH SUY GIẢM KHẢ NĂNG LAO ĐỘNG DO BỆNH LAO NGHỀ NGHIỆP</w:t>
      </w:r>
      <w:bookmarkEnd w:id="72"/>
      <w:r w:rsidR="00942880" w:rsidRPr="00E47FE5">
        <w:rPr>
          <w:rFonts w:ascii="Arial" w:hAnsi="Arial" w:cs="Arial"/>
          <w:sz w:val="20"/>
          <w:lang w:val="en-US"/>
        </w:rPr>
        <w:br/>
      </w:r>
      <w:r w:rsidR="00942880" w:rsidRPr="00E47FE5">
        <w:rPr>
          <w:rFonts w:ascii="Arial" w:hAnsi="Arial" w:cs="Arial"/>
          <w:i/>
          <w:sz w:val="20"/>
        </w:rPr>
        <w:t>(Ban hành kèm theo Thông tư số</w:t>
      </w:r>
      <w:r w:rsidR="00942880" w:rsidRPr="00E47FE5">
        <w:rPr>
          <w:rFonts w:ascii="Arial" w:hAnsi="Arial" w:cs="Arial"/>
          <w:i/>
          <w:sz w:val="20"/>
          <w:lang w:val="en-US"/>
        </w:rPr>
        <w:t xml:space="preserve"> 15</w:t>
      </w:r>
      <w:r w:rsidR="00942880" w:rsidRPr="00E47FE5">
        <w:rPr>
          <w:rFonts w:ascii="Arial" w:hAnsi="Arial" w:cs="Arial"/>
          <w:i/>
          <w:sz w:val="20"/>
        </w:rPr>
        <w:t>/2016/TT-BYT ngày</w:t>
      </w:r>
      <w:r w:rsidR="00662F57" w:rsidRPr="00E47FE5">
        <w:rPr>
          <w:rFonts w:ascii="Arial" w:hAnsi="Arial" w:cs="Arial"/>
          <w:i/>
          <w:sz w:val="20"/>
          <w:lang w:val="en-US"/>
        </w:rPr>
        <w:t xml:space="preserve"> 15 tháng </w:t>
      </w:r>
      <w:r w:rsidR="00942880" w:rsidRPr="00E47FE5">
        <w:rPr>
          <w:rFonts w:ascii="Arial" w:hAnsi="Arial" w:cs="Arial"/>
          <w:i/>
          <w:sz w:val="20"/>
          <w:lang w:val="en-US"/>
        </w:rPr>
        <w:t>5</w:t>
      </w:r>
      <w:r w:rsidR="00942880" w:rsidRPr="00E47FE5">
        <w:rPr>
          <w:rFonts w:ascii="Arial" w:hAnsi="Arial" w:cs="Arial"/>
          <w:i/>
          <w:sz w:val="20"/>
        </w:rPr>
        <w:t xml:space="preserve"> </w:t>
      </w:r>
      <w:r w:rsidR="00662F57" w:rsidRPr="00E47FE5">
        <w:rPr>
          <w:rFonts w:ascii="Arial" w:hAnsi="Arial" w:cs="Arial"/>
          <w:i/>
          <w:sz w:val="20"/>
          <w:lang w:val="en-US"/>
        </w:rPr>
        <w:t xml:space="preserve">năm </w:t>
      </w:r>
      <w:r w:rsidR="00942880" w:rsidRPr="00E47FE5">
        <w:rPr>
          <w:rFonts w:ascii="Arial" w:hAnsi="Arial" w:cs="Arial"/>
          <w:i/>
          <w:sz w:val="20"/>
        </w:rPr>
        <w:t>2016 của Bộ tr</w:t>
      </w:r>
      <w:r w:rsidR="00942880" w:rsidRPr="00E47FE5">
        <w:rPr>
          <w:rFonts w:ascii="Arial" w:hAnsi="Arial" w:cs="Arial"/>
          <w:i/>
          <w:sz w:val="20"/>
          <w:lang w:val="en-US"/>
        </w:rPr>
        <w:t>ưở</w:t>
      </w:r>
      <w:r w:rsidR="00942880" w:rsidRPr="00E47FE5">
        <w:rPr>
          <w:rFonts w:ascii="Arial" w:hAnsi="Arial" w:cs="Arial"/>
          <w:i/>
          <w:sz w:val="20"/>
        </w:rPr>
        <w:t>ng Bộ Y tế)</w:t>
      </w:r>
    </w:p>
    <w:p w:rsidR="006A06B6" w:rsidRPr="00E47FE5" w:rsidRDefault="00A352E6" w:rsidP="00511D56">
      <w:pPr>
        <w:spacing w:before="120"/>
        <w:rPr>
          <w:rFonts w:ascii="Arial" w:hAnsi="Arial" w:cs="Arial"/>
          <w:b/>
          <w:sz w:val="20"/>
          <w:lang w:val="en-US"/>
        </w:rPr>
      </w:pPr>
      <w:r w:rsidRPr="00E47FE5">
        <w:rPr>
          <w:rFonts w:ascii="Arial" w:hAnsi="Arial" w:cs="Arial"/>
          <w:b/>
          <w:sz w:val="20"/>
          <w:lang w:val="en-US"/>
        </w:rPr>
        <w:t xml:space="preserve">1. </w:t>
      </w:r>
      <w:r w:rsidR="006A06B6" w:rsidRPr="00E47FE5">
        <w:rPr>
          <w:rFonts w:ascii="Arial" w:hAnsi="Arial" w:cs="Arial"/>
          <w:b/>
          <w:sz w:val="20"/>
        </w:rPr>
        <w:t>Định nghĩa bệnh</w:t>
      </w:r>
    </w:p>
    <w:p w:rsidR="006A06B6" w:rsidRPr="00E47FE5" w:rsidRDefault="006A06B6" w:rsidP="00511D56">
      <w:pPr>
        <w:spacing w:before="120"/>
        <w:rPr>
          <w:rFonts w:ascii="Arial" w:hAnsi="Arial" w:cs="Arial"/>
          <w:sz w:val="20"/>
        </w:rPr>
      </w:pPr>
      <w:r w:rsidRPr="00E47FE5">
        <w:rPr>
          <w:rFonts w:ascii="Arial" w:hAnsi="Arial" w:cs="Arial"/>
          <w:sz w:val="20"/>
        </w:rPr>
        <w:t xml:space="preserve">Bệnh lao </w:t>
      </w:r>
      <w:r w:rsidR="00E72327" w:rsidRPr="00E47FE5">
        <w:rPr>
          <w:rFonts w:ascii="Arial" w:hAnsi="Arial" w:cs="Arial"/>
          <w:sz w:val="20"/>
        </w:rPr>
        <w:t>nghề</w:t>
      </w:r>
      <w:r w:rsidRPr="00E47FE5">
        <w:rPr>
          <w:rFonts w:ascii="Arial" w:hAnsi="Arial" w:cs="Arial"/>
          <w:sz w:val="20"/>
        </w:rPr>
        <w:t xml:space="preserve"> nghiệp là bệnh truyền </w:t>
      </w:r>
      <w:r w:rsidR="00417E67" w:rsidRPr="00E47FE5">
        <w:rPr>
          <w:rFonts w:ascii="Arial" w:hAnsi="Arial" w:cs="Arial"/>
          <w:sz w:val="20"/>
        </w:rPr>
        <w:t>nhiễm</w:t>
      </w:r>
      <w:r w:rsidRPr="00E47FE5">
        <w:rPr>
          <w:rFonts w:ascii="Arial" w:hAnsi="Arial" w:cs="Arial"/>
          <w:sz w:val="20"/>
        </w:rPr>
        <w:t xml:space="preserve"> do vi khuẩn lao gây ra trong quá trình lao động.</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2. </w:t>
      </w:r>
      <w:r w:rsidR="006A06B6" w:rsidRPr="00E47FE5">
        <w:rPr>
          <w:rFonts w:ascii="Arial" w:hAnsi="Arial" w:cs="Arial"/>
          <w:b/>
          <w:sz w:val="20"/>
        </w:rPr>
        <w:t>Yếu tố gây bệnh</w:t>
      </w:r>
    </w:p>
    <w:p w:rsidR="006A06B6" w:rsidRPr="00E47FE5" w:rsidRDefault="006A06B6" w:rsidP="00511D56">
      <w:pPr>
        <w:spacing w:before="120"/>
        <w:rPr>
          <w:rFonts w:ascii="Arial" w:hAnsi="Arial" w:cs="Arial"/>
          <w:sz w:val="20"/>
        </w:rPr>
      </w:pPr>
      <w:r w:rsidRPr="00E47FE5">
        <w:rPr>
          <w:rFonts w:ascii="Arial" w:hAnsi="Arial" w:cs="Arial"/>
          <w:sz w:val="20"/>
        </w:rPr>
        <w:t>Vi khu</w:t>
      </w:r>
      <w:r w:rsidR="001903E3" w:rsidRPr="00E47FE5">
        <w:rPr>
          <w:rFonts w:ascii="Arial" w:hAnsi="Arial" w:cs="Arial"/>
          <w:sz w:val="20"/>
          <w:lang w:val="en-US"/>
        </w:rPr>
        <w:t>ẩ</w:t>
      </w:r>
      <w:r w:rsidRPr="00E47FE5">
        <w:rPr>
          <w:rFonts w:ascii="Arial" w:hAnsi="Arial" w:cs="Arial"/>
          <w:sz w:val="20"/>
        </w:rPr>
        <w:t>n lao trong môi trường lao động.</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3. </w:t>
      </w:r>
      <w:r w:rsidR="006A06B6" w:rsidRPr="00E47FE5">
        <w:rPr>
          <w:rFonts w:ascii="Arial" w:hAnsi="Arial" w:cs="Arial"/>
          <w:b/>
          <w:sz w:val="20"/>
        </w:rPr>
        <w:t>Nghề, công việc thường gặp và nguồn tiếp xúc</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Nhân viên y tế;</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Làm việc tại lò giết, mổ gia súc;</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Thú y chăn nuôi gia súc;</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E72327" w:rsidRPr="00E47FE5">
        <w:rPr>
          <w:rFonts w:ascii="Arial" w:hAnsi="Arial" w:cs="Arial"/>
          <w:sz w:val="20"/>
        </w:rPr>
        <w:t>Nghề</w:t>
      </w:r>
      <w:r w:rsidR="006A06B6" w:rsidRPr="00E47FE5">
        <w:rPr>
          <w:rFonts w:ascii="Arial" w:hAnsi="Arial" w:cs="Arial"/>
          <w:sz w:val="20"/>
        </w:rPr>
        <w:t xml:space="preserve">/công việc khác </w:t>
      </w:r>
      <w:r w:rsidR="00556538" w:rsidRPr="00E47FE5">
        <w:rPr>
          <w:rFonts w:ascii="Arial" w:hAnsi="Arial" w:cs="Arial"/>
          <w:sz w:val="20"/>
        </w:rPr>
        <w:t>tiếp xúc</w:t>
      </w:r>
      <w:r w:rsidR="006A06B6" w:rsidRPr="00E47FE5">
        <w:rPr>
          <w:rFonts w:ascii="Arial" w:hAnsi="Arial" w:cs="Arial"/>
          <w:sz w:val="20"/>
        </w:rPr>
        <w:t xml:space="preserve"> với vi khu</w:t>
      </w:r>
      <w:r w:rsidRPr="00E47FE5">
        <w:rPr>
          <w:rFonts w:ascii="Arial" w:hAnsi="Arial" w:cs="Arial"/>
          <w:sz w:val="20"/>
          <w:lang w:val="en-US"/>
        </w:rPr>
        <w:t>ẩ</w:t>
      </w:r>
      <w:r w:rsidR="006A06B6" w:rsidRPr="00E47FE5">
        <w:rPr>
          <w:rFonts w:ascii="Arial" w:hAnsi="Arial" w:cs="Arial"/>
          <w:sz w:val="20"/>
        </w:rPr>
        <w:t>n lao.</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4. </w:t>
      </w:r>
      <w:r w:rsidR="006A06B6" w:rsidRPr="00E47FE5">
        <w:rPr>
          <w:rFonts w:ascii="Arial" w:hAnsi="Arial" w:cs="Arial"/>
          <w:b/>
          <w:sz w:val="20"/>
        </w:rPr>
        <w:t>Gi</w:t>
      </w:r>
      <w:r w:rsidRPr="00E47FE5">
        <w:rPr>
          <w:rFonts w:ascii="Arial" w:hAnsi="Arial" w:cs="Arial"/>
          <w:b/>
          <w:sz w:val="20"/>
          <w:lang w:val="en-US"/>
        </w:rPr>
        <w:t>ớ</w:t>
      </w:r>
      <w:r w:rsidR="006A06B6" w:rsidRPr="00E47FE5">
        <w:rPr>
          <w:rFonts w:ascii="Arial" w:hAnsi="Arial" w:cs="Arial"/>
          <w:b/>
          <w:sz w:val="20"/>
        </w:rPr>
        <w:t>i hạn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Yếu t</w:t>
      </w:r>
      <w:r w:rsidR="001903E3" w:rsidRPr="00E47FE5">
        <w:rPr>
          <w:rFonts w:ascii="Arial" w:hAnsi="Arial" w:cs="Arial"/>
          <w:sz w:val="20"/>
          <w:lang w:val="en-US"/>
        </w:rPr>
        <w:t>ố</w:t>
      </w:r>
      <w:r w:rsidRPr="00E47FE5">
        <w:rPr>
          <w:rFonts w:ascii="Arial" w:hAnsi="Arial" w:cs="Arial"/>
          <w:sz w:val="20"/>
        </w:rPr>
        <w:t xml:space="preserve"> gây bệnh được ghi nhận trong ph</w:t>
      </w:r>
      <w:r w:rsidR="00A352E6" w:rsidRPr="00E47FE5">
        <w:rPr>
          <w:rFonts w:ascii="Arial" w:hAnsi="Arial" w:cs="Arial"/>
          <w:sz w:val="20"/>
          <w:lang w:val="en-US"/>
        </w:rPr>
        <w:t>ầ</w:t>
      </w:r>
      <w:r w:rsidRPr="00E47FE5">
        <w:rPr>
          <w:rFonts w:ascii="Arial" w:hAnsi="Arial" w:cs="Arial"/>
          <w:sz w:val="20"/>
        </w:rPr>
        <w:t xml:space="preserve">n đánh giá </w:t>
      </w:r>
      <w:r w:rsidR="00120ECA" w:rsidRPr="00E47FE5">
        <w:rPr>
          <w:rFonts w:ascii="Arial" w:hAnsi="Arial" w:cs="Arial"/>
          <w:sz w:val="20"/>
        </w:rPr>
        <w:t>yếu tố</w:t>
      </w:r>
      <w:r w:rsidRPr="00E47FE5">
        <w:rPr>
          <w:rFonts w:ascii="Arial" w:hAnsi="Arial" w:cs="Arial"/>
          <w:sz w:val="20"/>
        </w:rPr>
        <w:t xml:space="preserve"> </w:t>
      </w:r>
      <w:r w:rsidR="00556538" w:rsidRPr="00E47FE5">
        <w:rPr>
          <w:rFonts w:ascii="Arial" w:hAnsi="Arial" w:cs="Arial"/>
          <w:sz w:val="20"/>
        </w:rPr>
        <w:t>tiếp xúc</w:t>
      </w:r>
      <w:r w:rsidRPr="00E47FE5">
        <w:rPr>
          <w:rFonts w:ascii="Arial" w:hAnsi="Arial" w:cs="Arial"/>
          <w:sz w:val="20"/>
        </w:rPr>
        <w:t xml:space="preserve"> </w:t>
      </w:r>
      <w:r w:rsidR="00E72327" w:rsidRPr="00E47FE5">
        <w:rPr>
          <w:rFonts w:ascii="Arial" w:hAnsi="Arial" w:cs="Arial"/>
          <w:sz w:val="20"/>
        </w:rPr>
        <w:t>nghề</w:t>
      </w:r>
      <w:r w:rsidRPr="00E47FE5">
        <w:rPr>
          <w:rFonts w:ascii="Arial" w:hAnsi="Arial" w:cs="Arial"/>
          <w:sz w:val="20"/>
        </w:rPr>
        <w:t xml:space="preserve"> nghiệp của Báo cáo kết quả quan trắc môi trường lao động.</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5. </w:t>
      </w:r>
      <w:r w:rsidR="006A06B6" w:rsidRPr="00E47FE5">
        <w:rPr>
          <w:rFonts w:ascii="Arial" w:hAnsi="Arial" w:cs="Arial"/>
          <w:b/>
          <w:sz w:val="20"/>
        </w:rPr>
        <w:t>Thời gian tiếp xúc tối thiểu</w:t>
      </w:r>
    </w:p>
    <w:p w:rsidR="006A06B6" w:rsidRPr="00E47FE5" w:rsidRDefault="006A06B6" w:rsidP="00511D56">
      <w:pPr>
        <w:spacing w:before="120"/>
        <w:rPr>
          <w:rFonts w:ascii="Arial" w:hAnsi="Arial" w:cs="Arial"/>
          <w:sz w:val="20"/>
        </w:rPr>
      </w:pPr>
      <w:r w:rsidRPr="00E47FE5">
        <w:rPr>
          <w:rFonts w:ascii="Arial" w:hAnsi="Arial" w:cs="Arial"/>
          <w:sz w:val="20"/>
        </w:rPr>
        <w:t>6 tháng.</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A06B6" w:rsidRPr="00E47FE5">
        <w:rPr>
          <w:rFonts w:ascii="Arial" w:hAnsi="Arial" w:cs="Arial"/>
          <w:b/>
          <w:sz w:val="20"/>
        </w:rPr>
        <w:t xml:space="preserve"> bảo đảm</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Lao ph</w:t>
      </w:r>
      <w:r w:rsidRPr="00E47FE5">
        <w:rPr>
          <w:rFonts w:ascii="Arial" w:hAnsi="Arial" w:cs="Arial"/>
          <w:sz w:val="20"/>
          <w:lang w:val="en-US"/>
        </w:rPr>
        <w:t>ổ</w:t>
      </w:r>
      <w:r w:rsidR="006A06B6" w:rsidRPr="00E47FE5">
        <w:rPr>
          <w:rFonts w:ascii="Arial" w:hAnsi="Arial" w:cs="Arial"/>
          <w:sz w:val="20"/>
        </w:rPr>
        <w:t>i, xương</w:t>
      </w:r>
      <w:r w:rsidR="00010EB1" w:rsidRPr="00E47FE5">
        <w:rPr>
          <w:rFonts w:ascii="Arial" w:hAnsi="Arial" w:cs="Arial"/>
          <w:sz w:val="20"/>
        </w:rPr>
        <w:t xml:space="preserve"> - </w:t>
      </w:r>
      <w:r w:rsidR="006A06B6" w:rsidRPr="00E47FE5">
        <w:rPr>
          <w:rFonts w:ascii="Arial" w:hAnsi="Arial" w:cs="Arial"/>
          <w:sz w:val="20"/>
        </w:rPr>
        <w:t xml:space="preserve">khớp, </w:t>
      </w:r>
      <w:r w:rsidR="00A73C2F">
        <w:rPr>
          <w:rFonts w:ascii="Arial" w:hAnsi="Arial" w:cs="Arial"/>
          <w:sz w:val="20"/>
        </w:rPr>
        <w:t xml:space="preserve">tiết niệu </w:t>
      </w:r>
      <w:r w:rsidR="00010EB1" w:rsidRPr="00E47FE5">
        <w:rPr>
          <w:rFonts w:ascii="Arial" w:hAnsi="Arial" w:cs="Arial"/>
          <w:sz w:val="20"/>
        </w:rPr>
        <w:t xml:space="preserve">- </w:t>
      </w:r>
      <w:r w:rsidR="006A06B6" w:rsidRPr="00E47FE5">
        <w:rPr>
          <w:rFonts w:ascii="Arial" w:hAnsi="Arial" w:cs="Arial"/>
          <w:sz w:val="20"/>
        </w:rPr>
        <w:t>sinh dục: 1 năm;</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Lao ruột, lao màng (não, tim, ph</w:t>
      </w:r>
      <w:r w:rsidRPr="00E47FE5">
        <w:rPr>
          <w:rFonts w:ascii="Arial" w:hAnsi="Arial" w:cs="Arial"/>
          <w:sz w:val="20"/>
          <w:lang w:val="en-US"/>
        </w:rPr>
        <w:t>ổ</w:t>
      </w:r>
      <w:r w:rsidR="006A06B6" w:rsidRPr="00E47FE5">
        <w:rPr>
          <w:rFonts w:ascii="Arial" w:hAnsi="Arial" w:cs="Arial"/>
          <w:sz w:val="20"/>
        </w:rPr>
        <w:t>i, ruột, bao hoạt dịch), da, hạch: 6 tháng.</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7. </w:t>
      </w:r>
      <w:r w:rsidR="006A06B6" w:rsidRPr="00E47FE5">
        <w:rPr>
          <w:rFonts w:ascii="Arial" w:hAnsi="Arial" w:cs="Arial"/>
          <w:b/>
          <w:sz w:val="20"/>
        </w:rPr>
        <w:t>Chẩn đoán</w:t>
      </w:r>
    </w:p>
    <w:p w:rsidR="006A06B6" w:rsidRPr="00E47FE5" w:rsidRDefault="00A352E6" w:rsidP="00511D56">
      <w:pPr>
        <w:spacing w:before="120"/>
        <w:rPr>
          <w:rFonts w:ascii="Arial" w:hAnsi="Arial" w:cs="Arial"/>
          <w:b/>
          <w:sz w:val="20"/>
        </w:rPr>
      </w:pPr>
      <w:r w:rsidRPr="00E47FE5">
        <w:rPr>
          <w:rFonts w:ascii="Arial" w:hAnsi="Arial" w:cs="Arial"/>
          <w:b/>
          <w:sz w:val="20"/>
          <w:lang w:val="en-US"/>
        </w:rPr>
        <w:t xml:space="preserve">7.1. </w:t>
      </w:r>
      <w:r w:rsidR="006A06B6" w:rsidRPr="00E47FE5">
        <w:rPr>
          <w:rFonts w:ascii="Arial" w:hAnsi="Arial" w:cs="Arial"/>
          <w:b/>
          <w:sz w:val="20"/>
        </w:rPr>
        <w:t>Chẩn đoán lao phổi</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7.1.1. </w:t>
      </w:r>
      <w:r w:rsidR="006A06B6" w:rsidRPr="00E47FE5">
        <w:rPr>
          <w:rFonts w:ascii="Arial" w:hAnsi="Arial" w:cs="Arial"/>
          <w:sz w:val="20"/>
        </w:rPr>
        <w:t>Lâm sàng</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Toàn thân: sốt nhẹ về chiều, ra mồ hôi đêm, chán ăn, mệt mỏi, gầy sút</w:t>
      </w:r>
      <w:r w:rsidRPr="00E47FE5">
        <w:rPr>
          <w:rFonts w:ascii="Arial" w:hAnsi="Arial" w:cs="Arial"/>
          <w:sz w:val="20"/>
          <w:lang w:val="en-US"/>
        </w:rPr>
        <w:t xml:space="preserve"> </w:t>
      </w:r>
      <w:r w:rsidR="006A06B6" w:rsidRPr="00E47FE5">
        <w:rPr>
          <w:rFonts w:ascii="Arial" w:hAnsi="Arial" w:cs="Arial"/>
          <w:sz w:val="20"/>
        </w:rPr>
        <w:t>cân.</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Cơ năng: Ho, khạc đờm, ho ra máu, đau ngực, khó thở.</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Thực thể: Nghe phổi có thể có tiếng bệnh lý như ran ẩm, ran nổ.</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7.1.2. </w:t>
      </w:r>
      <w:r w:rsidR="006A06B6" w:rsidRPr="00E47FE5">
        <w:rPr>
          <w:rFonts w:ascii="Arial" w:hAnsi="Arial" w:cs="Arial"/>
          <w:sz w:val="20"/>
        </w:rPr>
        <w:t>Cận lâm sàng</w:t>
      </w:r>
    </w:p>
    <w:p w:rsidR="006A06B6" w:rsidRPr="00E47FE5" w:rsidRDefault="00A352E6"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Nhuộm soi đờm trực tiếp tìm AFB: Tất cả những người có triệu chứng nghi lao phải được xét nghiệm đờm phát hiện lao ph</w:t>
      </w:r>
      <w:r w:rsidRPr="00E47FE5">
        <w:rPr>
          <w:rFonts w:ascii="Arial" w:hAnsi="Arial" w:cs="Arial"/>
          <w:sz w:val="20"/>
          <w:lang w:val="en-US"/>
        </w:rPr>
        <w:t>ổ</w:t>
      </w:r>
      <w:r w:rsidR="006A06B6" w:rsidRPr="00E47FE5">
        <w:rPr>
          <w:rFonts w:ascii="Arial" w:hAnsi="Arial" w:cs="Arial"/>
          <w:sz w:val="20"/>
        </w:rPr>
        <w:t>i. Đ</w:t>
      </w:r>
      <w:r w:rsidRPr="00E47FE5">
        <w:rPr>
          <w:rFonts w:ascii="Arial" w:hAnsi="Arial" w:cs="Arial"/>
          <w:sz w:val="20"/>
          <w:lang w:val="en-US"/>
        </w:rPr>
        <w:t>ể</w:t>
      </w:r>
      <w:r w:rsidR="006A06B6" w:rsidRPr="00E47FE5">
        <w:rPr>
          <w:rFonts w:ascii="Arial" w:hAnsi="Arial" w:cs="Arial"/>
          <w:sz w:val="20"/>
        </w:rPr>
        <w:t xml:space="preserve"> thuận lợi cho người bệnh có thể chẩn đoán được trong ngày đến khám bệnh, xét nghiệm 2 m</w:t>
      </w:r>
      <w:r w:rsidR="00414E98" w:rsidRPr="00E47FE5">
        <w:rPr>
          <w:rFonts w:ascii="Arial" w:hAnsi="Arial" w:cs="Arial"/>
          <w:sz w:val="20"/>
          <w:lang w:val="en-US"/>
        </w:rPr>
        <w:t>ẫ</w:t>
      </w:r>
      <w:r w:rsidR="006A06B6" w:rsidRPr="00E47FE5">
        <w:rPr>
          <w:rFonts w:ascii="Arial" w:hAnsi="Arial" w:cs="Arial"/>
          <w:sz w:val="20"/>
        </w:rPr>
        <w:t>u đờm tại chỗ cần được áp dụng thay cho xét nghiệm 3 mẫu đờm như trướ</w:t>
      </w:r>
      <w:r w:rsidRPr="00E47FE5">
        <w:rPr>
          <w:rFonts w:ascii="Arial" w:hAnsi="Arial" w:cs="Arial"/>
          <w:sz w:val="20"/>
        </w:rPr>
        <w:t>c đây. M</w:t>
      </w:r>
      <w:r w:rsidRPr="00E47FE5">
        <w:rPr>
          <w:rFonts w:ascii="Arial" w:hAnsi="Arial" w:cs="Arial"/>
          <w:sz w:val="20"/>
          <w:lang w:val="en-US"/>
        </w:rPr>
        <w:t>ẫ</w:t>
      </w:r>
      <w:r w:rsidR="006A06B6" w:rsidRPr="00E47FE5">
        <w:rPr>
          <w:rFonts w:ascii="Arial" w:hAnsi="Arial" w:cs="Arial"/>
          <w:sz w:val="20"/>
        </w:rPr>
        <w:t>u đờm tại ch</w:t>
      </w:r>
      <w:r w:rsidRPr="00E47FE5">
        <w:rPr>
          <w:rFonts w:ascii="Arial" w:hAnsi="Arial" w:cs="Arial"/>
          <w:sz w:val="20"/>
          <w:lang w:val="en-US"/>
        </w:rPr>
        <w:t>ỗ</w:t>
      </w:r>
      <w:r w:rsidR="006A06B6" w:rsidRPr="00E47FE5">
        <w:rPr>
          <w:rFonts w:ascii="Arial" w:hAnsi="Arial" w:cs="Arial"/>
          <w:sz w:val="20"/>
        </w:rPr>
        <w:t xml:space="preserve"> cần được hướng dẫn cẩn thận đ</w:t>
      </w:r>
      <w:r w:rsidRPr="00E47FE5">
        <w:rPr>
          <w:rFonts w:ascii="Arial" w:hAnsi="Arial" w:cs="Arial"/>
          <w:sz w:val="20"/>
          <w:lang w:val="en-US"/>
        </w:rPr>
        <w:t>ể</w:t>
      </w:r>
      <w:r w:rsidR="006A06B6" w:rsidRPr="00E47FE5">
        <w:rPr>
          <w:rFonts w:ascii="Arial" w:hAnsi="Arial" w:cs="Arial"/>
          <w:sz w:val="20"/>
        </w:rPr>
        <w:t xml:space="preserve"> người bệnh lây đúng cách, </w:t>
      </w:r>
      <w:r w:rsidR="00A73C2F">
        <w:rPr>
          <w:rFonts w:ascii="Arial" w:hAnsi="Arial" w:cs="Arial"/>
          <w:sz w:val="20"/>
        </w:rPr>
        <w:t xml:space="preserve">thời điểm </w:t>
      </w:r>
      <w:r w:rsidR="006A06B6" w:rsidRPr="00E47FE5">
        <w:rPr>
          <w:rFonts w:ascii="Arial" w:hAnsi="Arial" w:cs="Arial"/>
          <w:sz w:val="20"/>
        </w:rPr>
        <w:t>lấy mẫu 1 và mẫu 2 phải cách nhau ít nhất là 2 giờ.</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 xml:space="preserve">Xét nghiệm Xpert MTB/RIF (nếu có thể): cho kết quả sau </w:t>
      </w:r>
      <w:r w:rsidR="00A73C2F">
        <w:rPr>
          <w:rFonts w:ascii="Arial" w:hAnsi="Arial" w:cs="Arial"/>
          <w:sz w:val="20"/>
        </w:rPr>
        <w:t>khoản</w:t>
      </w:r>
      <w:r w:rsidR="006A06B6" w:rsidRPr="00E47FE5">
        <w:rPr>
          <w:rFonts w:ascii="Arial" w:hAnsi="Arial" w:cs="Arial"/>
          <w:sz w:val="20"/>
        </w:rPr>
        <w:t>g 2 giờ với độ nhậy và độ đặc hiệu cao.</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Nuôi cấy tìm vi khu</w:t>
      </w:r>
      <w:r w:rsidRPr="00E47FE5">
        <w:rPr>
          <w:rFonts w:ascii="Arial" w:hAnsi="Arial" w:cs="Arial"/>
          <w:sz w:val="20"/>
          <w:lang w:val="en-US"/>
        </w:rPr>
        <w:t>ẩ</w:t>
      </w:r>
      <w:r w:rsidR="006A06B6" w:rsidRPr="00E47FE5">
        <w:rPr>
          <w:rFonts w:ascii="Arial" w:hAnsi="Arial" w:cs="Arial"/>
          <w:sz w:val="20"/>
        </w:rPr>
        <w:t xml:space="preserve">n lao: Nuôi cấy trên môi trường đặc cho </w:t>
      </w:r>
      <w:r w:rsidR="00555C6D" w:rsidRPr="00E47FE5">
        <w:rPr>
          <w:rFonts w:ascii="Arial" w:hAnsi="Arial" w:cs="Arial"/>
          <w:sz w:val="20"/>
        </w:rPr>
        <w:t>kết quả</w:t>
      </w:r>
      <w:r w:rsidR="006A06B6" w:rsidRPr="00E47FE5">
        <w:rPr>
          <w:rFonts w:ascii="Arial" w:hAnsi="Arial" w:cs="Arial"/>
          <w:sz w:val="20"/>
        </w:rPr>
        <w:t xml:space="preserve"> dương tính sau 3</w:t>
      </w:r>
      <w:r w:rsidR="00010EB1" w:rsidRPr="00E47FE5">
        <w:rPr>
          <w:rFonts w:ascii="Arial" w:hAnsi="Arial" w:cs="Arial"/>
          <w:sz w:val="20"/>
        </w:rPr>
        <w:t xml:space="preserve"> - </w:t>
      </w:r>
      <w:r w:rsidR="006A06B6" w:rsidRPr="00E47FE5">
        <w:rPr>
          <w:rFonts w:ascii="Arial" w:hAnsi="Arial" w:cs="Arial"/>
          <w:sz w:val="20"/>
        </w:rPr>
        <w:t>4 tuần. Nuôi cấy trong môi trườ</w:t>
      </w:r>
      <w:r w:rsidR="003671A0" w:rsidRPr="00E47FE5">
        <w:rPr>
          <w:rFonts w:ascii="Arial" w:hAnsi="Arial" w:cs="Arial"/>
          <w:sz w:val="20"/>
        </w:rPr>
        <w:t>ng l</w:t>
      </w:r>
      <w:r w:rsidR="003671A0" w:rsidRPr="00E47FE5">
        <w:rPr>
          <w:rFonts w:ascii="Arial" w:hAnsi="Arial" w:cs="Arial"/>
          <w:sz w:val="20"/>
          <w:lang w:val="en-US"/>
        </w:rPr>
        <w:t>ỏn</w:t>
      </w:r>
      <w:r w:rsidR="006A06B6" w:rsidRPr="00E47FE5">
        <w:rPr>
          <w:rFonts w:ascii="Arial" w:hAnsi="Arial" w:cs="Arial"/>
          <w:sz w:val="20"/>
        </w:rPr>
        <w:t>g (MGIT</w:t>
      </w:r>
      <w:r w:rsidR="00010EB1" w:rsidRPr="00E47FE5">
        <w:rPr>
          <w:rFonts w:ascii="Arial" w:hAnsi="Arial" w:cs="Arial"/>
          <w:sz w:val="20"/>
        </w:rPr>
        <w:t xml:space="preserve"> - </w:t>
      </w:r>
      <w:r w:rsidR="006A06B6" w:rsidRPr="00E47FE5">
        <w:rPr>
          <w:rFonts w:ascii="Arial" w:hAnsi="Arial" w:cs="Arial"/>
          <w:sz w:val="20"/>
        </w:rPr>
        <w:t>BACTEC) cho kết quả dương tính sau 2 tuần. Các trường hợp phát hiện tại các bệnh viện tuyến tỉnh nên được khuyến khích xét nghiệ</w:t>
      </w:r>
      <w:r w:rsidRPr="00E47FE5">
        <w:rPr>
          <w:rFonts w:ascii="Arial" w:hAnsi="Arial" w:cs="Arial"/>
          <w:sz w:val="20"/>
        </w:rPr>
        <w:t>m nuôi c</w:t>
      </w:r>
      <w:r w:rsidRPr="00E47FE5">
        <w:rPr>
          <w:rFonts w:ascii="Arial" w:hAnsi="Arial" w:cs="Arial"/>
          <w:sz w:val="20"/>
          <w:lang w:val="en-US"/>
        </w:rPr>
        <w:t>ấ</w:t>
      </w:r>
      <w:r w:rsidR="006A06B6" w:rsidRPr="00E47FE5">
        <w:rPr>
          <w:rFonts w:ascii="Arial" w:hAnsi="Arial" w:cs="Arial"/>
          <w:sz w:val="20"/>
        </w:rPr>
        <w:t xml:space="preserve">y khi </w:t>
      </w:r>
      <w:r w:rsidR="00A73C2F">
        <w:rPr>
          <w:rFonts w:ascii="Arial" w:hAnsi="Arial" w:cs="Arial"/>
          <w:sz w:val="20"/>
        </w:rPr>
        <w:t>có điều kiện</w:t>
      </w:r>
      <w:r w:rsidR="006A06B6" w:rsidRPr="00E47FE5">
        <w:rPr>
          <w:rFonts w:ascii="Arial" w:hAnsi="Arial" w:cs="Arial"/>
          <w:sz w:val="20"/>
        </w:rPr>
        <w:t>.</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Xquang phổi thường quy: Hình ảnh trên phim Xquang gợ</w:t>
      </w:r>
      <w:r w:rsidRPr="00E47FE5">
        <w:rPr>
          <w:rFonts w:ascii="Arial" w:hAnsi="Arial" w:cs="Arial"/>
          <w:sz w:val="20"/>
        </w:rPr>
        <w:t>i ý lao ph</w:t>
      </w:r>
      <w:r w:rsidRPr="00E47FE5">
        <w:rPr>
          <w:rFonts w:ascii="Arial" w:hAnsi="Arial" w:cs="Arial"/>
          <w:sz w:val="20"/>
          <w:lang w:val="en-US"/>
        </w:rPr>
        <w:t>ổ</w:t>
      </w:r>
      <w:r w:rsidR="006A06B6" w:rsidRPr="00E47FE5">
        <w:rPr>
          <w:rFonts w:ascii="Arial" w:hAnsi="Arial" w:cs="Arial"/>
          <w:sz w:val="20"/>
        </w:rPr>
        <w:t xml:space="preserve">i tiến triển là thâm nhiễm, nốt, hang, xơ hang, </w:t>
      </w:r>
      <w:r w:rsidR="00120ECA" w:rsidRPr="00E47FE5">
        <w:rPr>
          <w:rFonts w:ascii="Arial" w:hAnsi="Arial" w:cs="Arial"/>
          <w:sz w:val="20"/>
        </w:rPr>
        <w:t>có thể</w:t>
      </w:r>
      <w:r w:rsidR="006A06B6" w:rsidRPr="00E47FE5">
        <w:rPr>
          <w:rFonts w:ascii="Arial" w:hAnsi="Arial" w:cs="Arial"/>
          <w:sz w:val="20"/>
        </w:rPr>
        <w:t xml:space="preserve"> co kéo ở 1/2 trên của ph</w:t>
      </w:r>
      <w:r w:rsidR="00414E98" w:rsidRPr="00E47FE5">
        <w:rPr>
          <w:rFonts w:ascii="Arial" w:hAnsi="Arial" w:cs="Arial"/>
          <w:sz w:val="20"/>
          <w:lang w:val="en-US"/>
        </w:rPr>
        <w:t>ế</w:t>
      </w:r>
      <w:r w:rsidR="006A06B6" w:rsidRPr="00E47FE5">
        <w:rPr>
          <w:rFonts w:ascii="Arial" w:hAnsi="Arial" w:cs="Arial"/>
          <w:sz w:val="20"/>
        </w:rPr>
        <w:t xml:space="preserve"> tr</w:t>
      </w:r>
      <w:r w:rsidRPr="00E47FE5">
        <w:rPr>
          <w:rFonts w:ascii="Arial" w:hAnsi="Arial" w:cs="Arial"/>
          <w:sz w:val="20"/>
          <w:lang w:val="en-US"/>
        </w:rPr>
        <w:t>ường</w:t>
      </w:r>
      <w:r w:rsidR="006A06B6" w:rsidRPr="00E47FE5">
        <w:rPr>
          <w:rFonts w:ascii="Arial" w:hAnsi="Arial" w:cs="Arial"/>
          <w:sz w:val="20"/>
        </w:rPr>
        <w:t>,</w:t>
      </w:r>
      <w:r w:rsidRPr="00E47FE5">
        <w:rPr>
          <w:rFonts w:ascii="Arial" w:hAnsi="Arial" w:cs="Arial"/>
          <w:sz w:val="20"/>
          <w:lang w:val="en-US"/>
        </w:rPr>
        <w:t xml:space="preserve"> </w:t>
      </w:r>
      <w:r w:rsidR="006A06B6" w:rsidRPr="00E47FE5">
        <w:rPr>
          <w:rFonts w:ascii="Arial" w:hAnsi="Arial" w:cs="Arial"/>
          <w:sz w:val="20"/>
        </w:rPr>
        <w:t>có thể 1 bên hoặc 2 bên. Ở người có HIV, hình ảnh Xquang phổi ít thấy hình hang, hay gặp tổn thương tổ chứ</w:t>
      </w:r>
      <w:r w:rsidRPr="00E47FE5">
        <w:rPr>
          <w:rFonts w:ascii="Arial" w:hAnsi="Arial" w:cs="Arial"/>
          <w:sz w:val="20"/>
        </w:rPr>
        <w:t>c k</w:t>
      </w:r>
      <w:r w:rsidRPr="00E47FE5">
        <w:rPr>
          <w:rFonts w:ascii="Arial" w:hAnsi="Arial" w:cs="Arial"/>
          <w:sz w:val="20"/>
          <w:lang w:val="en-US"/>
        </w:rPr>
        <w:t>ẽ</w:t>
      </w:r>
      <w:r w:rsidR="006A06B6" w:rsidRPr="00E47FE5">
        <w:rPr>
          <w:rFonts w:ascii="Arial" w:hAnsi="Arial" w:cs="Arial"/>
          <w:sz w:val="20"/>
        </w:rPr>
        <w:t xml:space="preserve"> và có thể ở vùng thấp củ</w:t>
      </w:r>
      <w:r w:rsidRPr="00E47FE5">
        <w:rPr>
          <w:rFonts w:ascii="Arial" w:hAnsi="Arial" w:cs="Arial"/>
          <w:sz w:val="20"/>
        </w:rPr>
        <w:t>a ph</w:t>
      </w:r>
      <w:r w:rsidRPr="00E47FE5">
        <w:rPr>
          <w:rFonts w:ascii="Arial" w:hAnsi="Arial" w:cs="Arial"/>
          <w:sz w:val="20"/>
          <w:lang w:val="en-US"/>
        </w:rPr>
        <w:t>ổ</w:t>
      </w:r>
      <w:r w:rsidR="006A06B6" w:rsidRPr="00E47FE5">
        <w:rPr>
          <w:rFonts w:ascii="Arial" w:hAnsi="Arial" w:cs="Arial"/>
          <w:sz w:val="20"/>
        </w:rPr>
        <w:t>i. Xquang phổ</w:t>
      </w:r>
      <w:r w:rsidR="003671A0" w:rsidRPr="00E47FE5">
        <w:rPr>
          <w:rFonts w:ascii="Arial" w:hAnsi="Arial" w:cs="Arial"/>
          <w:sz w:val="20"/>
        </w:rPr>
        <w:t>i có gi</w:t>
      </w:r>
      <w:r w:rsidR="003671A0" w:rsidRPr="00E47FE5">
        <w:rPr>
          <w:rFonts w:ascii="Arial" w:hAnsi="Arial" w:cs="Arial"/>
          <w:sz w:val="20"/>
          <w:lang w:val="en-US"/>
        </w:rPr>
        <w:t>á</w:t>
      </w:r>
      <w:r w:rsidR="006A06B6" w:rsidRPr="00E47FE5">
        <w:rPr>
          <w:rFonts w:ascii="Arial" w:hAnsi="Arial" w:cs="Arial"/>
          <w:sz w:val="20"/>
        </w:rPr>
        <w:t xml:space="preserve"> trị sàng lọc cao với độ nhậy trên 90% với các trường hợp lao ph</w:t>
      </w:r>
      <w:r w:rsidRPr="00E47FE5">
        <w:rPr>
          <w:rFonts w:ascii="Arial" w:hAnsi="Arial" w:cs="Arial"/>
          <w:sz w:val="20"/>
          <w:lang w:val="en-US"/>
        </w:rPr>
        <w:t>ổ</w:t>
      </w:r>
      <w:r w:rsidRPr="00E47FE5">
        <w:rPr>
          <w:rFonts w:ascii="Arial" w:hAnsi="Arial" w:cs="Arial"/>
          <w:sz w:val="20"/>
        </w:rPr>
        <w:t>i AFB (+)</w:t>
      </w:r>
      <w:r w:rsidRPr="00E47FE5">
        <w:rPr>
          <w:rFonts w:ascii="Arial" w:hAnsi="Arial" w:cs="Arial"/>
          <w:sz w:val="20"/>
          <w:lang w:val="en-US"/>
        </w:rPr>
        <w:t xml:space="preserve">. </w:t>
      </w:r>
      <w:r w:rsidR="006A06B6" w:rsidRPr="00E47FE5">
        <w:rPr>
          <w:rFonts w:ascii="Arial" w:hAnsi="Arial" w:cs="Arial"/>
          <w:sz w:val="20"/>
        </w:rPr>
        <w:t>Cần tăng cườn</w:t>
      </w:r>
      <w:r w:rsidRPr="00E47FE5">
        <w:rPr>
          <w:rFonts w:ascii="Arial" w:hAnsi="Arial" w:cs="Arial"/>
          <w:sz w:val="20"/>
          <w:lang w:val="en-US"/>
        </w:rPr>
        <w:t>g</w:t>
      </w:r>
      <w:r w:rsidR="006A06B6" w:rsidRPr="00E47FE5">
        <w:rPr>
          <w:rFonts w:ascii="Arial" w:hAnsi="Arial" w:cs="Arial"/>
          <w:sz w:val="20"/>
        </w:rPr>
        <w:t xml:space="preserve"> sử dụng Xquang phổi tại các tuyến cho các trường hợp có triệu chứng hô hấp. Tuy nhiên c</w:t>
      </w:r>
      <w:r w:rsidRPr="00E47FE5">
        <w:rPr>
          <w:rFonts w:ascii="Arial" w:hAnsi="Arial" w:cs="Arial"/>
          <w:sz w:val="20"/>
          <w:lang w:val="en-US"/>
        </w:rPr>
        <w:t>ầ</w:t>
      </w:r>
      <w:r w:rsidR="006A06B6" w:rsidRPr="00E47FE5">
        <w:rPr>
          <w:rFonts w:ascii="Arial" w:hAnsi="Arial" w:cs="Arial"/>
          <w:sz w:val="20"/>
        </w:rPr>
        <w:t>n lưu ý độ đặc hiệu không cao, nên kh</w:t>
      </w:r>
      <w:r w:rsidRPr="00E47FE5">
        <w:rPr>
          <w:rFonts w:ascii="Arial" w:hAnsi="Arial" w:cs="Arial"/>
          <w:sz w:val="20"/>
          <w:lang w:val="en-US"/>
        </w:rPr>
        <w:t>ô</w:t>
      </w:r>
      <w:r w:rsidR="006A06B6" w:rsidRPr="00E47FE5">
        <w:rPr>
          <w:rFonts w:ascii="Arial" w:hAnsi="Arial" w:cs="Arial"/>
          <w:sz w:val="20"/>
        </w:rPr>
        <w:t>ng khẳng định chẩn đoán lao phổi chỉ b</w:t>
      </w:r>
      <w:r w:rsidRPr="00E47FE5">
        <w:rPr>
          <w:rFonts w:ascii="Arial" w:hAnsi="Arial" w:cs="Arial"/>
          <w:sz w:val="20"/>
          <w:lang w:val="en-US"/>
        </w:rPr>
        <w:t>ằ</w:t>
      </w:r>
      <w:r w:rsidR="006A06B6" w:rsidRPr="00E47FE5">
        <w:rPr>
          <w:rFonts w:ascii="Arial" w:hAnsi="Arial" w:cs="Arial"/>
          <w:sz w:val="20"/>
        </w:rPr>
        <w:t>ng 1 phim Xquang phổi.</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7.1.3. </w:t>
      </w:r>
      <w:r w:rsidR="006A06B6" w:rsidRPr="00E47FE5">
        <w:rPr>
          <w:rFonts w:ascii="Arial" w:hAnsi="Arial" w:cs="Arial"/>
          <w:sz w:val="20"/>
        </w:rPr>
        <w:t>Chẩn đoán xác định</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Xác định sự có mặt của vi khu</w:t>
      </w:r>
      <w:r w:rsidR="003671A0" w:rsidRPr="00E47FE5">
        <w:rPr>
          <w:rFonts w:ascii="Arial" w:hAnsi="Arial" w:cs="Arial"/>
          <w:sz w:val="20"/>
          <w:lang w:val="en-US"/>
        </w:rPr>
        <w:t>ẩ</w:t>
      </w:r>
      <w:r w:rsidR="006A06B6" w:rsidRPr="00E47FE5">
        <w:rPr>
          <w:rFonts w:ascii="Arial" w:hAnsi="Arial" w:cs="Arial"/>
          <w:sz w:val="20"/>
        </w:rPr>
        <w:t>n lao trong đờm, dịch phế quản, dịch dạ</w:t>
      </w:r>
      <w:r w:rsidRPr="00E47FE5">
        <w:rPr>
          <w:rFonts w:ascii="Arial" w:hAnsi="Arial" w:cs="Arial"/>
          <w:sz w:val="20"/>
          <w:lang w:val="en-US"/>
        </w:rPr>
        <w:t xml:space="preserve"> </w:t>
      </w:r>
      <w:r w:rsidR="006A06B6" w:rsidRPr="00E47FE5">
        <w:rPr>
          <w:rFonts w:ascii="Arial" w:hAnsi="Arial" w:cs="Arial"/>
          <w:sz w:val="20"/>
        </w:rPr>
        <w:t>dày.</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Khi có đủ các triệu chứng lâm sàng, cận lâm sàng mà không xác định được sự có mặt của vi khuẩn lao, cần có ý kiến của thầy thuốc chuyên khoa lao để quyết định ch</w:t>
      </w:r>
      <w:r w:rsidR="009D047D" w:rsidRPr="00E47FE5">
        <w:rPr>
          <w:rFonts w:ascii="Arial" w:hAnsi="Arial" w:cs="Arial"/>
          <w:sz w:val="20"/>
          <w:lang w:val="en-US"/>
        </w:rPr>
        <w:t>ẩ</w:t>
      </w:r>
      <w:r w:rsidR="006A06B6" w:rsidRPr="00E47FE5">
        <w:rPr>
          <w:rFonts w:ascii="Arial" w:hAnsi="Arial" w:cs="Arial"/>
          <w:sz w:val="20"/>
        </w:rPr>
        <w:t>n đoán.</w:t>
      </w:r>
    </w:p>
    <w:p w:rsidR="006A06B6" w:rsidRPr="00E47FE5" w:rsidRDefault="006A06B6" w:rsidP="00511D56">
      <w:pPr>
        <w:spacing w:before="120"/>
        <w:rPr>
          <w:rFonts w:ascii="Arial" w:hAnsi="Arial" w:cs="Arial"/>
          <w:sz w:val="20"/>
        </w:rPr>
      </w:pPr>
      <w:r w:rsidRPr="00E47FE5">
        <w:rPr>
          <w:rFonts w:ascii="Arial" w:hAnsi="Arial" w:cs="Arial"/>
          <w:sz w:val="20"/>
        </w:rPr>
        <w:t>* Tiêu chuẩn chẩn đoán dựa theo xét nghiệm soi đờm trực tiếp tìm AFB:</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Lao phổi AFB (+): Có ít nhất 1 m</w:t>
      </w:r>
      <w:r w:rsidRPr="00E47FE5">
        <w:rPr>
          <w:rFonts w:ascii="Arial" w:hAnsi="Arial" w:cs="Arial"/>
          <w:sz w:val="20"/>
          <w:lang w:val="en-US"/>
        </w:rPr>
        <w:t>ẫ</w:t>
      </w:r>
      <w:r w:rsidR="006A06B6" w:rsidRPr="00E47FE5">
        <w:rPr>
          <w:rFonts w:ascii="Arial" w:hAnsi="Arial" w:cs="Arial"/>
          <w:sz w:val="20"/>
        </w:rPr>
        <w:t>u đờm hoặc dịch phế quản, dịch dạ dày c</w:t>
      </w:r>
      <w:r w:rsidR="00E544E5" w:rsidRPr="00E47FE5">
        <w:rPr>
          <w:rFonts w:ascii="Arial" w:hAnsi="Arial" w:cs="Arial"/>
          <w:sz w:val="20"/>
          <w:lang w:val="en-US"/>
        </w:rPr>
        <w:t>ó</w:t>
      </w:r>
      <w:r w:rsidR="006A06B6" w:rsidRPr="00E47FE5">
        <w:rPr>
          <w:rFonts w:ascii="Arial" w:hAnsi="Arial" w:cs="Arial"/>
          <w:sz w:val="20"/>
        </w:rPr>
        <w:t xml:space="preserve"> kết q</w:t>
      </w:r>
      <w:r w:rsidRPr="00E47FE5">
        <w:rPr>
          <w:rFonts w:ascii="Arial" w:hAnsi="Arial" w:cs="Arial"/>
          <w:sz w:val="20"/>
          <w:lang w:val="en-US"/>
        </w:rPr>
        <w:t>u</w:t>
      </w:r>
      <w:r w:rsidR="006A06B6" w:rsidRPr="00E47FE5">
        <w:rPr>
          <w:rFonts w:ascii="Arial" w:hAnsi="Arial" w:cs="Arial"/>
          <w:sz w:val="20"/>
        </w:rPr>
        <w:t>ả soi trực tiếp AFB (+) tại các phòng xét nghiệm được k</w:t>
      </w:r>
      <w:r w:rsidR="005B58F3" w:rsidRPr="00E47FE5">
        <w:rPr>
          <w:rFonts w:ascii="Arial" w:hAnsi="Arial" w:cs="Arial"/>
          <w:sz w:val="20"/>
        </w:rPr>
        <w:t>i</w:t>
      </w:r>
      <w:r w:rsidR="005B58F3" w:rsidRPr="00E47FE5">
        <w:rPr>
          <w:rFonts w:ascii="Arial" w:hAnsi="Arial" w:cs="Arial"/>
          <w:sz w:val="20"/>
          <w:lang w:val="en-US"/>
        </w:rPr>
        <w:t>ể</w:t>
      </w:r>
      <w:r w:rsidR="006A06B6" w:rsidRPr="00E47FE5">
        <w:rPr>
          <w:rFonts w:ascii="Arial" w:hAnsi="Arial" w:cs="Arial"/>
          <w:sz w:val="20"/>
        </w:rPr>
        <w:t xml:space="preserve">m </w:t>
      </w:r>
      <w:r w:rsidR="004C4C53" w:rsidRPr="00E47FE5">
        <w:rPr>
          <w:rFonts w:ascii="Arial" w:hAnsi="Arial" w:cs="Arial"/>
          <w:sz w:val="20"/>
        </w:rPr>
        <w:t>chuẩn</w:t>
      </w:r>
      <w:r w:rsidR="006A06B6" w:rsidRPr="00E47FE5">
        <w:rPr>
          <w:rFonts w:ascii="Arial" w:hAnsi="Arial" w:cs="Arial"/>
          <w:sz w:val="20"/>
        </w:rPr>
        <w:t xml:space="preserve"> bởi Chương trình chống lao Quốc gia.</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Lao phổi AFB (</w:t>
      </w:r>
      <w:r w:rsidR="00010EB1" w:rsidRPr="00E47FE5">
        <w:rPr>
          <w:rFonts w:ascii="Arial" w:hAnsi="Arial" w:cs="Arial"/>
          <w:sz w:val="20"/>
        </w:rPr>
        <w:t>-</w:t>
      </w:r>
      <w:r w:rsidR="006A06B6" w:rsidRPr="00E47FE5">
        <w:rPr>
          <w:rFonts w:ascii="Arial" w:hAnsi="Arial" w:cs="Arial"/>
          <w:sz w:val="20"/>
        </w:rPr>
        <w:t>): Khi có ít nhấ</w:t>
      </w:r>
      <w:r w:rsidRPr="00E47FE5">
        <w:rPr>
          <w:rFonts w:ascii="Arial" w:hAnsi="Arial" w:cs="Arial"/>
          <w:sz w:val="20"/>
          <w:lang w:val="en-US"/>
        </w:rPr>
        <w:t>t</w:t>
      </w:r>
      <w:r w:rsidR="006A06B6" w:rsidRPr="00E47FE5">
        <w:rPr>
          <w:rFonts w:ascii="Arial" w:hAnsi="Arial" w:cs="Arial"/>
          <w:sz w:val="20"/>
        </w:rPr>
        <w:t xml:space="preserve"> 2 mẫu đờm APB (</w:t>
      </w:r>
      <w:r w:rsidR="00010EB1" w:rsidRPr="00E47FE5">
        <w:rPr>
          <w:rFonts w:ascii="Arial" w:hAnsi="Arial" w:cs="Arial"/>
          <w:sz w:val="20"/>
        </w:rPr>
        <w:t>-</w:t>
      </w:r>
      <w:r w:rsidR="006A06B6" w:rsidRPr="00E47FE5">
        <w:rPr>
          <w:rFonts w:ascii="Arial" w:hAnsi="Arial" w:cs="Arial"/>
          <w:sz w:val="20"/>
        </w:rPr>
        <w:t xml:space="preserve">), người bệnh cần được thực hiện quy trình </w:t>
      </w:r>
      <w:r w:rsidR="00B26957" w:rsidRPr="00E47FE5">
        <w:rPr>
          <w:rFonts w:ascii="Arial" w:hAnsi="Arial" w:cs="Arial"/>
          <w:sz w:val="20"/>
        </w:rPr>
        <w:t>chẩn đoán</w:t>
      </w:r>
      <w:r w:rsidR="006A06B6" w:rsidRPr="00E47FE5">
        <w:rPr>
          <w:rFonts w:ascii="Arial" w:hAnsi="Arial" w:cs="Arial"/>
          <w:sz w:val="20"/>
        </w:rPr>
        <w:t xml:space="preserve"> lao phổi AFB (</w:t>
      </w:r>
      <w:r w:rsidR="00010EB1" w:rsidRPr="00E47FE5">
        <w:rPr>
          <w:rFonts w:ascii="Arial" w:hAnsi="Arial" w:cs="Arial"/>
          <w:sz w:val="20"/>
        </w:rPr>
        <w:t>-</w:t>
      </w:r>
      <w:r w:rsidRPr="00E47FE5">
        <w:rPr>
          <w:rFonts w:ascii="Arial" w:hAnsi="Arial" w:cs="Arial"/>
          <w:sz w:val="20"/>
          <w:lang w:val="en-US"/>
        </w:rPr>
        <w:t>)</w:t>
      </w:r>
      <w:r w:rsidR="006A06B6" w:rsidRPr="00E47FE5">
        <w:rPr>
          <w:rFonts w:ascii="Arial" w:hAnsi="Arial" w:cs="Arial"/>
          <w:sz w:val="20"/>
        </w:rPr>
        <w:t>.</w:t>
      </w:r>
    </w:p>
    <w:p w:rsidR="006A06B6" w:rsidRPr="00E47FE5" w:rsidRDefault="006A06B6" w:rsidP="00511D56">
      <w:pPr>
        <w:spacing w:before="120"/>
        <w:rPr>
          <w:rFonts w:ascii="Arial" w:hAnsi="Arial" w:cs="Arial"/>
          <w:sz w:val="20"/>
        </w:rPr>
      </w:pPr>
      <w:r w:rsidRPr="00E47FE5">
        <w:rPr>
          <w:rFonts w:ascii="Arial" w:hAnsi="Arial" w:cs="Arial"/>
          <w:sz w:val="20"/>
        </w:rPr>
        <w:t>Người bệnh được ch</w:t>
      </w:r>
      <w:r w:rsidR="00035B2A" w:rsidRPr="00E47FE5">
        <w:rPr>
          <w:rFonts w:ascii="Arial" w:hAnsi="Arial" w:cs="Arial"/>
          <w:sz w:val="20"/>
          <w:lang w:val="en-US"/>
        </w:rPr>
        <w:t>ẩ</w:t>
      </w:r>
      <w:r w:rsidRPr="00E47FE5">
        <w:rPr>
          <w:rFonts w:ascii="Arial" w:hAnsi="Arial" w:cs="Arial"/>
          <w:sz w:val="20"/>
        </w:rPr>
        <w:t>n đoán lao phổi AFB (</w:t>
      </w:r>
      <w:r w:rsidR="00010EB1" w:rsidRPr="00E47FE5">
        <w:rPr>
          <w:rFonts w:ascii="Arial" w:hAnsi="Arial" w:cs="Arial"/>
          <w:sz w:val="20"/>
        </w:rPr>
        <w:t>-</w:t>
      </w:r>
      <w:r w:rsidRPr="00E47FE5">
        <w:rPr>
          <w:rFonts w:ascii="Arial" w:hAnsi="Arial" w:cs="Arial"/>
          <w:sz w:val="20"/>
        </w:rPr>
        <w:t xml:space="preserve">) cần thỏa mãn 1 </w:t>
      </w:r>
      <w:r w:rsidR="00A73C2F">
        <w:rPr>
          <w:rFonts w:ascii="Arial" w:hAnsi="Arial" w:cs="Arial"/>
          <w:sz w:val="20"/>
        </w:rPr>
        <w:t xml:space="preserve">trong 2 điều </w:t>
      </w:r>
      <w:r w:rsidRPr="00E47FE5">
        <w:rPr>
          <w:rFonts w:ascii="Arial" w:hAnsi="Arial" w:cs="Arial"/>
          <w:sz w:val="20"/>
        </w:rPr>
        <w:t>kiện sau:</w:t>
      </w:r>
    </w:p>
    <w:p w:rsidR="006A06B6" w:rsidRPr="00E47FE5" w:rsidRDefault="006A06B6" w:rsidP="00511D56">
      <w:pPr>
        <w:spacing w:before="120"/>
        <w:rPr>
          <w:rFonts w:ascii="Arial" w:hAnsi="Arial" w:cs="Arial"/>
          <w:sz w:val="20"/>
        </w:rPr>
      </w:pPr>
      <w:r w:rsidRPr="00E47FE5">
        <w:rPr>
          <w:rFonts w:ascii="Arial" w:hAnsi="Arial" w:cs="Arial"/>
          <w:sz w:val="20"/>
        </w:rPr>
        <w:t>+ Có bằng ch</w:t>
      </w:r>
      <w:r w:rsidR="00035B2A" w:rsidRPr="00E47FE5">
        <w:rPr>
          <w:rFonts w:ascii="Arial" w:hAnsi="Arial" w:cs="Arial"/>
          <w:sz w:val="20"/>
          <w:lang w:val="en-US"/>
        </w:rPr>
        <w:t>ứ</w:t>
      </w:r>
      <w:r w:rsidRPr="00E47FE5">
        <w:rPr>
          <w:rFonts w:ascii="Arial" w:hAnsi="Arial" w:cs="Arial"/>
          <w:sz w:val="20"/>
        </w:rPr>
        <w:t>ng vi khuẩn lao trong đờm, dịch phế quản, dịch dạ dày bằng phương pháp nuôi cấy hoặc các k</w:t>
      </w:r>
      <w:r w:rsidR="00035B2A" w:rsidRPr="00E47FE5">
        <w:rPr>
          <w:rFonts w:ascii="Arial" w:hAnsi="Arial" w:cs="Arial"/>
          <w:sz w:val="20"/>
          <w:lang w:val="en-US"/>
        </w:rPr>
        <w:t>ỹ</w:t>
      </w:r>
      <w:r w:rsidRPr="00E47FE5">
        <w:rPr>
          <w:rFonts w:ascii="Arial" w:hAnsi="Arial" w:cs="Arial"/>
          <w:sz w:val="20"/>
        </w:rPr>
        <w:t xml:space="preserve"> thuật mới như Xpert MTB/RIF.</w:t>
      </w:r>
    </w:p>
    <w:p w:rsidR="006A06B6" w:rsidRPr="00E47FE5" w:rsidRDefault="006A06B6" w:rsidP="00511D56">
      <w:pPr>
        <w:spacing w:before="120"/>
        <w:rPr>
          <w:rFonts w:ascii="Arial" w:hAnsi="Arial" w:cs="Arial"/>
          <w:sz w:val="20"/>
        </w:rPr>
      </w:pPr>
      <w:r w:rsidRPr="00E47FE5">
        <w:rPr>
          <w:rFonts w:ascii="Arial" w:hAnsi="Arial" w:cs="Arial"/>
          <w:sz w:val="20"/>
        </w:rPr>
        <w:t xml:space="preserve">+ Được thầy thuốc chuyên khoa </w:t>
      </w:r>
      <w:r w:rsidR="00B26957" w:rsidRPr="00E47FE5">
        <w:rPr>
          <w:rFonts w:ascii="Arial" w:hAnsi="Arial" w:cs="Arial"/>
          <w:sz w:val="20"/>
        </w:rPr>
        <w:t>chẩn đoán</w:t>
      </w:r>
      <w:r w:rsidR="00035B2A" w:rsidRPr="00E47FE5">
        <w:rPr>
          <w:rFonts w:ascii="Arial" w:hAnsi="Arial" w:cs="Arial"/>
          <w:sz w:val="20"/>
        </w:rPr>
        <w:t xml:space="preserve"> và ch</w:t>
      </w:r>
      <w:r w:rsidR="00035B2A" w:rsidRPr="00E47FE5">
        <w:rPr>
          <w:rFonts w:ascii="Arial" w:hAnsi="Arial" w:cs="Arial"/>
          <w:sz w:val="20"/>
          <w:lang w:val="en-US"/>
        </w:rPr>
        <w:t>ỉ</w:t>
      </w:r>
      <w:r w:rsidRPr="00E47FE5">
        <w:rPr>
          <w:rFonts w:ascii="Arial" w:hAnsi="Arial" w:cs="Arial"/>
          <w:sz w:val="20"/>
        </w:rPr>
        <w:t xml:space="preserve"> định một phác </w:t>
      </w:r>
      <w:r w:rsidR="00A73C2F">
        <w:rPr>
          <w:rFonts w:ascii="Arial" w:hAnsi="Arial" w:cs="Arial"/>
          <w:sz w:val="20"/>
        </w:rPr>
        <w:t xml:space="preserve">đồ điều </w:t>
      </w:r>
      <w:r w:rsidRPr="00E47FE5">
        <w:rPr>
          <w:rFonts w:ascii="Arial" w:hAnsi="Arial" w:cs="Arial"/>
          <w:sz w:val="20"/>
        </w:rPr>
        <w:t>trị lao đầy đủ dựa trên (1) lâm sàng, (2) bất thường nghi lao trên Xquan</w:t>
      </w:r>
      <w:r w:rsidR="00035B2A" w:rsidRPr="00E47FE5">
        <w:rPr>
          <w:rFonts w:ascii="Arial" w:hAnsi="Arial" w:cs="Arial"/>
          <w:sz w:val="20"/>
          <w:lang w:val="en-US"/>
        </w:rPr>
        <w:t>g</w:t>
      </w:r>
      <w:r w:rsidRPr="00E47FE5">
        <w:rPr>
          <w:rFonts w:ascii="Arial" w:hAnsi="Arial" w:cs="Arial"/>
          <w:sz w:val="20"/>
        </w:rPr>
        <w:t xml:space="preserve"> ph</w:t>
      </w:r>
      <w:r w:rsidR="00035B2A" w:rsidRPr="00E47FE5">
        <w:rPr>
          <w:rFonts w:ascii="Arial" w:hAnsi="Arial" w:cs="Arial"/>
          <w:sz w:val="20"/>
          <w:lang w:val="en-US"/>
        </w:rPr>
        <w:t>ổ</w:t>
      </w:r>
      <w:r w:rsidRPr="00E47FE5">
        <w:rPr>
          <w:rFonts w:ascii="Arial" w:hAnsi="Arial" w:cs="Arial"/>
          <w:sz w:val="20"/>
        </w:rPr>
        <w:t xml:space="preserve">i và (3) thêm 1 trong 2 tiêu </w:t>
      </w:r>
      <w:r w:rsidR="004C4C53" w:rsidRPr="00E47FE5">
        <w:rPr>
          <w:rFonts w:ascii="Arial" w:hAnsi="Arial" w:cs="Arial"/>
          <w:sz w:val="20"/>
        </w:rPr>
        <w:t>chuẩn</w:t>
      </w:r>
      <w:r w:rsidRPr="00E47FE5">
        <w:rPr>
          <w:rFonts w:ascii="Arial" w:hAnsi="Arial" w:cs="Arial"/>
          <w:sz w:val="20"/>
        </w:rPr>
        <w:t xml:space="preserve"> sau: HIV (+) hoặc không đáp ứng </w:t>
      </w:r>
      <w:r w:rsidR="00A73C2F">
        <w:rPr>
          <w:rFonts w:ascii="Arial" w:hAnsi="Arial" w:cs="Arial"/>
          <w:sz w:val="20"/>
        </w:rPr>
        <w:t xml:space="preserve">với điều trị </w:t>
      </w:r>
      <w:r w:rsidR="00035B2A" w:rsidRPr="00E47FE5">
        <w:rPr>
          <w:rFonts w:ascii="Arial" w:hAnsi="Arial" w:cs="Arial"/>
          <w:sz w:val="20"/>
        </w:rPr>
        <w:t>kháng sinh ph</w:t>
      </w:r>
      <w:r w:rsidR="00035B2A" w:rsidRPr="00E47FE5">
        <w:rPr>
          <w:rFonts w:ascii="Arial" w:hAnsi="Arial" w:cs="Arial"/>
          <w:sz w:val="20"/>
          <w:lang w:val="en-US"/>
        </w:rPr>
        <w:t>ổ</w:t>
      </w:r>
      <w:r w:rsidRPr="00E47FE5">
        <w:rPr>
          <w:rFonts w:ascii="Arial" w:hAnsi="Arial" w:cs="Arial"/>
          <w:sz w:val="20"/>
        </w:rPr>
        <w:t xml:space="preserve"> rộng.</w:t>
      </w:r>
    </w:p>
    <w:p w:rsidR="006A06B6" w:rsidRPr="00E47FE5" w:rsidRDefault="00035B2A" w:rsidP="00511D56">
      <w:pPr>
        <w:spacing w:before="120"/>
        <w:rPr>
          <w:rFonts w:ascii="Arial" w:hAnsi="Arial" w:cs="Arial"/>
          <w:sz w:val="20"/>
        </w:rPr>
      </w:pPr>
      <w:r w:rsidRPr="00E47FE5">
        <w:rPr>
          <w:rFonts w:ascii="Arial" w:hAnsi="Arial" w:cs="Arial"/>
          <w:sz w:val="20"/>
          <w:lang w:val="en-US"/>
        </w:rPr>
        <w:t xml:space="preserve">- </w:t>
      </w:r>
      <w:r w:rsidR="006A06B6" w:rsidRPr="00E47FE5">
        <w:rPr>
          <w:rFonts w:ascii="Arial" w:hAnsi="Arial" w:cs="Arial"/>
          <w:sz w:val="20"/>
        </w:rPr>
        <w:t>Lao kê: Là mộ</w:t>
      </w:r>
      <w:r w:rsidRPr="00E47FE5">
        <w:rPr>
          <w:rFonts w:ascii="Arial" w:hAnsi="Arial" w:cs="Arial"/>
          <w:sz w:val="20"/>
        </w:rPr>
        <w:t>t trong các th</w:t>
      </w:r>
      <w:r w:rsidRPr="00E47FE5">
        <w:rPr>
          <w:rFonts w:ascii="Arial" w:hAnsi="Arial" w:cs="Arial"/>
          <w:sz w:val="20"/>
          <w:lang w:val="en-US"/>
        </w:rPr>
        <w:t>ể</w:t>
      </w:r>
      <w:r w:rsidR="006A06B6" w:rsidRPr="00E47FE5">
        <w:rPr>
          <w:rFonts w:ascii="Arial" w:hAnsi="Arial" w:cs="Arial"/>
          <w:sz w:val="20"/>
        </w:rPr>
        <w:t xml:space="preserve"> lao phổi.</w:t>
      </w:r>
    </w:p>
    <w:p w:rsidR="006A06B6" w:rsidRPr="00E47FE5" w:rsidRDefault="006A06B6" w:rsidP="00511D56">
      <w:pPr>
        <w:spacing w:before="120"/>
        <w:rPr>
          <w:rFonts w:ascii="Arial" w:hAnsi="Arial" w:cs="Arial"/>
          <w:sz w:val="20"/>
        </w:rPr>
      </w:pPr>
      <w:r w:rsidRPr="00E47FE5">
        <w:rPr>
          <w:rFonts w:ascii="Arial" w:hAnsi="Arial" w:cs="Arial"/>
          <w:sz w:val="20"/>
        </w:rPr>
        <w:t>Lâm sàng: Triệu chứng cơ năng thường rầm rộ: sốt cao, khó thở, tím tái. Triệu chứng thực thể tại phổi nghèo nàn (</w:t>
      </w:r>
      <w:r w:rsidR="00120ECA" w:rsidRPr="00E47FE5">
        <w:rPr>
          <w:rFonts w:ascii="Arial" w:hAnsi="Arial" w:cs="Arial"/>
          <w:sz w:val="20"/>
        </w:rPr>
        <w:t>có thể</w:t>
      </w:r>
      <w:r w:rsidRPr="00E47FE5">
        <w:rPr>
          <w:rFonts w:ascii="Arial" w:hAnsi="Arial" w:cs="Arial"/>
          <w:sz w:val="20"/>
        </w:rPr>
        <w:t xml:space="preserve"> chỉ nghe thấy tiếng thở thô). </w:t>
      </w:r>
      <w:r w:rsidR="00035B2A" w:rsidRPr="00E47FE5">
        <w:rPr>
          <w:rFonts w:ascii="Arial" w:hAnsi="Arial" w:cs="Arial"/>
          <w:sz w:val="20"/>
          <w:lang w:val="en-US"/>
        </w:rPr>
        <w:t>Ở</w:t>
      </w:r>
      <w:r w:rsidRPr="00E47FE5">
        <w:rPr>
          <w:rFonts w:ascii="Arial" w:hAnsi="Arial" w:cs="Arial"/>
          <w:sz w:val="20"/>
        </w:rPr>
        <w:t xml:space="preserve"> những người bệnh suy kiệt triệu chứng lâm sàng </w:t>
      </w:r>
      <w:r w:rsidR="00120ECA" w:rsidRPr="00E47FE5">
        <w:rPr>
          <w:rFonts w:ascii="Arial" w:hAnsi="Arial" w:cs="Arial"/>
          <w:sz w:val="20"/>
        </w:rPr>
        <w:t>có thể</w:t>
      </w:r>
      <w:r w:rsidRPr="00E47FE5">
        <w:rPr>
          <w:rFonts w:ascii="Arial" w:hAnsi="Arial" w:cs="Arial"/>
          <w:sz w:val="20"/>
        </w:rPr>
        <w:t xml:space="preserve"> không rầm rộ.</w:t>
      </w:r>
    </w:p>
    <w:p w:rsidR="006A06B6" w:rsidRPr="00E47FE5" w:rsidRDefault="00B26957" w:rsidP="00511D56">
      <w:pPr>
        <w:spacing w:before="120"/>
        <w:rPr>
          <w:rFonts w:ascii="Arial" w:hAnsi="Arial" w:cs="Arial"/>
          <w:sz w:val="20"/>
        </w:rPr>
      </w:pPr>
      <w:r w:rsidRPr="00E47FE5">
        <w:rPr>
          <w:rFonts w:ascii="Arial" w:hAnsi="Arial" w:cs="Arial"/>
          <w:sz w:val="20"/>
        </w:rPr>
        <w:t>Chẩn đoán</w:t>
      </w:r>
      <w:r w:rsidR="006A06B6" w:rsidRPr="00E47FE5">
        <w:rPr>
          <w:rFonts w:ascii="Arial" w:hAnsi="Arial" w:cs="Arial"/>
          <w:sz w:val="20"/>
        </w:rPr>
        <w:t xml:space="preserve"> xác định: Lâm sàng: cấp tính với các triệu chứng ho, sốt cao, khó thở, </w:t>
      </w:r>
      <w:r w:rsidR="00120ECA" w:rsidRPr="00E47FE5">
        <w:rPr>
          <w:rFonts w:ascii="Arial" w:hAnsi="Arial" w:cs="Arial"/>
          <w:sz w:val="20"/>
        </w:rPr>
        <w:t>có thể</w:t>
      </w:r>
      <w:r w:rsidR="006A06B6" w:rsidRPr="00E47FE5">
        <w:rPr>
          <w:rFonts w:ascii="Arial" w:hAnsi="Arial" w:cs="Arial"/>
          <w:sz w:val="20"/>
        </w:rPr>
        <w:t xml:space="preserve"> tím tái. X</w:t>
      </w:r>
      <w:r w:rsidR="00035B2A" w:rsidRPr="00E47FE5">
        <w:rPr>
          <w:rFonts w:ascii="Arial" w:hAnsi="Arial" w:cs="Arial"/>
          <w:sz w:val="20"/>
          <w:lang w:val="en-US"/>
        </w:rPr>
        <w:t>q</w:t>
      </w:r>
      <w:r w:rsidR="00035B2A" w:rsidRPr="00E47FE5">
        <w:rPr>
          <w:rFonts w:ascii="Arial" w:hAnsi="Arial" w:cs="Arial"/>
          <w:sz w:val="20"/>
        </w:rPr>
        <w:t>uang ph</w:t>
      </w:r>
      <w:r w:rsidR="00035B2A" w:rsidRPr="00E47FE5">
        <w:rPr>
          <w:rFonts w:ascii="Arial" w:hAnsi="Arial" w:cs="Arial"/>
          <w:sz w:val="20"/>
          <w:lang w:val="en-US"/>
        </w:rPr>
        <w:t>ổ</w:t>
      </w:r>
      <w:r w:rsidR="006A06B6" w:rsidRPr="00E47FE5">
        <w:rPr>
          <w:rFonts w:ascii="Arial" w:hAnsi="Arial" w:cs="Arial"/>
          <w:sz w:val="20"/>
        </w:rPr>
        <w:t>i có nhiều n</w:t>
      </w:r>
      <w:r w:rsidR="00035B2A" w:rsidRPr="00E47FE5">
        <w:rPr>
          <w:rFonts w:ascii="Arial" w:hAnsi="Arial" w:cs="Arial"/>
          <w:sz w:val="20"/>
          <w:lang w:val="en-US"/>
        </w:rPr>
        <w:t>ố</w:t>
      </w:r>
      <w:r w:rsidR="006A06B6" w:rsidRPr="00E47FE5">
        <w:rPr>
          <w:rFonts w:ascii="Arial" w:hAnsi="Arial" w:cs="Arial"/>
          <w:sz w:val="20"/>
        </w:rPr>
        <w:t>t mờ, kích thước đ</w:t>
      </w:r>
      <w:r w:rsidR="00035B2A" w:rsidRPr="00E47FE5">
        <w:rPr>
          <w:rFonts w:ascii="Arial" w:hAnsi="Arial" w:cs="Arial"/>
          <w:sz w:val="20"/>
          <w:lang w:val="en-US"/>
        </w:rPr>
        <w:t>ề</w:t>
      </w:r>
      <w:r w:rsidR="006A06B6" w:rsidRPr="00E47FE5">
        <w:rPr>
          <w:rFonts w:ascii="Arial" w:hAnsi="Arial" w:cs="Arial"/>
          <w:sz w:val="20"/>
        </w:rPr>
        <w:t>u, đậm độ đều và phân b</w:t>
      </w:r>
      <w:r w:rsidR="00035B2A" w:rsidRPr="00E47FE5">
        <w:rPr>
          <w:rFonts w:ascii="Arial" w:hAnsi="Arial" w:cs="Arial"/>
          <w:sz w:val="20"/>
          <w:lang w:val="en-US"/>
        </w:rPr>
        <w:t>ố</w:t>
      </w:r>
      <w:r w:rsidR="006A06B6" w:rsidRPr="00E47FE5">
        <w:rPr>
          <w:rFonts w:ascii="Arial" w:hAnsi="Arial" w:cs="Arial"/>
          <w:sz w:val="20"/>
        </w:rPr>
        <w:t xml:space="preserve"> khắp 2 ph</w:t>
      </w:r>
      <w:r w:rsidR="00035B2A" w:rsidRPr="00E47FE5">
        <w:rPr>
          <w:rFonts w:ascii="Arial" w:hAnsi="Arial" w:cs="Arial"/>
          <w:sz w:val="20"/>
          <w:lang w:val="en-US"/>
        </w:rPr>
        <w:t>ổ</w:t>
      </w:r>
      <w:r w:rsidR="006A06B6" w:rsidRPr="00E47FE5">
        <w:rPr>
          <w:rFonts w:ascii="Arial" w:hAnsi="Arial" w:cs="Arial"/>
          <w:sz w:val="20"/>
        </w:rPr>
        <w:t xml:space="preserve">i (3 đều). Xét nghiệm đờm thường âm tính. Ngoài ra xét nghiệm vi khuẩn trong các mẫu bệnh phẩm (dịch phế quản, dịch não tủy, máu) </w:t>
      </w:r>
      <w:r w:rsidR="00120ECA" w:rsidRPr="00E47FE5">
        <w:rPr>
          <w:rFonts w:ascii="Arial" w:hAnsi="Arial" w:cs="Arial"/>
          <w:sz w:val="20"/>
        </w:rPr>
        <w:t>có thể</w:t>
      </w:r>
      <w:r w:rsidR="006A06B6" w:rsidRPr="00E47FE5">
        <w:rPr>
          <w:rFonts w:ascii="Arial" w:hAnsi="Arial" w:cs="Arial"/>
          <w:sz w:val="20"/>
        </w:rPr>
        <w:t xml:space="preserve"> dương tính.</w:t>
      </w:r>
    </w:p>
    <w:p w:rsidR="006A06B6" w:rsidRPr="00E47FE5" w:rsidRDefault="00035B2A" w:rsidP="00511D56">
      <w:pPr>
        <w:spacing w:before="120"/>
        <w:rPr>
          <w:rFonts w:ascii="Arial" w:hAnsi="Arial" w:cs="Arial"/>
          <w:sz w:val="20"/>
        </w:rPr>
      </w:pPr>
      <w:r w:rsidRPr="00E47FE5">
        <w:rPr>
          <w:rFonts w:ascii="Arial" w:hAnsi="Arial" w:cs="Arial"/>
          <w:sz w:val="20"/>
        </w:rPr>
        <w:t>Ngoài t</w:t>
      </w:r>
      <w:r w:rsidRPr="00E47FE5">
        <w:rPr>
          <w:rFonts w:ascii="Arial" w:hAnsi="Arial" w:cs="Arial"/>
          <w:sz w:val="20"/>
          <w:lang w:val="en-US"/>
        </w:rPr>
        <w:t>ổ</w:t>
      </w:r>
      <w:r w:rsidR="006A06B6" w:rsidRPr="00E47FE5">
        <w:rPr>
          <w:rFonts w:ascii="Arial" w:hAnsi="Arial" w:cs="Arial"/>
          <w:sz w:val="20"/>
        </w:rPr>
        <w:t>n thương tại phổi, lao kê thường có lao ngoài phổi, trong đó cần chú ý đế</w:t>
      </w:r>
      <w:r w:rsidR="002538B9" w:rsidRPr="00E47FE5">
        <w:rPr>
          <w:rFonts w:ascii="Arial" w:hAnsi="Arial" w:cs="Arial"/>
          <w:sz w:val="20"/>
        </w:rPr>
        <w:t>n lao màng n</w:t>
      </w:r>
      <w:r w:rsidR="002538B9" w:rsidRPr="00E47FE5">
        <w:rPr>
          <w:rFonts w:ascii="Arial" w:hAnsi="Arial" w:cs="Arial"/>
          <w:sz w:val="20"/>
          <w:lang w:val="en-US"/>
        </w:rPr>
        <w:t>ã</w:t>
      </w:r>
      <w:r w:rsidR="006A06B6" w:rsidRPr="00E47FE5">
        <w:rPr>
          <w:rFonts w:ascii="Arial" w:hAnsi="Arial" w:cs="Arial"/>
          <w:sz w:val="20"/>
        </w:rPr>
        <w:t xml:space="preserve">o, nhất là ở trẻ em và người </w:t>
      </w:r>
      <w:r w:rsidR="00417E67" w:rsidRPr="00E47FE5">
        <w:rPr>
          <w:rFonts w:ascii="Arial" w:hAnsi="Arial" w:cs="Arial"/>
          <w:sz w:val="20"/>
        </w:rPr>
        <w:t>nhiễm</w:t>
      </w:r>
      <w:r w:rsidR="006A06B6" w:rsidRPr="00E47FE5">
        <w:rPr>
          <w:rFonts w:ascii="Arial" w:hAnsi="Arial" w:cs="Arial"/>
          <w:sz w:val="20"/>
        </w:rPr>
        <w:t xml:space="preserve"> HIV.</w:t>
      </w:r>
    </w:p>
    <w:p w:rsidR="006A06B6" w:rsidRPr="00E47FE5" w:rsidRDefault="002538B9" w:rsidP="00511D56">
      <w:pPr>
        <w:spacing w:before="120"/>
        <w:rPr>
          <w:rFonts w:ascii="Arial" w:hAnsi="Arial" w:cs="Arial"/>
          <w:sz w:val="20"/>
        </w:rPr>
      </w:pPr>
      <w:r w:rsidRPr="00E47FE5">
        <w:rPr>
          <w:rFonts w:ascii="Arial" w:hAnsi="Arial" w:cs="Arial"/>
          <w:sz w:val="20"/>
          <w:lang w:val="en-US"/>
        </w:rPr>
        <w:t xml:space="preserve">7.1.4. </w:t>
      </w:r>
      <w:r w:rsidR="00B26957" w:rsidRPr="00E47FE5">
        <w:rPr>
          <w:rFonts w:ascii="Arial" w:hAnsi="Arial" w:cs="Arial"/>
          <w:sz w:val="20"/>
        </w:rPr>
        <w:t>Chẩn đoán</w:t>
      </w:r>
      <w:r w:rsidR="006A06B6" w:rsidRPr="00E47FE5">
        <w:rPr>
          <w:rFonts w:ascii="Arial" w:hAnsi="Arial" w:cs="Arial"/>
          <w:sz w:val="20"/>
        </w:rPr>
        <w:t xml:space="preserve"> phân biệt với một s</w:t>
      </w:r>
      <w:r w:rsidRPr="00E47FE5">
        <w:rPr>
          <w:rFonts w:ascii="Arial" w:hAnsi="Arial" w:cs="Arial"/>
          <w:sz w:val="20"/>
          <w:lang w:val="en-US"/>
        </w:rPr>
        <w:t>ố</w:t>
      </w:r>
      <w:r w:rsidR="006A06B6" w:rsidRPr="00E47FE5">
        <w:rPr>
          <w:rFonts w:ascii="Arial" w:hAnsi="Arial" w:cs="Arial"/>
          <w:sz w:val="20"/>
        </w:rPr>
        <w:t xml:space="preserve"> bệnh:</w:t>
      </w:r>
    </w:p>
    <w:p w:rsidR="006A06B6" w:rsidRPr="00E47FE5" w:rsidRDefault="006A06B6" w:rsidP="00511D56">
      <w:pPr>
        <w:spacing w:before="120"/>
        <w:rPr>
          <w:rFonts w:ascii="Arial" w:hAnsi="Arial" w:cs="Arial"/>
          <w:sz w:val="20"/>
        </w:rPr>
      </w:pPr>
      <w:r w:rsidRPr="00E47FE5">
        <w:rPr>
          <w:rFonts w:ascii="Arial" w:hAnsi="Arial" w:cs="Arial"/>
          <w:sz w:val="20"/>
        </w:rPr>
        <w:t>Giãn phế quản, ung thư phổi, viêm phổi, áp xe phổi, bệnh phổi tắc nghẽn mạn tính, bệnh ph</w:t>
      </w:r>
      <w:r w:rsidR="00333C19" w:rsidRPr="00E47FE5">
        <w:rPr>
          <w:rFonts w:ascii="Arial" w:hAnsi="Arial" w:cs="Arial"/>
          <w:sz w:val="20"/>
          <w:lang w:val="en-US"/>
        </w:rPr>
        <w:t>ổ</w:t>
      </w:r>
      <w:r w:rsidRPr="00E47FE5">
        <w:rPr>
          <w:rFonts w:ascii="Arial" w:hAnsi="Arial" w:cs="Arial"/>
          <w:sz w:val="20"/>
        </w:rPr>
        <w:t>i ký sinh trùng, ở người có HIV cần phân biệt ch</w:t>
      </w:r>
      <w:r w:rsidR="002538B9" w:rsidRPr="00E47FE5">
        <w:rPr>
          <w:rFonts w:ascii="Arial" w:hAnsi="Arial" w:cs="Arial"/>
          <w:sz w:val="20"/>
          <w:lang w:val="en-US"/>
        </w:rPr>
        <w:t>ủ</w:t>
      </w:r>
      <w:r w:rsidRPr="00E47FE5">
        <w:rPr>
          <w:rFonts w:ascii="Arial" w:hAnsi="Arial" w:cs="Arial"/>
          <w:sz w:val="20"/>
        </w:rPr>
        <w:t xml:space="preserve"> yếu với viêm ph</w:t>
      </w:r>
      <w:r w:rsidR="002538B9" w:rsidRPr="00E47FE5">
        <w:rPr>
          <w:rFonts w:ascii="Arial" w:hAnsi="Arial" w:cs="Arial"/>
          <w:sz w:val="20"/>
          <w:lang w:val="en-US"/>
        </w:rPr>
        <w:t>ổ</w:t>
      </w:r>
      <w:r w:rsidRPr="00E47FE5">
        <w:rPr>
          <w:rFonts w:ascii="Arial" w:hAnsi="Arial" w:cs="Arial"/>
          <w:sz w:val="20"/>
        </w:rPr>
        <w:t>i, nhất là viêm ph</w:t>
      </w:r>
      <w:r w:rsidR="002538B9" w:rsidRPr="00E47FE5">
        <w:rPr>
          <w:rFonts w:ascii="Arial" w:hAnsi="Arial" w:cs="Arial"/>
          <w:sz w:val="20"/>
          <w:lang w:val="en-US"/>
        </w:rPr>
        <w:t>ổ</w:t>
      </w:r>
      <w:r w:rsidRPr="00E47FE5">
        <w:rPr>
          <w:rFonts w:ascii="Arial" w:hAnsi="Arial" w:cs="Arial"/>
          <w:sz w:val="20"/>
        </w:rPr>
        <w:t xml:space="preserve">i do </w:t>
      </w:r>
      <w:r w:rsidRPr="00E47FE5">
        <w:rPr>
          <w:rFonts w:ascii="Arial" w:hAnsi="Arial" w:cs="Arial"/>
          <w:i/>
          <w:sz w:val="20"/>
        </w:rPr>
        <w:t xml:space="preserve">Pneumocystis </w:t>
      </w:r>
      <w:r w:rsidR="002538B9" w:rsidRPr="00E47FE5">
        <w:rPr>
          <w:rFonts w:ascii="Arial" w:hAnsi="Arial" w:cs="Arial"/>
          <w:i/>
          <w:sz w:val="20"/>
          <w:lang w:val="en-US"/>
        </w:rPr>
        <w:t>ji</w:t>
      </w:r>
      <w:r w:rsidRPr="00E47FE5">
        <w:rPr>
          <w:rFonts w:ascii="Arial" w:hAnsi="Arial" w:cs="Arial"/>
          <w:i/>
          <w:sz w:val="20"/>
        </w:rPr>
        <w:t>roveci</w:t>
      </w:r>
      <w:r w:rsidRPr="00E47FE5">
        <w:rPr>
          <w:rFonts w:ascii="Arial" w:hAnsi="Arial" w:cs="Arial"/>
          <w:sz w:val="20"/>
        </w:rPr>
        <w:t xml:space="preserve"> hay còn gọi là </w:t>
      </w:r>
      <w:r w:rsidRPr="00E47FE5">
        <w:rPr>
          <w:rFonts w:ascii="Arial" w:hAnsi="Arial" w:cs="Arial"/>
          <w:i/>
          <w:sz w:val="20"/>
        </w:rPr>
        <w:t>Pneumocystis carinii</w:t>
      </w:r>
      <w:r w:rsidRPr="00E47FE5">
        <w:rPr>
          <w:rFonts w:ascii="Arial" w:hAnsi="Arial" w:cs="Arial"/>
          <w:sz w:val="20"/>
        </w:rPr>
        <w:t xml:space="preserve"> (PCP).</w:t>
      </w:r>
    </w:p>
    <w:p w:rsidR="006A06B6" w:rsidRPr="00E47FE5" w:rsidRDefault="00DE7D95" w:rsidP="00511D56">
      <w:pPr>
        <w:spacing w:before="120"/>
        <w:rPr>
          <w:rFonts w:ascii="Arial" w:hAnsi="Arial" w:cs="Arial"/>
          <w:b/>
          <w:sz w:val="20"/>
        </w:rPr>
      </w:pPr>
      <w:r w:rsidRPr="00E47FE5">
        <w:rPr>
          <w:rFonts w:ascii="Arial" w:hAnsi="Arial" w:cs="Arial"/>
          <w:b/>
          <w:sz w:val="20"/>
          <w:lang w:val="en-US"/>
        </w:rPr>
        <w:t xml:space="preserve">7.2. </w:t>
      </w:r>
      <w:r w:rsidR="006A06B6" w:rsidRPr="00E47FE5">
        <w:rPr>
          <w:rFonts w:ascii="Arial" w:hAnsi="Arial" w:cs="Arial"/>
          <w:b/>
          <w:sz w:val="20"/>
        </w:rPr>
        <w:t>Chẩn đoán lao ngoài phổi</w:t>
      </w:r>
    </w:p>
    <w:p w:rsidR="006A06B6" w:rsidRPr="00E47FE5" w:rsidRDefault="00DE7D95" w:rsidP="00511D56">
      <w:pPr>
        <w:spacing w:before="120"/>
        <w:rPr>
          <w:rFonts w:ascii="Arial" w:hAnsi="Arial" w:cs="Arial"/>
          <w:sz w:val="20"/>
        </w:rPr>
      </w:pPr>
      <w:r w:rsidRPr="00E47FE5">
        <w:rPr>
          <w:rFonts w:ascii="Arial" w:hAnsi="Arial" w:cs="Arial"/>
          <w:sz w:val="20"/>
          <w:lang w:val="en-US"/>
        </w:rPr>
        <w:t xml:space="preserve">7.2.1. </w:t>
      </w:r>
      <w:r w:rsidR="006A06B6" w:rsidRPr="00E47FE5">
        <w:rPr>
          <w:rFonts w:ascii="Arial" w:hAnsi="Arial" w:cs="Arial"/>
          <w:sz w:val="20"/>
        </w:rPr>
        <w:t>Lao hạch ngoại vi</w:t>
      </w:r>
    </w:p>
    <w:p w:rsidR="006A06B6" w:rsidRPr="00E47FE5" w:rsidRDefault="006A06B6" w:rsidP="00511D56">
      <w:pPr>
        <w:spacing w:before="120"/>
        <w:rPr>
          <w:rFonts w:ascii="Arial" w:hAnsi="Arial" w:cs="Arial"/>
          <w:sz w:val="20"/>
        </w:rPr>
      </w:pPr>
      <w:r w:rsidRPr="00E47FE5">
        <w:rPr>
          <w:rFonts w:ascii="Arial" w:hAnsi="Arial" w:cs="Arial"/>
          <w:sz w:val="20"/>
        </w:rPr>
        <w:t>Lâm sàng: Vị trí thường gặp nhất là hạch cổ, điển hình là dọc cơ ức đòn ch</w:t>
      </w:r>
      <w:r w:rsidR="00A73C2F">
        <w:rPr>
          <w:rFonts w:ascii="Arial" w:hAnsi="Arial" w:cs="Arial"/>
          <w:sz w:val="20"/>
          <w:lang w:val="en-US"/>
        </w:rPr>
        <w:t>ũ</w:t>
      </w:r>
      <w:r w:rsidRPr="00E47FE5">
        <w:rPr>
          <w:rFonts w:ascii="Arial" w:hAnsi="Arial" w:cs="Arial"/>
          <w:sz w:val="20"/>
        </w:rPr>
        <w:t>m, nhưng cũng có thể ở các vị trí khác. Hạ</w:t>
      </w:r>
      <w:r w:rsidR="00DE7D95" w:rsidRPr="00E47FE5">
        <w:rPr>
          <w:rFonts w:ascii="Arial" w:hAnsi="Arial" w:cs="Arial"/>
          <w:sz w:val="20"/>
        </w:rPr>
        <w:t>ch s</w:t>
      </w:r>
      <w:r w:rsidR="00DE7D95" w:rsidRPr="00E47FE5">
        <w:rPr>
          <w:rFonts w:ascii="Arial" w:hAnsi="Arial" w:cs="Arial"/>
          <w:sz w:val="20"/>
          <w:lang w:val="en-US"/>
        </w:rPr>
        <w:t>ư</w:t>
      </w:r>
      <w:r w:rsidRPr="00E47FE5">
        <w:rPr>
          <w:rFonts w:ascii="Arial" w:hAnsi="Arial" w:cs="Arial"/>
          <w:sz w:val="20"/>
        </w:rPr>
        <w:t>ng to, lúc đầu hạch chắc, riêng rẽ, di động, không đau sau đó dính vào nhau và tổ chức dưới da, kém di động, hạch nhuyễn hóa, rò mủ. Có thể khỏi và để lại sẹo xấu.</w:t>
      </w:r>
    </w:p>
    <w:p w:rsidR="006A06B6" w:rsidRPr="00E47FE5" w:rsidRDefault="00B26957" w:rsidP="00511D56">
      <w:pPr>
        <w:spacing w:before="120"/>
        <w:rPr>
          <w:rFonts w:ascii="Arial" w:hAnsi="Arial" w:cs="Arial"/>
          <w:sz w:val="20"/>
        </w:rPr>
      </w:pPr>
      <w:r w:rsidRPr="00E47FE5">
        <w:rPr>
          <w:rFonts w:ascii="Arial" w:hAnsi="Arial" w:cs="Arial"/>
          <w:sz w:val="20"/>
        </w:rPr>
        <w:t>Chẩn đoán</w:t>
      </w:r>
      <w:r w:rsidR="006A06B6" w:rsidRPr="00E47FE5">
        <w:rPr>
          <w:rFonts w:ascii="Arial" w:hAnsi="Arial" w:cs="Arial"/>
          <w:sz w:val="20"/>
        </w:rPr>
        <w:t xml:space="preserve"> xác định: Sinh thiết hạch, chọc hút hạch xét nghiệm mô bệnh họ</w:t>
      </w:r>
      <w:r w:rsidR="00DE7D95" w:rsidRPr="00E47FE5">
        <w:rPr>
          <w:rFonts w:ascii="Arial" w:hAnsi="Arial" w:cs="Arial"/>
          <w:sz w:val="20"/>
        </w:rPr>
        <w:t>c, t</w:t>
      </w:r>
      <w:r w:rsidR="00DE7D95" w:rsidRPr="00E47FE5">
        <w:rPr>
          <w:rFonts w:ascii="Arial" w:hAnsi="Arial" w:cs="Arial"/>
          <w:sz w:val="20"/>
          <w:lang w:val="en-US"/>
        </w:rPr>
        <w:t>ế</w:t>
      </w:r>
      <w:r w:rsidR="006A06B6" w:rsidRPr="00E47FE5">
        <w:rPr>
          <w:rFonts w:ascii="Arial" w:hAnsi="Arial" w:cs="Arial"/>
          <w:sz w:val="20"/>
        </w:rPr>
        <w:t xml:space="preserve"> bào th</w:t>
      </w:r>
      <w:r w:rsidR="00DE7D95" w:rsidRPr="00E47FE5">
        <w:rPr>
          <w:rFonts w:ascii="Arial" w:hAnsi="Arial" w:cs="Arial"/>
          <w:sz w:val="20"/>
          <w:lang w:val="en-US"/>
        </w:rPr>
        <w:t>ấ</w:t>
      </w:r>
      <w:r w:rsidR="006A06B6" w:rsidRPr="00E47FE5">
        <w:rPr>
          <w:rFonts w:ascii="Arial" w:hAnsi="Arial" w:cs="Arial"/>
          <w:sz w:val="20"/>
        </w:rPr>
        <w:t xml:space="preserve">y </w:t>
      </w:r>
      <w:r w:rsidR="00555C6D" w:rsidRPr="00E47FE5">
        <w:rPr>
          <w:rFonts w:ascii="Arial" w:hAnsi="Arial" w:cs="Arial"/>
          <w:sz w:val="20"/>
        </w:rPr>
        <w:t>chất</w:t>
      </w:r>
      <w:r w:rsidR="006A06B6" w:rsidRPr="00E47FE5">
        <w:rPr>
          <w:rFonts w:ascii="Arial" w:hAnsi="Arial" w:cs="Arial"/>
          <w:sz w:val="20"/>
        </w:rPr>
        <w:t xml:space="preserve"> hoại tử bã đậu, t</w:t>
      </w:r>
      <w:r w:rsidR="00DE7D95" w:rsidRPr="00E47FE5">
        <w:rPr>
          <w:rFonts w:ascii="Arial" w:hAnsi="Arial" w:cs="Arial"/>
          <w:sz w:val="20"/>
          <w:lang w:val="en-US"/>
        </w:rPr>
        <w:t>ế</w:t>
      </w:r>
      <w:r w:rsidR="006A06B6" w:rsidRPr="00E47FE5">
        <w:rPr>
          <w:rFonts w:ascii="Arial" w:hAnsi="Arial" w:cs="Arial"/>
          <w:sz w:val="20"/>
        </w:rPr>
        <w:t xml:space="preserve"> bào bán liên, t</w:t>
      </w:r>
      <w:r w:rsidR="00DE7D95" w:rsidRPr="00E47FE5">
        <w:rPr>
          <w:rFonts w:ascii="Arial" w:hAnsi="Arial" w:cs="Arial"/>
          <w:sz w:val="20"/>
          <w:lang w:val="en-US"/>
        </w:rPr>
        <w:t>ế</w:t>
      </w:r>
      <w:r w:rsidR="006A06B6" w:rsidRPr="00E47FE5">
        <w:rPr>
          <w:rFonts w:ascii="Arial" w:hAnsi="Arial" w:cs="Arial"/>
          <w:sz w:val="20"/>
        </w:rPr>
        <w:t xml:space="preserve"> bào lympho, nang lao; nhuộm soi trực tiếp tìm thấy AFB; ngoài ra có thể tìm vi khuẩn lao b</w:t>
      </w:r>
      <w:r w:rsidR="00DE7D95" w:rsidRPr="00E47FE5">
        <w:rPr>
          <w:rFonts w:ascii="Arial" w:hAnsi="Arial" w:cs="Arial"/>
          <w:sz w:val="20"/>
          <w:lang w:val="en-US"/>
        </w:rPr>
        <w:t>ằ</w:t>
      </w:r>
      <w:r w:rsidR="006A06B6" w:rsidRPr="00E47FE5">
        <w:rPr>
          <w:rFonts w:ascii="Arial" w:hAnsi="Arial" w:cs="Arial"/>
          <w:sz w:val="20"/>
        </w:rPr>
        <w:t>ng phương pháp nuôi cấy bệnh phẩm chọc hút hạch.</w:t>
      </w:r>
    </w:p>
    <w:p w:rsidR="006A06B6" w:rsidRPr="00E47FE5" w:rsidRDefault="00DE7D95" w:rsidP="00511D56">
      <w:pPr>
        <w:spacing w:before="120"/>
        <w:rPr>
          <w:rFonts w:ascii="Arial" w:hAnsi="Arial" w:cs="Arial"/>
          <w:sz w:val="20"/>
        </w:rPr>
      </w:pPr>
      <w:r w:rsidRPr="00E47FE5">
        <w:rPr>
          <w:rFonts w:ascii="Arial" w:hAnsi="Arial" w:cs="Arial"/>
          <w:sz w:val="20"/>
          <w:lang w:val="en-US"/>
        </w:rPr>
        <w:t xml:space="preserve">7.2.2. </w:t>
      </w:r>
      <w:r w:rsidR="006A06B6" w:rsidRPr="00E47FE5">
        <w:rPr>
          <w:rFonts w:ascii="Arial" w:hAnsi="Arial" w:cs="Arial"/>
          <w:sz w:val="20"/>
        </w:rPr>
        <w:t>Tràn dịch màng phổi (TDMP) do lao</w:t>
      </w:r>
    </w:p>
    <w:p w:rsidR="006A06B6" w:rsidRPr="00E47FE5" w:rsidRDefault="006A06B6" w:rsidP="00511D56">
      <w:pPr>
        <w:spacing w:before="120"/>
        <w:rPr>
          <w:rFonts w:ascii="Arial" w:hAnsi="Arial" w:cs="Arial"/>
          <w:sz w:val="20"/>
        </w:rPr>
      </w:pPr>
      <w:r w:rsidRPr="00E47FE5">
        <w:rPr>
          <w:rFonts w:ascii="Arial" w:hAnsi="Arial" w:cs="Arial"/>
          <w:sz w:val="20"/>
        </w:rPr>
        <w:t>Triệu chứng lâm sàng: Đau ngực, khó thở tăng dần, khám ph</w:t>
      </w:r>
      <w:r w:rsidR="00FC0E76" w:rsidRPr="00E47FE5">
        <w:rPr>
          <w:rFonts w:ascii="Arial" w:hAnsi="Arial" w:cs="Arial"/>
          <w:sz w:val="20"/>
          <w:lang w:val="en-US"/>
        </w:rPr>
        <w:t>ổ</w:t>
      </w:r>
      <w:r w:rsidRPr="00E47FE5">
        <w:rPr>
          <w:rFonts w:ascii="Arial" w:hAnsi="Arial" w:cs="Arial"/>
          <w:sz w:val="20"/>
        </w:rPr>
        <w:t>i có hội chứng 3 giảm.</w:t>
      </w:r>
    </w:p>
    <w:p w:rsidR="006A06B6" w:rsidRPr="00E47FE5" w:rsidRDefault="006A06B6" w:rsidP="00511D56">
      <w:pPr>
        <w:spacing w:before="120"/>
        <w:rPr>
          <w:rFonts w:ascii="Arial" w:hAnsi="Arial" w:cs="Arial"/>
          <w:sz w:val="20"/>
        </w:rPr>
      </w:pPr>
      <w:r w:rsidRPr="00E47FE5">
        <w:rPr>
          <w:rFonts w:ascii="Arial" w:hAnsi="Arial" w:cs="Arial"/>
          <w:sz w:val="20"/>
        </w:rPr>
        <w:t>X</w:t>
      </w:r>
      <w:r w:rsidR="00010EB1" w:rsidRPr="00E47FE5">
        <w:rPr>
          <w:rFonts w:ascii="Arial" w:hAnsi="Arial" w:cs="Arial"/>
          <w:sz w:val="20"/>
        </w:rPr>
        <w:t>-</w:t>
      </w:r>
      <w:r w:rsidRPr="00E47FE5">
        <w:rPr>
          <w:rFonts w:ascii="Arial" w:hAnsi="Arial" w:cs="Arial"/>
          <w:sz w:val="20"/>
        </w:rPr>
        <w:t>quang ngực thấy hình mờ đậm thuần nhất, mất góc sườn hoành, đườ</w:t>
      </w:r>
      <w:r w:rsidR="00DE7D95" w:rsidRPr="00E47FE5">
        <w:rPr>
          <w:rFonts w:ascii="Arial" w:hAnsi="Arial" w:cs="Arial"/>
          <w:sz w:val="20"/>
        </w:rPr>
        <w:t xml:space="preserve">ng </w:t>
      </w:r>
      <w:r w:rsidR="00DE7D95" w:rsidRPr="00E47FE5">
        <w:rPr>
          <w:rFonts w:ascii="Arial" w:hAnsi="Arial" w:cs="Arial"/>
          <w:sz w:val="20"/>
          <w:lang w:val="en-US"/>
        </w:rPr>
        <w:t>co</w:t>
      </w:r>
      <w:r w:rsidR="00DE7D95" w:rsidRPr="00E47FE5">
        <w:rPr>
          <w:rFonts w:ascii="Arial" w:hAnsi="Arial" w:cs="Arial"/>
          <w:sz w:val="20"/>
        </w:rPr>
        <w:t>ng Dam</w:t>
      </w:r>
      <w:r w:rsidR="00DE7D95" w:rsidRPr="00E47FE5">
        <w:rPr>
          <w:rFonts w:ascii="Arial" w:hAnsi="Arial" w:cs="Arial"/>
          <w:sz w:val="20"/>
          <w:lang w:val="en-US"/>
        </w:rPr>
        <w:t>o</w:t>
      </w:r>
      <w:r w:rsidRPr="00E47FE5">
        <w:rPr>
          <w:rFonts w:ascii="Arial" w:hAnsi="Arial" w:cs="Arial"/>
          <w:sz w:val="20"/>
        </w:rPr>
        <w:t>iseau. Siêu âm màng ph</w:t>
      </w:r>
      <w:r w:rsidR="00DE7D95" w:rsidRPr="00E47FE5">
        <w:rPr>
          <w:rFonts w:ascii="Arial" w:hAnsi="Arial" w:cs="Arial"/>
          <w:sz w:val="20"/>
          <w:lang w:val="en-US"/>
        </w:rPr>
        <w:t>ổ</w:t>
      </w:r>
      <w:r w:rsidRPr="00E47FE5">
        <w:rPr>
          <w:rFonts w:ascii="Arial" w:hAnsi="Arial" w:cs="Arial"/>
          <w:sz w:val="20"/>
        </w:rPr>
        <w:t>i c</w:t>
      </w:r>
      <w:r w:rsidR="00DE7D95" w:rsidRPr="00E47FE5">
        <w:rPr>
          <w:rFonts w:ascii="Arial" w:hAnsi="Arial" w:cs="Arial"/>
          <w:sz w:val="20"/>
          <w:lang w:val="en-US"/>
        </w:rPr>
        <w:t>ó</w:t>
      </w:r>
      <w:r w:rsidRPr="00E47FE5">
        <w:rPr>
          <w:rFonts w:ascii="Arial" w:hAnsi="Arial" w:cs="Arial"/>
          <w:sz w:val="20"/>
        </w:rPr>
        <w:t xml:space="preserve"> dịch.</w:t>
      </w:r>
    </w:p>
    <w:p w:rsidR="006A06B6" w:rsidRPr="00E47FE5" w:rsidRDefault="006A06B6" w:rsidP="00511D56">
      <w:pPr>
        <w:spacing w:before="120"/>
        <w:rPr>
          <w:rFonts w:ascii="Arial" w:hAnsi="Arial" w:cs="Arial"/>
          <w:sz w:val="20"/>
        </w:rPr>
      </w:pPr>
      <w:r w:rsidRPr="00E47FE5">
        <w:rPr>
          <w:rFonts w:ascii="Arial" w:hAnsi="Arial" w:cs="Arial"/>
          <w:sz w:val="20"/>
        </w:rPr>
        <w:t>Ch</w:t>
      </w:r>
      <w:r w:rsidR="00DE7D95" w:rsidRPr="00E47FE5">
        <w:rPr>
          <w:rFonts w:ascii="Arial" w:hAnsi="Arial" w:cs="Arial"/>
          <w:sz w:val="20"/>
          <w:lang w:val="en-US"/>
        </w:rPr>
        <w:t>ẩ</w:t>
      </w:r>
      <w:r w:rsidRPr="00E47FE5">
        <w:rPr>
          <w:rFonts w:ascii="Arial" w:hAnsi="Arial" w:cs="Arial"/>
          <w:sz w:val="20"/>
        </w:rPr>
        <w:t>n đoán xác định: Chọc hút khoang màng ph</w:t>
      </w:r>
      <w:r w:rsidR="00FC0E76" w:rsidRPr="00E47FE5">
        <w:rPr>
          <w:rFonts w:ascii="Arial" w:hAnsi="Arial" w:cs="Arial"/>
          <w:sz w:val="20"/>
          <w:lang w:val="en-US"/>
        </w:rPr>
        <w:t>ổ</w:t>
      </w:r>
      <w:r w:rsidRPr="00E47FE5">
        <w:rPr>
          <w:rFonts w:ascii="Arial" w:hAnsi="Arial" w:cs="Arial"/>
          <w:sz w:val="20"/>
        </w:rPr>
        <w:t>i thấ</w:t>
      </w:r>
      <w:r w:rsidR="00DE7D95" w:rsidRPr="00E47FE5">
        <w:rPr>
          <w:rFonts w:ascii="Arial" w:hAnsi="Arial" w:cs="Arial"/>
          <w:sz w:val="20"/>
          <w:lang w:val="en-US"/>
        </w:rPr>
        <w:t>y</w:t>
      </w:r>
      <w:r w:rsidRPr="00E47FE5">
        <w:rPr>
          <w:rFonts w:ascii="Arial" w:hAnsi="Arial" w:cs="Arial"/>
          <w:sz w:val="20"/>
        </w:rPr>
        <w:t xml:space="preserve"> dịch màu vàng chanh, rất hiếm khi dịch màu hồng, dịch </w:t>
      </w:r>
      <w:r w:rsidR="00A73C2F">
        <w:rPr>
          <w:rFonts w:ascii="Arial" w:hAnsi="Arial" w:cs="Arial"/>
          <w:sz w:val="20"/>
        </w:rPr>
        <w:t xml:space="preserve">tiết, ưu </w:t>
      </w:r>
      <w:r w:rsidRPr="00E47FE5">
        <w:rPr>
          <w:rFonts w:ascii="Arial" w:hAnsi="Arial" w:cs="Arial"/>
          <w:sz w:val="20"/>
        </w:rPr>
        <w:t>th</w:t>
      </w:r>
      <w:r w:rsidR="000F6338" w:rsidRPr="00E47FE5">
        <w:rPr>
          <w:rFonts w:ascii="Arial" w:hAnsi="Arial" w:cs="Arial"/>
          <w:sz w:val="20"/>
          <w:lang w:val="en-US"/>
        </w:rPr>
        <w:t>ế</w:t>
      </w:r>
      <w:r w:rsidRPr="00E47FE5">
        <w:rPr>
          <w:rFonts w:ascii="Arial" w:hAnsi="Arial" w:cs="Arial"/>
          <w:sz w:val="20"/>
        </w:rPr>
        <w:t xml:space="preserve"> thành phần tế bào lympho; có thể tìm thấ</w:t>
      </w:r>
      <w:r w:rsidR="00DE7D95" w:rsidRPr="00E47FE5">
        <w:rPr>
          <w:rFonts w:ascii="Arial" w:hAnsi="Arial" w:cs="Arial"/>
          <w:sz w:val="20"/>
        </w:rPr>
        <w:t>y b</w:t>
      </w:r>
      <w:r w:rsidR="00DE7D95" w:rsidRPr="00E47FE5">
        <w:rPr>
          <w:rFonts w:ascii="Arial" w:hAnsi="Arial" w:cs="Arial"/>
          <w:sz w:val="20"/>
          <w:lang w:val="en-US"/>
        </w:rPr>
        <w:t>ằ</w:t>
      </w:r>
      <w:r w:rsidRPr="00E47FE5">
        <w:rPr>
          <w:rFonts w:ascii="Arial" w:hAnsi="Arial" w:cs="Arial"/>
          <w:sz w:val="20"/>
        </w:rPr>
        <w:t>ng chứng vi khuẩn lao trong dịch màng phổi bằng nhuộm soi trực tiếp và nuôi cấy. Sinh thiết màng phổi mù hoặc qua soi màng ph</w:t>
      </w:r>
      <w:r w:rsidR="00DE7D95" w:rsidRPr="00E47FE5">
        <w:rPr>
          <w:rFonts w:ascii="Arial" w:hAnsi="Arial" w:cs="Arial"/>
          <w:sz w:val="20"/>
          <w:lang w:val="en-US"/>
        </w:rPr>
        <w:t>ổ</w:t>
      </w:r>
      <w:r w:rsidRPr="00E47FE5">
        <w:rPr>
          <w:rFonts w:ascii="Arial" w:hAnsi="Arial" w:cs="Arial"/>
          <w:sz w:val="20"/>
        </w:rPr>
        <w:t>i đ</w:t>
      </w:r>
      <w:r w:rsidR="00DE7D95" w:rsidRPr="00E47FE5">
        <w:rPr>
          <w:rFonts w:ascii="Arial" w:hAnsi="Arial" w:cs="Arial"/>
          <w:sz w:val="20"/>
          <w:lang w:val="en-US"/>
        </w:rPr>
        <w:t>ể</w:t>
      </w:r>
      <w:r w:rsidRPr="00E47FE5">
        <w:rPr>
          <w:rFonts w:ascii="Arial" w:hAnsi="Arial" w:cs="Arial"/>
          <w:sz w:val="20"/>
        </w:rPr>
        <w:t xml:space="preserve"> lấy bệnh </w:t>
      </w:r>
      <w:r w:rsidR="00555C6D" w:rsidRPr="00E47FE5">
        <w:rPr>
          <w:rFonts w:ascii="Arial" w:hAnsi="Arial" w:cs="Arial"/>
          <w:sz w:val="20"/>
        </w:rPr>
        <w:t>phẩm</w:t>
      </w:r>
      <w:r w:rsidRPr="00E47FE5">
        <w:rPr>
          <w:rFonts w:ascii="Arial" w:hAnsi="Arial" w:cs="Arial"/>
          <w:sz w:val="20"/>
        </w:rPr>
        <w:t xml:space="preserve"> chẩ</w:t>
      </w:r>
      <w:r w:rsidR="00DE7D95" w:rsidRPr="00E47FE5">
        <w:rPr>
          <w:rFonts w:ascii="Arial" w:hAnsi="Arial" w:cs="Arial"/>
          <w:sz w:val="20"/>
        </w:rPr>
        <w:t>n đoán vi khu</w:t>
      </w:r>
      <w:r w:rsidR="00DE7D95" w:rsidRPr="00E47FE5">
        <w:rPr>
          <w:rFonts w:ascii="Arial" w:hAnsi="Arial" w:cs="Arial"/>
          <w:sz w:val="20"/>
          <w:lang w:val="en-US"/>
        </w:rPr>
        <w:t>ẩ</w:t>
      </w:r>
      <w:r w:rsidRPr="00E47FE5">
        <w:rPr>
          <w:rFonts w:ascii="Arial" w:hAnsi="Arial" w:cs="Arial"/>
          <w:sz w:val="20"/>
        </w:rPr>
        <w:t>n học hoặc mô bệnh tế bào.</w:t>
      </w:r>
    </w:p>
    <w:p w:rsidR="006A06B6" w:rsidRPr="00E47FE5" w:rsidRDefault="00DE7D95" w:rsidP="00511D56">
      <w:pPr>
        <w:spacing w:before="120"/>
        <w:rPr>
          <w:rFonts w:ascii="Arial" w:hAnsi="Arial" w:cs="Arial"/>
          <w:sz w:val="20"/>
        </w:rPr>
      </w:pPr>
      <w:r w:rsidRPr="00E47FE5">
        <w:rPr>
          <w:rFonts w:ascii="Arial" w:hAnsi="Arial" w:cs="Arial"/>
          <w:sz w:val="20"/>
          <w:lang w:val="en-US"/>
        </w:rPr>
        <w:t xml:space="preserve">7.2.3. </w:t>
      </w:r>
      <w:r w:rsidR="006A06B6" w:rsidRPr="00E47FE5">
        <w:rPr>
          <w:rFonts w:ascii="Arial" w:hAnsi="Arial" w:cs="Arial"/>
          <w:sz w:val="20"/>
        </w:rPr>
        <w:t>Tràn dịch màng tim (TDMT) do lao</w:t>
      </w:r>
    </w:p>
    <w:p w:rsidR="006A06B6" w:rsidRPr="00E47FE5" w:rsidRDefault="006A06B6" w:rsidP="00511D56">
      <w:pPr>
        <w:spacing w:before="120"/>
        <w:rPr>
          <w:rFonts w:ascii="Arial" w:hAnsi="Arial" w:cs="Arial"/>
          <w:sz w:val="20"/>
        </w:rPr>
      </w:pPr>
      <w:r w:rsidRPr="00E47FE5">
        <w:rPr>
          <w:rFonts w:ascii="Arial" w:hAnsi="Arial" w:cs="Arial"/>
          <w:sz w:val="20"/>
        </w:rPr>
        <w:t>Triệu chứng lâm sàng: Các triệu chứng phụ thuộc vào số lượng dịch và tốc độ hình thành dịch màng tim. Triệu chứng thường gặp bao gồm: đau ngực, khó th</w:t>
      </w:r>
      <w:r w:rsidR="00DE7D95" w:rsidRPr="00E47FE5">
        <w:rPr>
          <w:rFonts w:ascii="Arial" w:hAnsi="Arial" w:cs="Arial"/>
          <w:sz w:val="20"/>
          <w:lang w:val="en-US"/>
        </w:rPr>
        <w:t>ở</w:t>
      </w:r>
      <w:r w:rsidRPr="00E47FE5">
        <w:rPr>
          <w:rFonts w:ascii="Arial" w:hAnsi="Arial" w:cs="Arial"/>
          <w:sz w:val="20"/>
        </w:rPr>
        <w:t>, tĩnh mạch cổ n</w:t>
      </w:r>
      <w:r w:rsidR="00DE7D95" w:rsidRPr="00E47FE5">
        <w:rPr>
          <w:rFonts w:ascii="Arial" w:hAnsi="Arial" w:cs="Arial"/>
          <w:sz w:val="20"/>
          <w:lang w:val="en-US"/>
        </w:rPr>
        <w:t>ổ</w:t>
      </w:r>
      <w:r w:rsidRPr="00E47FE5">
        <w:rPr>
          <w:rFonts w:ascii="Arial" w:hAnsi="Arial" w:cs="Arial"/>
          <w:sz w:val="20"/>
        </w:rPr>
        <w:t>i, phù chi dưới. Khám có tim nhịp nhanh, huyết áp kẹt, mạch đảo ngược nếu có hội chứng ép tim cấp. Nghe có tiếng cọ màng tim ở giai đoạn sớm hoặc tiếng tim mờ khi tràn dịch nhiều.</w:t>
      </w:r>
    </w:p>
    <w:p w:rsidR="006A06B6" w:rsidRPr="00E47FE5" w:rsidRDefault="006A06B6" w:rsidP="00511D56">
      <w:pPr>
        <w:spacing w:before="120"/>
        <w:rPr>
          <w:rFonts w:ascii="Arial" w:hAnsi="Arial" w:cs="Arial"/>
          <w:sz w:val="20"/>
        </w:rPr>
      </w:pPr>
      <w:r w:rsidRPr="00E47FE5">
        <w:rPr>
          <w:rFonts w:ascii="Arial" w:hAnsi="Arial" w:cs="Arial"/>
          <w:sz w:val="20"/>
        </w:rPr>
        <w:t>X</w:t>
      </w:r>
      <w:r w:rsidR="00010EB1" w:rsidRPr="00E47FE5">
        <w:rPr>
          <w:rFonts w:ascii="Arial" w:hAnsi="Arial" w:cs="Arial"/>
          <w:sz w:val="20"/>
        </w:rPr>
        <w:t>-</w:t>
      </w:r>
      <w:r w:rsidRPr="00E47FE5">
        <w:rPr>
          <w:rFonts w:ascii="Arial" w:hAnsi="Arial" w:cs="Arial"/>
          <w:sz w:val="20"/>
        </w:rPr>
        <w:t>quang ngực thấy bóng tim to, hình giọt nước, hình đôi bờ. Điện tim có điện thế thấp ở các chuyển đạo, sóng T âm và ST chênh. Siêu âm có dịch màng ngoài tim.</w:t>
      </w:r>
    </w:p>
    <w:p w:rsidR="006A06B6" w:rsidRPr="00E47FE5" w:rsidRDefault="006A06B6" w:rsidP="00511D56">
      <w:pPr>
        <w:spacing w:before="120"/>
        <w:rPr>
          <w:rFonts w:ascii="Arial" w:hAnsi="Arial" w:cs="Arial"/>
          <w:sz w:val="20"/>
        </w:rPr>
      </w:pPr>
      <w:r w:rsidRPr="00E47FE5">
        <w:rPr>
          <w:rFonts w:ascii="Arial" w:hAnsi="Arial" w:cs="Arial"/>
          <w:sz w:val="20"/>
        </w:rPr>
        <w:t>Chẩn đoán xác định: Chọc hút dịch màng tim, dịch thường màu vàng chanh, dịch</w:t>
      </w:r>
      <w:r w:rsidR="00F733D1">
        <w:rPr>
          <w:rFonts w:ascii="Arial" w:hAnsi="Arial" w:cs="Arial"/>
          <w:sz w:val="20"/>
        </w:rPr>
        <w:t xml:space="preserve"> tiết</w:t>
      </w:r>
      <w:r w:rsidRPr="00E47FE5">
        <w:rPr>
          <w:rFonts w:ascii="Arial" w:hAnsi="Arial" w:cs="Arial"/>
          <w:sz w:val="20"/>
        </w:rPr>
        <w:t>, tế bào lympho chiếm ưu thế. Có thể tìm thấy bằng ch</w:t>
      </w:r>
      <w:r w:rsidR="003671A0" w:rsidRPr="00E47FE5">
        <w:rPr>
          <w:rFonts w:ascii="Arial" w:hAnsi="Arial" w:cs="Arial"/>
          <w:sz w:val="20"/>
          <w:lang w:val="en-US"/>
        </w:rPr>
        <w:t>ứ</w:t>
      </w:r>
      <w:r w:rsidRPr="00E47FE5">
        <w:rPr>
          <w:rFonts w:ascii="Arial" w:hAnsi="Arial" w:cs="Arial"/>
          <w:sz w:val="20"/>
        </w:rPr>
        <w:t>ng vi khuẩn lao trong dị</w:t>
      </w:r>
      <w:r w:rsidR="00DE7D95" w:rsidRPr="00E47FE5">
        <w:rPr>
          <w:rFonts w:ascii="Arial" w:hAnsi="Arial" w:cs="Arial"/>
          <w:sz w:val="20"/>
        </w:rPr>
        <w:t>ch màng tim b</w:t>
      </w:r>
      <w:r w:rsidR="00DE7D95" w:rsidRPr="00E47FE5">
        <w:rPr>
          <w:rFonts w:ascii="Arial" w:hAnsi="Arial" w:cs="Arial"/>
          <w:sz w:val="20"/>
          <w:lang w:val="en-US"/>
        </w:rPr>
        <w:t>ằ</w:t>
      </w:r>
      <w:r w:rsidRPr="00E47FE5">
        <w:rPr>
          <w:rFonts w:ascii="Arial" w:hAnsi="Arial" w:cs="Arial"/>
          <w:sz w:val="20"/>
        </w:rPr>
        <w:t>ng nhuộm soi trực tiếp và nuôi cấy.</w:t>
      </w:r>
    </w:p>
    <w:p w:rsidR="006A06B6" w:rsidRPr="00E47FE5" w:rsidRDefault="00DE7D95" w:rsidP="00511D56">
      <w:pPr>
        <w:spacing w:before="120"/>
        <w:rPr>
          <w:rFonts w:ascii="Arial" w:hAnsi="Arial" w:cs="Arial"/>
          <w:sz w:val="20"/>
        </w:rPr>
      </w:pPr>
      <w:r w:rsidRPr="00E47FE5">
        <w:rPr>
          <w:rFonts w:ascii="Arial" w:hAnsi="Arial" w:cs="Arial"/>
          <w:sz w:val="20"/>
          <w:lang w:val="en-US"/>
        </w:rPr>
        <w:t xml:space="preserve">7.2.4. </w:t>
      </w:r>
      <w:r w:rsidR="006A06B6" w:rsidRPr="00E47FE5">
        <w:rPr>
          <w:rFonts w:ascii="Arial" w:hAnsi="Arial" w:cs="Arial"/>
          <w:sz w:val="20"/>
        </w:rPr>
        <w:t>Tràn dịch màng bụng (TDMB) do lao</w:t>
      </w:r>
    </w:p>
    <w:p w:rsidR="006A06B6" w:rsidRPr="00E47FE5" w:rsidRDefault="006A06B6" w:rsidP="00511D56">
      <w:pPr>
        <w:spacing w:before="120"/>
        <w:rPr>
          <w:rFonts w:ascii="Arial" w:hAnsi="Arial" w:cs="Arial"/>
          <w:sz w:val="20"/>
        </w:rPr>
      </w:pPr>
      <w:r w:rsidRPr="00E47FE5">
        <w:rPr>
          <w:rFonts w:ascii="Arial" w:hAnsi="Arial" w:cs="Arial"/>
          <w:sz w:val="20"/>
        </w:rPr>
        <w:t>Triệu chứng lâm sàng: Có các dấu hiệu tràn dịch màng bụng như gõ đục vùng thấp thay đổi theo tư thế, “sóng vồ”, dấu hiệu gõ đục “ô bàn cờ” giai đoạn muộn. Có thể s</w:t>
      </w:r>
      <w:r w:rsidR="00EB0388" w:rsidRPr="00E47FE5">
        <w:rPr>
          <w:rFonts w:ascii="Arial" w:hAnsi="Arial" w:cs="Arial"/>
          <w:sz w:val="20"/>
          <w:lang w:val="en-US"/>
        </w:rPr>
        <w:t>ờ</w:t>
      </w:r>
      <w:r w:rsidRPr="00E47FE5">
        <w:rPr>
          <w:rFonts w:ascii="Arial" w:hAnsi="Arial" w:cs="Arial"/>
          <w:sz w:val="20"/>
        </w:rPr>
        <w:t xml:space="preserve"> thấy các u cục, đám cứng trong ổ bụ</w:t>
      </w:r>
      <w:r w:rsidR="00DE7D95" w:rsidRPr="00E47FE5">
        <w:rPr>
          <w:rFonts w:ascii="Arial" w:hAnsi="Arial" w:cs="Arial"/>
          <w:sz w:val="20"/>
        </w:rPr>
        <w:t>ng. Có th</w:t>
      </w:r>
      <w:r w:rsidR="00DE7D95" w:rsidRPr="00E47FE5">
        <w:rPr>
          <w:rFonts w:ascii="Arial" w:hAnsi="Arial" w:cs="Arial"/>
          <w:sz w:val="20"/>
          <w:lang w:val="en-US"/>
        </w:rPr>
        <w:t>ể</w:t>
      </w:r>
      <w:r w:rsidRPr="00E47FE5">
        <w:rPr>
          <w:rFonts w:ascii="Arial" w:hAnsi="Arial" w:cs="Arial"/>
          <w:sz w:val="20"/>
        </w:rPr>
        <w:t xml:space="preserve"> có dấu hiệu t</w:t>
      </w:r>
      <w:r w:rsidR="00DE7D95" w:rsidRPr="00E47FE5">
        <w:rPr>
          <w:rFonts w:ascii="Arial" w:hAnsi="Arial" w:cs="Arial"/>
          <w:sz w:val="20"/>
          <w:lang w:val="en-US"/>
        </w:rPr>
        <w:t>ắ</w:t>
      </w:r>
      <w:r w:rsidRPr="00E47FE5">
        <w:rPr>
          <w:rFonts w:ascii="Arial" w:hAnsi="Arial" w:cs="Arial"/>
          <w:sz w:val="20"/>
        </w:rPr>
        <w:t>c hoặc bán t</w:t>
      </w:r>
      <w:r w:rsidR="00DE7D95" w:rsidRPr="00E47FE5">
        <w:rPr>
          <w:rFonts w:ascii="Arial" w:hAnsi="Arial" w:cs="Arial"/>
          <w:sz w:val="20"/>
          <w:lang w:val="en-US"/>
        </w:rPr>
        <w:t>ắ</w:t>
      </w:r>
      <w:r w:rsidRPr="00E47FE5">
        <w:rPr>
          <w:rFonts w:ascii="Arial" w:hAnsi="Arial" w:cs="Arial"/>
          <w:sz w:val="20"/>
        </w:rPr>
        <w:t>c ruột do các hạch dính vào ruột.</w:t>
      </w:r>
    </w:p>
    <w:p w:rsidR="006A06B6" w:rsidRPr="00E47FE5" w:rsidRDefault="006A06B6" w:rsidP="00511D56">
      <w:pPr>
        <w:spacing w:before="120"/>
        <w:rPr>
          <w:rFonts w:ascii="Arial" w:hAnsi="Arial" w:cs="Arial"/>
          <w:sz w:val="20"/>
        </w:rPr>
      </w:pPr>
      <w:r w:rsidRPr="00E47FE5">
        <w:rPr>
          <w:rFonts w:ascii="Arial" w:hAnsi="Arial" w:cs="Arial"/>
          <w:sz w:val="20"/>
        </w:rPr>
        <w:t>Siêu âm ổ bụng có các hình ảnh gợi ý lao màng bụng: hạch mạc treo to, hạch sau màng bụng, dịch khu trú gi</w:t>
      </w:r>
      <w:r w:rsidR="00DE7D95" w:rsidRPr="00E47FE5">
        <w:rPr>
          <w:rFonts w:ascii="Arial" w:hAnsi="Arial" w:cs="Arial"/>
          <w:sz w:val="20"/>
          <w:lang w:val="en-US"/>
        </w:rPr>
        <w:t>ữ</w:t>
      </w:r>
      <w:r w:rsidRPr="00E47FE5">
        <w:rPr>
          <w:rFonts w:ascii="Arial" w:hAnsi="Arial" w:cs="Arial"/>
          <w:sz w:val="20"/>
        </w:rPr>
        <w:t xml:space="preserve">a các đám dính, </w:t>
      </w:r>
      <w:r w:rsidRPr="00E47FE5">
        <w:rPr>
          <w:rFonts w:ascii="Arial" w:hAnsi="Arial" w:cs="Arial"/>
          <w:i/>
          <w:sz w:val="20"/>
        </w:rPr>
        <w:t>nộ</w:t>
      </w:r>
      <w:r w:rsidR="00DE7D95" w:rsidRPr="00E47FE5">
        <w:rPr>
          <w:rFonts w:ascii="Arial" w:hAnsi="Arial" w:cs="Arial"/>
          <w:i/>
          <w:sz w:val="20"/>
        </w:rPr>
        <w:t xml:space="preserve">i soi </w:t>
      </w:r>
      <w:r w:rsidR="00DE7D95" w:rsidRPr="00E47FE5">
        <w:rPr>
          <w:rFonts w:ascii="Arial" w:hAnsi="Arial" w:cs="Arial"/>
          <w:i/>
          <w:sz w:val="20"/>
          <w:lang w:val="en-US"/>
        </w:rPr>
        <w:t>ổ</w:t>
      </w:r>
      <w:r w:rsidRPr="00E47FE5">
        <w:rPr>
          <w:rFonts w:ascii="Arial" w:hAnsi="Arial" w:cs="Arial"/>
          <w:i/>
          <w:sz w:val="20"/>
        </w:rPr>
        <w:t xml:space="preserve"> bụng</w:t>
      </w:r>
      <w:r w:rsidRPr="00E47FE5">
        <w:rPr>
          <w:rFonts w:ascii="Arial" w:hAnsi="Arial" w:cs="Arial"/>
          <w:sz w:val="20"/>
        </w:rPr>
        <w:t xml:space="preserve"> th</w:t>
      </w:r>
      <w:r w:rsidR="00DE7D95" w:rsidRPr="00E47FE5">
        <w:rPr>
          <w:rFonts w:ascii="Arial" w:hAnsi="Arial" w:cs="Arial"/>
          <w:sz w:val="20"/>
          <w:lang w:val="en-US"/>
        </w:rPr>
        <w:t>ấ</w:t>
      </w:r>
      <w:r w:rsidRPr="00E47FE5">
        <w:rPr>
          <w:rFonts w:ascii="Arial" w:hAnsi="Arial" w:cs="Arial"/>
          <w:sz w:val="20"/>
        </w:rPr>
        <w:t>y các hạt lao.</w:t>
      </w:r>
    </w:p>
    <w:p w:rsidR="006A06B6" w:rsidRPr="00E47FE5" w:rsidRDefault="006A06B6" w:rsidP="00511D56">
      <w:pPr>
        <w:spacing w:before="120"/>
        <w:rPr>
          <w:rFonts w:ascii="Arial" w:hAnsi="Arial" w:cs="Arial"/>
          <w:sz w:val="20"/>
        </w:rPr>
      </w:pPr>
      <w:r w:rsidRPr="00E47FE5">
        <w:rPr>
          <w:rFonts w:ascii="Arial" w:hAnsi="Arial" w:cs="Arial"/>
          <w:sz w:val="20"/>
        </w:rPr>
        <w:t>Chẩn đoán xác định: Chọc hút dịch màng bụng màu vàng chanh, đôi khi đục, dịch</w:t>
      </w:r>
      <w:r w:rsidR="00F733D1">
        <w:rPr>
          <w:rFonts w:ascii="Arial" w:hAnsi="Arial" w:cs="Arial"/>
          <w:sz w:val="20"/>
        </w:rPr>
        <w:t xml:space="preserve"> tiết</w:t>
      </w:r>
      <w:r w:rsidRPr="00E47FE5">
        <w:rPr>
          <w:rFonts w:ascii="Arial" w:hAnsi="Arial" w:cs="Arial"/>
          <w:sz w:val="20"/>
        </w:rPr>
        <w:t>, tế bào lympho chiếm ưu thế. Có thể tìm thấy b</w:t>
      </w:r>
      <w:r w:rsidR="00DE7D95" w:rsidRPr="00E47FE5">
        <w:rPr>
          <w:rFonts w:ascii="Arial" w:hAnsi="Arial" w:cs="Arial"/>
          <w:sz w:val="20"/>
          <w:lang w:val="en-US"/>
        </w:rPr>
        <w:t>ằ</w:t>
      </w:r>
      <w:r w:rsidRPr="00E47FE5">
        <w:rPr>
          <w:rFonts w:ascii="Arial" w:hAnsi="Arial" w:cs="Arial"/>
          <w:sz w:val="20"/>
        </w:rPr>
        <w:t>ng chứng vi khu</w:t>
      </w:r>
      <w:r w:rsidR="00DE7D95" w:rsidRPr="00E47FE5">
        <w:rPr>
          <w:rFonts w:ascii="Arial" w:hAnsi="Arial" w:cs="Arial"/>
          <w:sz w:val="20"/>
          <w:lang w:val="en-US"/>
        </w:rPr>
        <w:t>ẩ</w:t>
      </w:r>
      <w:r w:rsidRPr="00E47FE5">
        <w:rPr>
          <w:rFonts w:ascii="Arial" w:hAnsi="Arial" w:cs="Arial"/>
          <w:sz w:val="20"/>
        </w:rPr>
        <w:t>n lao trong dịch màng bụng bằng nhuộm soi trực tiếp, nuôi cấ</w:t>
      </w:r>
      <w:r w:rsidR="00EB0388" w:rsidRPr="00E47FE5">
        <w:rPr>
          <w:rFonts w:ascii="Arial" w:hAnsi="Arial" w:cs="Arial"/>
          <w:sz w:val="20"/>
        </w:rPr>
        <w:t xml:space="preserve">y. Soi </w:t>
      </w:r>
      <w:r w:rsidR="00EB0388" w:rsidRPr="00E47FE5">
        <w:rPr>
          <w:rFonts w:ascii="Arial" w:hAnsi="Arial" w:cs="Arial"/>
          <w:sz w:val="20"/>
          <w:lang w:val="en-US"/>
        </w:rPr>
        <w:t>ổ</w:t>
      </w:r>
      <w:r w:rsidRPr="00E47FE5">
        <w:rPr>
          <w:rFonts w:ascii="Arial" w:hAnsi="Arial" w:cs="Arial"/>
          <w:sz w:val="20"/>
        </w:rPr>
        <w:t xml:space="preserve"> bụng và sinh thiết là k</w:t>
      </w:r>
      <w:r w:rsidR="00DE7D95" w:rsidRPr="00E47FE5">
        <w:rPr>
          <w:rFonts w:ascii="Arial" w:hAnsi="Arial" w:cs="Arial"/>
          <w:sz w:val="20"/>
          <w:lang w:val="en-US"/>
        </w:rPr>
        <w:t>ỹ</w:t>
      </w:r>
      <w:r w:rsidRPr="00E47FE5">
        <w:rPr>
          <w:rFonts w:ascii="Arial" w:hAnsi="Arial" w:cs="Arial"/>
          <w:sz w:val="20"/>
        </w:rPr>
        <w:t xml:space="preserve"> thuật rất có giá trị cho ch</w:t>
      </w:r>
      <w:r w:rsidR="00DE7D95" w:rsidRPr="00E47FE5">
        <w:rPr>
          <w:rFonts w:ascii="Arial" w:hAnsi="Arial" w:cs="Arial"/>
          <w:sz w:val="20"/>
          <w:lang w:val="en-US"/>
        </w:rPr>
        <w:t>ẩ</w:t>
      </w:r>
      <w:r w:rsidR="00DE7D95" w:rsidRPr="00E47FE5">
        <w:rPr>
          <w:rFonts w:ascii="Arial" w:hAnsi="Arial" w:cs="Arial"/>
          <w:sz w:val="20"/>
        </w:rPr>
        <w:t>n đoán trong h</w:t>
      </w:r>
      <w:r w:rsidR="00DE7D95" w:rsidRPr="00E47FE5">
        <w:rPr>
          <w:rFonts w:ascii="Arial" w:hAnsi="Arial" w:cs="Arial"/>
          <w:sz w:val="20"/>
          <w:lang w:val="en-US"/>
        </w:rPr>
        <w:t>ầ</w:t>
      </w:r>
      <w:r w:rsidRPr="00E47FE5">
        <w:rPr>
          <w:rFonts w:ascii="Arial" w:hAnsi="Arial" w:cs="Arial"/>
          <w:sz w:val="20"/>
        </w:rPr>
        <w:t>u h</w:t>
      </w:r>
      <w:r w:rsidR="00DE7D95" w:rsidRPr="00E47FE5">
        <w:rPr>
          <w:rFonts w:ascii="Arial" w:hAnsi="Arial" w:cs="Arial"/>
          <w:sz w:val="20"/>
          <w:lang w:val="en-US"/>
        </w:rPr>
        <w:t>ế</w:t>
      </w:r>
      <w:r w:rsidRPr="00E47FE5">
        <w:rPr>
          <w:rFonts w:ascii="Arial" w:hAnsi="Arial" w:cs="Arial"/>
          <w:sz w:val="20"/>
        </w:rPr>
        <w:t>t các trường hợp. Trên tiêu bản sinh thiết thấy hoại tử bã đậu, nang lao.</w:t>
      </w:r>
    </w:p>
    <w:p w:rsidR="006A06B6" w:rsidRPr="00E47FE5" w:rsidRDefault="00DE7D95" w:rsidP="00511D56">
      <w:pPr>
        <w:spacing w:before="120"/>
        <w:rPr>
          <w:rFonts w:ascii="Arial" w:hAnsi="Arial" w:cs="Arial"/>
          <w:sz w:val="20"/>
        </w:rPr>
      </w:pPr>
      <w:r w:rsidRPr="00E47FE5">
        <w:rPr>
          <w:rFonts w:ascii="Arial" w:hAnsi="Arial" w:cs="Arial"/>
          <w:sz w:val="20"/>
          <w:lang w:val="en-US"/>
        </w:rPr>
        <w:t xml:space="preserve">7.2.5. </w:t>
      </w:r>
      <w:r w:rsidR="006A06B6" w:rsidRPr="00E47FE5">
        <w:rPr>
          <w:rFonts w:ascii="Arial" w:hAnsi="Arial" w:cs="Arial"/>
          <w:sz w:val="20"/>
        </w:rPr>
        <w:t>Lao màng não</w:t>
      </w:r>
      <w:r w:rsidR="00010EB1" w:rsidRPr="00E47FE5">
        <w:rPr>
          <w:rFonts w:ascii="Arial" w:hAnsi="Arial" w:cs="Arial"/>
          <w:sz w:val="20"/>
        </w:rPr>
        <w:t>-</w:t>
      </w:r>
      <w:r w:rsidR="006A06B6" w:rsidRPr="00E47FE5">
        <w:rPr>
          <w:rFonts w:ascii="Arial" w:hAnsi="Arial" w:cs="Arial"/>
          <w:sz w:val="20"/>
        </w:rPr>
        <w:t>não</w:t>
      </w:r>
    </w:p>
    <w:p w:rsidR="006A06B6" w:rsidRPr="00E47FE5" w:rsidRDefault="006A06B6" w:rsidP="00511D56">
      <w:pPr>
        <w:spacing w:before="120"/>
        <w:rPr>
          <w:rFonts w:ascii="Arial" w:hAnsi="Arial" w:cs="Arial"/>
          <w:sz w:val="20"/>
        </w:rPr>
      </w:pPr>
      <w:r w:rsidRPr="00E47FE5">
        <w:rPr>
          <w:rFonts w:ascii="Arial" w:hAnsi="Arial" w:cs="Arial"/>
          <w:sz w:val="20"/>
        </w:rPr>
        <w:t>Triệu chứng lâm sàng: Bệnh cả</w:t>
      </w:r>
      <w:r w:rsidR="008B0993" w:rsidRPr="00E47FE5">
        <w:rPr>
          <w:rFonts w:ascii="Arial" w:hAnsi="Arial" w:cs="Arial"/>
          <w:sz w:val="20"/>
        </w:rPr>
        <w:t>nh viêm màng n</w:t>
      </w:r>
      <w:r w:rsidR="008B0993" w:rsidRPr="00E47FE5">
        <w:rPr>
          <w:rFonts w:ascii="Arial" w:hAnsi="Arial" w:cs="Arial"/>
          <w:sz w:val="20"/>
          <w:lang w:val="en-US"/>
        </w:rPr>
        <w:t>ã</w:t>
      </w:r>
      <w:r w:rsidRPr="00E47FE5">
        <w:rPr>
          <w:rFonts w:ascii="Arial" w:hAnsi="Arial" w:cs="Arial"/>
          <w:sz w:val="20"/>
        </w:rPr>
        <w:t>o khởi p</w:t>
      </w:r>
      <w:r w:rsidR="008B0993" w:rsidRPr="00E47FE5">
        <w:rPr>
          <w:rFonts w:ascii="Arial" w:hAnsi="Arial" w:cs="Arial"/>
          <w:sz w:val="20"/>
        </w:rPr>
        <w:t>hát b</w:t>
      </w:r>
      <w:r w:rsidR="008B0993" w:rsidRPr="00E47FE5">
        <w:rPr>
          <w:rFonts w:ascii="Arial" w:hAnsi="Arial" w:cs="Arial"/>
          <w:sz w:val="20"/>
          <w:lang w:val="en-US"/>
        </w:rPr>
        <w:t>ằ</w:t>
      </w:r>
      <w:r w:rsidR="008B0993" w:rsidRPr="00E47FE5">
        <w:rPr>
          <w:rFonts w:ascii="Arial" w:hAnsi="Arial" w:cs="Arial"/>
          <w:sz w:val="20"/>
        </w:rPr>
        <w:t>ng đau đ</w:t>
      </w:r>
      <w:r w:rsidR="008B0993" w:rsidRPr="00E47FE5">
        <w:rPr>
          <w:rFonts w:ascii="Arial" w:hAnsi="Arial" w:cs="Arial"/>
          <w:sz w:val="20"/>
          <w:lang w:val="en-US"/>
        </w:rPr>
        <w:t>ầ</w:t>
      </w:r>
      <w:r w:rsidRPr="00E47FE5">
        <w:rPr>
          <w:rFonts w:ascii="Arial" w:hAnsi="Arial" w:cs="Arial"/>
          <w:sz w:val="20"/>
        </w:rPr>
        <w:t>u tăng dần và rối loạn tri giác. Khám thường thấy có dấu hiệu cổ cứng và dấu hiệ</w:t>
      </w:r>
      <w:r w:rsidR="008B0993" w:rsidRPr="00E47FE5">
        <w:rPr>
          <w:rFonts w:ascii="Arial" w:hAnsi="Arial" w:cs="Arial"/>
          <w:sz w:val="20"/>
        </w:rPr>
        <w:t>u Ke</w:t>
      </w:r>
      <w:r w:rsidR="008B0993" w:rsidRPr="00E47FE5">
        <w:rPr>
          <w:rFonts w:ascii="Arial" w:hAnsi="Arial" w:cs="Arial"/>
          <w:sz w:val="20"/>
          <w:lang w:val="en-US"/>
        </w:rPr>
        <w:t>rn</w:t>
      </w:r>
      <w:r w:rsidRPr="00E47FE5">
        <w:rPr>
          <w:rFonts w:ascii="Arial" w:hAnsi="Arial" w:cs="Arial"/>
          <w:sz w:val="20"/>
        </w:rPr>
        <w:t>ig (+). Có th</w:t>
      </w:r>
      <w:r w:rsidR="008B0993" w:rsidRPr="00E47FE5">
        <w:rPr>
          <w:rFonts w:ascii="Arial" w:hAnsi="Arial" w:cs="Arial"/>
          <w:sz w:val="20"/>
          <w:lang w:val="en-US"/>
        </w:rPr>
        <w:t>ể</w:t>
      </w:r>
      <w:r w:rsidRPr="00E47FE5">
        <w:rPr>
          <w:rFonts w:ascii="Arial" w:hAnsi="Arial" w:cs="Arial"/>
          <w:sz w:val="20"/>
        </w:rPr>
        <w:t xml:space="preserve"> có d</w:t>
      </w:r>
      <w:r w:rsidR="008B0993" w:rsidRPr="00E47FE5">
        <w:rPr>
          <w:rFonts w:ascii="Arial" w:hAnsi="Arial" w:cs="Arial"/>
          <w:sz w:val="20"/>
          <w:lang w:val="en-US"/>
        </w:rPr>
        <w:t>ấ</w:t>
      </w:r>
      <w:r w:rsidRPr="00E47FE5">
        <w:rPr>
          <w:rFonts w:ascii="Arial" w:hAnsi="Arial" w:cs="Arial"/>
          <w:sz w:val="20"/>
        </w:rPr>
        <w:t xml:space="preserve">u hiệu tổn thương dây thần kinh sọ não và dấu hiệu thần kinh khu trú (thường liệt dây 3, 6, 7, rối loạn cơ tròn). Các </w:t>
      </w:r>
      <w:r w:rsidR="00145534" w:rsidRPr="00E47FE5">
        <w:rPr>
          <w:rFonts w:ascii="Arial" w:hAnsi="Arial" w:cs="Arial"/>
          <w:sz w:val="20"/>
        </w:rPr>
        <w:t>tổn thương</w:t>
      </w:r>
      <w:r w:rsidRPr="00E47FE5">
        <w:rPr>
          <w:rFonts w:ascii="Arial" w:hAnsi="Arial" w:cs="Arial"/>
          <w:sz w:val="20"/>
        </w:rPr>
        <w:t xml:space="preserve"> tủ</w:t>
      </w:r>
      <w:r w:rsidR="008B0993" w:rsidRPr="00E47FE5">
        <w:rPr>
          <w:rFonts w:ascii="Arial" w:hAnsi="Arial" w:cs="Arial"/>
          <w:sz w:val="20"/>
        </w:rPr>
        <w:t>y s</w:t>
      </w:r>
      <w:r w:rsidR="008B0993" w:rsidRPr="00E47FE5">
        <w:rPr>
          <w:rFonts w:ascii="Arial" w:hAnsi="Arial" w:cs="Arial"/>
          <w:sz w:val="20"/>
          <w:lang w:val="en-US"/>
        </w:rPr>
        <w:t>ố</w:t>
      </w:r>
      <w:r w:rsidRPr="00E47FE5">
        <w:rPr>
          <w:rFonts w:ascii="Arial" w:hAnsi="Arial" w:cs="Arial"/>
          <w:sz w:val="20"/>
        </w:rPr>
        <w:t>ng có th</w:t>
      </w:r>
      <w:r w:rsidR="008B0993" w:rsidRPr="00E47FE5">
        <w:rPr>
          <w:rFonts w:ascii="Arial" w:hAnsi="Arial" w:cs="Arial"/>
          <w:sz w:val="20"/>
          <w:lang w:val="en-US"/>
        </w:rPr>
        <w:t>ể</w:t>
      </w:r>
      <w:r w:rsidRPr="00E47FE5">
        <w:rPr>
          <w:rFonts w:ascii="Arial" w:hAnsi="Arial" w:cs="Arial"/>
          <w:sz w:val="20"/>
        </w:rPr>
        <w:t xml:space="preserve"> gây ra liệt 2 chi dưới (liệt cứng hoặc liệ</w:t>
      </w:r>
      <w:r w:rsidR="008B0993" w:rsidRPr="00E47FE5">
        <w:rPr>
          <w:rFonts w:ascii="Arial" w:hAnsi="Arial" w:cs="Arial"/>
          <w:sz w:val="20"/>
        </w:rPr>
        <w:t>t m</w:t>
      </w:r>
      <w:r w:rsidR="008B0993" w:rsidRPr="00E47FE5">
        <w:rPr>
          <w:rFonts w:ascii="Arial" w:hAnsi="Arial" w:cs="Arial"/>
          <w:sz w:val="20"/>
          <w:lang w:val="en-US"/>
        </w:rPr>
        <w:t>ề</w:t>
      </w:r>
      <w:r w:rsidRPr="00E47FE5">
        <w:rPr>
          <w:rFonts w:ascii="Arial" w:hAnsi="Arial" w:cs="Arial"/>
          <w:sz w:val="20"/>
        </w:rPr>
        <w:t>m).</w:t>
      </w:r>
    </w:p>
    <w:p w:rsidR="006A06B6" w:rsidRPr="00E47FE5" w:rsidRDefault="006A06B6" w:rsidP="00511D56">
      <w:pPr>
        <w:spacing w:before="120"/>
        <w:rPr>
          <w:rFonts w:ascii="Arial" w:hAnsi="Arial" w:cs="Arial"/>
          <w:sz w:val="20"/>
        </w:rPr>
      </w:pPr>
      <w:r w:rsidRPr="00E47FE5">
        <w:rPr>
          <w:rFonts w:ascii="Arial" w:hAnsi="Arial" w:cs="Arial"/>
          <w:sz w:val="20"/>
        </w:rPr>
        <w:t xml:space="preserve">Chọc dịch não tủy áp lực tăng, dịch </w:t>
      </w:r>
      <w:r w:rsidR="00120ECA" w:rsidRPr="00E47FE5">
        <w:rPr>
          <w:rFonts w:ascii="Arial" w:hAnsi="Arial" w:cs="Arial"/>
          <w:sz w:val="20"/>
        </w:rPr>
        <w:t>có thể</w:t>
      </w:r>
      <w:r w:rsidRPr="00E47FE5">
        <w:rPr>
          <w:rFonts w:ascii="Arial" w:hAnsi="Arial" w:cs="Arial"/>
          <w:sz w:val="20"/>
        </w:rPr>
        <w:t xml:space="preserve"> trong (giai đoạn sớm), ánh vàng (giai đoạn muộn), có khi v</w:t>
      </w:r>
      <w:r w:rsidR="0085689F" w:rsidRPr="00E47FE5">
        <w:rPr>
          <w:rFonts w:ascii="Arial" w:hAnsi="Arial" w:cs="Arial"/>
          <w:sz w:val="20"/>
          <w:lang w:val="en-US"/>
        </w:rPr>
        <w:t>ẩ</w:t>
      </w:r>
      <w:r w:rsidRPr="00E47FE5">
        <w:rPr>
          <w:rFonts w:ascii="Arial" w:hAnsi="Arial" w:cs="Arial"/>
          <w:sz w:val="20"/>
        </w:rPr>
        <w:t>n đục. Xét nghiệm sinh hóa dịch não tủy thường th</w:t>
      </w:r>
      <w:r w:rsidR="008B0993" w:rsidRPr="00E47FE5">
        <w:rPr>
          <w:rFonts w:ascii="Arial" w:hAnsi="Arial" w:cs="Arial"/>
          <w:sz w:val="20"/>
          <w:lang w:val="en-US"/>
        </w:rPr>
        <w:t>ấ</w:t>
      </w:r>
      <w:r w:rsidRPr="00E47FE5">
        <w:rPr>
          <w:rFonts w:ascii="Arial" w:hAnsi="Arial" w:cs="Arial"/>
          <w:sz w:val="20"/>
        </w:rPr>
        <w:t>y protein tăng và đường giả</w:t>
      </w:r>
      <w:r w:rsidR="008B0993" w:rsidRPr="00E47FE5">
        <w:rPr>
          <w:rFonts w:ascii="Arial" w:hAnsi="Arial" w:cs="Arial"/>
          <w:sz w:val="20"/>
        </w:rPr>
        <w:t>m. T</w:t>
      </w:r>
      <w:r w:rsidR="008B0993" w:rsidRPr="00E47FE5">
        <w:rPr>
          <w:rFonts w:ascii="Arial" w:hAnsi="Arial" w:cs="Arial"/>
          <w:sz w:val="20"/>
          <w:lang w:val="en-US"/>
        </w:rPr>
        <w:t>ế</w:t>
      </w:r>
      <w:r w:rsidRPr="00E47FE5">
        <w:rPr>
          <w:rFonts w:ascii="Arial" w:hAnsi="Arial" w:cs="Arial"/>
          <w:sz w:val="20"/>
        </w:rPr>
        <w:t xml:space="preserve"> bào trong dịch não t</w:t>
      </w:r>
      <w:r w:rsidR="008B0993" w:rsidRPr="00E47FE5">
        <w:rPr>
          <w:rFonts w:ascii="Arial" w:hAnsi="Arial" w:cs="Arial"/>
          <w:sz w:val="20"/>
          <w:lang w:val="en-US"/>
        </w:rPr>
        <w:t>ủy</w:t>
      </w:r>
      <w:r w:rsidRPr="00E47FE5">
        <w:rPr>
          <w:rFonts w:ascii="Arial" w:hAnsi="Arial" w:cs="Arial"/>
          <w:sz w:val="20"/>
        </w:rPr>
        <w:t xml:space="preserve"> tăng vừa thường dưới 600 tế bào/mm</w:t>
      </w:r>
      <w:r w:rsidRPr="00E47FE5">
        <w:rPr>
          <w:rFonts w:ascii="Arial" w:hAnsi="Arial" w:cs="Arial"/>
          <w:sz w:val="20"/>
          <w:vertAlign w:val="superscript"/>
        </w:rPr>
        <w:t>3</w:t>
      </w:r>
      <w:r w:rsidRPr="00E47FE5">
        <w:rPr>
          <w:rFonts w:ascii="Arial" w:hAnsi="Arial" w:cs="Arial"/>
          <w:sz w:val="20"/>
        </w:rPr>
        <w:t xml:space="preserve"> và tế bào lympho chiếm ưu thế, ở giai đoạn sớm tỷ lệ</w:t>
      </w:r>
      <w:r w:rsidR="008B0993" w:rsidRPr="00E47FE5">
        <w:rPr>
          <w:rFonts w:ascii="Arial" w:hAnsi="Arial" w:cs="Arial"/>
          <w:sz w:val="20"/>
        </w:rPr>
        <w:t xml:space="preserve"> neutro tăng nh</w:t>
      </w:r>
      <w:r w:rsidR="008B0993" w:rsidRPr="00E47FE5">
        <w:rPr>
          <w:rFonts w:ascii="Arial" w:hAnsi="Arial" w:cs="Arial"/>
          <w:sz w:val="20"/>
          <w:lang w:val="en-US"/>
        </w:rPr>
        <w:t>ư</w:t>
      </w:r>
      <w:r w:rsidRPr="00E47FE5">
        <w:rPr>
          <w:rFonts w:ascii="Arial" w:hAnsi="Arial" w:cs="Arial"/>
          <w:sz w:val="20"/>
        </w:rPr>
        <w:t xml:space="preserve">ng không có bạch cầu </w:t>
      </w:r>
      <w:r w:rsidR="00555C6D" w:rsidRPr="00E47FE5">
        <w:rPr>
          <w:rFonts w:ascii="Arial" w:hAnsi="Arial" w:cs="Arial"/>
          <w:sz w:val="20"/>
        </w:rPr>
        <w:t>thoái</w:t>
      </w:r>
      <w:r w:rsidRPr="00E47FE5">
        <w:rPr>
          <w:rFonts w:ascii="Arial" w:hAnsi="Arial" w:cs="Arial"/>
          <w:sz w:val="20"/>
        </w:rPr>
        <w:t xml:space="preserve"> hóa (mủ).</w:t>
      </w:r>
    </w:p>
    <w:p w:rsidR="006A06B6" w:rsidRPr="00E47FE5" w:rsidRDefault="006A06B6" w:rsidP="00511D56">
      <w:pPr>
        <w:spacing w:before="120"/>
        <w:rPr>
          <w:rFonts w:ascii="Arial" w:hAnsi="Arial" w:cs="Arial"/>
          <w:sz w:val="20"/>
        </w:rPr>
      </w:pPr>
      <w:r w:rsidRPr="00E47FE5">
        <w:rPr>
          <w:rFonts w:ascii="Arial" w:hAnsi="Arial" w:cs="Arial"/>
          <w:sz w:val="20"/>
        </w:rPr>
        <w:t xml:space="preserve">Chẩn đoán xác định: Dựa vào bệnh cảnh lâm sàng, </w:t>
      </w:r>
      <w:r w:rsidR="00F733D1">
        <w:rPr>
          <w:rFonts w:ascii="Arial" w:hAnsi="Arial" w:cs="Arial"/>
          <w:sz w:val="20"/>
        </w:rPr>
        <w:t xml:space="preserve">đặc điểm </w:t>
      </w:r>
      <w:r w:rsidRPr="00E47FE5">
        <w:rPr>
          <w:rFonts w:ascii="Arial" w:hAnsi="Arial" w:cs="Arial"/>
          <w:sz w:val="20"/>
        </w:rPr>
        <w:t xml:space="preserve">dịch não tủy và xét nghiệm sinh hóa tế bào dịch não tủy, </w:t>
      </w:r>
      <w:r w:rsidR="00120ECA" w:rsidRPr="00E47FE5">
        <w:rPr>
          <w:rFonts w:ascii="Arial" w:hAnsi="Arial" w:cs="Arial"/>
          <w:sz w:val="20"/>
        </w:rPr>
        <w:t>có thể</w:t>
      </w:r>
      <w:r w:rsidRPr="00E47FE5">
        <w:rPr>
          <w:rFonts w:ascii="Arial" w:hAnsi="Arial" w:cs="Arial"/>
          <w:sz w:val="20"/>
        </w:rPr>
        <w:t xml:space="preserve"> tìm thấ</w:t>
      </w:r>
      <w:r w:rsidR="008B0993" w:rsidRPr="00E47FE5">
        <w:rPr>
          <w:rFonts w:ascii="Arial" w:hAnsi="Arial" w:cs="Arial"/>
          <w:sz w:val="20"/>
        </w:rPr>
        <w:t>y b</w:t>
      </w:r>
      <w:r w:rsidR="008B0993" w:rsidRPr="00E47FE5">
        <w:rPr>
          <w:rFonts w:ascii="Arial" w:hAnsi="Arial" w:cs="Arial"/>
          <w:sz w:val="20"/>
          <w:lang w:val="en-US"/>
        </w:rPr>
        <w:t>ằ</w:t>
      </w:r>
      <w:r w:rsidRPr="00E47FE5">
        <w:rPr>
          <w:rFonts w:ascii="Arial" w:hAnsi="Arial" w:cs="Arial"/>
          <w:sz w:val="20"/>
        </w:rPr>
        <w:t>ng chứ</w:t>
      </w:r>
      <w:r w:rsidR="008B0993" w:rsidRPr="00E47FE5">
        <w:rPr>
          <w:rFonts w:ascii="Arial" w:hAnsi="Arial" w:cs="Arial"/>
          <w:sz w:val="20"/>
        </w:rPr>
        <w:t>ng vi khu</w:t>
      </w:r>
      <w:r w:rsidR="008B0993" w:rsidRPr="00E47FE5">
        <w:rPr>
          <w:rFonts w:ascii="Arial" w:hAnsi="Arial" w:cs="Arial"/>
          <w:sz w:val="20"/>
          <w:lang w:val="en-US"/>
        </w:rPr>
        <w:t>ẩ</w:t>
      </w:r>
      <w:r w:rsidRPr="00E47FE5">
        <w:rPr>
          <w:rFonts w:ascii="Arial" w:hAnsi="Arial" w:cs="Arial"/>
          <w:sz w:val="20"/>
        </w:rPr>
        <w:t>n lao trong dịch màng não bằng nuôi cấy (tỷ lệ dương tính cao hơn khi nuôi cấy trên môi trường lỏng) hoặc các phương pháp mới như Xpert MTB/RIF, nhuộm soi trực tiếp AFB (+) với tỷ lệ rất thấp.</w:t>
      </w:r>
    </w:p>
    <w:p w:rsidR="006A06B6" w:rsidRPr="00E47FE5" w:rsidRDefault="006A06B6" w:rsidP="00511D56">
      <w:pPr>
        <w:spacing w:before="120"/>
        <w:rPr>
          <w:rFonts w:ascii="Arial" w:hAnsi="Arial" w:cs="Arial"/>
          <w:sz w:val="20"/>
        </w:rPr>
      </w:pPr>
      <w:r w:rsidRPr="00E47FE5">
        <w:rPr>
          <w:rFonts w:ascii="Arial" w:hAnsi="Arial" w:cs="Arial"/>
          <w:sz w:val="20"/>
        </w:rPr>
        <w:t>Chụ</w:t>
      </w:r>
      <w:r w:rsidR="008B0993" w:rsidRPr="00E47FE5">
        <w:rPr>
          <w:rFonts w:ascii="Arial" w:hAnsi="Arial" w:cs="Arial"/>
          <w:sz w:val="20"/>
        </w:rPr>
        <w:t>p MRI n</w:t>
      </w:r>
      <w:r w:rsidR="008B0993" w:rsidRPr="00E47FE5">
        <w:rPr>
          <w:rFonts w:ascii="Arial" w:hAnsi="Arial" w:cs="Arial"/>
          <w:sz w:val="20"/>
          <w:lang w:val="en-US"/>
        </w:rPr>
        <w:t>ã</w:t>
      </w:r>
      <w:r w:rsidRPr="00E47FE5">
        <w:rPr>
          <w:rFonts w:ascii="Arial" w:hAnsi="Arial" w:cs="Arial"/>
          <w:sz w:val="20"/>
        </w:rPr>
        <w:t>o có th</w:t>
      </w:r>
      <w:r w:rsidR="008B0993" w:rsidRPr="00E47FE5">
        <w:rPr>
          <w:rFonts w:ascii="Arial" w:hAnsi="Arial" w:cs="Arial"/>
          <w:sz w:val="20"/>
          <w:lang w:val="en-US"/>
        </w:rPr>
        <w:t>ể</w:t>
      </w:r>
      <w:r w:rsidRPr="00E47FE5">
        <w:rPr>
          <w:rFonts w:ascii="Arial" w:hAnsi="Arial" w:cs="Arial"/>
          <w:sz w:val="20"/>
        </w:rPr>
        <w:t xml:space="preserve"> thấy hình ảnh màng n</w:t>
      </w:r>
      <w:r w:rsidR="008B0993" w:rsidRPr="00E47FE5">
        <w:rPr>
          <w:rFonts w:ascii="Arial" w:hAnsi="Arial" w:cs="Arial"/>
          <w:sz w:val="20"/>
          <w:lang w:val="en-US"/>
        </w:rPr>
        <w:t>ã</w:t>
      </w:r>
      <w:r w:rsidRPr="00E47FE5">
        <w:rPr>
          <w:rFonts w:ascii="Arial" w:hAnsi="Arial" w:cs="Arial"/>
          <w:sz w:val="20"/>
        </w:rPr>
        <w:t>o dày và tổn thương</w:t>
      </w:r>
      <w:r w:rsidR="00145534" w:rsidRPr="00E47FE5">
        <w:rPr>
          <w:rFonts w:ascii="Arial" w:hAnsi="Arial" w:cs="Arial"/>
          <w:sz w:val="20"/>
        </w:rPr>
        <w:t xml:space="preserve"> ở </w:t>
      </w:r>
      <w:r w:rsidRPr="00E47FE5">
        <w:rPr>
          <w:rFonts w:ascii="Arial" w:hAnsi="Arial" w:cs="Arial"/>
          <w:sz w:val="20"/>
        </w:rPr>
        <w:t>n</w:t>
      </w:r>
      <w:r w:rsidR="008B0993" w:rsidRPr="00E47FE5">
        <w:rPr>
          <w:rFonts w:ascii="Arial" w:hAnsi="Arial" w:cs="Arial"/>
          <w:sz w:val="20"/>
          <w:lang w:val="en-US"/>
        </w:rPr>
        <w:t>ã</w:t>
      </w:r>
      <w:r w:rsidRPr="00E47FE5">
        <w:rPr>
          <w:rFonts w:ascii="Arial" w:hAnsi="Arial" w:cs="Arial"/>
          <w:sz w:val="20"/>
        </w:rPr>
        <w:t xml:space="preserve">o gợi ý lao, ngoài ra chụp MRI não giúp </w:t>
      </w:r>
      <w:r w:rsidR="00B26957" w:rsidRPr="00E47FE5">
        <w:rPr>
          <w:rFonts w:ascii="Arial" w:hAnsi="Arial" w:cs="Arial"/>
          <w:sz w:val="20"/>
        </w:rPr>
        <w:t>chẩn đoán</w:t>
      </w:r>
      <w:r w:rsidRPr="00E47FE5">
        <w:rPr>
          <w:rFonts w:ascii="Arial" w:hAnsi="Arial" w:cs="Arial"/>
          <w:sz w:val="20"/>
        </w:rPr>
        <w:t xml:space="preserve"> phân biệt bệnh lý khác ở não như u não, viêm não, áp xe não, sán não.</w:t>
      </w:r>
    </w:p>
    <w:p w:rsidR="006A06B6" w:rsidRPr="00E47FE5" w:rsidRDefault="00B26957" w:rsidP="00511D56">
      <w:pPr>
        <w:spacing w:before="120"/>
        <w:rPr>
          <w:rFonts w:ascii="Arial" w:hAnsi="Arial" w:cs="Arial"/>
          <w:sz w:val="20"/>
        </w:rPr>
      </w:pPr>
      <w:r w:rsidRPr="00E47FE5">
        <w:rPr>
          <w:rFonts w:ascii="Arial" w:hAnsi="Arial" w:cs="Arial"/>
          <w:sz w:val="20"/>
        </w:rPr>
        <w:t>Chẩn đoán</w:t>
      </w:r>
      <w:r w:rsidR="006A06B6" w:rsidRPr="00E47FE5">
        <w:rPr>
          <w:rFonts w:ascii="Arial" w:hAnsi="Arial" w:cs="Arial"/>
          <w:sz w:val="20"/>
        </w:rPr>
        <w:t xml:space="preserve"> loại trừ với các c</w:t>
      </w:r>
      <w:r w:rsidR="008B0993" w:rsidRPr="00E47FE5">
        <w:rPr>
          <w:rFonts w:ascii="Arial" w:hAnsi="Arial" w:cs="Arial"/>
          <w:sz w:val="20"/>
        </w:rPr>
        <w:t>ăn nguyên khác như: viêm màng n</w:t>
      </w:r>
      <w:r w:rsidR="008B0993" w:rsidRPr="00E47FE5">
        <w:rPr>
          <w:rFonts w:ascii="Arial" w:hAnsi="Arial" w:cs="Arial"/>
          <w:sz w:val="20"/>
          <w:lang w:val="en-US"/>
        </w:rPr>
        <w:t>ã</w:t>
      </w:r>
      <w:r w:rsidR="006A06B6" w:rsidRPr="00E47FE5">
        <w:rPr>
          <w:rFonts w:ascii="Arial" w:hAnsi="Arial" w:cs="Arial"/>
          <w:sz w:val="20"/>
        </w:rPr>
        <w:t>o mủ, viêm màng não nước trong và các bệnh lý thần kinh khác.</w:t>
      </w:r>
    </w:p>
    <w:p w:rsidR="006A06B6" w:rsidRPr="00E47FE5" w:rsidRDefault="008B0993" w:rsidP="00511D56">
      <w:pPr>
        <w:spacing w:before="120"/>
        <w:rPr>
          <w:rFonts w:ascii="Arial" w:hAnsi="Arial" w:cs="Arial"/>
          <w:sz w:val="20"/>
        </w:rPr>
      </w:pPr>
      <w:r w:rsidRPr="00E47FE5">
        <w:rPr>
          <w:rFonts w:ascii="Arial" w:hAnsi="Arial" w:cs="Arial"/>
          <w:sz w:val="20"/>
          <w:lang w:val="en-US"/>
        </w:rPr>
        <w:t xml:space="preserve">7.2.6. </w:t>
      </w:r>
      <w:r w:rsidR="006A06B6" w:rsidRPr="00E47FE5">
        <w:rPr>
          <w:rFonts w:ascii="Arial" w:hAnsi="Arial" w:cs="Arial"/>
          <w:sz w:val="20"/>
        </w:rPr>
        <w:t>Lao xương khớp</w:t>
      </w:r>
    </w:p>
    <w:p w:rsidR="006A06B6" w:rsidRPr="00E47FE5" w:rsidRDefault="006A06B6" w:rsidP="00511D56">
      <w:pPr>
        <w:spacing w:before="120"/>
        <w:rPr>
          <w:rFonts w:ascii="Arial" w:hAnsi="Arial" w:cs="Arial"/>
          <w:sz w:val="20"/>
        </w:rPr>
      </w:pPr>
      <w:r w:rsidRPr="00E47FE5">
        <w:rPr>
          <w:rFonts w:ascii="Arial" w:hAnsi="Arial" w:cs="Arial"/>
          <w:sz w:val="20"/>
        </w:rPr>
        <w:t>Triệu chứng lâm sàng: Hay gặp ở cột s</w:t>
      </w:r>
      <w:r w:rsidR="008B0993" w:rsidRPr="00E47FE5">
        <w:rPr>
          <w:rFonts w:ascii="Arial" w:hAnsi="Arial" w:cs="Arial"/>
          <w:sz w:val="20"/>
          <w:lang w:val="en-US"/>
        </w:rPr>
        <w:t>ố</w:t>
      </w:r>
      <w:r w:rsidRPr="00E47FE5">
        <w:rPr>
          <w:rFonts w:ascii="Arial" w:hAnsi="Arial" w:cs="Arial"/>
          <w:sz w:val="20"/>
        </w:rPr>
        <w:t xml:space="preserve">ng với đặc </w:t>
      </w:r>
      <w:r w:rsidR="00F733D1">
        <w:rPr>
          <w:rFonts w:ascii="Arial" w:hAnsi="Arial" w:cs="Arial"/>
          <w:sz w:val="20"/>
        </w:rPr>
        <w:t>điể</w:t>
      </w:r>
      <w:r w:rsidR="00E47FE5" w:rsidRPr="00E47FE5">
        <w:rPr>
          <w:rFonts w:ascii="Arial" w:hAnsi="Arial" w:cs="Arial"/>
          <w:sz w:val="20"/>
        </w:rPr>
        <w:t>m</w:t>
      </w:r>
      <w:r w:rsidRPr="00E47FE5">
        <w:rPr>
          <w:rFonts w:ascii="Arial" w:hAnsi="Arial" w:cs="Arial"/>
          <w:sz w:val="20"/>
        </w:rPr>
        <w:t>: đau lưng, hạn chế vận động, đau tại ch</w:t>
      </w:r>
      <w:r w:rsidR="008B0993" w:rsidRPr="00E47FE5">
        <w:rPr>
          <w:rFonts w:ascii="Arial" w:hAnsi="Arial" w:cs="Arial"/>
          <w:sz w:val="20"/>
          <w:lang w:val="en-US"/>
        </w:rPr>
        <w:t>ỗ</w:t>
      </w:r>
      <w:r w:rsidRPr="00E47FE5">
        <w:rPr>
          <w:rFonts w:ascii="Arial" w:hAnsi="Arial" w:cs="Arial"/>
          <w:sz w:val="20"/>
        </w:rPr>
        <w:t xml:space="preserve"> tương ứng với đốt sống bị tổn thương (giai đoạn sớm); giai đoạn muộ</w:t>
      </w:r>
      <w:r w:rsidR="008B0993" w:rsidRPr="00E47FE5">
        <w:rPr>
          <w:rFonts w:ascii="Arial" w:hAnsi="Arial" w:cs="Arial"/>
          <w:sz w:val="20"/>
        </w:rPr>
        <w:t>n gây bi</w:t>
      </w:r>
      <w:r w:rsidR="008B0993" w:rsidRPr="00E47FE5">
        <w:rPr>
          <w:rFonts w:ascii="Arial" w:hAnsi="Arial" w:cs="Arial"/>
          <w:sz w:val="20"/>
          <w:lang w:val="en-US"/>
        </w:rPr>
        <w:t>ế</w:t>
      </w:r>
      <w:r w:rsidRPr="00E47FE5">
        <w:rPr>
          <w:rFonts w:ascii="Arial" w:hAnsi="Arial" w:cs="Arial"/>
          <w:sz w:val="20"/>
        </w:rPr>
        <w:t>n dạng gù cột sống hoặc có d</w:t>
      </w:r>
      <w:r w:rsidR="008B0993" w:rsidRPr="00E47FE5">
        <w:rPr>
          <w:rFonts w:ascii="Arial" w:hAnsi="Arial" w:cs="Arial"/>
          <w:sz w:val="20"/>
          <w:lang w:val="en-US"/>
        </w:rPr>
        <w:t>ấ</w:t>
      </w:r>
      <w:r w:rsidRPr="00E47FE5">
        <w:rPr>
          <w:rFonts w:ascii="Arial" w:hAnsi="Arial" w:cs="Arial"/>
          <w:sz w:val="20"/>
        </w:rPr>
        <w:t>u hiệu chèn ép tủy gây liệt.</w:t>
      </w:r>
    </w:p>
    <w:p w:rsidR="006A06B6" w:rsidRPr="00E47FE5" w:rsidRDefault="006A06B6" w:rsidP="00511D56">
      <w:pPr>
        <w:spacing w:before="120"/>
        <w:rPr>
          <w:rFonts w:ascii="Arial" w:hAnsi="Arial" w:cs="Arial"/>
          <w:sz w:val="20"/>
        </w:rPr>
      </w:pPr>
      <w:r w:rsidRPr="00E47FE5">
        <w:rPr>
          <w:rFonts w:ascii="Arial" w:hAnsi="Arial" w:cs="Arial"/>
          <w:sz w:val="20"/>
        </w:rPr>
        <w:t>Ngoài cột sống lao còn hay gặp ở các khớp lớn với bi</w:t>
      </w:r>
      <w:r w:rsidR="00E02472" w:rsidRPr="00E47FE5">
        <w:rPr>
          <w:rFonts w:ascii="Arial" w:hAnsi="Arial" w:cs="Arial"/>
          <w:sz w:val="20"/>
          <w:lang w:val="en-US"/>
        </w:rPr>
        <w:t>ể</w:t>
      </w:r>
      <w:r w:rsidRPr="00E47FE5">
        <w:rPr>
          <w:rFonts w:ascii="Arial" w:hAnsi="Arial" w:cs="Arial"/>
          <w:sz w:val="20"/>
        </w:rPr>
        <w:t>u hiện: sưng đau khớp kéo dài, không sưng đỏ, không đối xứng, có thể dò mủ bã đậu.</w:t>
      </w:r>
    </w:p>
    <w:p w:rsidR="006A06B6" w:rsidRPr="00E47FE5" w:rsidRDefault="006A06B6" w:rsidP="00511D56">
      <w:pPr>
        <w:spacing w:before="120"/>
        <w:rPr>
          <w:rFonts w:ascii="Arial" w:hAnsi="Arial" w:cs="Arial"/>
          <w:sz w:val="20"/>
        </w:rPr>
      </w:pPr>
      <w:r w:rsidRPr="00E47FE5">
        <w:rPr>
          <w:rFonts w:ascii="Arial" w:hAnsi="Arial" w:cs="Arial"/>
          <w:sz w:val="20"/>
        </w:rPr>
        <w:t>Chụp Xquang, CT, MRI cột sống, khớp thấy hẹp khe đốt, xẹp đốt sống hình chêm, có thể thấy mảnh xương chết và hình áp xe lạnh cạnh cột sống, hẹp khe khớp.</w:t>
      </w:r>
    </w:p>
    <w:p w:rsidR="006A06B6" w:rsidRPr="00E47FE5" w:rsidRDefault="006A06B6" w:rsidP="00511D56">
      <w:pPr>
        <w:spacing w:before="120"/>
        <w:rPr>
          <w:rFonts w:ascii="Arial" w:hAnsi="Arial" w:cs="Arial"/>
          <w:sz w:val="20"/>
        </w:rPr>
      </w:pPr>
      <w:r w:rsidRPr="00E47FE5">
        <w:rPr>
          <w:rFonts w:ascii="Arial" w:hAnsi="Arial" w:cs="Arial"/>
          <w:sz w:val="20"/>
        </w:rPr>
        <w:t>Ch</w:t>
      </w:r>
      <w:r w:rsidR="009D047D" w:rsidRPr="00E47FE5">
        <w:rPr>
          <w:rFonts w:ascii="Arial" w:hAnsi="Arial" w:cs="Arial"/>
          <w:sz w:val="20"/>
          <w:lang w:val="en-US"/>
        </w:rPr>
        <w:t>ẩ</w:t>
      </w:r>
      <w:r w:rsidRPr="00E47FE5">
        <w:rPr>
          <w:rFonts w:ascii="Arial" w:hAnsi="Arial" w:cs="Arial"/>
          <w:sz w:val="20"/>
        </w:rPr>
        <w:t xml:space="preserve">n đoán xác định: Dựa vào lâm sàng và các </w:t>
      </w:r>
      <w:r w:rsidR="00F733D1">
        <w:rPr>
          <w:rFonts w:ascii="Arial" w:hAnsi="Arial" w:cs="Arial"/>
          <w:sz w:val="20"/>
        </w:rPr>
        <w:t xml:space="preserve">đặc điểm </w:t>
      </w:r>
      <w:r w:rsidRPr="00E47FE5">
        <w:rPr>
          <w:rFonts w:ascii="Arial" w:hAnsi="Arial" w:cs="Arial"/>
          <w:sz w:val="20"/>
        </w:rPr>
        <w:t>tổn thương trên Xquang, CT, MRI cột sống, khớp. N</w:t>
      </w:r>
      <w:r w:rsidR="00E02472" w:rsidRPr="00E47FE5">
        <w:rPr>
          <w:rFonts w:ascii="Arial" w:hAnsi="Arial" w:cs="Arial"/>
          <w:sz w:val="20"/>
          <w:lang w:val="en-US"/>
        </w:rPr>
        <w:t>ế</w:t>
      </w:r>
      <w:r w:rsidRPr="00E47FE5">
        <w:rPr>
          <w:rFonts w:ascii="Arial" w:hAnsi="Arial" w:cs="Arial"/>
          <w:sz w:val="20"/>
        </w:rPr>
        <w:t xml:space="preserve">u có áp xe lạnh, dò mủ xét nghiệm mủ áp xe tìm AFB cho </w:t>
      </w:r>
      <w:r w:rsidR="00421932" w:rsidRPr="00E47FE5">
        <w:rPr>
          <w:rFonts w:ascii="Arial" w:hAnsi="Arial" w:cs="Arial"/>
          <w:sz w:val="20"/>
        </w:rPr>
        <w:t>tỷ lệ</w:t>
      </w:r>
      <w:r w:rsidRPr="00E47FE5">
        <w:rPr>
          <w:rFonts w:ascii="Arial" w:hAnsi="Arial" w:cs="Arial"/>
          <w:sz w:val="20"/>
        </w:rPr>
        <w:t xml:space="preserve"> dương tính cao. Sinh thiết </w:t>
      </w:r>
      <w:r w:rsidR="00555C6D" w:rsidRPr="00E47FE5">
        <w:rPr>
          <w:rFonts w:ascii="Arial" w:hAnsi="Arial" w:cs="Arial"/>
          <w:sz w:val="20"/>
        </w:rPr>
        <w:t>tổ chức</w:t>
      </w:r>
      <w:r w:rsidRPr="00E47FE5">
        <w:rPr>
          <w:rFonts w:ascii="Arial" w:hAnsi="Arial" w:cs="Arial"/>
          <w:sz w:val="20"/>
        </w:rPr>
        <w:t xml:space="preserve"> cho phép chẩn đoán mô bệnh tế bào.</w:t>
      </w:r>
    </w:p>
    <w:p w:rsidR="006A06B6" w:rsidRPr="00E47FE5" w:rsidRDefault="00E02472" w:rsidP="00511D56">
      <w:pPr>
        <w:spacing w:before="120"/>
        <w:rPr>
          <w:rFonts w:ascii="Arial" w:hAnsi="Arial" w:cs="Arial"/>
          <w:sz w:val="20"/>
        </w:rPr>
      </w:pPr>
      <w:r w:rsidRPr="00E47FE5">
        <w:rPr>
          <w:rFonts w:ascii="Arial" w:hAnsi="Arial" w:cs="Arial"/>
          <w:sz w:val="20"/>
          <w:lang w:val="en-US"/>
        </w:rPr>
        <w:t xml:space="preserve">7.2.7. </w:t>
      </w:r>
      <w:r w:rsidR="006A06B6" w:rsidRPr="00E47FE5">
        <w:rPr>
          <w:rFonts w:ascii="Arial" w:hAnsi="Arial" w:cs="Arial"/>
          <w:sz w:val="20"/>
        </w:rPr>
        <w:t xml:space="preserve">Lao </w:t>
      </w:r>
      <w:r w:rsidR="00F733D1">
        <w:rPr>
          <w:rFonts w:ascii="Arial" w:hAnsi="Arial" w:cs="Arial"/>
          <w:sz w:val="20"/>
        </w:rPr>
        <w:t xml:space="preserve">tiết niệu </w:t>
      </w:r>
      <w:r w:rsidR="00010EB1" w:rsidRPr="00E47FE5">
        <w:rPr>
          <w:rFonts w:ascii="Arial" w:hAnsi="Arial" w:cs="Arial"/>
          <w:sz w:val="20"/>
        </w:rPr>
        <w:t xml:space="preserve">- </w:t>
      </w:r>
      <w:r w:rsidR="006A06B6" w:rsidRPr="00E47FE5">
        <w:rPr>
          <w:rFonts w:ascii="Arial" w:hAnsi="Arial" w:cs="Arial"/>
          <w:sz w:val="20"/>
        </w:rPr>
        <w:t>sinh dục</w:t>
      </w:r>
    </w:p>
    <w:p w:rsidR="006A06B6" w:rsidRPr="00E47FE5" w:rsidRDefault="006A06B6" w:rsidP="00511D56">
      <w:pPr>
        <w:spacing w:before="120"/>
        <w:rPr>
          <w:rFonts w:ascii="Arial" w:hAnsi="Arial" w:cs="Arial"/>
          <w:sz w:val="20"/>
        </w:rPr>
      </w:pPr>
      <w:r w:rsidRPr="00E47FE5">
        <w:rPr>
          <w:rFonts w:ascii="Arial" w:hAnsi="Arial" w:cs="Arial"/>
          <w:sz w:val="20"/>
        </w:rPr>
        <w:t>Lâm sàng: Hay gặp triệu chứng rối loạn bài</w:t>
      </w:r>
      <w:r w:rsidR="00F733D1">
        <w:rPr>
          <w:rFonts w:ascii="Arial" w:hAnsi="Arial" w:cs="Arial"/>
          <w:sz w:val="20"/>
        </w:rPr>
        <w:t xml:space="preserve"> tiết </w:t>
      </w:r>
      <w:r w:rsidRPr="00E47FE5">
        <w:rPr>
          <w:rFonts w:ascii="Arial" w:hAnsi="Arial" w:cs="Arial"/>
          <w:sz w:val="20"/>
        </w:rPr>
        <w:t>nước tiểu (đái buốt, đái d</w:t>
      </w:r>
      <w:r w:rsidR="00E02472" w:rsidRPr="00E47FE5">
        <w:rPr>
          <w:rFonts w:ascii="Arial" w:hAnsi="Arial" w:cs="Arial"/>
          <w:sz w:val="20"/>
          <w:lang w:val="en-US"/>
        </w:rPr>
        <w:t>ắ</w:t>
      </w:r>
      <w:r w:rsidRPr="00E47FE5">
        <w:rPr>
          <w:rFonts w:ascii="Arial" w:hAnsi="Arial" w:cs="Arial"/>
          <w:sz w:val="20"/>
        </w:rPr>
        <w:t xml:space="preserve">t) kéo dài từng đợt, </w:t>
      </w:r>
      <w:r w:rsidR="00F733D1">
        <w:rPr>
          <w:rFonts w:ascii="Arial" w:hAnsi="Arial" w:cs="Arial"/>
          <w:sz w:val="20"/>
        </w:rPr>
        <w:t>điề</w:t>
      </w:r>
      <w:r w:rsidR="00E47FE5" w:rsidRPr="00E47FE5">
        <w:rPr>
          <w:rFonts w:ascii="Arial" w:hAnsi="Arial" w:cs="Arial"/>
          <w:sz w:val="20"/>
        </w:rPr>
        <w:t>u</w:t>
      </w:r>
      <w:r w:rsidRPr="00E47FE5">
        <w:rPr>
          <w:rFonts w:ascii="Arial" w:hAnsi="Arial" w:cs="Arial"/>
          <w:sz w:val="20"/>
        </w:rPr>
        <w:t xml:space="preserve"> trị kháng sinh đỡ sau đó lại bị lại, có thể đái máu không có máu cục, đái đục, đau </w:t>
      </w:r>
      <w:r w:rsidR="00EF0964" w:rsidRPr="00E47FE5">
        <w:rPr>
          <w:rFonts w:ascii="Arial" w:hAnsi="Arial" w:cs="Arial"/>
          <w:sz w:val="20"/>
        </w:rPr>
        <w:t>thắt</w:t>
      </w:r>
      <w:r w:rsidRPr="00E47FE5">
        <w:rPr>
          <w:rFonts w:ascii="Arial" w:hAnsi="Arial" w:cs="Arial"/>
          <w:sz w:val="20"/>
        </w:rPr>
        <w:t xml:space="preserve"> lưng âm ỉ.</w:t>
      </w:r>
    </w:p>
    <w:p w:rsidR="006A06B6" w:rsidRPr="00E47FE5" w:rsidRDefault="006A06B6" w:rsidP="00511D56">
      <w:pPr>
        <w:spacing w:before="120"/>
        <w:rPr>
          <w:rFonts w:ascii="Arial" w:hAnsi="Arial" w:cs="Arial"/>
          <w:sz w:val="20"/>
        </w:rPr>
      </w:pPr>
      <w:r w:rsidRPr="00E47FE5">
        <w:rPr>
          <w:rFonts w:ascii="Arial" w:hAnsi="Arial" w:cs="Arial"/>
          <w:sz w:val="20"/>
        </w:rPr>
        <w:t>Lao sinh dục nam: Sưng đau tinh hoàn, mào tinh hoàn, ít gặp viêm cấp tính, tràn dịch màng tinh hoàn.</w:t>
      </w:r>
    </w:p>
    <w:p w:rsidR="006A06B6" w:rsidRPr="00E47FE5" w:rsidRDefault="006A06B6" w:rsidP="00511D56">
      <w:pPr>
        <w:spacing w:before="120"/>
        <w:rPr>
          <w:rFonts w:ascii="Arial" w:hAnsi="Arial" w:cs="Arial"/>
          <w:sz w:val="20"/>
        </w:rPr>
      </w:pPr>
      <w:r w:rsidRPr="00E47FE5">
        <w:rPr>
          <w:rFonts w:ascii="Arial" w:hAnsi="Arial" w:cs="Arial"/>
          <w:sz w:val="20"/>
        </w:rPr>
        <w:t>Lao sinh dục n</w:t>
      </w:r>
      <w:r w:rsidR="00E02472" w:rsidRPr="00E47FE5">
        <w:rPr>
          <w:rFonts w:ascii="Arial" w:hAnsi="Arial" w:cs="Arial"/>
          <w:sz w:val="20"/>
          <w:lang w:val="en-US"/>
        </w:rPr>
        <w:t>ữ</w:t>
      </w:r>
      <w:r w:rsidRPr="00E47FE5">
        <w:rPr>
          <w:rFonts w:ascii="Arial" w:hAnsi="Arial" w:cs="Arial"/>
          <w:sz w:val="20"/>
        </w:rPr>
        <w:t>: Ra khí hư, rối loạn kinh nguyệt, dần dần “mất kinh”, vô</w:t>
      </w:r>
      <w:r w:rsidR="00E02472" w:rsidRPr="00E47FE5">
        <w:rPr>
          <w:rFonts w:ascii="Arial" w:hAnsi="Arial" w:cs="Arial"/>
          <w:sz w:val="20"/>
          <w:lang w:val="en-US"/>
        </w:rPr>
        <w:t xml:space="preserve"> </w:t>
      </w:r>
      <w:r w:rsidRPr="00E47FE5">
        <w:rPr>
          <w:rFonts w:ascii="Arial" w:hAnsi="Arial" w:cs="Arial"/>
          <w:sz w:val="20"/>
        </w:rPr>
        <w:t>sinh.</w:t>
      </w:r>
    </w:p>
    <w:p w:rsidR="006A06B6" w:rsidRPr="00E47FE5" w:rsidRDefault="00B26957" w:rsidP="00511D56">
      <w:pPr>
        <w:spacing w:before="120"/>
        <w:rPr>
          <w:rFonts w:ascii="Arial" w:hAnsi="Arial" w:cs="Arial"/>
          <w:sz w:val="20"/>
        </w:rPr>
      </w:pPr>
      <w:r w:rsidRPr="00E47FE5">
        <w:rPr>
          <w:rFonts w:ascii="Arial" w:hAnsi="Arial" w:cs="Arial"/>
          <w:sz w:val="20"/>
        </w:rPr>
        <w:t>Chẩn đoán</w:t>
      </w:r>
      <w:r w:rsidR="006A06B6" w:rsidRPr="00E47FE5">
        <w:rPr>
          <w:rFonts w:ascii="Arial" w:hAnsi="Arial" w:cs="Arial"/>
          <w:sz w:val="20"/>
        </w:rPr>
        <w:t xml:space="preserve"> xác định: Tìm thấ</w:t>
      </w:r>
      <w:r w:rsidR="003671A0" w:rsidRPr="00E47FE5">
        <w:rPr>
          <w:rFonts w:ascii="Arial" w:hAnsi="Arial" w:cs="Arial"/>
          <w:sz w:val="20"/>
          <w:lang w:val="en-US"/>
        </w:rPr>
        <w:t>y</w:t>
      </w:r>
      <w:r w:rsidR="006A06B6" w:rsidRPr="00E47FE5">
        <w:rPr>
          <w:rFonts w:ascii="Arial" w:hAnsi="Arial" w:cs="Arial"/>
          <w:sz w:val="20"/>
        </w:rPr>
        <w:t xml:space="preserve"> vi khuẩn lao trong nước ti</w:t>
      </w:r>
      <w:r w:rsidR="00E02472" w:rsidRPr="00E47FE5">
        <w:rPr>
          <w:rFonts w:ascii="Arial" w:hAnsi="Arial" w:cs="Arial"/>
          <w:sz w:val="20"/>
          <w:lang w:val="en-US"/>
        </w:rPr>
        <w:t>ể</w:t>
      </w:r>
      <w:r w:rsidR="006A06B6" w:rsidRPr="00E47FE5">
        <w:rPr>
          <w:rFonts w:ascii="Arial" w:hAnsi="Arial" w:cs="Arial"/>
          <w:sz w:val="20"/>
        </w:rPr>
        <w:t>u, dịch màng tinh hoàn, dị</w:t>
      </w:r>
      <w:r w:rsidR="00E02472" w:rsidRPr="00E47FE5">
        <w:rPr>
          <w:rFonts w:ascii="Arial" w:hAnsi="Arial" w:cs="Arial"/>
          <w:sz w:val="20"/>
        </w:rPr>
        <w:t>ch dò, khí hư b</w:t>
      </w:r>
      <w:r w:rsidR="00E02472" w:rsidRPr="00E47FE5">
        <w:rPr>
          <w:rFonts w:ascii="Arial" w:hAnsi="Arial" w:cs="Arial"/>
          <w:sz w:val="20"/>
          <w:lang w:val="en-US"/>
        </w:rPr>
        <w:t>ằ</w:t>
      </w:r>
      <w:r w:rsidR="00E02472" w:rsidRPr="00E47FE5">
        <w:rPr>
          <w:rFonts w:ascii="Arial" w:hAnsi="Arial" w:cs="Arial"/>
          <w:sz w:val="20"/>
        </w:rPr>
        <w:t>ng nuôi c</w:t>
      </w:r>
      <w:r w:rsidR="00E02472" w:rsidRPr="00E47FE5">
        <w:rPr>
          <w:rFonts w:ascii="Arial" w:hAnsi="Arial" w:cs="Arial"/>
          <w:sz w:val="20"/>
          <w:lang w:val="en-US"/>
        </w:rPr>
        <w:t>ấ</w:t>
      </w:r>
      <w:r w:rsidR="006A06B6" w:rsidRPr="00E47FE5">
        <w:rPr>
          <w:rFonts w:ascii="Arial" w:hAnsi="Arial" w:cs="Arial"/>
          <w:sz w:val="20"/>
        </w:rPr>
        <w:t>y (tỷ lệ dương tính cao hơn khi cấy trên môi trườ</w:t>
      </w:r>
      <w:r w:rsidR="00E02472" w:rsidRPr="00E47FE5">
        <w:rPr>
          <w:rFonts w:ascii="Arial" w:hAnsi="Arial" w:cs="Arial"/>
          <w:sz w:val="20"/>
        </w:rPr>
        <w:t>ng l</w:t>
      </w:r>
      <w:r w:rsidR="00E02472" w:rsidRPr="00E47FE5">
        <w:rPr>
          <w:rFonts w:ascii="Arial" w:hAnsi="Arial" w:cs="Arial"/>
          <w:sz w:val="20"/>
          <w:lang w:val="en-US"/>
        </w:rPr>
        <w:t>ỏ</w:t>
      </w:r>
      <w:r w:rsidR="006A06B6" w:rsidRPr="00E47FE5">
        <w:rPr>
          <w:rFonts w:ascii="Arial" w:hAnsi="Arial" w:cs="Arial"/>
          <w:sz w:val="20"/>
        </w:rPr>
        <w:t>ng), nhuộm soi trực tiếp AFB (+) với tỷ lệ rất thấp. Chụp UIV thấy</w:t>
      </w:r>
      <w:r w:rsidR="00E02472" w:rsidRPr="00E47FE5">
        <w:rPr>
          <w:rFonts w:ascii="Arial" w:hAnsi="Arial" w:cs="Arial"/>
          <w:sz w:val="20"/>
          <w:lang w:val="en-US"/>
        </w:rPr>
        <w:t xml:space="preserve"> </w:t>
      </w:r>
      <w:r w:rsidR="006A06B6" w:rsidRPr="00E47FE5">
        <w:rPr>
          <w:rFonts w:ascii="Arial" w:hAnsi="Arial" w:cs="Arial"/>
          <w:sz w:val="20"/>
        </w:rPr>
        <w:t>hình ảnh gợi ý lao như đài thận cắt cụt, hang lao, niệu quản chít hẹp. Soi bàng quang, soi tử cung và sinh thiết xét nghiệm mô bệnh, tế bào có nang lao, xét nghiệm vi khu</w:t>
      </w:r>
      <w:r w:rsidR="00E02472" w:rsidRPr="00E47FE5">
        <w:rPr>
          <w:rFonts w:ascii="Arial" w:hAnsi="Arial" w:cs="Arial"/>
          <w:sz w:val="20"/>
          <w:lang w:val="en-US"/>
        </w:rPr>
        <w:t>ẩ</w:t>
      </w:r>
      <w:r w:rsidR="006A06B6" w:rsidRPr="00E47FE5">
        <w:rPr>
          <w:rFonts w:ascii="Arial" w:hAnsi="Arial" w:cs="Arial"/>
          <w:sz w:val="20"/>
        </w:rPr>
        <w:t>n lao. Chọc hút dịch màng tinh hoàn (có đặc</w:t>
      </w:r>
      <w:r w:rsidR="00F733D1">
        <w:rPr>
          <w:rFonts w:ascii="Arial" w:hAnsi="Arial" w:cs="Arial"/>
          <w:sz w:val="20"/>
        </w:rPr>
        <w:t xml:space="preserve"> điểm </w:t>
      </w:r>
      <w:r w:rsidR="006A06B6" w:rsidRPr="00E47FE5">
        <w:rPr>
          <w:rFonts w:ascii="Arial" w:hAnsi="Arial" w:cs="Arial"/>
          <w:sz w:val="20"/>
        </w:rPr>
        <w:t xml:space="preserve">như lao các màng khác trong </w:t>
      </w:r>
      <w:r w:rsidR="00145534" w:rsidRPr="00E47FE5">
        <w:rPr>
          <w:rFonts w:ascii="Arial" w:hAnsi="Arial" w:cs="Arial"/>
          <w:sz w:val="20"/>
        </w:rPr>
        <w:t>cơ thể</w:t>
      </w:r>
      <w:r w:rsidR="006A06B6" w:rsidRPr="00E47FE5">
        <w:rPr>
          <w:rFonts w:ascii="Arial" w:hAnsi="Arial" w:cs="Arial"/>
          <w:sz w:val="20"/>
        </w:rPr>
        <w:t>), chọc dò “u” tinh hoàn xét nghiệm tế bào có viêm lao.</w:t>
      </w:r>
    </w:p>
    <w:p w:rsidR="006A06B6" w:rsidRPr="00E47FE5" w:rsidRDefault="00E02472" w:rsidP="00511D56">
      <w:pPr>
        <w:spacing w:before="120"/>
        <w:rPr>
          <w:rFonts w:ascii="Arial" w:hAnsi="Arial" w:cs="Arial"/>
          <w:sz w:val="20"/>
        </w:rPr>
      </w:pPr>
      <w:r w:rsidRPr="00E47FE5">
        <w:rPr>
          <w:rFonts w:ascii="Arial" w:hAnsi="Arial" w:cs="Arial"/>
          <w:sz w:val="20"/>
          <w:lang w:val="en-US"/>
        </w:rPr>
        <w:t xml:space="preserve">7.2.8. </w:t>
      </w:r>
      <w:r w:rsidR="006A06B6" w:rsidRPr="00E47FE5">
        <w:rPr>
          <w:rFonts w:ascii="Arial" w:hAnsi="Arial" w:cs="Arial"/>
          <w:sz w:val="20"/>
        </w:rPr>
        <w:t>Các thể lao khác ít gặp hơn</w:t>
      </w:r>
    </w:p>
    <w:p w:rsidR="006A06B6" w:rsidRPr="00E47FE5" w:rsidRDefault="006A06B6" w:rsidP="00511D56">
      <w:pPr>
        <w:spacing w:before="120"/>
        <w:rPr>
          <w:rFonts w:ascii="Arial" w:hAnsi="Arial" w:cs="Arial"/>
          <w:sz w:val="20"/>
        </w:rPr>
      </w:pPr>
      <w:r w:rsidRPr="00E47FE5">
        <w:rPr>
          <w:rFonts w:ascii="Arial" w:hAnsi="Arial" w:cs="Arial"/>
          <w:sz w:val="20"/>
        </w:rPr>
        <w:t xml:space="preserve">Các thể </w:t>
      </w:r>
      <w:r w:rsidR="00E02472" w:rsidRPr="00E47FE5">
        <w:rPr>
          <w:rFonts w:ascii="Arial" w:hAnsi="Arial" w:cs="Arial"/>
          <w:sz w:val="20"/>
          <w:lang w:val="en-US"/>
        </w:rPr>
        <w:t>l</w:t>
      </w:r>
      <w:r w:rsidRPr="00E47FE5">
        <w:rPr>
          <w:rFonts w:ascii="Arial" w:hAnsi="Arial" w:cs="Arial"/>
          <w:sz w:val="20"/>
        </w:rPr>
        <w:t>ao khác như lao da, lao lách, lao gan có th</w:t>
      </w:r>
      <w:r w:rsidR="00E02472" w:rsidRPr="00E47FE5">
        <w:rPr>
          <w:rFonts w:ascii="Arial" w:hAnsi="Arial" w:cs="Arial"/>
          <w:sz w:val="20"/>
          <w:lang w:val="en-US"/>
        </w:rPr>
        <w:t>ể</w:t>
      </w:r>
      <w:r w:rsidRPr="00E47FE5">
        <w:rPr>
          <w:rFonts w:ascii="Arial" w:hAnsi="Arial" w:cs="Arial"/>
          <w:sz w:val="20"/>
        </w:rPr>
        <w:t xml:space="preserve"> phối hợp với lao phổi được chẩ</w:t>
      </w:r>
      <w:r w:rsidR="00E02472" w:rsidRPr="00E47FE5">
        <w:rPr>
          <w:rFonts w:ascii="Arial" w:hAnsi="Arial" w:cs="Arial"/>
          <w:sz w:val="20"/>
        </w:rPr>
        <w:t>n đoán b</w:t>
      </w:r>
      <w:r w:rsidR="00E02472" w:rsidRPr="00E47FE5">
        <w:rPr>
          <w:rFonts w:ascii="Arial" w:hAnsi="Arial" w:cs="Arial"/>
          <w:sz w:val="20"/>
          <w:lang w:val="en-US"/>
        </w:rPr>
        <w:t>ằ</w:t>
      </w:r>
      <w:r w:rsidRPr="00E47FE5">
        <w:rPr>
          <w:rFonts w:ascii="Arial" w:hAnsi="Arial" w:cs="Arial"/>
          <w:sz w:val="20"/>
        </w:rPr>
        <w:t>ng sinh thiết để chẩn đoán mô bệnh tế bào.</w:t>
      </w:r>
    </w:p>
    <w:p w:rsidR="006A06B6" w:rsidRPr="00E47FE5" w:rsidRDefault="00E02472" w:rsidP="00511D56">
      <w:pPr>
        <w:spacing w:before="120"/>
        <w:rPr>
          <w:rFonts w:ascii="Arial" w:hAnsi="Arial" w:cs="Arial"/>
          <w:b/>
          <w:sz w:val="20"/>
          <w:lang w:val="en-US"/>
        </w:rPr>
      </w:pPr>
      <w:r w:rsidRPr="00E47FE5">
        <w:rPr>
          <w:rFonts w:ascii="Arial" w:hAnsi="Arial" w:cs="Arial"/>
          <w:b/>
          <w:sz w:val="20"/>
          <w:lang w:val="en-US"/>
        </w:rPr>
        <w:t xml:space="preserve">8. </w:t>
      </w:r>
      <w:r w:rsidR="006A06B6" w:rsidRPr="00E47FE5">
        <w:rPr>
          <w:rFonts w:ascii="Arial" w:hAnsi="Arial" w:cs="Arial"/>
          <w:b/>
          <w:sz w:val="20"/>
        </w:rPr>
        <w:t>Hướng dẫn giá</w:t>
      </w:r>
      <w:r w:rsidRPr="00E47FE5">
        <w:rPr>
          <w:rFonts w:ascii="Arial" w:hAnsi="Arial" w:cs="Arial"/>
          <w:b/>
          <w:sz w:val="20"/>
          <w:lang w:val="en-US"/>
        </w:rPr>
        <w:t>m</w:t>
      </w:r>
      <w:r w:rsidR="006A06B6" w:rsidRPr="00E47FE5">
        <w:rPr>
          <w:rFonts w:ascii="Arial" w:hAnsi="Arial" w:cs="Arial"/>
          <w:b/>
          <w:sz w:val="20"/>
        </w:rPr>
        <w:t xml:space="preserve"> địn</w:t>
      </w:r>
      <w:r w:rsidRPr="00E47FE5">
        <w:rPr>
          <w:rFonts w:ascii="Arial" w:hAnsi="Arial" w:cs="Arial"/>
          <w:b/>
          <w:sz w:val="20"/>
          <w:lang w:val="en-US"/>
        </w:rPr>
        <w:t>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23"/>
        <w:gridCol w:w="6721"/>
        <w:gridCol w:w="1133"/>
      </w:tblGrid>
      <w:tr w:rsidR="006A06B6" w:rsidRPr="00E47FE5">
        <w:tc>
          <w:tcPr>
            <w:tcW w:w="67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TT</w:t>
            </w:r>
          </w:p>
        </w:tc>
        <w:tc>
          <w:tcPr>
            <w:tcW w:w="3702"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Tổn th</w:t>
            </w:r>
            <w:r w:rsidR="00555C6D" w:rsidRPr="00E47FE5">
              <w:rPr>
                <w:rFonts w:ascii="Arial" w:hAnsi="Arial" w:cs="Arial"/>
                <w:b/>
                <w:sz w:val="20"/>
              </w:rPr>
              <w:t>ươ</w:t>
            </w:r>
            <w:r w:rsidR="00311CCA" w:rsidRPr="00E47FE5">
              <w:rPr>
                <w:rFonts w:ascii="Arial" w:hAnsi="Arial" w:cs="Arial"/>
                <w:b/>
                <w:sz w:val="20"/>
                <w:lang w:val="en-US"/>
              </w:rPr>
              <w:t>n</w:t>
            </w:r>
            <w:r w:rsidRPr="00E47FE5">
              <w:rPr>
                <w:rFonts w:ascii="Arial" w:hAnsi="Arial" w:cs="Arial"/>
                <w:b/>
                <w:sz w:val="20"/>
              </w:rPr>
              <w:t>g cơ thể</w:t>
            </w:r>
          </w:p>
        </w:tc>
        <w:tc>
          <w:tcPr>
            <w:tcW w:w="624" w:type="pct"/>
            <w:shd w:val="clear" w:color="auto" w:fill="auto"/>
          </w:tcPr>
          <w:p w:rsidR="006A06B6" w:rsidRPr="00E47FE5" w:rsidRDefault="006A06B6" w:rsidP="00511D56">
            <w:pPr>
              <w:spacing w:before="120"/>
              <w:jc w:val="center"/>
              <w:rPr>
                <w:rFonts w:ascii="Arial" w:hAnsi="Arial" w:cs="Arial"/>
                <w:b/>
                <w:sz w:val="20"/>
              </w:rPr>
            </w:pPr>
            <w:r w:rsidRPr="00E47FE5">
              <w:rPr>
                <w:rFonts w:ascii="Arial" w:hAnsi="Arial" w:cs="Arial"/>
                <w:b/>
                <w:sz w:val="20"/>
              </w:rPr>
              <w:t>Tỷ lệ</w:t>
            </w:r>
            <w:r w:rsidR="00311CCA" w:rsidRPr="00E47FE5">
              <w:rPr>
                <w:rFonts w:ascii="Arial" w:hAnsi="Arial" w:cs="Arial"/>
                <w:b/>
                <w:sz w:val="20"/>
                <w:lang w:val="en-US"/>
              </w:rPr>
              <w:t xml:space="preserve"> </w:t>
            </w:r>
            <w:r w:rsidRPr="00E47FE5">
              <w:rPr>
                <w:rFonts w:ascii="Arial" w:hAnsi="Arial" w:cs="Arial"/>
                <w:b/>
                <w:sz w:val="20"/>
              </w:rPr>
              <w:t>(%)</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Lao ph</w:t>
            </w:r>
            <w:r w:rsidR="00311CCA" w:rsidRPr="00E47FE5">
              <w:rPr>
                <w:rFonts w:ascii="Arial" w:hAnsi="Arial" w:cs="Arial"/>
                <w:sz w:val="20"/>
                <w:lang w:val="en-US"/>
              </w:rPr>
              <w:t>ổ</w:t>
            </w:r>
            <w:r w:rsidRPr="00E47FE5">
              <w:rPr>
                <w:rFonts w:ascii="Arial" w:hAnsi="Arial" w:cs="Arial"/>
                <w:sz w:val="20"/>
              </w:rPr>
              <w:t>i</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Đáp </w:t>
            </w:r>
            <w:r w:rsidR="00F733D1">
              <w:rPr>
                <w:rFonts w:ascii="Arial" w:hAnsi="Arial" w:cs="Arial"/>
                <w:sz w:val="20"/>
              </w:rPr>
              <w:t xml:space="preserve">ứng điều </w:t>
            </w:r>
            <w:r w:rsidRPr="00E47FE5">
              <w:rPr>
                <w:rFonts w:ascii="Arial" w:hAnsi="Arial" w:cs="Arial"/>
                <w:sz w:val="20"/>
              </w:rPr>
              <w:t>trị</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Không tái phát, không di chứng</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1.1.2.</w:t>
            </w:r>
          </w:p>
        </w:tc>
        <w:tc>
          <w:tcPr>
            <w:tcW w:w="3702" w:type="pct"/>
            <w:shd w:val="clear" w:color="auto" w:fill="auto"/>
          </w:tcPr>
          <w:p w:rsidR="006A06B6" w:rsidRPr="00E47FE5" w:rsidRDefault="00311CCA" w:rsidP="00511D56">
            <w:pPr>
              <w:spacing w:before="120"/>
              <w:rPr>
                <w:rFonts w:ascii="Arial" w:hAnsi="Arial" w:cs="Arial"/>
                <w:sz w:val="20"/>
              </w:rPr>
            </w:pPr>
            <w:r w:rsidRPr="00E47FE5">
              <w:rPr>
                <w:rFonts w:ascii="Arial" w:hAnsi="Arial" w:cs="Arial"/>
                <w:sz w:val="20"/>
              </w:rPr>
              <w:t>Không tái phát, có di ch</w:t>
            </w:r>
            <w:r w:rsidRPr="00E47FE5">
              <w:rPr>
                <w:rFonts w:ascii="Arial" w:hAnsi="Arial" w:cs="Arial"/>
                <w:sz w:val="20"/>
                <w:lang w:val="en-US"/>
              </w:rPr>
              <w:t>ứ</w:t>
            </w:r>
            <w:r w:rsidR="006A06B6" w:rsidRPr="00E47FE5">
              <w:rPr>
                <w:rFonts w:ascii="Arial" w:hAnsi="Arial" w:cs="Arial"/>
                <w:sz w:val="20"/>
              </w:rPr>
              <w:t>ng tương tự như giãn ph</w:t>
            </w:r>
            <w:r w:rsidRPr="00E47FE5">
              <w:rPr>
                <w:rFonts w:ascii="Arial" w:hAnsi="Arial" w:cs="Arial"/>
                <w:sz w:val="20"/>
                <w:lang w:val="en-US"/>
              </w:rPr>
              <w:t>ế</w:t>
            </w:r>
            <w:r w:rsidR="006A06B6" w:rsidRPr="00E47FE5">
              <w:rPr>
                <w:rFonts w:ascii="Arial" w:hAnsi="Arial" w:cs="Arial"/>
                <w:sz w:val="20"/>
              </w:rPr>
              <w:t xml:space="preserve"> quả</w:t>
            </w:r>
            <w:r w:rsidRPr="00E47FE5">
              <w:rPr>
                <w:rFonts w:ascii="Arial" w:hAnsi="Arial" w:cs="Arial"/>
                <w:sz w:val="20"/>
              </w:rPr>
              <w:t>n, xơ ph</w:t>
            </w:r>
            <w:r w:rsidRPr="00E47FE5">
              <w:rPr>
                <w:rFonts w:ascii="Arial" w:hAnsi="Arial" w:cs="Arial"/>
                <w:sz w:val="20"/>
                <w:lang w:val="en-US"/>
              </w:rPr>
              <w:t>ổ</w:t>
            </w:r>
            <w:r w:rsidR="006A06B6" w:rsidRPr="00E47FE5">
              <w:rPr>
                <w:rFonts w:ascii="Arial" w:hAnsi="Arial" w:cs="Arial"/>
                <w:sz w:val="20"/>
              </w:rPr>
              <w:t>i (có hoặc không kèm theo vôi hóa)</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36</w:t>
            </w:r>
            <w:r w:rsidR="00010EB1" w:rsidRPr="00E47FE5">
              <w:rPr>
                <w:rFonts w:ascii="Arial" w:hAnsi="Arial" w:cs="Arial"/>
                <w:sz w:val="20"/>
              </w:rPr>
              <w:t xml:space="preserve"> - </w:t>
            </w:r>
            <w:r w:rsidRPr="00E47FE5">
              <w:rPr>
                <w:rFonts w:ascii="Arial" w:hAnsi="Arial" w:cs="Arial"/>
                <w:sz w:val="20"/>
              </w:rPr>
              <w:t>40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1.1.3.</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Có tái phát</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46</w:t>
            </w:r>
            <w:r w:rsidR="00010EB1" w:rsidRPr="00E47FE5">
              <w:rPr>
                <w:rFonts w:ascii="Arial" w:hAnsi="Arial" w:cs="Arial"/>
                <w:sz w:val="20"/>
              </w:rPr>
              <w:t xml:space="preserve"> - </w:t>
            </w:r>
            <w:r w:rsidRPr="00E47FE5">
              <w:rPr>
                <w:rFonts w:ascii="Arial" w:hAnsi="Arial" w:cs="Arial"/>
                <w:sz w:val="20"/>
              </w:rPr>
              <w:t>50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1.2.</w:t>
            </w:r>
          </w:p>
        </w:tc>
        <w:tc>
          <w:tcPr>
            <w:tcW w:w="3702"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có </w:t>
            </w:r>
            <w:r w:rsidR="00555C6D" w:rsidRPr="00E47FE5">
              <w:rPr>
                <w:rFonts w:ascii="Arial" w:hAnsi="Arial" w:cs="Arial"/>
                <w:sz w:val="20"/>
              </w:rPr>
              <w:t>kết</w:t>
            </w:r>
            <w:r w:rsidR="006A06B6" w:rsidRPr="00E47FE5">
              <w:rPr>
                <w:rFonts w:ascii="Arial" w:hAnsi="Arial" w:cs="Arial"/>
                <w:sz w:val="20"/>
              </w:rPr>
              <w:t xml:space="preserve"> qu</w:t>
            </w:r>
            <w:r w:rsidR="00E453B2" w:rsidRPr="00E47FE5">
              <w:rPr>
                <w:rFonts w:ascii="Arial" w:hAnsi="Arial" w:cs="Arial"/>
                <w:sz w:val="20"/>
                <w:lang w:val="en-US"/>
              </w:rPr>
              <w:t>ả</w:t>
            </w:r>
            <w:r w:rsidR="006A06B6" w:rsidRPr="00E47FE5">
              <w:rPr>
                <w:rFonts w:ascii="Arial" w:hAnsi="Arial" w:cs="Arial"/>
                <w:sz w:val="20"/>
              </w:rPr>
              <w:t xml:space="preserve"> (th</w:t>
            </w:r>
            <w:r w:rsidR="00E453B2" w:rsidRPr="00E47FE5">
              <w:rPr>
                <w:rFonts w:ascii="Arial" w:hAnsi="Arial" w:cs="Arial"/>
                <w:sz w:val="20"/>
                <w:lang w:val="en-US"/>
              </w:rPr>
              <w:t>ấ</w:t>
            </w:r>
            <w:r w:rsidR="006A06B6" w:rsidRPr="00E47FE5">
              <w:rPr>
                <w:rFonts w:ascii="Arial" w:hAnsi="Arial" w:cs="Arial"/>
                <w:sz w:val="20"/>
              </w:rPr>
              <w:t xml:space="preserve">t bại </w:t>
            </w:r>
            <w:r w:rsidR="00F733D1">
              <w:rPr>
                <w:rFonts w:ascii="Arial" w:hAnsi="Arial" w:cs="Arial"/>
                <w:sz w:val="20"/>
              </w:rPr>
              <w:t xml:space="preserve">điều </w:t>
            </w:r>
            <w:r w:rsidR="006A06B6" w:rsidRPr="00E47FE5">
              <w:rPr>
                <w:rFonts w:ascii="Arial" w:hAnsi="Arial" w:cs="Arial"/>
                <w:sz w:val="20"/>
              </w:rPr>
              <w:t>trị hoặ</w:t>
            </w:r>
            <w:r w:rsidR="00E453B2" w:rsidRPr="00E47FE5">
              <w:rPr>
                <w:rFonts w:ascii="Arial" w:hAnsi="Arial" w:cs="Arial"/>
                <w:sz w:val="20"/>
              </w:rPr>
              <w:t>c kháng thu</w:t>
            </w:r>
            <w:r w:rsidR="00E453B2" w:rsidRPr="00E47FE5">
              <w:rPr>
                <w:rFonts w:ascii="Arial" w:hAnsi="Arial" w:cs="Arial"/>
                <w:sz w:val="20"/>
                <w:lang w:val="en-US"/>
              </w:rPr>
              <w:t>ố</w:t>
            </w:r>
            <w:r w:rsidR="006A06B6" w:rsidRPr="00E47FE5">
              <w:rPr>
                <w:rFonts w:ascii="Arial" w:hAnsi="Arial" w:cs="Arial"/>
                <w:sz w:val="20"/>
              </w:rPr>
              <w:t>c), tỷ lệ này đã bao gồm c</w:t>
            </w:r>
            <w:r w:rsidR="00E453B2" w:rsidRPr="00E47FE5">
              <w:rPr>
                <w:rFonts w:ascii="Arial" w:hAnsi="Arial" w:cs="Arial"/>
                <w:sz w:val="20"/>
                <w:lang w:val="en-US"/>
              </w:rPr>
              <w:t>ả</w:t>
            </w:r>
            <w:r w:rsidR="006A06B6" w:rsidRPr="00E47FE5">
              <w:rPr>
                <w:rFonts w:ascii="Arial" w:hAnsi="Arial" w:cs="Arial"/>
                <w:sz w:val="20"/>
              </w:rPr>
              <w:t xml:space="preserve"> tỷ lệ suy nhược cơ thể.</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1.3.</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Bệnh tật như </w:t>
            </w:r>
            <w:r w:rsidR="00E47FE5" w:rsidRPr="00E47FE5">
              <w:rPr>
                <w:rFonts w:ascii="Arial" w:hAnsi="Arial" w:cs="Arial"/>
                <w:sz w:val="20"/>
              </w:rPr>
              <w:t>Mục</w:t>
            </w:r>
            <w:r w:rsidRPr="00E47FE5">
              <w:rPr>
                <w:rFonts w:ascii="Arial" w:hAnsi="Arial" w:cs="Arial"/>
                <w:sz w:val="20"/>
              </w:rPr>
              <w:t xml:space="preserve"> 1.1; </w:t>
            </w:r>
            <w:r w:rsidR="00E47FE5" w:rsidRPr="00E47FE5">
              <w:rPr>
                <w:rFonts w:ascii="Arial" w:hAnsi="Arial" w:cs="Arial"/>
                <w:sz w:val="20"/>
              </w:rPr>
              <w:t>Mục</w:t>
            </w:r>
            <w:r w:rsidR="00C13628" w:rsidRPr="00E47FE5">
              <w:rPr>
                <w:rFonts w:ascii="Arial" w:hAnsi="Arial" w:cs="Arial"/>
                <w:sz w:val="20"/>
              </w:rPr>
              <w:t xml:space="preserve"> 1.2</w:t>
            </w:r>
            <w:r w:rsidRPr="00E47FE5">
              <w:rPr>
                <w:rFonts w:ascii="Arial" w:hAnsi="Arial" w:cs="Arial"/>
                <w:sz w:val="20"/>
              </w:rPr>
              <w:t xml:space="preserve">; </w:t>
            </w:r>
            <w:r w:rsidR="00E47FE5" w:rsidRPr="00E47FE5">
              <w:rPr>
                <w:rFonts w:ascii="Arial" w:hAnsi="Arial" w:cs="Arial"/>
                <w:sz w:val="20"/>
              </w:rPr>
              <w:t>Mục</w:t>
            </w:r>
            <w:r w:rsidRPr="00E47FE5">
              <w:rPr>
                <w:rFonts w:ascii="Arial" w:hAnsi="Arial" w:cs="Arial"/>
                <w:sz w:val="20"/>
              </w:rPr>
              <w:t xml:space="preserve"> 1.3 và có di chứng, bi</w:t>
            </w:r>
            <w:r w:rsidR="00E453B2" w:rsidRPr="00E47FE5">
              <w:rPr>
                <w:rFonts w:ascii="Arial" w:hAnsi="Arial" w:cs="Arial"/>
                <w:sz w:val="20"/>
                <w:lang w:val="en-US"/>
              </w:rPr>
              <w:t>ế</w:t>
            </w:r>
            <w:r w:rsidRPr="00E47FE5">
              <w:rPr>
                <w:rFonts w:ascii="Arial" w:hAnsi="Arial" w:cs="Arial"/>
                <w:sz w:val="20"/>
              </w:rPr>
              <w:t>n chứng tương tự như rối loạn thông khí hoặc tâm phế mạn hoặc xẹp phổi thì được cộng lùi với tỷ lệ tổn thương cơ thể ở các cơ quan, bộ phận tương ứng quy định tại B</w:t>
            </w:r>
            <w:r w:rsidR="00E453B2" w:rsidRPr="00E47FE5">
              <w:rPr>
                <w:rFonts w:ascii="Arial" w:hAnsi="Arial" w:cs="Arial"/>
                <w:sz w:val="20"/>
                <w:lang w:val="en-US"/>
              </w:rPr>
              <w:t>ả</w:t>
            </w:r>
            <w:r w:rsidRPr="00E47FE5">
              <w:rPr>
                <w:rFonts w:ascii="Arial" w:hAnsi="Arial" w:cs="Arial"/>
                <w:sz w:val="20"/>
              </w:rPr>
              <w:t>ng 2 của Thông tư 28/2013/</w:t>
            </w:r>
            <w:r w:rsidR="00421932" w:rsidRPr="00E47FE5">
              <w:rPr>
                <w:rFonts w:ascii="Arial" w:hAnsi="Arial" w:cs="Arial"/>
                <w:sz w:val="20"/>
              </w:rPr>
              <w:t>TTLB-BYT-BLĐTBXH</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Lao phổi phải mổ cắt </w:t>
            </w:r>
            <w:r w:rsidR="000F6338" w:rsidRPr="00E47FE5">
              <w:rPr>
                <w:rFonts w:ascii="Arial" w:hAnsi="Arial" w:cs="Arial"/>
                <w:sz w:val="20"/>
                <w:lang w:val="en-US"/>
              </w:rPr>
              <w:t>thùy</w:t>
            </w:r>
            <w:r w:rsidRPr="00E47FE5">
              <w:rPr>
                <w:rFonts w:ascii="Arial" w:hAnsi="Arial" w:cs="Arial"/>
                <w:sz w:val="20"/>
              </w:rPr>
              <w:t xml:space="preserve"> ph</w:t>
            </w:r>
            <w:r w:rsidR="00E453B2" w:rsidRPr="00E47FE5">
              <w:rPr>
                <w:rFonts w:ascii="Arial" w:hAnsi="Arial" w:cs="Arial"/>
                <w:sz w:val="20"/>
                <w:lang w:val="en-US"/>
              </w:rPr>
              <w:t>ổ</w:t>
            </w:r>
            <w:r w:rsidRPr="00E47FE5">
              <w:rPr>
                <w:rFonts w:ascii="Arial" w:hAnsi="Arial" w:cs="Arial"/>
                <w:sz w:val="20"/>
              </w:rPr>
              <w:t xml:space="preserve">i: Cộng lùi </w:t>
            </w:r>
            <w:r w:rsidR="00E47FE5" w:rsidRPr="00E47FE5">
              <w:rPr>
                <w:rFonts w:ascii="Arial" w:hAnsi="Arial" w:cs="Arial"/>
                <w:sz w:val="20"/>
              </w:rPr>
              <w:t>Mục</w:t>
            </w:r>
            <w:r w:rsidRPr="00E47FE5">
              <w:rPr>
                <w:rFonts w:ascii="Arial" w:hAnsi="Arial" w:cs="Arial"/>
                <w:sz w:val="20"/>
              </w:rPr>
              <w:t xml:space="preserve"> 1.1 hoặc 1.2 hoặc 1.3 với tỷ l</w:t>
            </w:r>
            <w:r w:rsidR="00E453B2" w:rsidRPr="00E47FE5">
              <w:rPr>
                <w:rFonts w:ascii="Arial" w:hAnsi="Arial" w:cs="Arial"/>
                <w:sz w:val="20"/>
                <w:lang w:val="en-US"/>
              </w:rPr>
              <w:t>ệ</w:t>
            </w:r>
            <w:r w:rsidRPr="00E47FE5">
              <w:rPr>
                <w:rFonts w:ascii="Arial" w:hAnsi="Arial" w:cs="Arial"/>
                <w:sz w:val="20"/>
              </w:rPr>
              <w:t xml:space="preserve"> mổ c</w:t>
            </w:r>
            <w:r w:rsidR="00E453B2" w:rsidRPr="00E47FE5">
              <w:rPr>
                <w:rFonts w:ascii="Arial" w:hAnsi="Arial" w:cs="Arial"/>
                <w:sz w:val="20"/>
                <w:lang w:val="en-US"/>
              </w:rPr>
              <w:t>ắ</w:t>
            </w:r>
            <w:r w:rsidRPr="00E47FE5">
              <w:rPr>
                <w:rFonts w:ascii="Arial" w:hAnsi="Arial" w:cs="Arial"/>
                <w:sz w:val="20"/>
              </w:rPr>
              <w:t>t phổi</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M</w:t>
            </w:r>
            <w:r w:rsidR="00E453B2" w:rsidRPr="00E47FE5">
              <w:rPr>
                <w:rFonts w:ascii="Arial" w:hAnsi="Arial" w:cs="Arial"/>
                <w:sz w:val="20"/>
                <w:lang w:val="en-US"/>
              </w:rPr>
              <w:t>ổ</w:t>
            </w:r>
            <w:r w:rsidRPr="00E47FE5">
              <w:rPr>
                <w:rFonts w:ascii="Arial" w:hAnsi="Arial" w:cs="Arial"/>
                <w:sz w:val="20"/>
              </w:rPr>
              <w:t xml:space="preserve"> </w:t>
            </w:r>
            <w:r w:rsidR="00326644" w:rsidRPr="00E47FE5">
              <w:rPr>
                <w:rFonts w:ascii="Arial" w:hAnsi="Arial" w:cs="Arial"/>
                <w:sz w:val="20"/>
              </w:rPr>
              <w:t>cắt</w:t>
            </w:r>
            <w:r w:rsidRPr="00E47FE5">
              <w:rPr>
                <w:rFonts w:ascii="Arial" w:hAnsi="Arial" w:cs="Arial"/>
                <w:sz w:val="20"/>
              </w:rPr>
              <w:t xml:space="preserve"> ph</w:t>
            </w:r>
            <w:r w:rsidR="00E453B2" w:rsidRPr="00E47FE5">
              <w:rPr>
                <w:rFonts w:ascii="Arial" w:hAnsi="Arial" w:cs="Arial"/>
                <w:sz w:val="20"/>
                <w:lang w:val="en-US"/>
              </w:rPr>
              <w:t>ổ</w:t>
            </w:r>
            <w:r w:rsidRPr="00E47FE5">
              <w:rPr>
                <w:rFonts w:ascii="Arial" w:hAnsi="Arial" w:cs="Arial"/>
                <w:sz w:val="20"/>
              </w:rPr>
              <w:t>i</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1.4.2.</w:t>
            </w:r>
          </w:p>
        </w:tc>
        <w:tc>
          <w:tcPr>
            <w:tcW w:w="3702" w:type="pct"/>
            <w:shd w:val="clear" w:color="auto" w:fill="auto"/>
          </w:tcPr>
          <w:p w:rsidR="006A06B6" w:rsidRPr="00E47FE5" w:rsidRDefault="00E453B2" w:rsidP="00511D56">
            <w:pPr>
              <w:spacing w:before="120"/>
              <w:rPr>
                <w:rFonts w:ascii="Arial" w:hAnsi="Arial" w:cs="Arial"/>
                <w:sz w:val="20"/>
              </w:rPr>
            </w:pPr>
            <w:r w:rsidRPr="00E47FE5">
              <w:rPr>
                <w:rFonts w:ascii="Arial" w:hAnsi="Arial" w:cs="Arial"/>
                <w:sz w:val="20"/>
              </w:rPr>
              <w:t>M</w:t>
            </w:r>
            <w:r w:rsidRPr="00E47FE5">
              <w:rPr>
                <w:rFonts w:ascii="Arial" w:hAnsi="Arial" w:cs="Arial"/>
                <w:sz w:val="20"/>
                <w:lang w:val="en-US"/>
              </w:rPr>
              <w:t>ổ</w:t>
            </w:r>
            <w:r w:rsidR="006A06B6" w:rsidRPr="00E47FE5">
              <w:rPr>
                <w:rFonts w:ascii="Arial" w:hAnsi="Arial" w:cs="Arial"/>
                <w:sz w:val="20"/>
              </w:rPr>
              <w:t xml:space="preserve"> </w:t>
            </w:r>
            <w:r w:rsidR="00326644" w:rsidRPr="00E47FE5">
              <w:rPr>
                <w:rFonts w:ascii="Arial" w:hAnsi="Arial" w:cs="Arial"/>
                <w:sz w:val="20"/>
              </w:rPr>
              <w:t>cắt</w:t>
            </w:r>
            <w:r w:rsidR="006A06B6" w:rsidRPr="00E47FE5">
              <w:rPr>
                <w:rFonts w:ascii="Arial" w:hAnsi="Arial" w:cs="Arial"/>
                <w:sz w:val="20"/>
              </w:rPr>
              <w:t xml:space="preserve"> ph</w:t>
            </w:r>
            <w:r w:rsidRPr="00E47FE5">
              <w:rPr>
                <w:rFonts w:ascii="Arial" w:hAnsi="Arial" w:cs="Arial"/>
                <w:sz w:val="20"/>
                <w:lang w:val="en-US"/>
              </w:rPr>
              <w:t>ổ</w:t>
            </w:r>
            <w:r w:rsidR="006A06B6" w:rsidRPr="00E47FE5">
              <w:rPr>
                <w:rFonts w:ascii="Arial" w:hAnsi="Arial" w:cs="Arial"/>
                <w:sz w:val="20"/>
              </w:rPr>
              <w:t>i không đi</w:t>
            </w:r>
            <w:r w:rsidRPr="00E47FE5">
              <w:rPr>
                <w:rFonts w:ascii="Arial" w:hAnsi="Arial" w:cs="Arial"/>
                <w:sz w:val="20"/>
                <w:lang w:val="en-US"/>
              </w:rPr>
              <w:t>ể</w:t>
            </w:r>
            <w:r w:rsidR="006A06B6" w:rsidRPr="00E47FE5">
              <w:rPr>
                <w:rFonts w:ascii="Arial" w:hAnsi="Arial" w:cs="Arial"/>
                <w:sz w:val="20"/>
              </w:rPr>
              <w:t>n hình (dưới một thùy ph</w:t>
            </w:r>
            <w:r w:rsidRPr="00E47FE5">
              <w:rPr>
                <w:rFonts w:ascii="Arial" w:hAnsi="Arial" w:cs="Arial"/>
                <w:sz w:val="20"/>
                <w:lang w:val="en-US"/>
              </w:rPr>
              <w:t>ổ</w:t>
            </w:r>
            <w:r w:rsidR="006A06B6" w:rsidRPr="00E47FE5">
              <w:rPr>
                <w:rFonts w:ascii="Arial" w:hAnsi="Arial" w:cs="Arial"/>
                <w:sz w:val="20"/>
              </w:rPr>
              <w:t>i)</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1.4.3.</w:t>
            </w:r>
          </w:p>
        </w:tc>
        <w:tc>
          <w:tcPr>
            <w:tcW w:w="3702" w:type="pct"/>
            <w:shd w:val="clear" w:color="auto" w:fill="auto"/>
          </w:tcPr>
          <w:p w:rsidR="006A06B6" w:rsidRPr="00E47FE5" w:rsidRDefault="00E453B2" w:rsidP="00511D56">
            <w:pPr>
              <w:spacing w:before="120"/>
              <w:rPr>
                <w:rFonts w:ascii="Arial" w:hAnsi="Arial" w:cs="Arial"/>
                <w:sz w:val="20"/>
              </w:rPr>
            </w:pPr>
            <w:r w:rsidRPr="00E47FE5">
              <w:rPr>
                <w:rFonts w:ascii="Arial" w:hAnsi="Arial" w:cs="Arial"/>
                <w:sz w:val="20"/>
              </w:rPr>
              <w:t>M</w:t>
            </w:r>
            <w:r w:rsidRPr="00E47FE5">
              <w:rPr>
                <w:rFonts w:ascii="Arial" w:hAnsi="Arial" w:cs="Arial"/>
                <w:sz w:val="20"/>
                <w:lang w:val="en-US"/>
              </w:rPr>
              <w:t>ổ</w:t>
            </w:r>
            <w:r w:rsidR="006A06B6" w:rsidRPr="00E47FE5">
              <w:rPr>
                <w:rFonts w:ascii="Arial" w:hAnsi="Arial" w:cs="Arial"/>
                <w:sz w:val="20"/>
              </w:rPr>
              <w:t xml:space="preserve"> c</w:t>
            </w:r>
            <w:r w:rsidRPr="00E47FE5">
              <w:rPr>
                <w:rFonts w:ascii="Arial" w:hAnsi="Arial" w:cs="Arial"/>
                <w:sz w:val="20"/>
                <w:lang w:val="en-US"/>
              </w:rPr>
              <w:t>ắ</w:t>
            </w:r>
            <w:r w:rsidR="006A06B6" w:rsidRPr="00E47FE5">
              <w:rPr>
                <w:rFonts w:ascii="Arial" w:hAnsi="Arial" w:cs="Arial"/>
                <w:sz w:val="20"/>
              </w:rPr>
              <w:t>t từ một th</w:t>
            </w:r>
            <w:r w:rsidRPr="00E47FE5">
              <w:rPr>
                <w:rFonts w:ascii="Arial" w:hAnsi="Arial" w:cs="Arial"/>
                <w:sz w:val="20"/>
                <w:lang w:val="en-US"/>
              </w:rPr>
              <w:t>ùy</w:t>
            </w:r>
            <w:r w:rsidR="006A06B6" w:rsidRPr="00E47FE5">
              <w:rPr>
                <w:rFonts w:ascii="Arial" w:hAnsi="Arial" w:cs="Arial"/>
                <w:sz w:val="20"/>
              </w:rPr>
              <w:t xml:space="preserve"> ph</w:t>
            </w:r>
            <w:r w:rsidRPr="00E47FE5">
              <w:rPr>
                <w:rFonts w:ascii="Arial" w:hAnsi="Arial" w:cs="Arial"/>
                <w:sz w:val="20"/>
                <w:lang w:val="en-US"/>
              </w:rPr>
              <w:t>ổ</w:t>
            </w:r>
            <w:r w:rsidR="006A06B6" w:rsidRPr="00E47FE5">
              <w:rPr>
                <w:rFonts w:ascii="Arial" w:hAnsi="Arial" w:cs="Arial"/>
                <w:sz w:val="20"/>
              </w:rPr>
              <w:t>i tr</w:t>
            </w:r>
            <w:r w:rsidRPr="00E47FE5">
              <w:rPr>
                <w:rFonts w:ascii="Arial" w:hAnsi="Arial" w:cs="Arial"/>
                <w:sz w:val="20"/>
                <w:lang w:val="en-US"/>
              </w:rPr>
              <w:t>ở</w:t>
            </w:r>
            <w:r w:rsidR="006A06B6" w:rsidRPr="00E47FE5">
              <w:rPr>
                <w:rFonts w:ascii="Arial" w:hAnsi="Arial" w:cs="Arial"/>
                <w:sz w:val="20"/>
              </w:rPr>
              <w:t xml:space="preserve"> lên</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1.4.4.</w:t>
            </w:r>
          </w:p>
        </w:tc>
        <w:tc>
          <w:tcPr>
            <w:tcW w:w="3702" w:type="pct"/>
            <w:shd w:val="clear" w:color="auto" w:fill="auto"/>
          </w:tcPr>
          <w:p w:rsidR="006A06B6" w:rsidRPr="00E47FE5" w:rsidRDefault="00E453B2" w:rsidP="00511D56">
            <w:pPr>
              <w:spacing w:before="120"/>
              <w:rPr>
                <w:rFonts w:ascii="Arial" w:hAnsi="Arial" w:cs="Arial"/>
                <w:sz w:val="20"/>
              </w:rPr>
            </w:pPr>
            <w:r w:rsidRPr="00E47FE5">
              <w:rPr>
                <w:rFonts w:ascii="Arial" w:hAnsi="Arial" w:cs="Arial"/>
                <w:sz w:val="20"/>
              </w:rPr>
              <w:t>M</w:t>
            </w:r>
            <w:r w:rsidRPr="00E47FE5">
              <w:rPr>
                <w:rFonts w:ascii="Arial" w:hAnsi="Arial" w:cs="Arial"/>
                <w:sz w:val="20"/>
                <w:lang w:val="en-US"/>
              </w:rPr>
              <w:t>ổ</w:t>
            </w:r>
            <w:r w:rsidR="006A06B6" w:rsidRPr="00E47FE5">
              <w:rPr>
                <w:rFonts w:ascii="Arial" w:hAnsi="Arial" w:cs="Arial"/>
                <w:sz w:val="20"/>
              </w:rPr>
              <w:t xml:space="preserve"> </w:t>
            </w:r>
            <w:r w:rsidR="00326644" w:rsidRPr="00E47FE5">
              <w:rPr>
                <w:rFonts w:ascii="Arial" w:hAnsi="Arial" w:cs="Arial"/>
                <w:sz w:val="20"/>
              </w:rPr>
              <w:t>cắt</w:t>
            </w:r>
            <w:r w:rsidR="006A06B6" w:rsidRPr="00E47FE5">
              <w:rPr>
                <w:rFonts w:ascii="Arial" w:hAnsi="Arial" w:cs="Arial"/>
                <w:sz w:val="20"/>
              </w:rPr>
              <w:t xml:space="preserve"> bỏ toàn bộ một ph</w:t>
            </w:r>
            <w:r w:rsidRPr="00E47FE5">
              <w:rPr>
                <w:rFonts w:ascii="Arial" w:hAnsi="Arial" w:cs="Arial"/>
                <w:sz w:val="20"/>
                <w:lang w:val="en-US"/>
              </w:rPr>
              <w:t>ổ</w:t>
            </w:r>
            <w:r w:rsidR="006A06B6" w:rsidRPr="00E47FE5">
              <w:rPr>
                <w:rFonts w:ascii="Arial" w:hAnsi="Arial" w:cs="Arial"/>
                <w:sz w:val="20"/>
              </w:rPr>
              <w:t>i</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56</w:t>
            </w:r>
            <w:r w:rsidR="00010EB1" w:rsidRPr="00E47FE5">
              <w:rPr>
                <w:rFonts w:ascii="Arial" w:hAnsi="Arial" w:cs="Arial"/>
                <w:sz w:val="20"/>
              </w:rPr>
              <w:t xml:space="preserve"> - </w:t>
            </w:r>
            <w:r w:rsidRPr="00E47FE5">
              <w:rPr>
                <w:rFonts w:ascii="Arial" w:hAnsi="Arial" w:cs="Arial"/>
                <w:sz w:val="20"/>
              </w:rPr>
              <w:t>60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Lao ruột</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Đáp </w:t>
            </w:r>
            <w:r w:rsidR="00F733D1">
              <w:rPr>
                <w:rFonts w:ascii="Arial" w:hAnsi="Arial" w:cs="Arial"/>
                <w:sz w:val="20"/>
              </w:rPr>
              <w:t xml:space="preserve">ứng điều trị </w:t>
            </w:r>
            <w:r w:rsidRPr="00E47FE5">
              <w:rPr>
                <w:rFonts w:ascii="Arial" w:hAnsi="Arial" w:cs="Arial"/>
                <w:sz w:val="20"/>
              </w:rPr>
              <w:t>nội khoa</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Không tái phát</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2.1.2.</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Có tái phát</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2.2.</w:t>
            </w:r>
          </w:p>
        </w:tc>
        <w:tc>
          <w:tcPr>
            <w:tcW w:w="3702" w:type="pct"/>
            <w:shd w:val="clear" w:color="auto" w:fill="auto"/>
          </w:tcPr>
          <w:p w:rsidR="006A06B6" w:rsidRPr="00E47FE5" w:rsidRDefault="00E47FE5" w:rsidP="00511D56">
            <w:pPr>
              <w:spacing w:before="120"/>
              <w:rPr>
                <w:rFonts w:ascii="Arial" w:hAnsi="Arial" w:cs="Arial"/>
                <w:sz w:val="20"/>
              </w:rPr>
            </w:pPr>
            <w:r w:rsidRPr="00E47FE5">
              <w:rPr>
                <w:rFonts w:ascii="Arial" w:hAnsi="Arial" w:cs="Arial"/>
                <w:sz w:val="20"/>
              </w:rPr>
              <w:t>Điều</w:t>
            </w:r>
            <w:r w:rsidR="006A06B6" w:rsidRPr="00E47FE5">
              <w:rPr>
                <w:rFonts w:ascii="Arial" w:hAnsi="Arial" w:cs="Arial"/>
                <w:sz w:val="20"/>
              </w:rPr>
              <w:t xml:space="preserve"> trị không có kết quả (thất </w:t>
            </w:r>
            <w:r w:rsidR="00F733D1">
              <w:rPr>
                <w:rFonts w:ascii="Arial" w:hAnsi="Arial" w:cs="Arial"/>
                <w:sz w:val="20"/>
              </w:rPr>
              <w:t xml:space="preserve">bại điều trị </w:t>
            </w:r>
            <w:r w:rsidR="006A06B6" w:rsidRPr="00E47FE5">
              <w:rPr>
                <w:rFonts w:ascii="Arial" w:hAnsi="Arial" w:cs="Arial"/>
                <w:sz w:val="20"/>
              </w:rPr>
              <w:t>hoặc kháng thuốc).</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2.3.</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Bệnh có biến chứng, di chứng thì áp dụng tỷ lệ 2.1; 2.2 cộng lùi với t</w:t>
            </w:r>
            <w:r w:rsidR="00E453B2" w:rsidRPr="00E47FE5">
              <w:rPr>
                <w:rFonts w:ascii="Arial" w:hAnsi="Arial" w:cs="Arial"/>
                <w:sz w:val="20"/>
                <w:lang w:val="en-US"/>
              </w:rPr>
              <w:t>ỷ</w:t>
            </w:r>
            <w:r w:rsidRPr="00E47FE5">
              <w:rPr>
                <w:rFonts w:ascii="Arial" w:hAnsi="Arial" w:cs="Arial"/>
                <w:sz w:val="20"/>
              </w:rPr>
              <w:t xml:space="preserve"> l</w:t>
            </w:r>
            <w:r w:rsidR="00E453B2" w:rsidRPr="00E47FE5">
              <w:rPr>
                <w:rFonts w:ascii="Arial" w:hAnsi="Arial" w:cs="Arial"/>
                <w:sz w:val="20"/>
                <w:lang w:val="en-US"/>
              </w:rPr>
              <w:t>ệ</w:t>
            </w:r>
            <w:r w:rsidRPr="00E47FE5">
              <w:rPr>
                <w:rFonts w:ascii="Arial" w:hAnsi="Arial" w:cs="Arial"/>
                <w:sz w:val="20"/>
              </w:rPr>
              <w:t xml:space="preserve"> </w:t>
            </w:r>
            <w:r w:rsidR="00304CEE" w:rsidRPr="00E47FE5">
              <w:rPr>
                <w:rFonts w:ascii="Arial" w:hAnsi="Arial" w:cs="Arial"/>
                <w:sz w:val="20"/>
              </w:rPr>
              <w:t>tổn thương</w:t>
            </w:r>
            <w:r w:rsidRPr="00E47FE5">
              <w:rPr>
                <w:rFonts w:ascii="Arial" w:hAnsi="Arial" w:cs="Arial"/>
                <w:sz w:val="20"/>
              </w:rPr>
              <w:t xml:space="preserve"> các cơ quan bộ phận tương ứng quy định tại Bảng 2 của Thông tư 28/2013/</w:t>
            </w:r>
            <w:r w:rsidR="00421932" w:rsidRPr="00E47FE5">
              <w:rPr>
                <w:rFonts w:ascii="Arial" w:hAnsi="Arial" w:cs="Arial"/>
                <w:sz w:val="20"/>
              </w:rPr>
              <w:t>TTLB-BYT-BLĐTBXH</w:t>
            </w:r>
            <w:r w:rsidRPr="00E47FE5">
              <w:rPr>
                <w:rFonts w:ascii="Arial" w:hAnsi="Arial" w:cs="Arial"/>
                <w:sz w:val="20"/>
              </w:rPr>
              <w:t>.</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Lao màng (não, tim, ph</w:t>
            </w:r>
            <w:r w:rsidR="00E453B2" w:rsidRPr="00E47FE5">
              <w:rPr>
                <w:rFonts w:ascii="Arial" w:hAnsi="Arial" w:cs="Arial"/>
                <w:sz w:val="20"/>
                <w:lang w:val="en-US"/>
              </w:rPr>
              <w:t>ổ</w:t>
            </w:r>
            <w:r w:rsidRPr="00E47FE5">
              <w:rPr>
                <w:rFonts w:ascii="Arial" w:hAnsi="Arial" w:cs="Arial"/>
                <w:sz w:val="20"/>
              </w:rPr>
              <w:t>i, bụng) bao hoạt dịch.</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Đáp</w:t>
            </w:r>
            <w:r w:rsidR="00F733D1">
              <w:rPr>
                <w:rFonts w:ascii="Arial" w:hAnsi="Arial" w:cs="Arial"/>
                <w:sz w:val="20"/>
              </w:rPr>
              <w:t xml:space="preserve"> ứng điều trị nội </w:t>
            </w:r>
            <w:r w:rsidRPr="00E47FE5">
              <w:rPr>
                <w:rFonts w:ascii="Arial" w:hAnsi="Arial" w:cs="Arial"/>
                <w:sz w:val="20"/>
              </w:rPr>
              <w:t>khoa</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3.1.1.</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Không tái phát</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3.1.2.</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Có tái phát</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46</w:t>
            </w:r>
            <w:r w:rsidR="00010EB1" w:rsidRPr="00E47FE5">
              <w:rPr>
                <w:rFonts w:ascii="Arial" w:hAnsi="Arial" w:cs="Arial"/>
                <w:sz w:val="20"/>
              </w:rPr>
              <w:t xml:space="preserve"> - </w:t>
            </w:r>
            <w:r w:rsidRPr="00E47FE5">
              <w:rPr>
                <w:rFonts w:ascii="Arial" w:hAnsi="Arial" w:cs="Arial"/>
                <w:sz w:val="20"/>
              </w:rPr>
              <w:t>50</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3.2.</w:t>
            </w:r>
          </w:p>
        </w:tc>
        <w:tc>
          <w:tcPr>
            <w:tcW w:w="3702"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 xml:space="preserve">Không đáp </w:t>
            </w:r>
            <w:r w:rsidR="00F733D1">
              <w:rPr>
                <w:rFonts w:ascii="Arial" w:hAnsi="Arial" w:cs="Arial"/>
                <w:sz w:val="20"/>
              </w:rPr>
              <w:t xml:space="preserve">ứng điều </w:t>
            </w:r>
            <w:r w:rsidRPr="00E47FE5">
              <w:rPr>
                <w:rFonts w:ascii="Arial" w:hAnsi="Arial" w:cs="Arial"/>
                <w:sz w:val="20"/>
              </w:rPr>
              <w:t xml:space="preserve">trị nội khoa (thất bại </w:t>
            </w:r>
            <w:r w:rsidR="00F733D1">
              <w:rPr>
                <w:rFonts w:ascii="Arial" w:hAnsi="Arial" w:cs="Arial"/>
                <w:sz w:val="20"/>
              </w:rPr>
              <w:t xml:space="preserve">điều trị </w:t>
            </w:r>
            <w:r w:rsidRPr="00E47FE5">
              <w:rPr>
                <w:rFonts w:ascii="Arial" w:hAnsi="Arial" w:cs="Arial"/>
                <w:sz w:val="20"/>
              </w:rPr>
              <w:t>hoặc kháng thuốc)</w:t>
            </w:r>
          </w:p>
        </w:tc>
        <w:tc>
          <w:tcPr>
            <w:tcW w:w="624" w:type="pct"/>
            <w:shd w:val="clear" w:color="auto" w:fill="auto"/>
          </w:tcPr>
          <w:p w:rsidR="006A06B6" w:rsidRPr="00E47FE5" w:rsidRDefault="006A06B6"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A06B6" w:rsidRPr="00E47FE5">
        <w:tc>
          <w:tcPr>
            <w:tcW w:w="674" w:type="pct"/>
            <w:shd w:val="clear" w:color="auto" w:fill="auto"/>
          </w:tcPr>
          <w:p w:rsidR="006A06B6" w:rsidRPr="00E47FE5" w:rsidRDefault="006A06B6" w:rsidP="00511D56">
            <w:pPr>
              <w:spacing w:before="120"/>
              <w:rPr>
                <w:rFonts w:ascii="Arial" w:hAnsi="Arial" w:cs="Arial"/>
                <w:sz w:val="20"/>
              </w:rPr>
            </w:pPr>
            <w:r w:rsidRPr="00E47FE5">
              <w:rPr>
                <w:rFonts w:ascii="Arial" w:hAnsi="Arial" w:cs="Arial"/>
                <w:sz w:val="20"/>
              </w:rPr>
              <w:t>3.3.</w:t>
            </w:r>
          </w:p>
        </w:tc>
        <w:tc>
          <w:tcPr>
            <w:tcW w:w="3702" w:type="pct"/>
            <w:shd w:val="clear" w:color="auto" w:fill="auto"/>
          </w:tcPr>
          <w:p w:rsidR="006A06B6" w:rsidRPr="00E47FE5" w:rsidRDefault="006A06B6" w:rsidP="00511D56">
            <w:pPr>
              <w:spacing w:before="120"/>
              <w:rPr>
                <w:rFonts w:ascii="Arial" w:hAnsi="Arial" w:cs="Arial"/>
                <w:sz w:val="20"/>
                <w:lang w:val="en-US"/>
              </w:rPr>
            </w:pPr>
            <w:r w:rsidRPr="00E47FE5">
              <w:rPr>
                <w:rFonts w:ascii="Arial" w:hAnsi="Arial" w:cs="Arial"/>
                <w:sz w:val="20"/>
              </w:rPr>
              <w:t>Bệnh có bi</w:t>
            </w:r>
            <w:r w:rsidR="00E453B2" w:rsidRPr="00E47FE5">
              <w:rPr>
                <w:rFonts w:ascii="Arial" w:hAnsi="Arial" w:cs="Arial"/>
                <w:sz w:val="20"/>
                <w:lang w:val="en-US"/>
              </w:rPr>
              <w:t>ế</w:t>
            </w:r>
            <w:r w:rsidRPr="00E47FE5">
              <w:rPr>
                <w:rFonts w:ascii="Arial" w:hAnsi="Arial" w:cs="Arial"/>
                <w:sz w:val="20"/>
              </w:rPr>
              <w:t>n chứng, di chứng thì áp dụng tỷ lệ 3.1; 3.2 cộng lùi với tỷ l</w:t>
            </w:r>
            <w:r w:rsidR="00E453B2" w:rsidRPr="00E47FE5">
              <w:rPr>
                <w:rFonts w:ascii="Arial" w:hAnsi="Arial" w:cs="Arial"/>
                <w:sz w:val="20"/>
                <w:lang w:val="en-US"/>
              </w:rPr>
              <w:t>ệ</w:t>
            </w:r>
            <w:r w:rsidRPr="00E47FE5">
              <w:rPr>
                <w:rFonts w:ascii="Arial" w:hAnsi="Arial" w:cs="Arial"/>
                <w:sz w:val="20"/>
              </w:rPr>
              <w:t xml:space="preserve"> tổn thương các cơ quan bộ phận tương ứ</w:t>
            </w:r>
            <w:r w:rsidR="00E453B2" w:rsidRPr="00E47FE5">
              <w:rPr>
                <w:rFonts w:ascii="Arial" w:hAnsi="Arial" w:cs="Arial"/>
                <w:sz w:val="20"/>
              </w:rPr>
              <w:t xml:space="preserve">ng quy </w:t>
            </w:r>
            <w:r w:rsidR="00E453B2" w:rsidRPr="00E47FE5">
              <w:rPr>
                <w:rFonts w:ascii="Arial" w:hAnsi="Arial" w:cs="Arial"/>
                <w:sz w:val="20"/>
                <w:lang w:val="en-US"/>
              </w:rPr>
              <w:t>đ</w:t>
            </w:r>
            <w:r w:rsidRPr="00E47FE5">
              <w:rPr>
                <w:rFonts w:ascii="Arial" w:hAnsi="Arial" w:cs="Arial"/>
                <w:sz w:val="20"/>
              </w:rPr>
              <w:t>ịnh tại</w:t>
            </w:r>
            <w:r w:rsidR="00E453B2" w:rsidRPr="00E47FE5">
              <w:rPr>
                <w:rFonts w:ascii="Arial" w:hAnsi="Arial" w:cs="Arial"/>
                <w:sz w:val="20"/>
                <w:lang w:val="en-US"/>
              </w:rPr>
              <w:t xml:space="preserve"> </w:t>
            </w:r>
            <w:r w:rsidR="00E453B2" w:rsidRPr="00E47FE5">
              <w:rPr>
                <w:rFonts w:ascii="Arial" w:hAnsi="Arial" w:cs="Arial"/>
                <w:sz w:val="20"/>
              </w:rPr>
              <w:t>Bảng 2 của Thông tư 28/2013/TTLB-BYT-BLĐTBX</w:t>
            </w:r>
            <w:r w:rsidR="00E453B2" w:rsidRPr="00E47FE5">
              <w:rPr>
                <w:rFonts w:ascii="Arial" w:hAnsi="Arial" w:cs="Arial"/>
                <w:sz w:val="20"/>
                <w:lang w:val="en-US"/>
              </w:rPr>
              <w:t>H</w:t>
            </w:r>
          </w:p>
        </w:tc>
        <w:tc>
          <w:tcPr>
            <w:tcW w:w="624" w:type="pct"/>
            <w:shd w:val="clear" w:color="auto" w:fill="auto"/>
          </w:tcPr>
          <w:p w:rsidR="006A06B6" w:rsidRPr="00E47FE5" w:rsidRDefault="006A06B6"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hạch (Hạch ngoại biên)</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4.1.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Đáp </w:t>
            </w:r>
            <w:r w:rsidR="00F733D1">
              <w:rPr>
                <w:rFonts w:ascii="Arial" w:hAnsi="Arial" w:cs="Arial"/>
                <w:sz w:val="20"/>
              </w:rPr>
              <w:t>ứng điều trị</w:t>
            </w:r>
            <w:r w:rsidRPr="00E47FE5">
              <w:rPr>
                <w:rFonts w:ascii="Arial" w:hAnsi="Arial" w:cs="Arial"/>
                <w:sz w:val="20"/>
              </w:rPr>
              <w:t>, không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4.2.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đáp ứng</w:t>
            </w:r>
            <w:r w:rsidR="00F733D1">
              <w:rPr>
                <w:rFonts w:ascii="Arial" w:hAnsi="Arial" w:cs="Arial"/>
                <w:sz w:val="20"/>
              </w:rPr>
              <w:t xml:space="preserve"> điều </w:t>
            </w:r>
            <w:r w:rsidRPr="00E47FE5">
              <w:rPr>
                <w:rFonts w:ascii="Arial" w:hAnsi="Arial" w:cs="Arial"/>
                <w:sz w:val="20"/>
              </w:rPr>
              <w:t>trị</w:t>
            </w:r>
            <w:r w:rsidR="00010FC9" w:rsidRPr="00E47FE5">
              <w:rPr>
                <w:rFonts w:ascii="Arial" w:hAnsi="Arial" w:cs="Arial"/>
                <w:sz w:val="20"/>
                <w:lang w:val="en-US"/>
              </w:rPr>
              <w:t>,</w:t>
            </w:r>
            <w:r w:rsidRPr="00E47FE5">
              <w:rPr>
                <w:rFonts w:ascii="Arial" w:hAnsi="Arial" w:cs="Arial"/>
                <w:sz w:val="20"/>
              </w:rPr>
              <w:t xml:space="preserve"> ph</w:t>
            </w:r>
            <w:r w:rsidR="00010FC9" w:rsidRPr="00E47FE5">
              <w:rPr>
                <w:rFonts w:ascii="Arial" w:hAnsi="Arial" w:cs="Arial"/>
                <w:sz w:val="20"/>
                <w:lang w:val="en-US"/>
              </w:rPr>
              <w:t>ả</w:t>
            </w:r>
            <w:r w:rsidRPr="00E47FE5">
              <w:rPr>
                <w:rFonts w:ascii="Arial" w:hAnsi="Arial" w:cs="Arial"/>
                <w:sz w:val="20"/>
              </w:rPr>
              <w:t>i can thiệp</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4.2.1.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Từ một đến</w:t>
            </w:r>
            <w:r w:rsidR="00010FC9" w:rsidRPr="00E47FE5">
              <w:rPr>
                <w:rFonts w:ascii="Arial" w:hAnsi="Arial" w:cs="Arial"/>
                <w:sz w:val="20"/>
              </w:rPr>
              <w:t xml:space="preserve"> hai </w:t>
            </w:r>
            <w:r w:rsidR="00010FC9" w:rsidRPr="00E47FE5">
              <w:rPr>
                <w:rFonts w:ascii="Arial" w:hAnsi="Arial" w:cs="Arial"/>
                <w:sz w:val="20"/>
                <w:lang w:val="en-US"/>
              </w:rPr>
              <w:t>ổ</w:t>
            </w:r>
            <w:r w:rsidRPr="00E47FE5">
              <w:rPr>
                <w:rFonts w:ascii="Arial" w:hAnsi="Arial" w:cs="Arial"/>
                <w:sz w:val="20"/>
              </w:rPr>
              <w:t xml:space="preserve"> tổn thương</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4.2.2.</w:t>
            </w:r>
          </w:p>
        </w:tc>
        <w:tc>
          <w:tcPr>
            <w:tcW w:w="3702" w:type="pct"/>
            <w:shd w:val="clear" w:color="auto" w:fill="auto"/>
          </w:tcPr>
          <w:p w:rsidR="00311CCA" w:rsidRPr="00E47FE5" w:rsidRDefault="00010FC9" w:rsidP="00511D56">
            <w:pPr>
              <w:spacing w:before="120"/>
              <w:rPr>
                <w:rFonts w:ascii="Arial" w:hAnsi="Arial" w:cs="Arial"/>
                <w:sz w:val="20"/>
              </w:rPr>
            </w:pPr>
            <w:r w:rsidRPr="00E47FE5">
              <w:rPr>
                <w:rFonts w:ascii="Arial" w:hAnsi="Arial" w:cs="Arial"/>
                <w:sz w:val="20"/>
              </w:rPr>
              <w:t xml:space="preserve">Đa </w:t>
            </w:r>
            <w:r w:rsidRPr="00E47FE5">
              <w:rPr>
                <w:rFonts w:ascii="Arial" w:hAnsi="Arial" w:cs="Arial"/>
                <w:sz w:val="20"/>
                <w:lang w:val="en-US"/>
              </w:rPr>
              <w:t>ổ</w:t>
            </w:r>
            <w:r w:rsidR="00311CCA" w:rsidRPr="00E47FE5">
              <w:rPr>
                <w:rFonts w:ascii="Arial" w:hAnsi="Arial" w:cs="Arial"/>
                <w:sz w:val="20"/>
              </w:rPr>
              <w:t xml:space="preserve"> tổn thương</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xương - khớp</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5.1.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Đáp </w:t>
            </w:r>
            <w:r w:rsidR="00F733D1">
              <w:rPr>
                <w:rFonts w:ascii="Arial" w:hAnsi="Arial" w:cs="Arial"/>
                <w:sz w:val="20"/>
              </w:rPr>
              <w:t xml:space="preserve">ứng điều </w:t>
            </w:r>
            <w:r w:rsidRPr="00E47FE5">
              <w:rPr>
                <w:rFonts w:ascii="Arial" w:hAnsi="Arial" w:cs="Arial"/>
                <w:sz w:val="20"/>
              </w:rPr>
              <w:t>trị nội khoa</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5.1.1.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5.1.2.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w:t>
            </w:r>
            <w:r w:rsidR="001903E3" w:rsidRPr="00E47FE5">
              <w:rPr>
                <w:rFonts w:ascii="Arial" w:hAnsi="Arial" w:cs="Arial"/>
                <w:sz w:val="20"/>
                <w:lang w:val="en-US"/>
              </w:rPr>
              <w:t>á</w:t>
            </w:r>
            <w:r w:rsidRPr="00E47FE5">
              <w:rPr>
                <w:rFonts w:ascii="Arial" w:hAnsi="Arial" w:cs="Arial"/>
                <w:sz w:val="20"/>
              </w:rPr>
              <w:t>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5.2.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Không đáp </w:t>
            </w:r>
            <w:r w:rsidR="00F733D1">
              <w:rPr>
                <w:rFonts w:ascii="Arial" w:hAnsi="Arial" w:cs="Arial"/>
                <w:sz w:val="20"/>
              </w:rPr>
              <w:t xml:space="preserve">ứng điều </w:t>
            </w:r>
            <w:r w:rsidRPr="00E47FE5">
              <w:rPr>
                <w:rFonts w:ascii="Arial" w:hAnsi="Arial" w:cs="Arial"/>
                <w:sz w:val="20"/>
              </w:rPr>
              <w:t>trị (Không khỏi, kháng thu</w:t>
            </w:r>
            <w:r w:rsidR="00010FC9" w:rsidRPr="00E47FE5">
              <w:rPr>
                <w:rFonts w:ascii="Arial" w:hAnsi="Arial" w:cs="Arial"/>
                <w:sz w:val="20"/>
                <w:lang w:val="en-US"/>
              </w:rPr>
              <w:t>ố</w:t>
            </w:r>
            <w:r w:rsidRPr="00E47FE5">
              <w:rPr>
                <w:rFonts w:ascii="Arial" w:hAnsi="Arial" w:cs="Arial"/>
                <w:sz w:val="20"/>
              </w:rPr>
              <w:t>c)</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46 - 50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5.3.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Có di chứng tổn thương xương hoặc khớ</w:t>
            </w:r>
            <w:r w:rsidR="00010FC9" w:rsidRPr="00E47FE5">
              <w:rPr>
                <w:rFonts w:ascii="Arial" w:hAnsi="Arial" w:cs="Arial"/>
                <w:sz w:val="20"/>
              </w:rPr>
              <w:t xml:space="preserve">p </w:t>
            </w:r>
            <w:r w:rsidR="00010FC9" w:rsidRPr="00E47FE5">
              <w:rPr>
                <w:rFonts w:ascii="Arial" w:hAnsi="Arial" w:cs="Arial"/>
                <w:sz w:val="20"/>
                <w:lang w:val="en-US"/>
              </w:rPr>
              <w:t>ả</w:t>
            </w:r>
            <w:r w:rsidR="00010FC9" w:rsidRPr="00E47FE5">
              <w:rPr>
                <w:rFonts w:ascii="Arial" w:hAnsi="Arial" w:cs="Arial"/>
                <w:sz w:val="20"/>
              </w:rPr>
              <w:t>nh h</w:t>
            </w:r>
            <w:r w:rsidR="00010FC9" w:rsidRPr="00E47FE5">
              <w:rPr>
                <w:rFonts w:ascii="Arial" w:hAnsi="Arial" w:cs="Arial"/>
                <w:sz w:val="20"/>
                <w:lang w:val="en-US"/>
              </w:rPr>
              <w:t>ưở</w:t>
            </w:r>
            <w:r w:rsidRPr="00E47FE5">
              <w:rPr>
                <w:rFonts w:ascii="Arial" w:hAnsi="Arial" w:cs="Arial"/>
                <w:sz w:val="20"/>
              </w:rPr>
              <w:t>ng vận động (h</w:t>
            </w:r>
            <w:r w:rsidR="00010FC9" w:rsidRPr="00E47FE5">
              <w:rPr>
                <w:rFonts w:ascii="Arial" w:hAnsi="Arial" w:cs="Arial"/>
                <w:sz w:val="20"/>
                <w:lang w:val="en-US"/>
              </w:rPr>
              <w:t>ạ</w:t>
            </w:r>
            <w:r w:rsidRPr="00E47FE5">
              <w:rPr>
                <w:rFonts w:ascii="Arial" w:hAnsi="Arial" w:cs="Arial"/>
                <w:sz w:val="20"/>
              </w:rPr>
              <w:t>n chế ho</w:t>
            </w:r>
            <w:r w:rsidR="00010FC9" w:rsidRPr="00E47FE5">
              <w:rPr>
                <w:rFonts w:ascii="Arial" w:hAnsi="Arial" w:cs="Arial"/>
                <w:sz w:val="20"/>
                <w:lang w:val="en-US"/>
              </w:rPr>
              <w:t>ặ</w:t>
            </w:r>
            <w:r w:rsidRPr="00E47FE5">
              <w:rPr>
                <w:rFonts w:ascii="Arial" w:hAnsi="Arial" w:cs="Arial"/>
                <w:sz w:val="20"/>
              </w:rPr>
              <w:t>c cứng khớp) tỷ</w:t>
            </w:r>
            <w:r w:rsidR="00010FC9" w:rsidRPr="00E47FE5">
              <w:rPr>
                <w:rFonts w:ascii="Arial" w:hAnsi="Arial" w:cs="Arial"/>
                <w:sz w:val="20"/>
              </w:rPr>
              <w:t xml:space="preserve"> l</w:t>
            </w:r>
            <w:r w:rsidR="00010FC9" w:rsidRPr="00E47FE5">
              <w:rPr>
                <w:rFonts w:ascii="Arial" w:hAnsi="Arial" w:cs="Arial"/>
                <w:sz w:val="20"/>
                <w:lang w:val="en-US"/>
              </w:rPr>
              <w:t>ệ</w:t>
            </w:r>
            <w:r w:rsidRPr="00E47FE5">
              <w:rPr>
                <w:rFonts w:ascii="Arial" w:hAnsi="Arial" w:cs="Arial"/>
                <w:sz w:val="20"/>
              </w:rPr>
              <w:t xml:space="preserve"> được tính b</w:t>
            </w:r>
            <w:r w:rsidR="00C13628" w:rsidRPr="00E47FE5">
              <w:rPr>
                <w:rFonts w:ascii="Arial" w:hAnsi="Arial" w:cs="Arial"/>
                <w:sz w:val="20"/>
                <w:lang w:val="en-US"/>
              </w:rPr>
              <w:t>ằ</w:t>
            </w:r>
            <w:r w:rsidRPr="00E47FE5">
              <w:rPr>
                <w:rFonts w:ascii="Arial" w:hAnsi="Arial" w:cs="Arial"/>
                <w:sz w:val="20"/>
              </w:rPr>
              <w:t xml:space="preserve">ng </w:t>
            </w:r>
            <w:r w:rsidR="00E47FE5" w:rsidRPr="00E47FE5">
              <w:rPr>
                <w:rFonts w:ascii="Arial" w:hAnsi="Arial" w:cs="Arial"/>
                <w:sz w:val="20"/>
              </w:rPr>
              <w:t>Mục</w:t>
            </w:r>
            <w:r w:rsidRPr="00E47FE5">
              <w:rPr>
                <w:rFonts w:ascii="Arial" w:hAnsi="Arial" w:cs="Arial"/>
                <w:sz w:val="20"/>
              </w:rPr>
              <w:t xml:space="preserve"> 5.1, </w:t>
            </w:r>
            <w:r w:rsidR="00E47FE5" w:rsidRPr="00E47FE5">
              <w:rPr>
                <w:rFonts w:ascii="Arial" w:hAnsi="Arial" w:cs="Arial"/>
                <w:sz w:val="20"/>
              </w:rPr>
              <w:t>Mục</w:t>
            </w:r>
            <w:r w:rsidRPr="00E47FE5">
              <w:rPr>
                <w:rFonts w:ascii="Arial" w:hAnsi="Arial" w:cs="Arial"/>
                <w:sz w:val="20"/>
              </w:rPr>
              <w:t xml:space="preserve"> 5.2 cộn</w:t>
            </w:r>
            <w:r w:rsidR="00010FC9" w:rsidRPr="00E47FE5">
              <w:rPr>
                <w:rFonts w:ascii="Arial" w:hAnsi="Arial" w:cs="Arial"/>
                <w:sz w:val="20"/>
                <w:lang w:val="en-US"/>
              </w:rPr>
              <w:t>g</w:t>
            </w:r>
            <w:r w:rsidRPr="00E47FE5">
              <w:rPr>
                <w:rFonts w:ascii="Arial" w:hAnsi="Arial" w:cs="Arial"/>
                <w:sz w:val="20"/>
              </w:rPr>
              <w:t xml:space="preserve"> lùi với tỷ lệ tổn thương các xương, khớp tương ứng quy định tại Bảng 2 của Thông tư 28/2013/TTLB-BYT-BLĐTRXH.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w:t>
            </w:r>
            <w:r w:rsidR="00F733D1">
              <w:rPr>
                <w:rFonts w:ascii="Arial" w:hAnsi="Arial" w:cs="Arial"/>
                <w:sz w:val="20"/>
              </w:rPr>
              <w:t xml:space="preserve">ao tiết niệu </w:t>
            </w:r>
            <w:r w:rsidRPr="00E47FE5">
              <w:rPr>
                <w:rFonts w:ascii="Arial" w:hAnsi="Arial" w:cs="Arial"/>
                <w:sz w:val="20"/>
              </w:rPr>
              <w:t>- sinh dục</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thận</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6.1.1.</w:t>
            </w:r>
          </w:p>
        </w:tc>
        <w:tc>
          <w:tcPr>
            <w:tcW w:w="3702" w:type="pct"/>
            <w:shd w:val="clear" w:color="auto" w:fill="auto"/>
          </w:tcPr>
          <w:p w:rsidR="00311CCA" w:rsidRPr="00E47FE5" w:rsidRDefault="00010FC9" w:rsidP="00511D56">
            <w:pPr>
              <w:spacing w:before="120"/>
              <w:rPr>
                <w:rFonts w:ascii="Arial" w:hAnsi="Arial" w:cs="Arial"/>
                <w:sz w:val="20"/>
              </w:rPr>
            </w:pPr>
            <w:r w:rsidRPr="00E47FE5">
              <w:rPr>
                <w:rFonts w:ascii="Arial" w:hAnsi="Arial" w:cs="Arial"/>
                <w:sz w:val="20"/>
                <w:lang w:val="en-US"/>
              </w:rPr>
              <w:t>Đ</w:t>
            </w:r>
            <w:r w:rsidR="00311CCA" w:rsidRPr="00E47FE5">
              <w:rPr>
                <w:rFonts w:ascii="Arial" w:hAnsi="Arial" w:cs="Arial"/>
                <w:sz w:val="20"/>
              </w:rPr>
              <w:t>áp ứng</w:t>
            </w:r>
            <w:r w:rsidR="00F733D1">
              <w:rPr>
                <w:rFonts w:ascii="Arial" w:hAnsi="Arial" w:cs="Arial"/>
                <w:sz w:val="20"/>
              </w:rPr>
              <w:t xml:space="preserve"> điều </w:t>
            </w:r>
            <w:r w:rsidR="00311CCA" w:rsidRPr="00E47FE5">
              <w:rPr>
                <w:rFonts w:ascii="Arial" w:hAnsi="Arial" w:cs="Arial"/>
                <w:sz w:val="20"/>
              </w:rPr>
              <w:t>trị</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Có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41 - 45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đáp ứng</w:t>
            </w:r>
            <w:r w:rsidR="00F733D1">
              <w:rPr>
                <w:rFonts w:ascii="Arial" w:hAnsi="Arial" w:cs="Arial"/>
                <w:sz w:val="20"/>
              </w:rPr>
              <w:t xml:space="preserve"> điều </w:t>
            </w:r>
            <w:r w:rsidRPr="00E47FE5">
              <w:rPr>
                <w:rFonts w:ascii="Arial" w:hAnsi="Arial" w:cs="Arial"/>
                <w:sz w:val="20"/>
              </w:rPr>
              <w:t>trị nội khoa (không khỏi hoặ</w:t>
            </w:r>
            <w:r w:rsidR="00010FC9" w:rsidRPr="00E47FE5">
              <w:rPr>
                <w:rFonts w:ascii="Arial" w:hAnsi="Arial" w:cs="Arial"/>
                <w:sz w:val="20"/>
              </w:rPr>
              <w:t>c kháng thu</w:t>
            </w:r>
            <w:r w:rsidR="00010FC9" w:rsidRPr="00E47FE5">
              <w:rPr>
                <w:rFonts w:ascii="Arial" w:hAnsi="Arial" w:cs="Arial"/>
                <w:sz w:val="20"/>
                <w:lang w:val="en-US"/>
              </w:rPr>
              <w:t>ố</w:t>
            </w:r>
            <w:r w:rsidRPr="00E47FE5">
              <w:rPr>
                <w:rFonts w:ascii="Arial" w:hAnsi="Arial" w:cs="Arial"/>
                <w:sz w:val="20"/>
              </w:rPr>
              <w:t>c)</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61 - 65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Bệ</w:t>
            </w:r>
            <w:r w:rsidR="00010FC9" w:rsidRPr="00E47FE5">
              <w:rPr>
                <w:rFonts w:ascii="Arial" w:hAnsi="Arial" w:cs="Arial"/>
                <w:sz w:val="20"/>
              </w:rPr>
              <w:t>nh có bi</w:t>
            </w:r>
            <w:r w:rsidR="00010FC9" w:rsidRPr="00E47FE5">
              <w:rPr>
                <w:rFonts w:ascii="Arial" w:hAnsi="Arial" w:cs="Arial"/>
                <w:sz w:val="20"/>
                <w:lang w:val="en-US"/>
              </w:rPr>
              <w:t>ế</w:t>
            </w:r>
            <w:r w:rsidRPr="00E47FE5">
              <w:rPr>
                <w:rFonts w:ascii="Arial" w:hAnsi="Arial" w:cs="Arial"/>
                <w:sz w:val="20"/>
              </w:rPr>
              <w:t>n chứng, di chứ</w:t>
            </w:r>
            <w:r w:rsidR="00010FC9" w:rsidRPr="00E47FE5">
              <w:rPr>
                <w:rFonts w:ascii="Arial" w:hAnsi="Arial" w:cs="Arial"/>
                <w:sz w:val="20"/>
                <w:lang w:val="en-US"/>
              </w:rPr>
              <w:t>ng</w:t>
            </w:r>
            <w:r w:rsidRPr="00E47FE5">
              <w:rPr>
                <w:rFonts w:ascii="Arial" w:hAnsi="Arial" w:cs="Arial"/>
                <w:sz w:val="20"/>
              </w:rPr>
              <w:t xml:space="preserve"> t</w:t>
            </w:r>
            <w:r w:rsidR="00010FC9" w:rsidRPr="00E47FE5">
              <w:rPr>
                <w:rFonts w:ascii="Arial" w:hAnsi="Arial" w:cs="Arial"/>
                <w:sz w:val="20"/>
                <w:lang w:val="en-US"/>
              </w:rPr>
              <w:t>ổ</w:t>
            </w:r>
            <w:r w:rsidRPr="00E47FE5">
              <w:rPr>
                <w:rFonts w:ascii="Arial" w:hAnsi="Arial" w:cs="Arial"/>
                <w:sz w:val="20"/>
              </w:rPr>
              <w:t>n th</w:t>
            </w:r>
            <w:r w:rsidR="00010FC9" w:rsidRPr="00E47FE5">
              <w:rPr>
                <w:rFonts w:ascii="Arial" w:hAnsi="Arial" w:cs="Arial"/>
                <w:sz w:val="20"/>
                <w:lang w:val="en-US"/>
              </w:rPr>
              <w:t>ương</w:t>
            </w:r>
            <w:r w:rsidRPr="00E47FE5">
              <w:rPr>
                <w:rFonts w:ascii="Arial" w:hAnsi="Arial" w:cs="Arial"/>
                <w:sz w:val="20"/>
              </w:rPr>
              <w:t xml:space="preserve"> thận mạn tính (bao gồm cả tổn thương c</w:t>
            </w:r>
            <w:r w:rsidR="00010FC9" w:rsidRPr="00E47FE5">
              <w:rPr>
                <w:rFonts w:ascii="Arial" w:hAnsi="Arial" w:cs="Arial"/>
                <w:sz w:val="20"/>
                <w:lang w:val="en-US"/>
              </w:rPr>
              <w:t>ầ</w:t>
            </w:r>
            <w:r w:rsidRPr="00E47FE5">
              <w:rPr>
                <w:rFonts w:ascii="Arial" w:hAnsi="Arial" w:cs="Arial"/>
                <w:sz w:val="20"/>
              </w:rPr>
              <w:t xml:space="preserve">u thận, kẽ ống thận): Áp dụng tỷ lệ tổn thương cơ thể ở </w:t>
            </w:r>
            <w:r w:rsidR="00E47FE5" w:rsidRPr="00E47FE5">
              <w:rPr>
                <w:rFonts w:ascii="Arial" w:hAnsi="Arial" w:cs="Arial"/>
                <w:sz w:val="20"/>
              </w:rPr>
              <w:t>Mục</w:t>
            </w:r>
            <w:r w:rsidRPr="00E47FE5">
              <w:rPr>
                <w:rFonts w:ascii="Arial" w:hAnsi="Arial" w:cs="Arial"/>
                <w:sz w:val="20"/>
              </w:rPr>
              <w:t xml:space="preserve"> 6.1.1 hoặc 6.1.2. cộng lùi với tổn thương cơ thể tương ứ</w:t>
            </w:r>
            <w:r w:rsidR="002A717C" w:rsidRPr="00E47FE5">
              <w:rPr>
                <w:rFonts w:ascii="Arial" w:hAnsi="Arial" w:cs="Arial"/>
                <w:sz w:val="20"/>
              </w:rPr>
              <w:t>n</w:t>
            </w:r>
            <w:r w:rsidR="002A717C" w:rsidRPr="00E47FE5">
              <w:rPr>
                <w:rFonts w:ascii="Arial" w:hAnsi="Arial" w:cs="Arial"/>
                <w:sz w:val="20"/>
                <w:lang w:val="en-US"/>
              </w:rPr>
              <w:t>g</w:t>
            </w:r>
            <w:r w:rsidRPr="00E47FE5">
              <w:rPr>
                <w:rFonts w:ascii="Arial" w:hAnsi="Arial" w:cs="Arial"/>
                <w:sz w:val="20"/>
              </w:rPr>
              <w:t xml:space="preserve"> của bệnh thận mạn tính quy định tại </w:t>
            </w:r>
            <w:r w:rsidR="00E47FE5" w:rsidRPr="00E47FE5">
              <w:rPr>
                <w:rFonts w:ascii="Arial" w:hAnsi="Arial" w:cs="Arial"/>
                <w:sz w:val="20"/>
              </w:rPr>
              <w:t>Mục</w:t>
            </w:r>
            <w:r w:rsidRPr="00E47FE5">
              <w:rPr>
                <w:rFonts w:ascii="Arial" w:hAnsi="Arial" w:cs="Arial"/>
                <w:sz w:val="20"/>
              </w:rPr>
              <w:t xml:space="preserve"> 6.1.4.</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Bệnh thận mạn tính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Giai đoạn 1: tổn thương mức lọc cầu thận bình thường hoặc tăng (&gt;90ml/</w:t>
            </w:r>
            <w:r w:rsidR="002A717C" w:rsidRPr="00E47FE5">
              <w:rPr>
                <w:rFonts w:ascii="Arial" w:hAnsi="Arial" w:cs="Arial"/>
                <w:sz w:val="20"/>
                <w:lang w:val="en-US"/>
              </w:rPr>
              <w:t>1</w:t>
            </w:r>
            <w:r w:rsidRPr="00E47FE5">
              <w:rPr>
                <w:rFonts w:ascii="Arial" w:hAnsi="Arial" w:cs="Arial"/>
                <w:sz w:val="20"/>
              </w:rPr>
              <w:t xml:space="preserve"> phút)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Giai đoạn 2: tổn thương mức lọc cầu thận giảm nhẹ (60 - 89ml/</w:t>
            </w:r>
            <w:r w:rsidR="002A717C" w:rsidRPr="00E47FE5">
              <w:rPr>
                <w:rFonts w:ascii="Arial" w:hAnsi="Arial" w:cs="Arial"/>
                <w:sz w:val="20"/>
                <w:lang w:val="en-US"/>
              </w:rPr>
              <w:t>1</w:t>
            </w:r>
            <w:r w:rsidRPr="00E47FE5">
              <w:rPr>
                <w:rFonts w:ascii="Arial" w:hAnsi="Arial" w:cs="Arial"/>
                <w:sz w:val="20"/>
              </w:rPr>
              <w:t xml:space="preserve"> phút)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Giai đoạn 3: tổn thương mức lọc cầu thận giảm mức độ trung bình (30 - 59ml/l phút)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41 - 45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Giai đoạn 4: tổn thương mức lọc cầu thận giảm mức độ nghiêm trọn</w:t>
            </w:r>
            <w:r w:rsidR="003671A0" w:rsidRPr="00E47FE5">
              <w:rPr>
                <w:rFonts w:ascii="Arial" w:hAnsi="Arial" w:cs="Arial"/>
                <w:sz w:val="20"/>
                <w:lang w:val="en-US"/>
              </w:rPr>
              <w:t>g</w:t>
            </w:r>
            <w:r w:rsidRPr="00E47FE5">
              <w:rPr>
                <w:rFonts w:ascii="Arial" w:hAnsi="Arial" w:cs="Arial"/>
                <w:sz w:val="20"/>
              </w:rPr>
              <w:t xml:space="preserve"> (15 - 29ml/</w:t>
            </w:r>
            <w:r w:rsidR="002A717C" w:rsidRPr="00E47FE5">
              <w:rPr>
                <w:rFonts w:ascii="Arial" w:hAnsi="Arial" w:cs="Arial"/>
                <w:sz w:val="20"/>
                <w:lang w:val="en-US"/>
              </w:rPr>
              <w:t>1</w:t>
            </w:r>
            <w:r w:rsidRPr="00E47FE5">
              <w:rPr>
                <w:rFonts w:ascii="Arial" w:hAnsi="Arial" w:cs="Arial"/>
                <w:sz w:val="20"/>
              </w:rPr>
              <w:t xml:space="preserve"> phút)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61 - 65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Giai đoạn 5: Ure máu cao mạn tính, bệnh thận giai đoạn cuối</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6.1.4.5.1.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lọc máu</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71 - 75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6.1.4.5.2.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Có lọc máu</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91</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6.1.5.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Bệ</w:t>
            </w:r>
            <w:r w:rsidR="002A717C" w:rsidRPr="00E47FE5">
              <w:rPr>
                <w:rFonts w:ascii="Arial" w:hAnsi="Arial" w:cs="Arial"/>
                <w:sz w:val="20"/>
              </w:rPr>
              <w:t>nh có bi</w:t>
            </w:r>
            <w:r w:rsidR="002A717C" w:rsidRPr="00E47FE5">
              <w:rPr>
                <w:rFonts w:ascii="Arial" w:hAnsi="Arial" w:cs="Arial"/>
                <w:sz w:val="20"/>
                <w:lang w:val="en-US"/>
              </w:rPr>
              <w:t>ế</w:t>
            </w:r>
            <w:r w:rsidRPr="00E47FE5">
              <w:rPr>
                <w:rFonts w:ascii="Arial" w:hAnsi="Arial" w:cs="Arial"/>
                <w:sz w:val="20"/>
              </w:rPr>
              <w:t>n chứng, di chứng khác thì áp dụng tỷ lệ 6.1.1; 6.1.2 cộng lùi với tỷ lệ tổn thương các cơ quan bộ phận tương ứ</w:t>
            </w:r>
            <w:r w:rsidR="002A717C" w:rsidRPr="00E47FE5">
              <w:rPr>
                <w:rFonts w:ascii="Arial" w:hAnsi="Arial" w:cs="Arial"/>
                <w:sz w:val="20"/>
              </w:rPr>
              <w:t xml:space="preserve">ng quy </w:t>
            </w:r>
            <w:r w:rsidR="002A717C" w:rsidRPr="00E47FE5">
              <w:rPr>
                <w:rFonts w:ascii="Arial" w:hAnsi="Arial" w:cs="Arial"/>
                <w:sz w:val="20"/>
                <w:lang w:val="en-US"/>
              </w:rPr>
              <w:t>đ</w:t>
            </w:r>
            <w:r w:rsidRPr="00E47FE5">
              <w:rPr>
                <w:rFonts w:ascii="Arial" w:hAnsi="Arial" w:cs="Arial"/>
                <w:sz w:val="20"/>
              </w:rPr>
              <w:t>ịnh tại B</w:t>
            </w:r>
            <w:r w:rsidR="002A717C" w:rsidRPr="00E47FE5">
              <w:rPr>
                <w:rFonts w:ascii="Arial" w:hAnsi="Arial" w:cs="Arial"/>
                <w:sz w:val="20"/>
                <w:lang w:val="en-US"/>
              </w:rPr>
              <w:t>ả</w:t>
            </w:r>
            <w:r w:rsidRPr="00E47FE5">
              <w:rPr>
                <w:rFonts w:ascii="Arial" w:hAnsi="Arial" w:cs="Arial"/>
                <w:sz w:val="20"/>
              </w:rPr>
              <w:t>ng 2 của Thông tư 28/2013/TTLB-BYT-BLĐTBXH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bàng quang hoặc tinh hoàn hoặc cơ quan sinh dục nữ</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6.2.1.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Đáp </w:t>
            </w:r>
            <w:r w:rsidR="00F733D1">
              <w:rPr>
                <w:rFonts w:ascii="Arial" w:hAnsi="Arial" w:cs="Arial"/>
                <w:sz w:val="20"/>
              </w:rPr>
              <w:t>ứng điều trị</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6.2.1.1.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6.2.1.2.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Có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36 - 40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6.2.2.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Không đáp </w:t>
            </w:r>
            <w:r w:rsidR="00F733D1">
              <w:rPr>
                <w:rFonts w:ascii="Arial" w:hAnsi="Arial" w:cs="Arial"/>
                <w:sz w:val="20"/>
              </w:rPr>
              <w:t xml:space="preserve">ứng điều </w:t>
            </w:r>
            <w:r w:rsidRPr="00E47FE5">
              <w:rPr>
                <w:rFonts w:ascii="Arial" w:hAnsi="Arial" w:cs="Arial"/>
                <w:sz w:val="20"/>
              </w:rPr>
              <w:t>trị (không khỏi hoặc kháng thuốc)</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46 - 50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6.2.3.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Bệnh có bi</w:t>
            </w:r>
            <w:r w:rsidR="002A717C" w:rsidRPr="00E47FE5">
              <w:rPr>
                <w:rFonts w:ascii="Arial" w:hAnsi="Arial" w:cs="Arial"/>
                <w:sz w:val="20"/>
                <w:lang w:val="en-US"/>
              </w:rPr>
              <w:t>ế</w:t>
            </w:r>
            <w:r w:rsidRPr="00E47FE5">
              <w:rPr>
                <w:rFonts w:ascii="Arial" w:hAnsi="Arial" w:cs="Arial"/>
                <w:sz w:val="20"/>
              </w:rPr>
              <w:t>n chứng, di chứng thì áp dụng tỷ lệ 6.2.1; 6.2.2 cộng lùi v</w:t>
            </w:r>
            <w:r w:rsidR="002A717C" w:rsidRPr="00E47FE5">
              <w:rPr>
                <w:rFonts w:ascii="Arial" w:hAnsi="Arial" w:cs="Arial"/>
                <w:sz w:val="20"/>
                <w:lang w:val="en-US"/>
              </w:rPr>
              <w:t>ớ</w:t>
            </w:r>
            <w:r w:rsidRPr="00E47FE5">
              <w:rPr>
                <w:rFonts w:ascii="Arial" w:hAnsi="Arial" w:cs="Arial"/>
                <w:sz w:val="20"/>
              </w:rPr>
              <w:t>i tỷ lệ tổn thương các cơ quan bộ phận tương ứng quy định tại Bảng 2 của Thông tư 28/2013/TTLB-BYT-BLĐTBXH, nếu chưa có quy định khác tại thông tư này.</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6.3.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toàn bộ</w:t>
            </w:r>
            <w:r w:rsidR="002A717C" w:rsidRPr="00E47FE5">
              <w:rPr>
                <w:rFonts w:ascii="Arial" w:hAnsi="Arial" w:cs="Arial"/>
                <w:sz w:val="20"/>
              </w:rPr>
              <w:t xml:space="preserve"> cơ quan</w:t>
            </w:r>
            <w:r w:rsidR="00F733D1">
              <w:rPr>
                <w:rFonts w:ascii="Arial" w:hAnsi="Arial" w:cs="Arial"/>
                <w:sz w:val="20"/>
              </w:rPr>
              <w:t xml:space="preserve"> tiết </w:t>
            </w:r>
            <w:r w:rsidRPr="00E47FE5">
              <w:rPr>
                <w:rFonts w:ascii="Arial" w:hAnsi="Arial" w:cs="Arial"/>
                <w:sz w:val="20"/>
              </w:rPr>
              <w:t>niệu, sinh dục</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81</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da</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da nghề nghiệp</w:t>
            </w:r>
            <w:r w:rsidR="00F733D1">
              <w:rPr>
                <w:rFonts w:ascii="Arial" w:hAnsi="Arial" w:cs="Arial"/>
                <w:sz w:val="20"/>
              </w:rPr>
              <w:t xml:space="preserve">, điều </w:t>
            </w:r>
            <w:r w:rsidRPr="00E47FE5">
              <w:rPr>
                <w:rFonts w:ascii="Arial" w:hAnsi="Arial" w:cs="Arial"/>
                <w:sz w:val="20"/>
              </w:rPr>
              <w:t xml:space="preserve">trị kết quả tốt. Tỷ lệ tổn thương được tính theo di chứng của tổn thương da tương ứng ở </w:t>
            </w:r>
            <w:r w:rsidR="00E47FE5" w:rsidRPr="00E47FE5">
              <w:rPr>
                <w:rFonts w:ascii="Arial" w:hAnsi="Arial" w:cs="Arial"/>
                <w:sz w:val="20"/>
              </w:rPr>
              <w:t>Mục</w:t>
            </w:r>
            <w:r w:rsidRPr="00E47FE5">
              <w:rPr>
                <w:rFonts w:ascii="Arial" w:hAnsi="Arial" w:cs="Arial"/>
                <w:sz w:val="20"/>
              </w:rPr>
              <w:t xml:space="preserve"> 4.4; 4.5.</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da nghề nghiệp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Lao da nghề </w:t>
            </w:r>
            <w:r w:rsidR="00F733D1">
              <w:rPr>
                <w:rFonts w:ascii="Arial" w:hAnsi="Arial" w:cs="Arial"/>
                <w:sz w:val="20"/>
              </w:rPr>
              <w:t xml:space="preserve">nghiệp điều trị kết quả không tốt (thất bại điều trị </w:t>
            </w:r>
            <w:r w:rsidRPr="00E47FE5">
              <w:rPr>
                <w:rFonts w:ascii="Arial" w:hAnsi="Arial" w:cs="Arial"/>
                <w:sz w:val="20"/>
              </w:rPr>
              <w:t>hoặc kháng thuốc).</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36 - 40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da nghề nghiệ</w:t>
            </w:r>
            <w:r w:rsidR="002A717C" w:rsidRPr="00E47FE5">
              <w:rPr>
                <w:rFonts w:ascii="Arial" w:hAnsi="Arial" w:cs="Arial"/>
                <w:sz w:val="20"/>
              </w:rPr>
              <w:t>p có bi</w:t>
            </w:r>
            <w:r w:rsidR="002A717C" w:rsidRPr="00E47FE5">
              <w:rPr>
                <w:rFonts w:ascii="Arial" w:hAnsi="Arial" w:cs="Arial"/>
                <w:sz w:val="20"/>
                <w:lang w:val="en-US"/>
              </w:rPr>
              <w:t>ế</w:t>
            </w:r>
            <w:r w:rsidRPr="00E47FE5">
              <w:rPr>
                <w:rFonts w:ascii="Arial" w:hAnsi="Arial" w:cs="Arial"/>
                <w:sz w:val="20"/>
              </w:rPr>
              <w:t>n chứng, di chứng ảnh hưởng đến các cơ quan bộ phận khác: Áp dụng tỷ lệ 4.1; 4.2 cộng lùi với tỷ lệ tổn thương các cơ quan bộ phận tương ứng quy định tạ</w:t>
            </w:r>
            <w:r w:rsidR="002A717C" w:rsidRPr="00E47FE5">
              <w:rPr>
                <w:rFonts w:ascii="Arial" w:hAnsi="Arial" w:cs="Arial"/>
                <w:sz w:val="20"/>
              </w:rPr>
              <w:t>i B</w:t>
            </w:r>
            <w:r w:rsidR="002A717C" w:rsidRPr="00E47FE5">
              <w:rPr>
                <w:rFonts w:ascii="Arial" w:hAnsi="Arial" w:cs="Arial"/>
                <w:sz w:val="20"/>
                <w:lang w:val="en-US"/>
              </w:rPr>
              <w:t>ả</w:t>
            </w:r>
            <w:r w:rsidRPr="00E47FE5">
              <w:rPr>
                <w:rFonts w:ascii="Arial" w:hAnsi="Arial" w:cs="Arial"/>
                <w:sz w:val="20"/>
              </w:rPr>
              <w:t>ng 2 của Thông tư 28/2013/TTLB-BYT-BLĐTBXH.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da đ</w:t>
            </w:r>
            <w:r w:rsidR="002A717C" w:rsidRPr="00E47FE5">
              <w:rPr>
                <w:rFonts w:ascii="Arial" w:hAnsi="Arial" w:cs="Arial"/>
                <w:sz w:val="20"/>
                <w:lang w:val="en-US"/>
              </w:rPr>
              <w:t>ể</w:t>
            </w:r>
            <w:r w:rsidRPr="00E47FE5">
              <w:rPr>
                <w:rFonts w:ascii="Arial" w:hAnsi="Arial" w:cs="Arial"/>
                <w:sz w:val="20"/>
              </w:rPr>
              <w:t xml:space="preserve"> lại di chứng ảnh hưởng</w:t>
            </w:r>
            <w:r w:rsidR="002A717C" w:rsidRPr="00E47FE5">
              <w:rPr>
                <w:rFonts w:ascii="Arial" w:hAnsi="Arial" w:cs="Arial"/>
                <w:sz w:val="20"/>
              </w:rPr>
              <w:t xml:space="preserve"> </w:t>
            </w:r>
            <w:r w:rsidR="002A717C" w:rsidRPr="00E47FE5">
              <w:rPr>
                <w:rFonts w:ascii="Arial" w:hAnsi="Arial" w:cs="Arial"/>
                <w:sz w:val="20"/>
                <w:lang w:val="en-US"/>
              </w:rPr>
              <w:t>đến</w:t>
            </w:r>
            <w:r w:rsidRPr="00E47FE5">
              <w:rPr>
                <w:rFonts w:ascii="Arial" w:hAnsi="Arial" w:cs="Arial"/>
                <w:sz w:val="20"/>
              </w:rPr>
              <w:t xml:space="preserve"> chức năng da và thẩm mỹ</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dạng dát thay đổi mầu s</w:t>
            </w:r>
            <w:r w:rsidR="002A717C" w:rsidRPr="00E47FE5">
              <w:rPr>
                <w:rFonts w:ascii="Arial" w:hAnsi="Arial" w:cs="Arial"/>
                <w:sz w:val="20"/>
                <w:lang w:val="en-US"/>
              </w:rPr>
              <w:t>ắ</w:t>
            </w:r>
            <w:r w:rsidRPr="00E47FE5">
              <w:rPr>
                <w:rFonts w:ascii="Arial" w:hAnsi="Arial" w:cs="Arial"/>
                <w:sz w:val="20"/>
              </w:rPr>
              <w:t>c da hoặc rối loạn s</w:t>
            </w:r>
            <w:r w:rsidR="002A717C" w:rsidRPr="00E47FE5">
              <w:rPr>
                <w:rFonts w:ascii="Arial" w:hAnsi="Arial" w:cs="Arial"/>
                <w:sz w:val="20"/>
                <w:lang w:val="en-US"/>
              </w:rPr>
              <w:t>ắ</w:t>
            </w:r>
            <w:r w:rsidRPr="00E47FE5">
              <w:rPr>
                <w:rFonts w:ascii="Arial" w:hAnsi="Arial" w:cs="Arial"/>
                <w:sz w:val="20"/>
              </w:rPr>
              <w:t>c tố</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7.5.1.1.</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Vùng mặ</w:t>
            </w:r>
            <w:r w:rsidR="002A717C" w:rsidRPr="00E47FE5">
              <w:rPr>
                <w:rFonts w:ascii="Arial" w:hAnsi="Arial" w:cs="Arial"/>
                <w:sz w:val="20"/>
              </w:rPr>
              <w:t>t, c</w:t>
            </w:r>
            <w:r w:rsidR="002A717C"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7.5.1.1.1.</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Diện tích dưới 0,5% diện tích c</w:t>
            </w:r>
            <w:r w:rsidR="002A717C" w:rsidRPr="00E47FE5">
              <w:rPr>
                <w:rFonts w:ascii="Arial" w:hAnsi="Arial" w:cs="Arial"/>
                <w:sz w:val="20"/>
                <w:lang w:val="en-US"/>
              </w:rPr>
              <w:t>ơ</w:t>
            </w:r>
            <w:r w:rsidRPr="00E47FE5">
              <w:rPr>
                <w:rFonts w:ascii="Arial" w:hAnsi="Arial" w:cs="Arial"/>
                <w:sz w:val="20"/>
              </w:rPr>
              <w:t xml:space="preserve"> th</w:t>
            </w:r>
            <w:r w:rsidR="002A717C" w:rsidRPr="00E47FE5">
              <w:rPr>
                <w:rFonts w:ascii="Arial" w:hAnsi="Arial" w:cs="Arial"/>
                <w:sz w:val="20"/>
                <w:lang w:val="en-US"/>
              </w:rPr>
              <w:t>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1 - 2</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từ 0,5% đến dưới 1 %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3 - 4</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7.5.1.1.3.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đến dưới 1,5%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7.5.1.1.4.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7.5.1.1.5.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trên 3%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Vùng lưng - ngực - bụng</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1 - 2</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3 - 4</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7.5.1.2.6.</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7.5.1.2.7.</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28% đến 36%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Chi trên hoặc chi dưới một bên</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7.5.1.3.1.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1 - 2</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7.5.1.3.2.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w:t>
            </w:r>
            <w:r w:rsidR="002A717C" w:rsidRPr="00E47FE5">
              <w:rPr>
                <w:rFonts w:ascii="Arial" w:hAnsi="Arial" w:cs="Arial"/>
                <w:sz w:val="20"/>
                <w:lang w:val="en-US"/>
              </w:rPr>
              <w:t>,</w:t>
            </w:r>
            <w:r w:rsidRPr="00E47FE5">
              <w:rPr>
                <w:rFonts w:ascii="Arial" w:hAnsi="Arial" w:cs="Arial"/>
                <w:sz w:val="20"/>
              </w:rPr>
              <w:t>5</w:t>
            </w:r>
            <w:r w:rsidR="002A717C" w:rsidRPr="00E47FE5">
              <w:rPr>
                <w:rFonts w:ascii="Arial" w:hAnsi="Arial" w:cs="Arial"/>
                <w:sz w:val="20"/>
              </w:rPr>
              <w:t xml:space="preserve">% </w:t>
            </w:r>
            <w:r w:rsidR="002A717C" w:rsidRPr="00E47FE5">
              <w:rPr>
                <w:rFonts w:ascii="Arial" w:hAnsi="Arial" w:cs="Arial"/>
                <w:sz w:val="20"/>
                <w:lang w:val="en-US"/>
              </w:rPr>
              <w:t>đến</w:t>
            </w:r>
            <w:r w:rsidRPr="00E47FE5">
              <w:rPr>
                <w:rFonts w:ascii="Arial" w:hAnsi="Arial" w:cs="Arial"/>
                <w:sz w:val="20"/>
              </w:rPr>
              <w:t xml:space="preserve"> dưới 1 %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3 - 4</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7.5.1.3.3.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7.5.1.3.4.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7.5.1.3.5.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da dạng da dày lichen hóa</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7.5.2.1.</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Vùng mặt, c</w:t>
            </w:r>
            <w:r w:rsidR="002A717C"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1 - 3</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0,5% đ</w:t>
            </w:r>
            <w:r w:rsidR="002A717C" w:rsidRPr="00E47FE5">
              <w:rPr>
                <w:rFonts w:ascii="Arial" w:hAnsi="Arial" w:cs="Arial"/>
                <w:sz w:val="20"/>
                <w:lang w:val="en-US"/>
              </w:rPr>
              <w:t>ế</w:t>
            </w:r>
            <w:r w:rsidRPr="00E47FE5">
              <w:rPr>
                <w:rFonts w:ascii="Arial" w:hAnsi="Arial" w:cs="Arial"/>
                <w:sz w:val="20"/>
              </w:rPr>
              <w:t>n dưới 1 %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7.5.2.1.3.</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Diện tích tổn thương từ 1 % đ</w:t>
            </w:r>
            <w:r w:rsidR="002A717C" w:rsidRPr="00E47FE5">
              <w:rPr>
                <w:rFonts w:ascii="Arial" w:hAnsi="Arial" w:cs="Arial"/>
                <w:sz w:val="20"/>
                <w:lang w:val="en-US"/>
              </w:rPr>
              <w:t>ế</w:t>
            </w:r>
            <w:r w:rsidRPr="00E47FE5">
              <w:rPr>
                <w:rFonts w:ascii="Arial" w:hAnsi="Arial" w:cs="Arial"/>
                <w:sz w:val="20"/>
              </w:rPr>
              <w:t>n dưới 1,5% diện tích cơ th</w:t>
            </w:r>
            <w:r w:rsidR="002A717C" w:rsidRPr="00E47FE5">
              <w:rPr>
                <w:rFonts w:ascii="Arial" w:hAnsi="Arial" w:cs="Arial"/>
                <w:sz w:val="20"/>
                <w:lang w:val="en-US"/>
              </w:rPr>
              <w:t>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7.5.2.1.4.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1,5% đến 3%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7.5.2.1.5.</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Diện tích tổn thương từ trên 3% diện tích</w:t>
            </w:r>
            <w:r w:rsidR="002A717C" w:rsidRPr="00E47FE5">
              <w:rPr>
                <w:rFonts w:ascii="Arial" w:hAnsi="Arial" w:cs="Arial"/>
                <w:sz w:val="20"/>
              </w:rPr>
              <w:t xml:space="preserve"> cơ th</w:t>
            </w:r>
            <w:r w:rsidR="002A717C" w:rsidRPr="00E47FE5">
              <w:rPr>
                <w:rFonts w:ascii="Arial" w:hAnsi="Arial" w:cs="Arial"/>
                <w:sz w:val="20"/>
                <w:lang w:val="en-US"/>
              </w:rPr>
              <w:t>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C13628" w:rsidP="00511D56">
            <w:pPr>
              <w:spacing w:before="120"/>
              <w:rPr>
                <w:rFonts w:ascii="Arial" w:hAnsi="Arial" w:cs="Arial"/>
                <w:sz w:val="20"/>
              </w:rPr>
            </w:pPr>
            <w:r w:rsidRPr="00E47FE5">
              <w:rPr>
                <w:rFonts w:ascii="Arial" w:hAnsi="Arial" w:cs="Arial"/>
                <w:sz w:val="20"/>
                <w:lang w:val="en-US"/>
              </w:rPr>
              <w:t>7</w:t>
            </w:r>
            <w:r w:rsidR="00311CCA" w:rsidRPr="00E47FE5">
              <w:rPr>
                <w:rFonts w:ascii="Arial" w:hAnsi="Arial" w:cs="Arial"/>
                <w:sz w:val="20"/>
              </w:rPr>
              <w:t>.5.2</w:t>
            </w:r>
            <w:r w:rsidRPr="00E47FE5">
              <w:rPr>
                <w:rFonts w:ascii="Arial" w:hAnsi="Arial" w:cs="Arial"/>
                <w:sz w:val="20"/>
                <w:lang w:val="en-US"/>
              </w:rPr>
              <w:t>.</w:t>
            </w:r>
            <w:r w:rsidR="00311CCA" w:rsidRPr="00E47FE5">
              <w:rPr>
                <w:rFonts w:ascii="Arial" w:hAnsi="Arial" w:cs="Arial"/>
                <w:sz w:val="20"/>
              </w:rPr>
              <w:t>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Vùng lưng, ng</w:t>
            </w:r>
            <w:r w:rsidR="00C13628" w:rsidRPr="00E47FE5">
              <w:rPr>
                <w:rFonts w:ascii="Arial" w:hAnsi="Arial" w:cs="Arial"/>
                <w:sz w:val="20"/>
                <w:lang w:val="en-US"/>
              </w:rPr>
              <w:t>ự</w:t>
            </w:r>
            <w:r w:rsidRPr="00E47FE5">
              <w:rPr>
                <w:rFonts w:ascii="Arial" w:hAnsi="Arial" w:cs="Arial"/>
                <w:sz w:val="20"/>
              </w:rPr>
              <w:t>c, bụng</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7.5.2.2.</w:t>
            </w:r>
            <w:r w:rsidR="00C13628" w:rsidRPr="00E47FE5">
              <w:rPr>
                <w:rFonts w:ascii="Arial" w:hAnsi="Arial" w:cs="Arial"/>
                <w:sz w:val="20"/>
                <w:lang w:val="en-US"/>
              </w:rPr>
              <w:t>1</w:t>
            </w:r>
            <w:r w:rsidRPr="00E47FE5">
              <w:rPr>
                <w:rFonts w:ascii="Arial" w:hAnsi="Arial" w:cs="Arial"/>
                <w:sz w:val="20"/>
              </w:rPr>
              <w:t>.</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Diện tích tổn thương dưới 0,5% diện tích cơ th</w:t>
            </w:r>
            <w:r w:rsidR="002A717C" w:rsidRPr="00E47FE5">
              <w:rPr>
                <w:rFonts w:ascii="Arial" w:hAnsi="Arial" w:cs="Arial"/>
                <w:sz w:val="20"/>
                <w:lang w:val="en-US"/>
              </w:rPr>
              <w:t>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1 - 2</w:t>
            </w:r>
          </w:p>
        </w:tc>
      </w:tr>
      <w:tr w:rsidR="00311CCA" w:rsidRPr="00E47FE5">
        <w:tc>
          <w:tcPr>
            <w:tcW w:w="674" w:type="pct"/>
            <w:shd w:val="clear" w:color="auto" w:fill="auto"/>
          </w:tcPr>
          <w:p w:rsidR="00311CCA" w:rsidRPr="00E47FE5" w:rsidRDefault="00C13628" w:rsidP="00511D56">
            <w:pPr>
              <w:spacing w:before="120"/>
              <w:rPr>
                <w:rFonts w:ascii="Arial" w:hAnsi="Arial" w:cs="Arial"/>
                <w:sz w:val="20"/>
                <w:lang w:val="en-US"/>
              </w:rPr>
            </w:pPr>
            <w:r w:rsidRPr="00E47FE5">
              <w:rPr>
                <w:rFonts w:ascii="Arial" w:hAnsi="Arial" w:cs="Arial"/>
                <w:sz w:val="20"/>
                <w:lang w:val="en-US"/>
              </w:rPr>
              <w:t>7</w:t>
            </w:r>
            <w:r w:rsidR="00311CCA" w:rsidRPr="00E47FE5">
              <w:rPr>
                <w:rFonts w:ascii="Arial" w:hAnsi="Arial" w:cs="Arial"/>
                <w:sz w:val="20"/>
              </w:rPr>
              <w:t>.5</w:t>
            </w:r>
            <w:r w:rsidRPr="00E47FE5">
              <w:rPr>
                <w:rFonts w:ascii="Arial" w:hAnsi="Arial" w:cs="Arial"/>
                <w:sz w:val="20"/>
                <w:lang w:val="en-US"/>
              </w:rPr>
              <w:t>.</w:t>
            </w:r>
            <w:r w:rsidR="00311CCA" w:rsidRPr="00E47FE5">
              <w:rPr>
                <w:rFonts w:ascii="Arial" w:hAnsi="Arial" w:cs="Arial"/>
                <w:sz w:val="20"/>
              </w:rPr>
              <w:t>2.2.2.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w:t>
            </w:r>
            <w:r w:rsidR="00C13628" w:rsidRPr="00E47FE5">
              <w:rPr>
                <w:rFonts w:ascii="Arial" w:hAnsi="Arial" w:cs="Arial"/>
                <w:sz w:val="20"/>
                <w:lang w:val="en-US"/>
              </w:rPr>
              <w:t>,</w:t>
            </w:r>
            <w:r w:rsidRPr="00E47FE5">
              <w:rPr>
                <w:rFonts w:ascii="Arial" w:hAnsi="Arial" w:cs="Arial"/>
                <w:sz w:val="20"/>
              </w:rPr>
              <w:t>5% đến dưới 1 %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3 - 4</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7.5.2.2.3.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7.5.2.2.4.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rPr>
              <w:t>7.5.2.2.</w:t>
            </w:r>
            <w:r w:rsidRPr="00E47FE5">
              <w:rPr>
                <w:rFonts w:ascii="Arial" w:hAnsi="Arial" w:cs="Arial"/>
                <w:sz w:val="20"/>
                <w:lang w:val="en-US"/>
              </w:rPr>
              <w:t>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9% đến 17%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rPr>
              <w:t>7.5.2.2.</w:t>
            </w:r>
            <w:r w:rsidRPr="00E47FE5">
              <w:rPr>
                <w:rFonts w:ascii="Arial" w:hAnsi="Arial" w:cs="Arial"/>
                <w:sz w:val="20"/>
                <w:lang w:val="en-US"/>
              </w:rPr>
              <w:t>6.</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18% đến 27%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rPr>
              <w:t>7.5.2.2.</w:t>
            </w:r>
            <w:r w:rsidRPr="00E47FE5">
              <w:rPr>
                <w:rFonts w:ascii="Arial" w:hAnsi="Arial" w:cs="Arial"/>
                <w:sz w:val="20"/>
                <w:lang w:val="en-US"/>
              </w:rPr>
              <w:t>7.</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w:t>
            </w:r>
            <w:r w:rsidR="002A717C" w:rsidRPr="00E47FE5">
              <w:rPr>
                <w:rFonts w:ascii="Arial" w:hAnsi="Arial" w:cs="Arial"/>
                <w:sz w:val="20"/>
                <w:lang w:val="en-US"/>
              </w:rPr>
              <w:t>ổ</w:t>
            </w:r>
            <w:r w:rsidRPr="00E47FE5">
              <w:rPr>
                <w:rFonts w:ascii="Arial" w:hAnsi="Arial" w:cs="Arial"/>
                <w:sz w:val="20"/>
              </w:rPr>
              <w:t>n th</w:t>
            </w:r>
            <w:r w:rsidR="002A717C" w:rsidRPr="00E47FE5">
              <w:rPr>
                <w:rFonts w:ascii="Arial" w:hAnsi="Arial" w:cs="Arial"/>
                <w:sz w:val="20"/>
                <w:lang w:val="en-US"/>
              </w:rPr>
              <w:t>ươ</w:t>
            </w:r>
            <w:r w:rsidRPr="00E47FE5">
              <w:rPr>
                <w:rFonts w:ascii="Arial" w:hAnsi="Arial" w:cs="Arial"/>
                <w:sz w:val="20"/>
              </w:rPr>
              <w:t>ng từ 28% đến 36%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lang w:val="en-US"/>
              </w:rPr>
              <w:t>7.5.2.3.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Chi trên hoặc chi dưới một bên</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7.5.2.3.1.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1 - 3</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7.5.2.3.2.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7.5.2.3.3.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 đến 4%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7.5.2.3.4.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7.5.2.3.5.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da dạng như dày sừng, teo da, sẩ</w:t>
            </w:r>
            <w:r w:rsidR="00FB4411" w:rsidRPr="00E47FE5">
              <w:rPr>
                <w:rFonts w:ascii="Arial" w:hAnsi="Arial" w:cs="Arial"/>
                <w:sz w:val="20"/>
              </w:rPr>
              <w:t>n, nút, c</w:t>
            </w:r>
            <w:r w:rsidR="00FB4411" w:rsidRPr="00E47FE5">
              <w:rPr>
                <w:rFonts w:ascii="Arial" w:hAnsi="Arial" w:cs="Arial"/>
                <w:sz w:val="20"/>
                <w:lang w:val="en-US"/>
              </w:rPr>
              <w:t>ủ</w:t>
            </w:r>
            <w:r w:rsidRPr="00E47FE5">
              <w:rPr>
                <w:rFonts w:ascii="Arial" w:hAnsi="Arial" w:cs="Arial"/>
                <w:sz w:val="20"/>
              </w:rPr>
              <w:t>, cục</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7.5.3.1.</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Vùng mặ</w:t>
            </w:r>
            <w:r w:rsidR="002A717C" w:rsidRPr="00E47FE5">
              <w:rPr>
                <w:rFonts w:ascii="Arial" w:hAnsi="Arial" w:cs="Arial"/>
                <w:sz w:val="20"/>
              </w:rPr>
              <w:t>t, c</w:t>
            </w:r>
            <w:r w:rsidR="002A717C"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7.5.3.1.3.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 đến dưới 1,5%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7.5.3.1.4.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1,5% đến dưới 3%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7.5.3.1.5.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3% diện tích cơ thể trở lên</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Vùng lưng, ngực, bụng</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FB4411" w:rsidP="00511D56">
            <w:pPr>
              <w:spacing w:before="120"/>
              <w:rPr>
                <w:rFonts w:ascii="Arial" w:hAnsi="Arial" w:cs="Arial"/>
                <w:sz w:val="20"/>
              </w:rPr>
            </w:pPr>
            <w:r w:rsidRPr="00E47FE5">
              <w:rPr>
                <w:rFonts w:ascii="Arial" w:hAnsi="Arial" w:cs="Arial"/>
                <w:sz w:val="20"/>
              </w:rPr>
              <w:t>7.5.3.2.</w:t>
            </w:r>
            <w:r w:rsidRPr="00E47FE5">
              <w:rPr>
                <w:rFonts w:ascii="Arial" w:hAnsi="Arial" w:cs="Arial"/>
                <w:sz w:val="20"/>
                <w:lang w:val="en-US"/>
              </w:rPr>
              <w:t>1</w:t>
            </w:r>
            <w:r w:rsidR="00311CCA" w:rsidRPr="00E47FE5">
              <w:rPr>
                <w:rFonts w:ascii="Arial" w:hAnsi="Arial" w:cs="Arial"/>
                <w:sz w:val="20"/>
              </w:rPr>
              <w:t>.</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1 - 3</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lang w:val="en-US"/>
              </w:rPr>
              <w:t>7.5.3.2.2.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0,5% đến dưới 1%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7.5.3.2.3.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1 % đến 4 %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7.5.3.2.4.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7.5.3.2.5.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chiếm từ 9% đến 17%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rPr>
            </w:pPr>
            <w:r w:rsidRPr="00E47FE5">
              <w:rPr>
                <w:rFonts w:ascii="Arial" w:hAnsi="Arial" w:cs="Arial"/>
                <w:sz w:val="20"/>
              </w:rPr>
              <w:t>7.5.3.2.</w:t>
            </w:r>
            <w:r w:rsidRPr="00E47FE5">
              <w:rPr>
                <w:rFonts w:ascii="Arial" w:hAnsi="Arial" w:cs="Arial"/>
                <w:sz w:val="20"/>
                <w:lang w:val="en-US"/>
              </w:rPr>
              <w:t>6</w:t>
            </w:r>
            <w:r w:rsidR="00311CCA" w:rsidRPr="00E47FE5">
              <w:rPr>
                <w:rFonts w:ascii="Arial" w:hAnsi="Arial" w:cs="Arial"/>
                <w:sz w:val="20"/>
              </w:rPr>
              <w:t>.</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chiếm từ 18% đến 36%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Chi trên hoặc chi dưới một bên</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7.5.3.3.1.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dưới 0,5%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lang w:val="en-US"/>
              </w:rPr>
              <w:t>7.5.3.3.2.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0,5% đến dưới 1 %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rPr>
            </w:pPr>
            <w:r w:rsidRPr="00E47FE5">
              <w:rPr>
                <w:rFonts w:ascii="Arial" w:hAnsi="Arial" w:cs="Arial"/>
                <w:sz w:val="20"/>
              </w:rPr>
              <w:t>7.5.3.3.3.</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Diện tích tổn thương từ 1 % đến 4% diện tích cơ th</w:t>
            </w:r>
            <w:r w:rsidR="002A717C" w:rsidRPr="00E47FE5">
              <w:rPr>
                <w:rFonts w:ascii="Arial" w:hAnsi="Arial" w:cs="Arial"/>
                <w:sz w:val="20"/>
                <w:lang w:val="en-US"/>
              </w:rPr>
              <w:t>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7.5.3.3.4.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5% đến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7.5.3.3.5.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tổn thương từ 9% đến 18%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da gây co kéo biến dạng ảnh hưởng chức năng da, chức năng cơ quan liên quan và thẩm mỹ</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Vùng đ</w:t>
            </w:r>
            <w:r w:rsidR="002A717C" w:rsidRPr="00E47FE5">
              <w:rPr>
                <w:rFonts w:ascii="Arial" w:hAnsi="Arial" w:cs="Arial"/>
                <w:sz w:val="20"/>
                <w:lang w:val="en-US"/>
              </w:rPr>
              <w:t>ầ</w:t>
            </w:r>
            <w:r w:rsidRPr="00E47FE5">
              <w:rPr>
                <w:rFonts w:ascii="Arial" w:hAnsi="Arial" w:cs="Arial"/>
                <w:sz w:val="20"/>
              </w:rPr>
              <w:t>u, mặt, c</w:t>
            </w:r>
            <w:r w:rsidR="002A717C"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Vùng da đ</w:t>
            </w:r>
            <w:r w:rsidR="002A717C" w:rsidRPr="00E47FE5">
              <w:rPr>
                <w:rFonts w:ascii="Arial" w:hAnsi="Arial" w:cs="Arial"/>
                <w:sz w:val="20"/>
                <w:lang w:val="en-US"/>
              </w:rPr>
              <w:t>ầ</w:t>
            </w:r>
            <w:r w:rsidRPr="00E47FE5">
              <w:rPr>
                <w:rFonts w:ascii="Arial" w:hAnsi="Arial" w:cs="Arial"/>
                <w:sz w:val="20"/>
              </w:rPr>
              <w:t>u</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Nhi</w:t>
            </w:r>
            <w:r w:rsidR="002A717C" w:rsidRPr="00E47FE5">
              <w:rPr>
                <w:rFonts w:ascii="Arial" w:hAnsi="Arial" w:cs="Arial"/>
                <w:sz w:val="20"/>
                <w:lang w:val="en-US"/>
              </w:rPr>
              <w:t>ề</w:t>
            </w:r>
            <w:r w:rsidRPr="00E47FE5">
              <w:rPr>
                <w:rFonts w:ascii="Arial" w:hAnsi="Arial" w:cs="Arial"/>
                <w:sz w:val="20"/>
              </w:rPr>
              <w:t>u tổn thương (từ năm tổn thương trở lên) và đường kính của mỗi tổn thương dưới 2 cm</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3 - 5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đường kính trên 5 cm hoặc nhiều tổn thương (từ năm tổn thương trở lên) và đường kính của m</w:t>
            </w:r>
            <w:r w:rsidR="002A717C" w:rsidRPr="00E47FE5">
              <w:rPr>
                <w:rFonts w:ascii="Arial" w:hAnsi="Arial" w:cs="Arial"/>
                <w:sz w:val="20"/>
                <w:lang w:val="en-US"/>
              </w:rPr>
              <w:t>ỗ</w:t>
            </w:r>
            <w:r w:rsidRPr="00E47FE5">
              <w:rPr>
                <w:rFonts w:ascii="Arial" w:hAnsi="Arial" w:cs="Arial"/>
                <w:sz w:val="20"/>
              </w:rPr>
              <w:t>i tổn thương từ 2 cm đến 5 cm</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7 - 9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7.6.1.1.3.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hơn nửa da đầu hoặc nửa da đầ</w:t>
            </w:r>
            <w:r w:rsidR="002A717C" w:rsidRPr="00E47FE5">
              <w:rPr>
                <w:rFonts w:ascii="Arial" w:hAnsi="Arial" w:cs="Arial"/>
                <w:sz w:val="20"/>
              </w:rPr>
              <w:t xml:space="preserve">u </w:t>
            </w:r>
            <w:r w:rsidR="002A717C" w:rsidRPr="00E47FE5">
              <w:rPr>
                <w:rFonts w:ascii="Arial" w:hAnsi="Arial" w:cs="Arial"/>
                <w:sz w:val="20"/>
                <w:lang w:val="en-US"/>
              </w:rPr>
              <w:t>đ</w:t>
            </w:r>
            <w:r w:rsidRPr="00E47FE5">
              <w:rPr>
                <w:rFonts w:ascii="Arial" w:hAnsi="Arial" w:cs="Arial"/>
                <w:sz w:val="20"/>
              </w:rPr>
              <w:t>ã được phẫu thuật tạo hình có biểu hiện đau, gây rụng tóc kèm theo di chứng đau đầu</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7.6.1.1.4.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hơn nửa diện tích da đ</w:t>
            </w:r>
            <w:r w:rsidR="00FB4411" w:rsidRPr="00E47FE5">
              <w:rPr>
                <w:rFonts w:ascii="Arial" w:hAnsi="Arial" w:cs="Arial"/>
                <w:sz w:val="20"/>
                <w:lang w:val="en-US"/>
              </w:rPr>
              <w:t>ầ</w:t>
            </w:r>
            <w:r w:rsidRPr="00E47FE5">
              <w:rPr>
                <w:rFonts w:ascii="Arial" w:hAnsi="Arial" w:cs="Arial"/>
                <w:sz w:val="20"/>
              </w:rPr>
              <w:t xml:space="preserve">u, </w:t>
            </w:r>
            <w:r w:rsidR="002A717C" w:rsidRPr="00E47FE5">
              <w:rPr>
                <w:rFonts w:ascii="Arial" w:hAnsi="Arial" w:cs="Arial"/>
                <w:sz w:val="20"/>
                <w:lang w:val="en-US"/>
              </w:rPr>
              <w:t>t</w:t>
            </w:r>
            <w:r w:rsidRPr="00E47FE5">
              <w:rPr>
                <w:rFonts w:ascii="Arial" w:hAnsi="Arial" w:cs="Arial"/>
                <w:sz w:val="20"/>
              </w:rPr>
              <w:t>óc không mọc lại được p</w:t>
            </w:r>
            <w:r w:rsidR="002A717C" w:rsidRPr="00E47FE5">
              <w:rPr>
                <w:rFonts w:ascii="Arial" w:hAnsi="Arial" w:cs="Arial"/>
                <w:sz w:val="20"/>
              </w:rPr>
              <w:t>h</w:t>
            </w:r>
            <w:r w:rsidR="002A717C" w:rsidRPr="00E47FE5">
              <w:rPr>
                <w:rFonts w:ascii="Arial" w:hAnsi="Arial" w:cs="Arial"/>
                <w:sz w:val="20"/>
                <w:lang w:val="en-US"/>
              </w:rPr>
              <w:t>ả</w:t>
            </w:r>
            <w:r w:rsidRPr="00E47FE5">
              <w:rPr>
                <w:rFonts w:ascii="Arial" w:hAnsi="Arial" w:cs="Arial"/>
                <w:sz w:val="20"/>
              </w:rPr>
              <w:t>i mang tóc giả kèm theo di chứng đau đầu</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Vùng da mặt</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7.6.1.2.1.</w:t>
            </w:r>
          </w:p>
        </w:tc>
        <w:tc>
          <w:tcPr>
            <w:tcW w:w="3702" w:type="pct"/>
            <w:shd w:val="clear" w:color="auto" w:fill="auto"/>
          </w:tcPr>
          <w:p w:rsidR="00311CCA" w:rsidRPr="00E47FE5" w:rsidRDefault="002A717C" w:rsidP="00511D56">
            <w:pPr>
              <w:spacing w:before="120"/>
              <w:rPr>
                <w:rFonts w:ascii="Arial" w:hAnsi="Arial" w:cs="Arial"/>
                <w:sz w:val="20"/>
              </w:rPr>
            </w:pPr>
            <w:r w:rsidRPr="00E47FE5">
              <w:rPr>
                <w:rFonts w:ascii="Arial" w:hAnsi="Arial" w:cs="Arial"/>
                <w:sz w:val="20"/>
              </w:rPr>
              <w:t>T</w:t>
            </w:r>
            <w:r w:rsidRPr="00E47FE5">
              <w:rPr>
                <w:rFonts w:ascii="Arial" w:hAnsi="Arial" w:cs="Arial"/>
                <w:sz w:val="20"/>
                <w:lang w:val="en-US"/>
              </w:rPr>
              <w:t>ổ</w:t>
            </w:r>
            <w:r w:rsidR="00311CCA" w:rsidRPr="00E47FE5">
              <w:rPr>
                <w:rFonts w:ascii="Arial" w:hAnsi="Arial" w:cs="Arial"/>
                <w:sz w:val="20"/>
              </w:rPr>
              <w:t xml:space="preserve">n </w:t>
            </w:r>
            <w:r w:rsidRPr="00E47FE5">
              <w:rPr>
                <w:rFonts w:ascii="Arial" w:hAnsi="Arial" w:cs="Arial"/>
                <w:sz w:val="20"/>
                <w:lang w:val="en-US"/>
              </w:rPr>
              <w:t>t</w:t>
            </w:r>
            <w:r w:rsidR="00311CCA" w:rsidRPr="00E47FE5">
              <w:rPr>
                <w:rFonts w:ascii="Arial" w:hAnsi="Arial" w:cs="Arial"/>
                <w:sz w:val="20"/>
              </w:rPr>
              <w:t>hươn</w:t>
            </w:r>
            <w:r w:rsidRPr="00E47FE5">
              <w:rPr>
                <w:rFonts w:ascii="Arial" w:hAnsi="Arial" w:cs="Arial"/>
                <w:sz w:val="20"/>
                <w:lang w:val="en-US"/>
              </w:rPr>
              <w:t>g</w:t>
            </w:r>
            <w:r w:rsidR="00311CCA" w:rsidRPr="00E47FE5">
              <w:rPr>
                <w:rFonts w:ascii="Arial" w:hAnsi="Arial" w:cs="Arial"/>
                <w:sz w:val="20"/>
              </w:rPr>
              <w:t xml:space="preserve"> đường kính dưới 5 cm, mặ</w:t>
            </w:r>
            <w:r w:rsidRPr="00E47FE5">
              <w:rPr>
                <w:rFonts w:ascii="Arial" w:hAnsi="Arial" w:cs="Arial"/>
                <w:sz w:val="20"/>
              </w:rPr>
              <w:t>t bi</w:t>
            </w:r>
            <w:r w:rsidRPr="00E47FE5">
              <w:rPr>
                <w:rFonts w:ascii="Arial" w:hAnsi="Arial" w:cs="Arial"/>
                <w:sz w:val="20"/>
                <w:lang w:val="en-US"/>
              </w:rPr>
              <w:t>ế</w:t>
            </w:r>
            <w:r w:rsidR="00311CCA" w:rsidRPr="00E47FE5">
              <w:rPr>
                <w:rFonts w:ascii="Arial" w:hAnsi="Arial" w:cs="Arial"/>
                <w:sz w:val="20"/>
              </w:rPr>
              <w:t xml:space="preserve">n dạng ít có ảnh hưởng rõ đến </w:t>
            </w:r>
            <w:r w:rsidRPr="00E47FE5">
              <w:rPr>
                <w:rFonts w:ascii="Arial" w:hAnsi="Arial" w:cs="Arial"/>
                <w:sz w:val="20"/>
                <w:lang w:val="en-US"/>
              </w:rPr>
              <w:t>t</w:t>
            </w:r>
            <w:r w:rsidR="00311CCA" w:rsidRPr="00E47FE5">
              <w:rPr>
                <w:rFonts w:ascii="Arial" w:hAnsi="Arial" w:cs="Arial"/>
                <w:sz w:val="20"/>
              </w:rPr>
              <w:t>hẩm mỹ</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7.6.1.2.2.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Tổn thương </w:t>
            </w:r>
            <w:r w:rsidR="002A717C" w:rsidRPr="00E47FE5">
              <w:rPr>
                <w:rFonts w:ascii="Arial" w:hAnsi="Arial" w:cs="Arial"/>
                <w:sz w:val="20"/>
                <w:lang w:val="en-US"/>
              </w:rPr>
              <w:t>đ</w:t>
            </w:r>
            <w:r w:rsidRPr="00E47FE5">
              <w:rPr>
                <w:rFonts w:ascii="Arial" w:hAnsi="Arial" w:cs="Arial"/>
                <w:sz w:val="20"/>
              </w:rPr>
              <w:t>ường kính từ 5 cm đến 10 cm, co kéo biến dạng mặt vừa, ảnh hưởng vừa đến thẩm mỹ</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7.6.1.2.3.</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Tổn thương đường kính trên 10 cm co kéo bi</w:t>
            </w:r>
            <w:r w:rsidR="002A717C" w:rsidRPr="00E47FE5">
              <w:rPr>
                <w:rFonts w:ascii="Arial" w:hAnsi="Arial" w:cs="Arial"/>
                <w:sz w:val="20"/>
                <w:lang w:val="en-US"/>
              </w:rPr>
              <w:t>ế</w:t>
            </w:r>
            <w:r w:rsidRPr="00E47FE5">
              <w:rPr>
                <w:rFonts w:ascii="Arial" w:hAnsi="Arial" w:cs="Arial"/>
                <w:sz w:val="20"/>
              </w:rPr>
              <w:t>n dạng mặt nặng, ảnh hưởng nặng đến thẩm m</w:t>
            </w:r>
            <w:r w:rsidR="002A717C" w:rsidRPr="00E47FE5">
              <w:rPr>
                <w:rFonts w:ascii="Arial" w:hAnsi="Arial" w:cs="Arial"/>
                <w:sz w:val="20"/>
                <w:lang w:val="en-US"/>
              </w:rPr>
              <w:t>ỹ</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7.6.1.3.</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Tổn thương</w:t>
            </w:r>
            <w:r w:rsidR="002A717C" w:rsidRPr="00E47FE5">
              <w:rPr>
                <w:rFonts w:ascii="Arial" w:hAnsi="Arial" w:cs="Arial"/>
                <w:sz w:val="20"/>
              </w:rPr>
              <w:t xml:space="preserve"> vùng c</w:t>
            </w:r>
            <w:r w:rsidR="002A717C"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7.6.1.3.1.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Hạn chế vận động c</w:t>
            </w:r>
            <w:r w:rsidR="002A717C" w:rsidRPr="00E47FE5">
              <w:rPr>
                <w:rFonts w:ascii="Arial" w:hAnsi="Arial" w:cs="Arial"/>
                <w:sz w:val="20"/>
                <w:lang w:val="en-US"/>
              </w:rPr>
              <w:t>ổ</w:t>
            </w:r>
            <w:r w:rsidRPr="00E47FE5">
              <w:rPr>
                <w:rFonts w:ascii="Arial" w:hAnsi="Arial" w:cs="Arial"/>
                <w:sz w:val="20"/>
              </w:rPr>
              <w:t xml:space="preserve"> mức độ nhẹ</w:t>
            </w:r>
            <w:r w:rsidR="002A717C" w:rsidRPr="00E47FE5">
              <w:rPr>
                <w:rFonts w:ascii="Arial" w:hAnsi="Arial" w:cs="Arial"/>
                <w:sz w:val="20"/>
              </w:rPr>
              <w:t xml:space="preserve"> (kh</w:t>
            </w:r>
            <w:r w:rsidR="002A717C" w:rsidRPr="00E47FE5">
              <w:rPr>
                <w:rFonts w:ascii="Arial" w:hAnsi="Arial" w:cs="Arial"/>
                <w:sz w:val="20"/>
                <w:lang w:val="en-US"/>
              </w:rPr>
              <w:t>ô</w:t>
            </w:r>
            <w:r w:rsidRPr="00E47FE5">
              <w:rPr>
                <w:rFonts w:ascii="Arial" w:hAnsi="Arial" w:cs="Arial"/>
                <w:sz w:val="20"/>
              </w:rPr>
              <w:t>ng co kéo và bi</w:t>
            </w:r>
            <w:r w:rsidR="002A717C" w:rsidRPr="00E47FE5">
              <w:rPr>
                <w:rFonts w:ascii="Arial" w:hAnsi="Arial" w:cs="Arial"/>
                <w:sz w:val="20"/>
                <w:lang w:val="en-US"/>
              </w:rPr>
              <w:t>ế</w:t>
            </w:r>
            <w:r w:rsidRPr="00E47FE5">
              <w:rPr>
                <w:rFonts w:ascii="Arial" w:hAnsi="Arial" w:cs="Arial"/>
                <w:sz w:val="20"/>
              </w:rPr>
              <w:t>n dạng) hạn chế ngửa hoặc quay cổ</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5 - 9</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7.6.1.3.2.</w:t>
            </w:r>
          </w:p>
        </w:tc>
        <w:tc>
          <w:tcPr>
            <w:tcW w:w="3702" w:type="pct"/>
            <w:shd w:val="clear" w:color="auto" w:fill="auto"/>
          </w:tcPr>
          <w:p w:rsidR="00311CCA" w:rsidRPr="00E47FE5" w:rsidRDefault="002A717C" w:rsidP="00511D56">
            <w:pPr>
              <w:spacing w:before="120"/>
              <w:rPr>
                <w:rFonts w:ascii="Arial" w:hAnsi="Arial" w:cs="Arial"/>
                <w:sz w:val="20"/>
                <w:lang w:val="en-US"/>
              </w:rPr>
            </w:pPr>
            <w:r w:rsidRPr="00E47FE5">
              <w:rPr>
                <w:rFonts w:ascii="Arial" w:hAnsi="Arial" w:cs="Arial"/>
                <w:sz w:val="20"/>
                <w:lang w:val="en-US"/>
              </w:rPr>
              <w:t>H</w:t>
            </w:r>
            <w:r w:rsidR="00311CCA" w:rsidRPr="00E47FE5">
              <w:rPr>
                <w:rFonts w:ascii="Arial" w:hAnsi="Arial" w:cs="Arial"/>
                <w:sz w:val="20"/>
              </w:rPr>
              <w:t>ạn chế vận động cổ mức độ vừa hạn ch</w:t>
            </w:r>
            <w:r w:rsidRPr="00E47FE5">
              <w:rPr>
                <w:rFonts w:ascii="Arial" w:hAnsi="Arial" w:cs="Arial"/>
                <w:sz w:val="20"/>
                <w:lang w:val="en-US"/>
              </w:rPr>
              <w:t>ế</w:t>
            </w:r>
            <w:r w:rsidR="00311CCA" w:rsidRPr="00E47FE5">
              <w:rPr>
                <w:rFonts w:ascii="Arial" w:hAnsi="Arial" w:cs="Arial"/>
                <w:sz w:val="20"/>
              </w:rPr>
              <w:t xml:space="preserve"> ngừa, quay c</w:t>
            </w:r>
            <w:r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7.6.1.3.3.</w:t>
            </w:r>
          </w:p>
        </w:tc>
        <w:tc>
          <w:tcPr>
            <w:tcW w:w="3702" w:type="pct"/>
            <w:shd w:val="clear" w:color="auto" w:fill="auto"/>
          </w:tcPr>
          <w:p w:rsidR="00311CCA" w:rsidRPr="00E47FE5" w:rsidRDefault="00311CCA" w:rsidP="00511D56">
            <w:pPr>
              <w:spacing w:before="120"/>
              <w:rPr>
                <w:rFonts w:ascii="Arial" w:hAnsi="Arial" w:cs="Arial"/>
                <w:sz w:val="20"/>
                <w:lang w:val="en-US"/>
              </w:rPr>
            </w:pPr>
            <w:r w:rsidRPr="00E47FE5">
              <w:rPr>
                <w:rFonts w:ascii="Arial" w:hAnsi="Arial" w:cs="Arial"/>
                <w:sz w:val="20"/>
              </w:rPr>
              <w:t>Hạn ch</w:t>
            </w:r>
            <w:r w:rsidR="002A717C" w:rsidRPr="00E47FE5">
              <w:rPr>
                <w:rFonts w:ascii="Arial" w:hAnsi="Arial" w:cs="Arial"/>
                <w:sz w:val="20"/>
                <w:lang w:val="en-US"/>
              </w:rPr>
              <w:t>ế</w:t>
            </w:r>
            <w:r w:rsidRPr="00E47FE5">
              <w:rPr>
                <w:rFonts w:ascii="Arial" w:hAnsi="Arial" w:cs="Arial"/>
                <w:sz w:val="20"/>
              </w:rPr>
              <w:t xml:space="preserve"> vận động cổ mức độ nặng (Tổn thương</w:t>
            </w:r>
            <w:r w:rsidR="002A717C" w:rsidRPr="00E47FE5">
              <w:rPr>
                <w:rFonts w:ascii="Arial" w:hAnsi="Arial" w:cs="Arial"/>
                <w:sz w:val="20"/>
              </w:rPr>
              <w:t xml:space="preserve"> gây d</w:t>
            </w:r>
            <w:r w:rsidR="002A717C" w:rsidRPr="00E47FE5">
              <w:rPr>
                <w:rFonts w:ascii="Arial" w:hAnsi="Arial" w:cs="Arial"/>
                <w:sz w:val="20"/>
                <w:lang w:val="en-US"/>
              </w:rPr>
              <w:t>í</w:t>
            </w:r>
            <w:r w:rsidRPr="00E47FE5">
              <w:rPr>
                <w:rFonts w:ascii="Arial" w:hAnsi="Arial" w:cs="Arial"/>
                <w:sz w:val="20"/>
              </w:rPr>
              <w:t>nh cằm - c</w:t>
            </w:r>
            <w:r w:rsidR="002A717C" w:rsidRPr="00E47FE5">
              <w:rPr>
                <w:rFonts w:ascii="Arial" w:hAnsi="Arial" w:cs="Arial"/>
                <w:sz w:val="20"/>
                <w:lang w:val="en-US"/>
              </w:rPr>
              <w:t>ổ</w:t>
            </w:r>
            <w:r w:rsidRPr="00E47FE5">
              <w:rPr>
                <w:rFonts w:ascii="Arial" w:hAnsi="Arial" w:cs="Arial"/>
                <w:sz w:val="20"/>
              </w:rPr>
              <w:t xml:space="preserve"> - ngực) mất ngửa quay c</w:t>
            </w:r>
            <w:r w:rsidR="002A717C" w:rsidRPr="00E47FE5">
              <w:rPr>
                <w:rFonts w:ascii="Arial" w:hAnsi="Arial" w:cs="Arial"/>
                <w:sz w:val="20"/>
                <w:lang w:val="en-US"/>
              </w:rPr>
              <w:t>ổ</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Ghi chú:</w:t>
            </w:r>
          </w:p>
          <w:p w:rsidR="00311CCA" w:rsidRPr="00E47FE5" w:rsidRDefault="002A717C" w:rsidP="00511D56">
            <w:pPr>
              <w:spacing w:before="120"/>
              <w:rPr>
                <w:rFonts w:ascii="Arial" w:hAnsi="Arial" w:cs="Arial"/>
                <w:sz w:val="20"/>
              </w:rPr>
            </w:pPr>
            <w:r w:rsidRPr="00E47FE5">
              <w:rPr>
                <w:rFonts w:ascii="Arial" w:hAnsi="Arial" w:cs="Arial"/>
                <w:sz w:val="20"/>
                <w:lang w:val="en-US"/>
              </w:rPr>
              <w:t xml:space="preserve">- </w:t>
            </w:r>
            <w:r w:rsidR="00311CCA" w:rsidRPr="00E47FE5">
              <w:rPr>
                <w:rFonts w:ascii="Arial" w:hAnsi="Arial" w:cs="Arial"/>
                <w:sz w:val="20"/>
              </w:rPr>
              <w:t>Nếu có tổn thương đ</w:t>
            </w:r>
            <w:r w:rsidRPr="00E47FE5">
              <w:rPr>
                <w:rFonts w:ascii="Arial" w:hAnsi="Arial" w:cs="Arial"/>
                <w:sz w:val="20"/>
                <w:lang w:val="en-US"/>
              </w:rPr>
              <w:t>ế</w:t>
            </w:r>
            <w:r w:rsidR="00311CCA" w:rsidRPr="00E47FE5">
              <w:rPr>
                <w:rFonts w:ascii="Arial" w:hAnsi="Arial" w:cs="Arial"/>
                <w:sz w:val="20"/>
              </w:rPr>
              <w:t xml:space="preserve">n chức năng của các cơ quan, bộ phận thì áp dụng tỷ lệ </w:t>
            </w:r>
            <w:r w:rsidR="00E47FE5" w:rsidRPr="00E47FE5">
              <w:rPr>
                <w:rFonts w:ascii="Arial" w:hAnsi="Arial" w:cs="Arial"/>
                <w:sz w:val="20"/>
              </w:rPr>
              <w:t>Mục</w:t>
            </w:r>
            <w:r w:rsidR="00311CCA" w:rsidRPr="00E47FE5">
              <w:rPr>
                <w:rFonts w:ascii="Arial" w:hAnsi="Arial" w:cs="Arial"/>
                <w:sz w:val="20"/>
              </w:rPr>
              <w:t xml:space="preserve"> 4.5.1 và cộng lùi với tỷ lệ tổn thương chức năng của các cơ quan, bộ phận tương ứng quy định tại Bảng 2 của Thông tư 28/2013/TTLB-BYT-BLĐTBXH</w:t>
            </w:r>
          </w:p>
          <w:p w:rsidR="00311CCA" w:rsidRPr="00E47FE5" w:rsidRDefault="00FB4411" w:rsidP="00511D56">
            <w:pPr>
              <w:spacing w:before="120"/>
              <w:rPr>
                <w:rFonts w:ascii="Arial" w:hAnsi="Arial" w:cs="Arial"/>
                <w:sz w:val="20"/>
              </w:rPr>
            </w:pPr>
            <w:r w:rsidRPr="00E47FE5">
              <w:rPr>
                <w:rFonts w:ascii="Arial" w:hAnsi="Arial" w:cs="Arial"/>
                <w:sz w:val="20"/>
                <w:lang w:val="en-US"/>
              </w:rPr>
              <w:t xml:space="preserve">- </w:t>
            </w:r>
            <w:r w:rsidR="00311CCA" w:rsidRPr="00E47FE5">
              <w:rPr>
                <w:rFonts w:ascii="Arial" w:hAnsi="Arial" w:cs="Arial"/>
                <w:sz w:val="20"/>
              </w:rPr>
              <w:t>Các đối tượng là diễn viên, giáo viên, nhân viên dịch vụ giao tiếp, nam nữ thanh niên chưa lập gia đình được cộng lùi (5 - 10%)</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Vùng lưng, ngực, bụng</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7.6.2.1.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dưới 6%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6 - 10</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rPr>
            </w:pPr>
            <w:r w:rsidRPr="00E47FE5">
              <w:rPr>
                <w:rFonts w:ascii="Arial" w:hAnsi="Arial" w:cs="Arial"/>
                <w:sz w:val="20"/>
                <w:lang w:val="en-US"/>
              </w:rPr>
              <w:t>7.6.2.2</w:t>
            </w:r>
            <w:r w:rsidR="00311CCA" w:rsidRPr="00E47FE5">
              <w:rPr>
                <w:rFonts w:ascii="Arial" w:hAnsi="Arial" w:cs="Arial"/>
                <w:sz w:val="20"/>
              </w:rPr>
              <w:t>.</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từ 6% đ</w:t>
            </w:r>
            <w:r w:rsidR="002A717C" w:rsidRPr="00E47FE5">
              <w:rPr>
                <w:rFonts w:ascii="Arial" w:hAnsi="Arial" w:cs="Arial"/>
                <w:sz w:val="20"/>
                <w:lang w:val="en-US"/>
              </w:rPr>
              <w:t>ế</w:t>
            </w:r>
            <w:r w:rsidRPr="00E47FE5">
              <w:rPr>
                <w:rFonts w:ascii="Arial" w:hAnsi="Arial" w:cs="Arial"/>
                <w:sz w:val="20"/>
              </w:rPr>
              <w:t>n 8%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w:t>
            </w:r>
            <w:r w:rsidR="00FB4411" w:rsidRPr="00E47FE5">
              <w:rPr>
                <w:rFonts w:ascii="Arial" w:hAnsi="Arial" w:cs="Arial"/>
                <w:sz w:val="20"/>
                <w:lang w:val="en-US"/>
              </w:rPr>
              <w:t>6</w:t>
            </w:r>
            <w:r w:rsidRPr="00E47FE5">
              <w:rPr>
                <w:rFonts w:ascii="Arial" w:hAnsi="Arial" w:cs="Arial"/>
                <w:sz w:val="20"/>
              </w:rPr>
              <w:t>.2.3.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Diện tích từ 9% đến </w:t>
            </w:r>
            <w:r w:rsidR="002A717C" w:rsidRPr="00E47FE5">
              <w:rPr>
                <w:rFonts w:ascii="Arial" w:hAnsi="Arial" w:cs="Arial"/>
                <w:sz w:val="20"/>
                <w:lang w:val="en-US"/>
              </w:rPr>
              <w:t>1</w:t>
            </w:r>
            <w:r w:rsidRPr="00E47FE5">
              <w:rPr>
                <w:rFonts w:ascii="Arial" w:hAnsi="Arial" w:cs="Arial"/>
                <w:sz w:val="20"/>
              </w:rPr>
              <w:t>1%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16 - 20</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rPr>
            </w:pPr>
            <w:r w:rsidRPr="00E47FE5">
              <w:rPr>
                <w:rFonts w:ascii="Arial" w:hAnsi="Arial" w:cs="Arial"/>
                <w:sz w:val="20"/>
              </w:rPr>
              <w:t>7.</w:t>
            </w:r>
            <w:r w:rsidRPr="00E47FE5">
              <w:rPr>
                <w:rFonts w:ascii="Arial" w:hAnsi="Arial" w:cs="Arial"/>
                <w:sz w:val="20"/>
                <w:lang w:val="en-US"/>
              </w:rPr>
              <w:t>6</w:t>
            </w:r>
            <w:r w:rsidR="00311CCA" w:rsidRPr="00E47FE5">
              <w:rPr>
                <w:rFonts w:ascii="Arial" w:hAnsi="Arial" w:cs="Arial"/>
                <w:sz w:val="20"/>
              </w:rPr>
              <w:t>.2.4.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từ 12 % đến 17%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21 - 25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7.6.2.5.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từ 18% đ</w:t>
            </w:r>
            <w:r w:rsidR="002A717C" w:rsidRPr="00E47FE5">
              <w:rPr>
                <w:rFonts w:ascii="Arial" w:hAnsi="Arial" w:cs="Arial"/>
                <w:sz w:val="20"/>
                <w:lang w:val="en-US"/>
              </w:rPr>
              <w:t>ế</w:t>
            </w:r>
            <w:r w:rsidRPr="00E47FE5">
              <w:rPr>
                <w:rFonts w:ascii="Arial" w:hAnsi="Arial" w:cs="Arial"/>
                <w:sz w:val="20"/>
              </w:rPr>
              <w:t>n 27%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26 - 30</w:t>
            </w:r>
          </w:p>
        </w:tc>
      </w:tr>
      <w:tr w:rsidR="00311CCA" w:rsidRPr="00E47FE5">
        <w:tc>
          <w:tcPr>
            <w:tcW w:w="674" w:type="pct"/>
            <w:shd w:val="clear" w:color="auto" w:fill="auto"/>
          </w:tcPr>
          <w:p w:rsidR="00311CCA" w:rsidRPr="00E47FE5" w:rsidRDefault="00FB4411" w:rsidP="00511D56">
            <w:pPr>
              <w:spacing w:before="120"/>
              <w:rPr>
                <w:rFonts w:ascii="Arial" w:hAnsi="Arial" w:cs="Arial"/>
                <w:sz w:val="20"/>
                <w:lang w:val="en-US"/>
              </w:rPr>
            </w:pPr>
            <w:r w:rsidRPr="00E47FE5">
              <w:rPr>
                <w:rFonts w:ascii="Arial" w:hAnsi="Arial" w:cs="Arial"/>
                <w:sz w:val="20"/>
                <w:lang w:val="en-US"/>
              </w:rPr>
              <w:t>7.6.2.6.</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từ 28% đến 36%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31 - 35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7.6.2.7.</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Diện tích trên 36% diện tích cơ thể</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46 - 50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Ghi chú: Tổn thương </w:t>
            </w:r>
            <w:r w:rsidR="00E47FE5" w:rsidRPr="00E47FE5">
              <w:rPr>
                <w:rFonts w:ascii="Arial" w:hAnsi="Arial" w:cs="Arial"/>
                <w:sz w:val="20"/>
              </w:rPr>
              <w:t>Mục</w:t>
            </w:r>
            <w:r w:rsidRPr="00E47FE5">
              <w:rPr>
                <w:rFonts w:ascii="Arial" w:hAnsi="Arial" w:cs="Arial"/>
                <w:sz w:val="20"/>
              </w:rPr>
              <w:t xml:space="preserve"> 4.5.2:</w:t>
            </w:r>
          </w:p>
          <w:p w:rsidR="00311CCA" w:rsidRPr="00E47FE5" w:rsidRDefault="00311CCA" w:rsidP="00511D56">
            <w:pPr>
              <w:spacing w:before="120"/>
              <w:rPr>
                <w:rFonts w:ascii="Arial" w:hAnsi="Arial" w:cs="Arial"/>
                <w:sz w:val="20"/>
                <w:lang w:val="en-US"/>
              </w:rPr>
            </w:pPr>
            <w:r w:rsidRPr="00E47FE5">
              <w:rPr>
                <w:rFonts w:ascii="Arial" w:hAnsi="Arial" w:cs="Arial"/>
                <w:sz w:val="20"/>
              </w:rPr>
              <w:t xml:space="preserve">- Nếu diện tích da bị tổn thương chiếm từ 20 % diện tích cơ thể trở lên ảnh hưởng </w:t>
            </w:r>
            <w:r w:rsidR="00F733D1">
              <w:rPr>
                <w:rFonts w:ascii="Arial" w:hAnsi="Arial" w:cs="Arial"/>
                <w:sz w:val="20"/>
              </w:rPr>
              <w:t xml:space="preserve">điều tiết </w:t>
            </w:r>
            <w:r w:rsidRPr="00E47FE5">
              <w:rPr>
                <w:rFonts w:ascii="Arial" w:hAnsi="Arial" w:cs="Arial"/>
                <w:sz w:val="20"/>
              </w:rPr>
              <w:t>được cộ</w:t>
            </w:r>
            <w:r w:rsidR="002A717C" w:rsidRPr="00E47FE5">
              <w:rPr>
                <w:rFonts w:ascii="Arial" w:hAnsi="Arial" w:cs="Arial"/>
                <w:sz w:val="20"/>
              </w:rPr>
              <w:t>n</w:t>
            </w:r>
            <w:r w:rsidR="002A717C" w:rsidRPr="00E47FE5">
              <w:rPr>
                <w:rFonts w:ascii="Arial" w:hAnsi="Arial" w:cs="Arial"/>
                <w:sz w:val="20"/>
                <w:lang w:val="en-US"/>
              </w:rPr>
              <w:t>g</w:t>
            </w:r>
            <w:r w:rsidRPr="00E47FE5">
              <w:rPr>
                <w:rFonts w:ascii="Arial" w:hAnsi="Arial" w:cs="Arial"/>
                <w:sz w:val="20"/>
              </w:rPr>
              <w:t xml:space="preserve"> lùi 10%.</w:t>
            </w:r>
          </w:p>
          <w:p w:rsidR="002A717C" w:rsidRPr="00E47FE5" w:rsidRDefault="002A717C" w:rsidP="00511D56">
            <w:pPr>
              <w:spacing w:before="120"/>
              <w:rPr>
                <w:rFonts w:ascii="Arial" w:hAnsi="Arial" w:cs="Arial"/>
                <w:sz w:val="20"/>
                <w:lang w:val="en-US"/>
              </w:rPr>
            </w:pPr>
            <w:r w:rsidRPr="00E47FE5">
              <w:rPr>
                <w:rFonts w:ascii="Arial" w:hAnsi="Arial" w:cs="Arial"/>
                <w:sz w:val="20"/>
              </w:rPr>
              <w:t>- Tổn thương mất núm vú ở nữ giới dưới 55 tu</w:t>
            </w:r>
            <w:r w:rsidRPr="00E47FE5">
              <w:rPr>
                <w:rFonts w:ascii="Arial" w:hAnsi="Arial" w:cs="Arial"/>
                <w:sz w:val="20"/>
                <w:lang w:val="en-US"/>
              </w:rPr>
              <w:t>ổ</w:t>
            </w:r>
            <w:r w:rsidRPr="00E47FE5">
              <w:rPr>
                <w:rFonts w:ascii="Arial" w:hAnsi="Arial" w:cs="Arial"/>
                <w:sz w:val="20"/>
              </w:rPr>
              <w:t>i thì được cộng lùi với tỷ lệ tổn thương mất vú.</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ở một bên chi tr</w:t>
            </w:r>
            <w:r w:rsidR="002A717C" w:rsidRPr="00E47FE5">
              <w:rPr>
                <w:rFonts w:ascii="Arial" w:hAnsi="Arial" w:cs="Arial"/>
                <w:sz w:val="20"/>
                <w:lang w:val="en-US"/>
              </w:rPr>
              <w:t>ê</w:t>
            </w:r>
            <w:r w:rsidRPr="00E47FE5">
              <w:rPr>
                <w:rFonts w:ascii="Arial" w:hAnsi="Arial" w:cs="Arial"/>
                <w:sz w:val="20"/>
              </w:rPr>
              <w:t>n</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Gây ảnh hưởng chức năng vận động của khớp vai, khớp khuỷu</w:t>
            </w:r>
            <w:r w:rsidR="002A717C" w:rsidRPr="00E47FE5">
              <w:rPr>
                <w:rFonts w:ascii="Arial" w:hAnsi="Arial" w:cs="Arial"/>
                <w:sz w:val="20"/>
                <w:lang w:val="en-US"/>
              </w:rPr>
              <w:t>,</w:t>
            </w:r>
            <w:r w:rsidRPr="00E47FE5">
              <w:rPr>
                <w:rFonts w:ascii="Arial" w:hAnsi="Arial" w:cs="Arial"/>
                <w:sz w:val="20"/>
              </w:rPr>
              <w:t xml:space="preserve"> cổ tay và tổn thương thần kinh, cơ: Áp dụng tỷ lệ </w:t>
            </w:r>
            <w:r w:rsidR="002A717C" w:rsidRPr="00E47FE5">
              <w:rPr>
                <w:rFonts w:ascii="Arial" w:hAnsi="Arial" w:cs="Arial"/>
                <w:sz w:val="20"/>
                <w:lang w:val="en-US"/>
              </w:rPr>
              <w:t>theo</w:t>
            </w:r>
            <w:r w:rsidRPr="00E47FE5">
              <w:rPr>
                <w:rFonts w:ascii="Arial" w:hAnsi="Arial" w:cs="Arial"/>
                <w:sz w:val="20"/>
              </w:rPr>
              <w:t xml:space="preserve"> Bảng tỷ lệ tổn thương cơ th</w:t>
            </w:r>
            <w:r w:rsidR="002A717C" w:rsidRPr="00E47FE5">
              <w:rPr>
                <w:rFonts w:ascii="Arial" w:hAnsi="Arial" w:cs="Arial"/>
                <w:sz w:val="20"/>
                <w:lang w:val="en-US"/>
              </w:rPr>
              <w:t>ể</w:t>
            </w:r>
            <w:r w:rsidRPr="00E47FE5">
              <w:rPr>
                <w:rFonts w:ascii="Arial" w:hAnsi="Arial" w:cs="Arial"/>
                <w:sz w:val="20"/>
              </w:rPr>
              <w:t xml:space="preserve"> do bệnh tật hệ Thần kinh, Cơ, Xương, Khớp quy định tạ</w:t>
            </w:r>
            <w:r w:rsidR="002A717C" w:rsidRPr="00E47FE5">
              <w:rPr>
                <w:rFonts w:ascii="Arial" w:hAnsi="Arial" w:cs="Arial"/>
                <w:sz w:val="20"/>
              </w:rPr>
              <w:t>i B</w:t>
            </w:r>
            <w:r w:rsidR="002A717C" w:rsidRPr="00E47FE5">
              <w:rPr>
                <w:rFonts w:ascii="Arial" w:hAnsi="Arial" w:cs="Arial"/>
                <w:sz w:val="20"/>
                <w:lang w:val="en-US"/>
              </w:rPr>
              <w:t>ả</w:t>
            </w:r>
            <w:r w:rsidRPr="00E47FE5">
              <w:rPr>
                <w:rFonts w:ascii="Arial" w:hAnsi="Arial" w:cs="Arial"/>
                <w:sz w:val="20"/>
              </w:rPr>
              <w:t>ng 2 của Thông tư 28/2013/TTLB-BYT-</w:t>
            </w:r>
            <w:r w:rsidR="002A717C" w:rsidRPr="00E47FE5">
              <w:rPr>
                <w:rFonts w:ascii="Arial" w:hAnsi="Arial" w:cs="Arial"/>
                <w:sz w:val="20"/>
              </w:rPr>
              <w:t>BL</w:t>
            </w:r>
            <w:r w:rsidR="002A717C" w:rsidRPr="00E47FE5">
              <w:rPr>
                <w:rFonts w:ascii="Arial" w:hAnsi="Arial" w:cs="Arial"/>
                <w:sz w:val="20"/>
                <w:lang w:val="en-US"/>
              </w:rPr>
              <w:t>Đ</w:t>
            </w:r>
            <w:r w:rsidRPr="00E47FE5">
              <w:rPr>
                <w:rFonts w:ascii="Arial" w:hAnsi="Arial" w:cs="Arial"/>
                <w:sz w:val="20"/>
              </w:rPr>
              <w:t>T</w:t>
            </w:r>
            <w:r w:rsidR="002A717C" w:rsidRPr="00E47FE5">
              <w:rPr>
                <w:rFonts w:ascii="Arial" w:hAnsi="Arial" w:cs="Arial"/>
                <w:sz w:val="20"/>
                <w:lang w:val="en-US"/>
              </w:rPr>
              <w:t>B</w:t>
            </w:r>
            <w:r w:rsidRPr="00E47FE5">
              <w:rPr>
                <w:rFonts w:ascii="Arial" w:hAnsi="Arial" w:cs="Arial"/>
                <w:sz w:val="20"/>
              </w:rPr>
              <w:t>X</w:t>
            </w:r>
            <w:r w:rsidR="002A717C" w:rsidRPr="00E47FE5">
              <w:rPr>
                <w:rFonts w:ascii="Arial" w:hAnsi="Arial" w:cs="Arial"/>
                <w:sz w:val="20"/>
                <w:lang w:val="en-US"/>
              </w:rPr>
              <w:t>H</w:t>
            </w:r>
            <w:r w:rsidRPr="00E47FE5">
              <w:rPr>
                <w:rFonts w:ascii="Arial" w:hAnsi="Arial" w:cs="Arial"/>
                <w:sz w:val="20"/>
              </w:rPr>
              <w:t>.</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7.6.4.</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 ở mộ</w:t>
            </w:r>
            <w:r w:rsidR="002A717C" w:rsidRPr="00E47FE5">
              <w:rPr>
                <w:rFonts w:ascii="Arial" w:hAnsi="Arial" w:cs="Arial"/>
                <w:sz w:val="20"/>
              </w:rPr>
              <w:t>t b</w:t>
            </w:r>
            <w:r w:rsidR="002A717C" w:rsidRPr="00E47FE5">
              <w:rPr>
                <w:rFonts w:ascii="Arial" w:hAnsi="Arial" w:cs="Arial"/>
                <w:sz w:val="20"/>
                <w:lang w:val="en-US"/>
              </w:rPr>
              <w:t>ê</w:t>
            </w:r>
            <w:r w:rsidRPr="00E47FE5">
              <w:rPr>
                <w:rFonts w:ascii="Arial" w:hAnsi="Arial" w:cs="Arial"/>
                <w:sz w:val="20"/>
              </w:rPr>
              <w:t>n chi dưới</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p>
        </w:tc>
        <w:tc>
          <w:tcPr>
            <w:tcW w:w="3702" w:type="pct"/>
            <w:shd w:val="clear" w:color="auto" w:fill="auto"/>
          </w:tcPr>
          <w:p w:rsidR="00311CCA" w:rsidRPr="00E47FE5" w:rsidRDefault="002A717C" w:rsidP="00511D56">
            <w:pPr>
              <w:spacing w:before="120"/>
              <w:rPr>
                <w:rFonts w:ascii="Arial" w:hAnsi="Arial" w:cs="Arial"/>
                <w:sz w:val="20"/>
              </w:rPr>
            </w:pPr>
            <w:r w:rsidRPr="00E47FE5">
              <w:rPr>
                <w:rFonts w:ascii="Arial" w:hAnsi="Arial" w:cs="Arial"/>
                <w:sz w:val="20"/>
                <w:lang w:val="en-US"/>
              </w:rPr>
              <w:t>Ả</w:t>
            </w:r>
            <w:r w:rsidR="00311CCA" w:rsidRPr="00E47FE5">
              <w:rPr>
                <w:rFonts w:ascii="Arial" w:hAnsi="Arial" w:cs="Arial"/>
                <w:sz w:val="20"/>
              </w:rPr>
              <w:t>nh h</w:t>
            </w:r>
            <w:r w:rsidRPr="00E47FE5">
              <w:rPr>
                <w:rFonts w:ascii="Arial" w:hAnsi="Arial" w:cs="Arial"/>
                <w:sz w:val="20"/>
                <w:lang w:val="en-US"/>
              </w:rPr>
              <w:t>ưở</w:t>
            </w:r>
            <w:r w:rsidR="00311CCA" w:rsidRPr="00E47FE5">
              <w:rPr>
                <w:rFonts w:ascii="Arial" w:hAnsi="Arial" w:cs="Arial"/>
                <w:sz w:val="20"/>
              </w:rPr>
              <w:t>ng đến chức năng vận động của khớp háng (dạng, khép, gấp xoay trong, xoay ngoài, duỗi ra sau), chứ</w:t>
            </w:r>
            <w:r w:rsidRPr="00E47FE5">
              <w:rPr>
                <w:rFonts w:ascii="Arial" w:hAnsi="Arial" w:cs="Arial"/>
                <w:sz w:val="20"/>
              </w:rPr>
              <w:t>c n</w:t>
            </w:r>
            <w:r w:rsidRPr="00E47FE5">
              <w:rPr>
                <w:rFonts w:ascii="Arial" w:hAnsi="Arial" w:cs="Arial"/>
                <w:sz w:val="20"/>
                <w:lang w:val="en-US"/>
              </w:rPr>
              <w:t>ă</w:t>
            </w:r>
            <w:r w:rsidR="00311CCA" w:rsidRPr="00E47FE5">
              <w:rPr>
                <w:rFonts w:ascii="Arial" w:hAnsi="Arial" w:cs="Arial"/>
                <w:sz w:val="20"/>
              </w:rPr>
              <w:t>ng khớp gối, khớp c</w:t>
            </w:r>
            <w:r w:rsidRPr="00E47FE5">
              <w:rPr>
                <w:rFonts w:ascii="Arial" w:hAnsi="Arial" w:cs="Arial"/>
                <w:sz w:val="20"/>
                <w:lang w:val="en-US"/>
              </w:rPr>
              <w:t>ổ</w:t>
            </w:r>
            <w:r w:rsidR="00311CCA" w:rsidRPr="00E47FE5">
              <w:rPr>
                <w:rFonts w:ascii="Arial" w:hAnsi="Arial" w:cs="Arial"/>
                <w:sz w:val="20"/>
              </w:rPr>
              <w:t xml:space="preserve"> chân, bàn ngón chân và tổn thương</w:t>
            </w:r>
            <w:r w:rsidRPr="00E47FE5">
              <w:rPr>
                <w:rFonts w:ascii="Arial" w:hAnsi="Arial" w:cs="Arial"/>
                <w:sz w:val="20"/>
              </w:rPr>
              <w:t xml:space="preserve"> th</w:t>
            </w:r>
            <w:r w:rsidRPr="00E47FE5">
              <w:rPr>
                <w:rFonts w:ascii="Arial" w:hAnsi="Arial" w:cs="Arial"/>
                <w:sz w:val="20"/>
                <w:lang w:val="en-US"/>
              </w:rPr>
              <w:t>ầ</w:t>
            </w:r>
            <w:r w:rsidRPr="00E47FE5">
              <w:rPr>
                <w:rFonts w:ascii="Arial" w:hAnsi="Arial" w:cs="Arial"/>
                <w:sz w:val="20"/>
              </w:rPr>
              <w:t xml:space="preserve">n kinh, cơ: </w:t>
            </w:r>
            <w:r w:rsidRPr="00E47FE5">
              <w:rPr>
                <w:rFonts w:ascii="Arial" w:hAnsi="Arial" w:cs="Arial"/>
                <w:sz w:val="20"/>
                <w:lang w:val="en-US"/>
              </w:rPr>
              <w:t>Á</w:t>
            </w:r>
            <w:r w:rsidR="00311CCA" w:rsidRPr="00E47FE5">
              <w:rPr>
                <w:rFonts w:ascii="Arial" w:hAnsi="Arial" w:cs="Arial"/>
                <w:sz w:val="20"/>
              </w:rPr>
              <w:t>p dụng tỷ lệ theo Bảng tỷ lệ tổn thương cơ thể do bệnh tật hệ Thần kinh, Cơ, Xương, Khớp quy định tại Bảng 2 của Thông tư 28/2013/TTLB-BYT-BLĐTBXH.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7.5.5.</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Tổn thương</w:t>
            </w:r>
            <w:r w:rsidR="002A717C" w:rsidRPr="00E47FE5">
              <w:rPr>
                <w:rFonts w:ascii="Arial" w:hAnsi="Arial" w:cs="Arial"/>
                <w:sz w:val="20"/>
              </w:rPr>
              <w:t xml:space="preserve"> b</w:t>
            </w:r>
            <w:r w:rsidR="002A717C" w:rsidRPr="00E47FE5">
              <w:rPr>
                <w:rFonts w:ascii="Arial" w:hAnsi="Arial" w:cs="Arial"/>
                <w:sz w:val="20"/>
                <w:lang w:val="en-US"/>
              </w:rPr>
              <w:t>ỏ</w:t>
            </w:r>
            <w:r w:rsidRPr="00E47FE5">
              <w:rPr>
                <w:rFonts w:ascii="Arial" w:hAnsi="Arial" w:cs="Arial"/>
                <w:sz w:val="20"/>
              </w:rPr>
              <w:t>ng bu</w:t>
            </w:r>
            <w:r w:rsidR="002A717C" w:rsidRPr="00E47FE5">
              <w:rPr>
                <w:rFonts w:ascii="Arial" w:hAnsi="Arial" w:cs="Arial"/>
                <w:sz w:val="20"/>
                <w:lang w:val="en-US"/>
              </w:rPr>
              <w:t>ố</w:t>
            </w:r>
            <w:r w:rsidRPr="00E47FE5">
              <w:rPr>
                <w:rFonts w:ascii="Arial" w:hAnsi="Arial" w:cs="Arial"/>
                <w:sz w:val="20"/>
              </w:rPr>
              <w:t>t do nguyên nhân th</w:t>
            </w:r>
            <w:r w:rsidR="002A717C" w:rsidRPr="00E47FE5">
              <w:rPr>
                <w:rFonts w:ascii="Arial" w:hAnsi="Arial" w:cs="Arial"/>
                <w:sz w:val="20"/>
                <w:lang w:val="en-US"/>
              </w:rPr>
              <w:t>ầ</w:t>
            </w:r>
            <w:r w:rsidRPr="00E47FE5">
              <w:rPr>
                <w:rFonts w:ascii="Arial" w:hAnsi="Arial" w:cs="Arial"/>
                <w:sz w:val="20"/>
              </w:rPr>
              <w:t>n kinh cộng lùi tổn thương thần kinh tương ứng tạ</w:t>
            </w:r>
            <w:r w:rsidR="002A717C" w:rsidRPr="00E47FE5">
              <w:rPr>
                <w:rFonts w:ascii="Arial" w:hAnsi="Arial" w:cs="Arial"/>
                <w:sz w:val="20"/>
              </w:rPr>
              <w:t>i B</w:t>
            </w:r>
            <w:r w:rsidR="002A717C" w:rsidRPr="00E47FE5">
              <w:rPr>
                <w:rFonts w:ascii="Arial" w:hAnsi="Arial" w:cs="Arial"/>
                <w:sz w:val="20"/>
                <w:lang w:val="en-US"/>
              </w:rPr>
              <w:t>ả</w:t>
            </w:r>
            <w:r w:rsidRPr="00E47FE5">
              <w:rPr>
                <w:rFonts w:ascii="Arial" w:hAnsi="Arial" w:cs="Arial"/>
                <w:sz w:val="20"/>
              </w:rPr>
              <w:t>ng tỷ l</w:t>
            </w:r>
            <w:r w:rsidR="002A717C" w:rsidRPr="00E47FE5">
              <w:rPr>
                <w:rFonts w:ascii="Arial" w:hAnsi="Arial" w:cs="Arial"/>
                <w:sz w:val="20"/>
                <w:lang w:val="en-US"/>
              </w:rPr>
              <w:t>ệ</w:t>
            </w:r>
            <w:r w:rsidRPr="00E47FE5">
              <w:rPr>
                <w:rFonts w:ascii="Arial" w:hAnsi="Arial" w:cs="Arial"/>
                <w:sz w:val="20"/>
              </w:rPr>
              <w:t xml:space="preserve"> tổn thương cơ thể do bệnh, tật hệ hệ Thần kinh quy </w:t>
            </w:r>
            <w:r w:rsidR="002A717C" w:rsidRPr="00E47FE5">
              <w:rPr>
                <w:rFonts w:ascii="Arial" w:hAnsi="Arial" w:cs="Arial"/>
                <w:sz w:val="20"/>
                <w:lang w:val="en-US"/>
              </w:rPr>
              <w:t>đị</w:t>
            </w:r>
            <w:r w:rsidRPr="00E47FE5">
              <w:rPr>
                <w:rFonts w:ascii="Arial" w:hAnsi="Arial" w:cs="Arial"/>
                <w:sz w:val="20"/>
              </w:rPr>
              <w:t>nh tại Bảng 2 của Thông tư 28/2013/TTLB-BYT-BLĐTBXH.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7.6.6.</w:t>
            </w:r>
          </w:p>
        </w:tc>
        <w:tc>
          <w:tcPr>
            <w:tcW w:w="3702" w:type="pct"/>
            <w:shd w:val="clear" w:color="auto" w:fill="auto"/>
          </w:tcPr>
          <w:p w:rsidR="00311CCA" w:rsidRPr="00E47FE5" w:rsidRDefault="002A717C" w:rsidP="00511D56">
            <w:pPr>
              <w:spacing w:before="120"/>
              <w:rPr>
                <w:rFonts w:ascii="Arial" w:hAnsi="Arial" w:cs="Arial"/>
                <w:sz w:val="20"/>
              </w:rPr>
            </w:pPr>
            <w:r w:rsidRPr="00E47FE5">
              <w:rPr>
                <w:rFonts w:ascii="Arial" w:hAnsi="Arial" w:cs="Arial"/>
                <w:sz w:val="20"/>
              </w:rPr>
              <w:t>Vùng t</w:t>
            </w:r>
            <w:r w:rsidRPr="00E47FE5">
              <w:rPr>
                <w:rFonts w:ascii="Arial" w:hAnsi="Arial" w:cs="Arial"/>
                <w:sz w:val="20"/>
                <w:lang w:val="en-US"/>
              </w:rPr>
              <w:t>ầ</w:t>
            </w:r>
            <w:r w:rsidR="00311CCA" w:rsidRPr="00E47FE5">
              <w:rPr>
                <w:rFonts w:ascii="Arial" w:hAnsi="Arial" w:cs="Arial"/>
                <w:sz w:val="20"/>
              </w:rPr>
              <w:t xml:space="preserve">ng sinh môn, sinh dục: </w:t>
            </w:r>
            <w:r w:rsidRPr="00E47FE5">
              <w:rPr>
                <w:rFonts w:ascii="Arial" w:hAnsi="Arial" w:cs="Arial"/>
                <w:sz w:val="20"/>
                <w:lang w:val="en-US"/>
              </w:rPr>
              <w:t>Á</w:t>
            </w:r>
            <w:r w:rsidR="00311CCA" w:rsidRPr="00E47FE5">
              <w:rPr>
                <w:rFonts w:ascii="Arial" w:hAnsi="Arial" w:cs="Arial"/>
                <w:sz w:val="20"/>
              </w:rPr>
              <w:t>p dụng B</w:t>
            </w:r>
            <w:r w:rsidRPr="00E47FE5">
              <w:rPr>
                <w:rFonts w:ascii="Arial" w:hAnsi="Arial" w:cs="Arial"/>
                <w:sz w:val="20"/>
                <w:lang w:val="en-US"/>
              </w:rPr>
              <w:t>ả</w:t>
            </w:r>
            <w:r w:rsidR="00311CCA" w:rsidRPr="00E47FE5">
              <w:rPr>
                <w:rFonts w:ascii="Arial" w:hAnsi="Arial" w:cs="Arial"/>
                <w:sz w:val="20"/>
              </w:rPr>
              <w:t xml:space="preserve">ng tỷ lệ tổn thương cơ thể do bệnh, tật hệ </w:t>
            </w:r>
            <w:r w:rsidR="00E47FE5" w:rsidRPr="00E47FE5">
              <w:rPr>
                <w:rFonts w:ascii="Arial" w:hAnsi="Arial" w:cs="Arial"/>
                <w:sz w:val="20"/>
              </w:rPr>
              <w:t>Tiết</w:t>
            </w:r>
            <w:r w:rsidR="00311CCA" w:rsidRPr="00E47FE5">
              <w:rPr>
                <w:rFonts w:ascii="Arial" w:hAnsi="Arial" w:cs="Arial"/>
                <w:sz w:val="20"/>
              </w:rPr>
              <w:t xml:space="preserve"> niệu - Sinh dục quy định tại Bảng 2 của Thông tư 28/2013/TTLB-BYT-</w:t>
            </w:r>
            <w:r w:rsidRPr="00E47FE5">
              <w:rPr>
                <w:rFonts w:ascii="Arial" w:hAnsi="Arial" w:cs="Arial"/>
                <w:sz w:val="20"/>
              </w:rPr>
              <w:t>BL</w:t>
            </w:r>
            <w:r w:rsidRPr="00E47FE5">
              <w:rPr>
                <w:rFonts w:ascii="Arial" w:hAnsi="Arial" w:cs="Arial"/>
                <w:sz w:val="20"/>
                <w:lang w:val="en-US"/>
              </w:rPr>
              <w:t>Đ</w:t>
            </w:r>
            <w:r w:rsidR="00311CCA" w:rsidRPr="00E47FE5">
              <w:rPr>
                <w:rFonts w:ascii="Arial" w:hAnsi="Arial" w:cs="Arial"/>
                <w:sz w:val="20"/>
              </w:rPr>
              <w:t>TBXH.</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8.</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Lao các cơ quan khác</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8.1.</w:t>
            </w:r>
          </w:p>
        </w:tc>
        <w:tc>
          <w:tcPr>
            <w:tcW w:w="3702" w:type="pct"/>
            <w:shd w:val="clear" w:color="auto" w:fill="auto"/>
          </w:tcPr>
          <w:p w:rsidR="00311CCA" w:rsidRPr="00E47FE5" w:rsidRDefault="002A717C" w:rsidP="00511D56">
            <w:pPr>
              <w:spacing w:before="120"/>
              <w:rPr>
                <w:rFonts w:ascii="Arial" w:hAnsi="Arial" w:cs="Arial"/>
                <w:sz w:val="20"/>
              </w:rPr>
            </w:pPr>
            <w:r w:rsidRPr="00E47FE5">
              <w:rPr>
                <w:rFonts w:ascii="Arial" w:hAnsi="Arial" w:cs="Arial"/>
                <w:sz w:val="20"/>
              </w:rPr>
              <w:t xml:space="preserve">Đáp </w:t>
            </w:r>
            <w:r w:rsidRPr="00E47FE5">
              <w:rPr>
                <w:rFonts w:ascii="Arial" w:hAnsi="Arial" w:cs="Arial"/>
                <w:sz w:val="20"/>
                <w:lang w:val="en-US"/>
              </w:rPr>
              <w:t>ứ</w:t>
            </w:r>
            <w:r w:rsidR="00311CCA" w:rsidRPr="00E47FE5">
              <w:rPr>
                <w:rFonts w:ascii="Arial" w:hAnsi="Arial" w:cs="Arial"/>
                <w:sz w:val="20"/>
              </w:rPr>
              <w:t xml:space="preserve">ng </w:t>
            </w:r>
            <w:r w:rsidR="00F733D1">
              <w:rPr>
                <w:rFonts w:ascii="Arial" w:hAnsi="Arial" w:cs="Arial"/>
                <w:sz w:val="20"/>
              </w:rPr>
              <w:t>đi</w:t>
            </w:r>
            <w:r w:rsidR="00E47FE5" w:rsidRPr="00E47FE5">
              <w:rPr>
                <w:rFonts w:ascii="Arial" w:hAnsi="Arial" w:cs="Arial"/>
                <w:sz w:val="20"/>
              </w:rPr>
              <w:t>ều</w:t>
            </w:r>
            <w:r w:rsidR="00311CCA" w:rsidRPr="00E47FE5">
              <w:rPr>
                <w:rFonts w:ascii="Arial" w:hAnsi="Arial" w:cs="Arial"/>
                <w:sz w:val="20"/>
              </w:rPr>
              <w:t xml:space="preserve"> trị</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8.1.1.</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Không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11 - 15</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8.1.2.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Có tái phát</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36 - 40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8.2.</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 xml:space="preserve">Không đáp </w:t>
            </w:r>
            <w:r w:rsidR="00F733D1">
              <w:rPr>
                <w:rFonts w:ascii="Arial" w:hAnsi="Arial" w:cs="Arial"/>
                <w:sz w:val="20"/>
              </w:rPr>
              <w:t xml:space="preserve">ứng điều </w:t>
            </w:r>
            <w:r w:rsidRPr="00E47FE5">
              <w:rPr>
                <w:rFonts w:ascii="Arial" w:hAnsi="Arial" w:cs="Arial"/>
                <w:sz w:val="20"/>
              </w:rPr>
              <w:t>trị (không khỏi hoặc kháng thuốc)</w:t>
            </w:r>
          </w:p>
        </w:tc>
        <w:tc>
          <w:tcPr>
            <w:tcW w:w="624" w:type="pct"/>
            <w:shd w:val="clear" w:color="auto" w:fill="auto"/>
          </w:tcPr>
          <w:p w:rsidR="00311CCA" w:rsidRPr="00E47FE5" w:rsidRDefault="00311CCA" w:rsidP="00511D56">
            <w:pPr>
              <w:spacing w:before="120"/>
              <w:jc w:val="center"/>
              <w:rPr>
                <w:rFonts w:ascii="Arial" w:hAnsi="Arial" w:cs="Arial"/>
                <w:sz w:val="20"/>
              </w:rPr>
            </w:pPr>
            <w:r w:rsidRPr="00E47FE5">
              <w:rPr>
                <w:rFonts w:ascii="Arial" w:hAnsi="Arial" w:cs="Arial"/>
                <w:sz w:val="20"/>
              </w:rPr>
              <w:t>46 - 50</w:t>
            </w: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8.3</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Bệnh có bi</w:t>
            </w:r>
            <w:r w:rsidR="002A717C" w:rsidRPr="00E47FE5">
              <w:rPr>
                <w:rFonts w:ascii="Arial" w:hAnsi="Arial" w:cs="Arial"/>
                <w:sz w:val="20"/>
                <w:lang w:val="en-US"/>
              </w:rPr>
              <w:t>ế</w:t>
            </w:r>
            <w:r w:rsidRPr="00E47FE5">
              <w:rPr>
                <w:rFonts w:ascii="Arial" w:hAnsi="Arial" w:cs="Arial"/>
                <w:sz w:val="20"/>
              </w:rPr>
              <w:t>n chứng, di chứng thì áp dụng tỷ lệ 8.1; 8.2 cộng lùi với tỷ l</w:t>
            </w:r>
            <w:r w:rsidR="002A717C" w:rsidRPr="00E47FE5">
              <w:rPr>
                <w:rFonts w:ascii="Arial" w:hAnsi="Arial" w:cs="Arial"/>
                <w:sz w:val="20"/>
                <w:lang w:val="en-US"/>
              </w:rPr>
              <w:t>ệ</w:t>
            </w:r>
            <w:r w:rsidRPr="00E47FE5">
              <w:rPr>
                <w:rFonts w:ascii="Arial" w:hAnsi="Arial" w:cs="Arial"/>
                <w:sz w:val="20"/>
              </w:rPr>
              <w:t xml:space="preserve"> tổn thương các cơ quan bộ phận tương ứng quy </w:t>
            </w:r>
            <w:r w:rsidR="002A717C" w:rsidRPr="00E47FE5">
              <w:rPr>
                <w:rFonts w:ascii="Arial" w:hAnsi="Arial" w:cs="Arial"/>
                <w:sz w:val="20"/>
                <w:lang w:val="en-US"/>
              </w:rPr>
              <w:t>đ</w:t>
            </w:r>
            <w:r w:rsidRPr="00E47FE5">
              <w:rPr>
                <w:rFonts w:ascii="Arial" w:hAnsi="Arial" w:cs="Arial"/>
                <w:sz w:val="20"/>
              </w:rPr>
              <w:t>ịnh tại B</w:t>
            </w:r>
            <w:r w:rsidR="002A717C" w:rsidRPr="00E47FE5">
              <w:rPr>
                <w:rFonts w:ascii="Arial" w:hAnsi="Arial" w:cs="Arial"/>
                <w:sz w:val="20"/>
                <w:lang w:val="en-US"/>
              </w:rPr>
              <w:t>ả</w:t>
            </w:r>
            <w:r w:rsidRPr="00E47FE5">
              <w:rPr>
                <w:rFonts w:ascii="Arial" w:hAnsi="Arial" w:cs="Arial"/>
                <w:sz w:val="20"/>
              </w:rPr>
              <w:t>ng 2 của Thông tư 28/2013/TTLB-BYT-BLĐTBXH, nếu chưa có quy định khác tại thông tư này.</w:t>
            </w:r>
          </w:p>
        </w:tc>
        <w:tc>
          <w:tcPr>
            <w:tcW w:w="624" w:type="pct"/>
            <w:shd w:val="clear" w:color="auto" w:fill="auto"/>
          </w:tcPr>
          <w:p w:rsidR="00311CCA" w:rsidRPr="00E47FE5" w:rsidRDefault="00311CCA" w:rsidP="00511D56">
            <w:pPr>
              <w:spacing w:before="120"/>
              <w:jc w:val="center"/>
              <w:rPr>
                <w:rFonts w:ascii="Arial" w:hAnsi="Arial" w:cs="Arial"/>
                <w:sz w:val="20"/>
              </w:rPr>
            </w:pPr>
          </w:p>
        </w:tc>
      </w:tr>
      <w:tr w:rsidR="00311CCA" w:rsidRPr="00E47FE5">
        <w:tc>
          <w:tcPr>
            <w:tcW w:w="674"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9.</w:t>
            </w:r>
          </w:p>
        </w:tc>
        <w:tc>
          <w:tcPr>
            <w:tcW w:w="3702" w:type="pct"/>
            <w:shd w:val="clear" w:color="auto" w:fill="auto"/>
          </w:tcPr>
          <w:p w:rsidR="00311CCA" w:rsidRPr="00E47FE5" w:rsidRDefault="00311CCA" w:rsidP="00511D56">
            <w:pPr>
              <w:spacing w:before="120"/>
              <w:rPr>
                <w:rFonts w:ascii="Arial" w:hAnsi="Arial" w:cs="Arial"/>
                <w:sz w:val="20"/>
              </w:rPr>
            </w:pPr>
            <w:r w:rsidRPr="00E47FE5">
              <w:rPr>
                <w:rFonts w:ascii="Arial" w:hAnsi="Arial" w:cs="Arial"/>
                <w:sz w:val="20"/>
              </w:rPr>
              <w:t>Các biến chứng (di chứng) do dùng thuốc chống lao ở các cơ quan, bộ phận áp dụng tỷ lệ tổn thương được quy định tại Bảng 2 của Th</w:t>
            </w:r>
            <w:r w:rsidR="002A717C" w:rsidRPr="00E47FE5">
              <w:rPr>
                <w:rFonts w:ascii="Arial" w:hAnsi="Arial" w:cs="Arial"/>
                <w:sz w:val="20"/>
                <w:lang w:val="en-US"/>
              </w:rPr>
              <w:t>ô</w:t>
            </w:r>
            <w:r w:rsidRPr="00E47FE5">
              <w:rPr>
                <w:rFonts w:ascii="Arial" w:hAnsi="Arial" w:cs="Arial"/>
                <w:sz w:val="20"/>
              </w:rPr>
              <w:t>ng tư 28/2013/TTLB-BYT-BLĐTBXH</w:t>
            </w:r>
            <w:r w:rsidR="002A717C" w:rsidRPr="00E47FE5">
              <w:rPr>
                <w:rFonts w:ascii="Arial" w:hAnsi="Arial" w:cs="Arial"/>
                <w:sz w:val="20"/>
              </w:rPr>
              <w:t xml:space="preserve"> n</w:t>
            </w:r>
            <w:r w:rsidR="002A717C" w:rsidRPr="00E47FE5">
              <w:rPr>
                <w:rFonts w:ascii="Arial" w:hAnsi="Arial" w:cs="Arial"/>
                <w:sz w:val="20"/>
                <w:lang w:val="en-US"/>
              </w:rPr>
              <w:t>ế</w:t>
            </w:r>
            <w:r w:rsidRPr="00E47FE5">
              <w:rPr>
                <w:rFonts w:ascii="Arial" w:hAnsi="Arial" w:cs="Arial"/>
                <w:sz w:val="20"/>
              </w:rPr>
              <w:t>u chưa được quy định khác tại thông tư này.</w:t>
            </w:r>
          </w:p>
        </w:tc>
        <w:tc>
          <w:tcPr>
            <w:tcW w:w="624" w:type="pct"/>
            <w:shd w:val="clear" w:color="auto" w:fill="auto"/>
          </w:tcPr>
          <w:p w:rsidR="00311CCA" w:rsidRPr="00E47FE5" w:rsidRDefault="00311CCA" w:rsidP="00511D56">
            <w:pPr>
              <w:spacing w:before="120"/>
              <w:jc w:val="center"/>
              <w:rPr>
                <w:rFonts w:ascii="Arial" w:hAnsi="Arial" w:cs="Arial"/>
                <w:sz w:val="20"/>
              </w:rPr>
            </w:pPr>
          </w:p>
        </w:tc>
      </w:tr>
    </w:tbl>
    <w:p w:rsidR="006A06B6" w:rsidRPr="00E47FE5" w:rsidRDefault="006A06B6" w:rsidP="00511D56">
      <w:pPr>
        <w:spacing w:before="120"/>
        <w:rPr>
          <w:rFonts w:ascii="Arial" w:hAnsi="Arial" w:cs="Arial"/>
          <w:sz w:val="20"/>
          <w:lang w:val="en-US"/>
        </w:rPr>
      </w:pPr>
    </w:p>
    <w:p w:rsidR="00680757" w:rsidRPr="00E47FE5" w:rsidRDefault="0010383C" w:rsidP="00511D56">
      <w:pPr>
        <w:spacing w:before="120"/>
        <w:jc w:val="center"/>
        <w:rPr>
          <w:rFonts w:ascii="Arial" w:hAnsi="Arial" w:cs="Arial"/>
          <w:b/>
        </w:rPr>
      </w:pPr>
      <w:bookmarkStart w:id="73" w:name="chuong_pl_32"/>
      <w:r w:rsidRPr="00E47FE5">
        <w:rPr>
          <w:rFonts w:ascii="Arial" w:hAnsi="Arial" w:cs="Arial"/>
          <w:b/>
        </w:rPr>
        <w:t>PHỤ LỤC 32</w:t>
      </w:r>
      <w:bookmarkEnd w:id="73"/>
    </w:p>
    <w:p w:rsidR="00115D45" w:rsidRPr="00E47FE5" w:rsidRDefault="0013392F" w:rsidP="00511D56">
      <w:pPr>
        <w:spacing w:before="120"/>
        <w:jc w:val="center"/>
        <w:rPr>
          <w:rFonts w:ascii="Arial" w:hAnsi="Arial" w:cs="Arial"/>
          <w:sz w:val="20"/>
        </w:rPr>
      </w:pPr>
      <w:bookmarkStart w:id="74" w:name="chuong_pl_32_name"/>
      <w:r w:rsidRPr="00E47FE5">
        <w:rPr>
          <w:rFonts w:ascii="Arial" w:hAnsi="Arial" w:cs="Arial"/>
          <w:sz w:val="20"/>
        </w:rPr>
        <w:t>HƯỚNG DẪN CHẨN ĐOÁN, GIÁM ĐỊNH SUY GIẢM KHẢ NĂNG LAO ĐỘNG DO NHIỄM HIV DO TAI NẠN RỦI RO NGHỀ NGHIỆP</w:t>
      </w:r>
      <w:bookmarkEnd w:id="74"/>
      <w:r w:rsidR="00115D45" w:rsidRPr="00E47FE5">
        <w:rPr>
          <w:rFonts w:ascii="Arial" w:hAnsi="Arial" w:cs="Arial"/>
          <w:sz w:val="20"/>
          <w:lang w:val="en-US"/>
        </w:rPr>
        <w:br/>
      </w:r>
      <w:r w:rsidR="00115D45" w:rsidRPr="00E47FE5">
        <w:rPr>
          <w:rFonts w:ascii="Arial" w:hAnsi="Arial" w:cs="Arial"/>
          <w:i/>
          <w:sz w:val="20"/>
        </w:rPr>
        <w:t>(Ban hành kèm theo Thông tư số</w:t>
      </w:r>
      <w:r w:rsidR="00115D45" w:rsidRPr="00E47FE5">
        <w:rPr>
          <w:rFonts w:ascii="Arial" w:hAnsi="Arial" w:cs="Arial"/>
          <w:i/>
          <w:sz w:val="20"/>
          <w:lang w:val="en-US"/>
        </w:rPr>
        <w:t xml:space="preserve"> 15</w:t>
      </w:r>
      <w:r w:rsidR="00115D45" w:rsidRPr="00E47FE5">
        <w:rPr>
          <w:rFonts w:ascii="Arial" w:hAnsi="Arial" w:cs="Arial"/>
          <w:i/>
          <w:sz w:val="20"/>
        </w:rPr>
        <w:t>/2016/TT-BYT ngày</w:t>
      </w:r>
      <w:r w:rsidR="00115D45" w:rsidRPr="00E47FE5">
        <w:rPr>
          <w:rFonts w:ascii="Arial" w:hAnsi="Arial" w:cs="Arial"/>
          <w:i/>
          <w:sz w:val="20"/>
          <w:lang w:val="en-US"/>
        </w:rPr>
        <w:t xml:space="preserve"> 15 tháng 5</w:t>
      </w:r>
      <w:r w:rsidR="00115D45" w:rsidRPr="00E47FE5">
        <w:rPr>
          <w:rFonts w:ascii="Arial" w:hAnsi="Arial" w:cs="Arial"/>
          <w:i/>
          <w:sz w:val="20"/>
        </w:rPr>
        <w:t xml:space="preserve"> </w:t>
      </w:r>
      <w:r w:rsidR="00D03CB5" w:rsidRPr="00E47FE5">
        <w:rPr>
          <w:rFonts w:ascii="Arial" w:hAnsi="Arial" w:cs="Arial"/>
          <w:i/>
          <w:sz w:val="20"/>
          <w:lang w:val="en-US"/>
        </w:rPr>
        <w:t xml:space="preserve">năm </w:t>
      </w:r>
      <w:r w:rsidR="00115D45" w:rsidRPr="00E47FE5">
        <w:rPr>
          <w:rFonts w:ascii="Arial" w:hAnsi="Arial" w:cs="Arial"/>
          <w:i/>
          <w:sz w:val="20"/>
        </w:rPr>
        <w:t>2016 của Bộ tr</w:t>
      </w:r>
      <w:r w:rsidR="00115D45" w:rsidRPr="00E47FE5">
        <w:rPr>
          <w:rFonts w:ascii="Arial" w:hAnsi="Arial" w:cs="Arial"/>
          <w:i/>
          <w:sz w:val="20"/>
          <w:lang w:val="en-US"/>
        </w:rPr>
        <w:t>ưở</w:t>
      </w:r>
      <w:r w:rsidR="00115D45" w:rsidRPr="00E47FE5">
        <w:rPr>
          <w:rFonts w:ascii="Arial" w:hAnsi="Arial" w:cs="Arial"/>
          <w:i/>
          <w:sz w:val="20"/>
        </w:rPr>
        <w:t>ng Bộ Y tế)</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1. </w:t>
      </w:r>
      <w:r w:rsidR="00680757" w:rsidRPr="00E47FE5">
        <w:rPr>
          <w:rFonts w:ascii="Arial" w:hAnsi="Arial" w:cs="Arial"/>
          <w:b/>
          <w:sz w:val="20"/>
        </w:rPr>
        <w:t>Định nghĩa bệnh</w:t>
      </w:r>
    </w:p>
    <w:p w:rsidR="00680757" w:rsidRPr="00E47FE5" w:rsidRDefault="00680757" w:rsidP="00511D56">
      <w:pPr>
        <w:spacing w:before="120"/>
        <w:rPr>
          <w:rFonts w:ascii="Arial" w:hAnsi="Arial" w:cs="Arial"/>
          <w:sz w:val="20"/>
        </w:rPr>
      </w:pPr>
      <w:r w:rsidRPr="00E47FE5">
        <w:rPr>
          <w:rFonts w:ascii="Arial" w:hAnsi="Arial" w:cs="Arial"/>
          <w:sz w:val="20"/>
        </w:rPr>
        <w:t>Nhiễm HIV do tai nạn rủi ro nghề nghiệp là tình trạng nhiễm vi rút HIV trong quá trình lao động.</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2. </w:t>
      </w:r>
      <w:r w:rsidR="00680757" w:rsidRPr="00E47FE5">
        <w:rPr>
          <w:rFonts w:ascii="Arial" w:hAnsi="Arial" w:cs="Arial"/>
          <w:b/>
          <w:sz w:val="20"/>
        </w:rPr>
        <w:t>Yếu tố gây bệnh</w:t>
      </w:r>
    </w:p>
    <w:p w:rsidR="00680757" w:rsidRPr="00E47FE5" w:rsidRDefault="00680757" w:rsidP="00511D56">
      <w:pPr>
        <w:spacing w:before="120"/>
        <w:rPr>
          <w:rFonts w:ascii="Arial" w:hAnsi="Arial" w:cs="Arial"/>
          <w:sz w:val="20"/>
        </w:rPr>
      </w:pPr>
      <w:r w:rsidRPr="00E47FE5">
        <w:rPr>
          <w:rFonts w:ascii="Arial" w:hAnsi="Arial" w:cs="Arial"/>
          <w:sz w:val="20"/>
        </w:rPr>
        <w:t>Vi rút HIV (Human Insuff</w:t>
      </w:r>
      <w:r w:rsidR="00115D45" w:rsidRPr="00E47FE5">
        <w:rPr>
          <w:rFonts w:ascii="Arial" w:hAnsi="Arial" w:cs="Arial"/>
          <w:sz w:val="20"/>
          <w:lang w:val="en-US"/>
        </w:rPr>
        <w:t>i</w:t>
      </w:r>
      <w:r w:rsidRPr="00E47FE5">
        <w:rPr>
          <w:rFonts w:ascii="Arial" w:hAnsi="Arial" w:cs="Arial"/>
          <w:sz w:val="20"/>
        </w:rPr>
        <w:t>sance Virus) trong quá trình lao động.</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3. </w:t>
      </w:r>
      <w:r w:rsidR="00680757" w:rsidRPr="00E47FE5">
        <w:rPr>
          <w:rFonts w:ascii="Arial" w:hAnsi="Arial" w:cs="Arial"/>
          <w:b/>
          <w:sz w:val="20"/>
        </w:rPr>
        <w:t>Nghề, công việc th</w:t>
      </w:r>
      <w:r w:rsidR="00555C6D" w:rsidRPr="00E47FE5">
        <w:rPr>
          <w:rFonts w:ascii="Arial" w:hAnsi="Arial" w:cs="Arial"/>
          <w:b/>
          <w:sz w:val="20"/>
        </w:rPr>
        <w:t>ườ</w:t>
      </w:r>
      <w:r w:rsidR="00680757" w:rsidRPr="00E47FE5">
        <w:rPr>
          <w:rFonts w:ascii="Arial" w:hAnsi="Arial" w:cs="Arial"/>
          <w:b/>
          <w:sz w:val="20"/>
        </w:rPr>
        <w:t>ng gặp và nguồn tiếp xúc</w:t>
      </w:r>
    </w:p>
    <w:p w:rsidR="00680757" w:rsidRPr="00E47FE5" w:rsidRDefault="00115D4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Nhân viên y tế;</w:t>
      </w:r>
    </w:p>
    <w:p w:rsidR="00680757" w:rsidRPr="00E47FE5" w:rsidRDefault="00115D4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Quản giáo, giám thị trại giam;</w:t>
      </w:r>
    </w:p>
    <w:p w:rsidR="00680757" w:rsidRPr="00E47FE5" w:rsidRDefault="00115D4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Công an;</w:t>
      </w:r>
    </w:p>
    <w:p w:rsidR="00680757" w:rsidRPr="00E47FE5" w:rsidRDefault="00115D45" w:rsidP="00511D56">
      <w:pPr>
        <w:spacing w:before="120"/>
        <w:rPr>
          <w:rFonts w:ascii="Arial" w:hAnsi="Arial" w:cs="Arial"/>
          <w:sz w:val="20"/>
        </w:rPr>
      </w:pPr>
      <w:r w:rsidRPr="00E47FE5">
        <w:rPr>
          <w:rFonts w:ascii="Arial" w:hAnsi="Arial" w:cs="Arial"/>
          <w:sz w:val="20"/>
          <w:lang w:val="en-US"/>
        </w:rPr>
        <w:t xml:space="preserve">- </w:t>
      </w:r>
      <w:r w:rsidR="00E72327" w:rsidRPr="00E47FE5">
        <w:rPr>
          <w:rFonts w:ascii="Arial" w:hAnsi="Arial" w:cs="Arial"/>
          <w:sz w:val="20"/>
        </w:rPr>
        <w:t>Nghề</w:t>
      </w:r>
      <w:r w:rsidR="00680757" w:rsidRPr="00E47FE5">
        <w:rPr>
          <w:rFonts w:ascii="Arial" w:hAnsi="Arial" w:cs="Arial"/>
          <w:sz w:val="20"/>
        </w:rPr>
        <w:t xml:space="preserve">, công việc khác </w:t>
      </w:r>
      <w:r w:rsidR="00556538" w:rsidRPr="00E47FE5">
        <w:rPr>
          <w:rFonts w:ascii="Arial" w:hAnsi="Arial" w:cs="Arial"/>
          <w:sz w:val="20"/>
        </w:rPr>
        <w:t>tiếp xúc</w:t>
      </w:r>
      <w:r w:rsidR="00680757" w:rsidRPr="00E47FE5">
        <w:rPr>
          <w:rFonts w:ascii="Arial" w:hAnsi="Arial" w:cs="Arial"/>
          <w:sz w:val="20"/>
        </w:rPr>
        <w:t xml:space="preserve"> với vi rút HIV.</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4. </w:t>
      </w:r>
      <w:r w:rsidR="00680757" w:rsidRPr="00E47FE5">
        <w:rPr>
          <w:rFonts w:ascii="Arial" w:hAnsi="Arial" w:cs="Arial"/>
          <w:b/>
          <w:sz w:val="20"/>
        </w:rPr>
        <w:t xml:space="preserve">Giới hạn tiếp xúc </w:t>
      </w:r>
      <w:r w:rsidR="00E72327" w:rsidRPr="00E47FE5">
        <w:rPr>
          <w:rFonts w:ascii="Arial" w:hAnsi="Arial" w:cs="Arial"/>
          <w:b/>
          <w:sz w:val="20"/>
        </w:rPr>
        <w:t>tối thiểu</w:t>
      </w:r>
    </w:p>
    <w:p w:rsidR="00680757" w:rsidRPr="00E47FE5" w:rsidRDefault="00680757" w:rsidP="00511D56">
      <w:pPr>
        <w:spacing w:before="120"/>
        <w:rPr>
          <w:rFonts w:ascii="Arial" w:hAnsi="Arial" w:cs="Arial"/>
          <w:sz w:val="20"/>
        </w:rPr>
      </w:pPr>
      <w:r w:rsidRPr="00E47FE5">
        <w:rPr>
          <w:rFonts w:ascii="Arial" w:hAnsi="Arial" w:cs="Arial"/>
          <w:sz w:val="20"/>
        </w:rPr>
        <w:t>Xác định b</w:t>
      </w:r>
      <w:r w:rsidR="00115D45" w:rsidRPr="00E47FE5">
        <w:rPr>
          <w:rFonts w:ascii="Arial" w:hAnsi="Arial" w:cs="Arial"/>
          <w:sz w:val="20"/>
          <w:lang w:val="en-US"/>
        </w:rPr>
        <w:t>ằ</w:t>
      </w:r>
      <w:r w:rsidRPr="00E47FE5">
        <w:rPr>
          <w:rFonts w:ascii="Arial" w:hAnsi="Arial" w:cs="Arial"/>
          <w:sz w:val="20"/>
        </w:rPr>
        <w:t>ng Biên bản tai nạn rủi ro nghề nghiệp.</w:t>
      </w:r>
    </w:p>
    <w:p w:rsidR="00680757" w:rsidRPr="00E47FE5" w:rsidRDefault="008D0593"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80757" w:rsidRPr="00E47FE5">
        <w:rPr>
          <w:rFonts w:ascii="Arial" w:hAnsi="Arial" w:cs="Arial"/>
          <w:b/>
          <w:sz w:val="20"/>
        </w:rPr>
        <w:t xml:space="preserve"> tiếp xúc tối thiểu</w:t>
      </w:r>
    </w:p>
    <w:p w:rsidR="00680757" w:rsidRPr="00E47FE5" w:rsidRDefault="00680757" w:rsidP="00511D56">
      <w:pPr>
        <w:spacing w:before="120"/>
        <w:rPr>
          <w:rFonts w:ascii="Arial" w:hAnsi="Arial" w:cs="Arial"/>
          <w:sz w:val="20"/>
        </w:rPr>
      </w:pPr>
      <w:r w:rsidRPr="00E47FE5">
        <w:rPr>
          <w:rFonts w:ascii="Arial" w:hAnsi="Arial" w:cs="Arial"/>
          <w:sz w:val="20"/>
        </w:rPr>
        <w:t>1 lần.</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6. </w:t>
      </w:r>
      <w:r w:rsidR="00680757" w:rsidRPr="00E47FE5">
        <w:rPr>
          <w:rFonts w:ascii="Arial" w:hAnsi="Arial" w:cs="Arial"/>
          <w:b/>
          <w:sz w:val="20"/>
        </w:rPr>
        <w:t>Thời gian bảo đảm</w:t>
      </w:r>
    </w:p>
    <w:p w:rsidR="00680757" w:rsidRPr="00E47FE5" w:rsidRDefault="00115D45" w:rsidP="00511D56">
      <w:pPr>
        <w:spacing w:before="120"/>
        <w:rPr>
          <w:rFonts w:ascii="Arial" w:hAnsi="Arial" w:cs="Arial"/>
          <w:sz w:val="20"/>
        </w:rPr>
      </w:pPr>
      <w:r w:rsidRPr="00E47FE5">
        <w:rPr>
          <w:rFonts w:ascii="Arial" w:hAnsi="Arial" w:cs="Arial"/>
          <w:sz w:val="20"/>
          <w:lang w:val="en-US"/>
        </w:rPr>
        <w:t xml:space="preserve">6 </w:t>
      </w:r>
      <w:r w:rsidR="00680757" w:rsidRPr="00E47FE5">
        <w:rPr>
          <w:rFonts w:ascii="Arial" w:hAnsi="Arial" w:cs="Arial"/>
          <w:sz w:val="20"/>
        </w:rPr>
        <w:t>tháng.</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7. </w:t>
      </w:r>
      <w:r w:rsidR="00680757" w:rsidRPr="00E47FE5">
        <w:rPr>
          <w:rFonts w:ascii="Arial" w:hAnsi="Arial" w:cs="Arial"/>
          <w:b/>
          <w:sz w:val="20"/>
        </w:rPr>
        <w:t>Ch</w:t>
      </w:r>
      <w:r w:rsidR="009D047D" w:rsidRPr="00E47FE5">
        <w:rPr>
          <w:rFonts w:ascii="Arial" w:hAnsi="Arial" w:cs="Arial"/>
          <w:b/>
          <w:sz w:val="20"/>
          <w:lang w:val="en-US"/>
        </w:rPr>
        <w:t>ẩ</w:t>
      </w:r>
      <w:r w:rsidR="00680757" w:rsidRPr="00E47FE5">
        <w:rPr>
          <w:rFonts w:ascii="Arial" w:hAnsi="Arial" w:cs="Arial"/>
          <w:b/>
          <w:sz w:val="20"/>
        </w:rPr>
        <w:t>n đoán (*)</w:t>
      </w:r>
    </w:p>
    <w:p w:rsidR="00680757" w:rsidRPr="00E47FE5" w:rsidRDefault="00115D45" w:rsidP="00511D56">
      <w:pPr>
        <w:spacing w:before="120"/>
        <w:rPr>
          <w:rFonts w:ascii="Arial" w:hAnsi="Arial" w:cs="Arial"/>
          <w:b/>
          <w:sz w:val="20"/>
        </w:rPr>
      </w:pPr>
      <w:r w:rsidRPr="00E47FE5">
        <w:rPr>
          <w:rFonts w:ascii="Arial" w:hAnsi="Arial" w:cs="Arial"/>
          <w:b/>
          <w:sz w:val="20"/>
          <w:lang w:val="en-US"/>
        </w:rPr>
        <w:t xml:space="preserve">7.1. </w:t>
      </w:r>
      <w:r w:rsidR="00680757" w:rsidRPr="00E47FE5">
        <w:rPr>
          <w:rFonts w:ascii="Arial" w:hAnsi="Arial" w:cs="Arial"/>
          <w:b/>
          <w:sz w:val="20"/>
        </w:rPr>
        <w:t>Lâm sàng</w:t>
      </w:r>
    </w:p>
    <w:p w:rsidR="00680757" w:rsidRPr="00E47FE5" w:rsidRDefault="00680757" w:rsidP="00511D56">
      <w:pPr>
        <w:spacing w:before="120"/>
        <w:rPr>
          <w:rFonts w:ascii="Arial" w:hAnsi="Arial" w:cs="Arial"/>
          <w:sz w:val="20"/>
        </w:rPr>
      </w:pPr>
      <w:r w:rsidRPr="00E47FE5">
        <w:rPr>
          <w:rFonts w:ascii="Arial" w:hAnsi="Arial" w:cs="Arial"/>
          <w:sz w:val="20"/>
        </w:rPr>
        <w:t>Có hoặc chưa có các biểu hiện hội chứng suy giảm mi</w:t>
      </w:r>
      <w:r w:rsidR="00F23808" w:rsidRPr="00E47FE5">
        <w:rPr>
          <w:rFonts w:ascii="Arial" w:hAnsi="Arial" w:cs="Arial"/>
          <w:sz w:val="20"/>
          <w:lang w:val="en-US"/>
        </w:rPr>
        <w:t>ễ</w:t>
      </w:r>
      <w:r w:rsidRPr="00E47FE5">
        <w:rPr>
          <w:rFonts w:ascii="Arial" w:hAnsi="Arial" w:cs="Arial"/>
          <w:sz w:val="20"/>
        </w:rPr>
        <w:t xml:space="preserve">n dịch và nhiễm trùng cơ hội như lao, viêm phổi, sốt kéo dài, rối loạn tiêu </w:t>
      </w:r>
      <w:r w:rsidR="00555C6D" w:rsidRPr="00E47FE5">
        <w:rPr>
          <w:rFonts w:ascii="Arial" w:hAnsi="Arial" w:cs="Arial"/>
          <w:sz w:val="20"/>
        </w:rPr>
        <w:t>hóa</w:t>
      </w:r>
      <w:r w:rsidRPr="00E47FE5">
        <w:rPr>
          <w:rFonts w:ascii="Arial" w:hAnsi="Arial" w:cs="Arial"/>
          <w:sz w:val="20"/>
        </w:rPr>
        <w:t>.</w:t>
      </w:r>
    </w:p>
    <w:p w:rsidR="00680757" w:rsidRPr="00E47FE5" w:rsidRDefault="00F23808" w:rsidP="00511D56">
      <w:pPr>
        <w:spacing w:before="120"/>
        <w:rPr>
          <w:rFonts w:ascii="Arial" w:hAnsi="Arial" w:cs="Arial"/>
          <w:b/>
          <w:sz w:val="20"/>
        </w:rPr>
      </w:pPr>
      <w:r w:rsidRPr="00E47FE5">
        <w:rPr>
          <w:rFonts w:ascii="Arial" w:hAnsi="Arial" w:cs="Arial"/>
          <w:b/>
          <w:sz w:val="20"/>
          <w:lang w:val="en-US"/>
        </w:rPr>
        <w:t xml:space="preserve">7.2. </w:t>
      </w:r>
      <w:r w:rsidR="00680757" w:rsidRPr="00E47FE5">
        <w:rPr>
          <w:rFonts w:ascii="Arial" w:hAnsi="Arial" w:cs="Arial"/>
          <w:b/>
          <w:sz w:val="20"/>
        </w:rPr>
        <w:t>Cận lâm sàng</w:t>
      </w:r>
    </w:p>
    <w:p w:rsidR="00680757" w:rsidRPr="00E47FE5" w:rsidRDefault="00F2380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Có </w:t>
      </w:r>
      <w:r w:rsidR="00555C6D" w:rsidRPr="00E47FE5">
        <w:rPr>
          <w:rFonts w:ascii="Arial" w:hAnsi="Arial" w:cs="Arial"/>
          <w:sz w:val="20"/>
        </w:rPr>
        <w:t>kết quả</w:t>
      </w:r>
      <w:r w:rsidR="00680757" w:rsidRPr="00E47FE5">
        <w:rPr>
          <w:rFonts w:ascii="Arial" w:hAnsi="Arial" w:cs="Arial"/>
          <w:sz w:val="20"/>
        </w:rPr>
        <w:t xml:space="preserve"> xét nghiệm HIV theo quy định hiện hành của Bộ Y t</w:t>
      </w:r>
      <w:r w:rsidRPr="00E47FE5">
        <w:rPr>
          <w:rFonts w:ascii="Arial" w:hAnsi="Arial" w:cs="Arial"/>
          <w:sz w:val="20"/>
          <w:lang w:val="en-US"/>
        </w:rPr>
        <w:t>ế</w:t>
      </w:r>
      <w:r w:rsidR="00680757" w:rsidRPr="00E47FE5">
        <w:rPr>
          <w:rFonts w:ascii="Arial" w:hAnsi="Arial" w:cs="Arial"/>
          <w:sz w:val="20"/>
        </w:rPr>
        <w:t>;</w:t>
      </w:r>
    </w:p>
    <w:p w:rsidR="00680757" w:rsidRPr="00E47FE5" w:rsidRDefault="00F2380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Xét nghiệm EL</w:t>
      </w:r>
      <w:r w:rsidRPr="00E47FE5">
        <w:rPr>
          <w:rFonts w:ascii="Arial" w:hAnsi="Arial" w:cs="Arial"/>
          <w:sz w:val="20"/>
          <w:lang w:val="en-US"/>
        </w:rPr>
        <w:t>I</w:t>
      </w:r>
      <w:r w:rsidR="00680757" w:rsidRPr="00E47FE5">
        <w:rPr>
          <w:rFonts w:ascii="Arial" w:hAnsi="Arial" w:cs="Arial"/>
          <w:sz w:val="20"/>
        </w:rPr>
        <w:t>SA xác định anti</w:t>
      </w:r>
      <w:r w:rsidR="00010EB1" w:rsidRPr="00E47FE5">
        <w:rPr>
          <w:rFonts w:ascii="Arial" w:hAnsi="Arial" w:cs="Arial"/>
          <w:sz w:val="20"/>
        </w:rPr>
        <w:t xml:space="preserve"> - </w:t>
      </w:r>
      <w:r w:rsidR="00680757" w:rsidRPr="00E47FE5">
        <w:rPr>
          <w:rFonts w:ascii="Arial" w:hAnsi="Arial" w:cs="Arial"/>
          <w:sz w:val="20"/>
        </w:rPr>
        <w:t>HCV, kết quả xét nghiệm HIV trong vòng 72 giờ sau khi bị tai nạn rủi ro nghề nghiệp: Âm tính (</w:t>
      </w:r>
      <w:r w:rsidR="00010EB1" w:rsidRPr="00E47FE5">
        <w:rPr>
          <w:rFonts w:ascii="Arial" w:hAnsi="Arial" w:cs="Arial"/>
          <w:sz w:val="20"/>
        </w:rPr>
        <w:t>-</w:t>
      </w:r>
      <w:r w:rsidR="00680757" w:rsidRPr="00E47FE5">
        <w:rPr>
          <w:rFonts w:ascii="Arial" w:hAnsi="Arial" w:cs="Arial"/>
          <w:sz w:val="20"/>
        </w:rPr>
        <w:t>);</w:t>
      </w:r>
    </w:p>
    <w:p w:rsidR="00680757" w:rsidRPr="00E47FE5" w:rsidRDefault="00F2380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Kết quả xét nghiệm HIV của người bị phơi </w:t>
      </w:r>
      <w:r w:rsidR="00417E67" w:rsidRPr="00E47FE5">
        <w:rPr>
          <w:rFonts w:ascii="Arial" w:hAnsi="Arial" w:cs="Arial"/>
          <w:sz w:val="20"/>
        </w:rPr>
        <w:t>nhiễm</w:t>
      </w:r>
      <w:r w:rsidR="00680757" w:rsidRPr="00E47FE5">
        <w:rPr>
          <w:rFonts w:ascii="Arial" w:hAnsi="Arial" w:cs="Arial"/>
          <w:sz w:val="20"/>
        </w:rPr>
        <w:t xml:space="preserve"> với HIV tại một trong các </w:t>
      </w:r>
      <w:r w:rsidR="00CB7AC3">
        <w:rPr>
          <w:rFonts w:ascii="Arial" w:hAnsi="Arial" w:cs="Arial"/>
          <w:sz w:val="20"/>
        </w:rPr>
        <w:t xml:space="preserve">thời điểm </w:t>
      </w:r>
      <w:r w:rsidR="00680757" w:rsidRPr="00E47FE5">
        <w:rPr>
          <w:rFonts w:ascii="Arial" w:hAnsi="Arial" w:cs="Arial"/>
          <w:sz w:val="20"/>
        </w:rPr>
        <w:t xml:space="preserve">01 tháng hoặc 03 tháng, 06 tháng sau khi bị tai nạn rủi ro </w:t>
      </w:r>
      <w:r w:rsidR="00E72327" w:rsidRPr="00E47FE5">
        <w:rPr>
          <w:rFonts w:ascii="Arial" w:hAnsi="Arial" w:cs="Arial"/>
          <w:sz w:val="20"/>
        </w:rPr>
        <w:t>nghề</w:t>
      </w:r>
      <w:r w:rsidR="00680757" w:rsidRPr="00E47FE5">
        <w:rPr>
          <w:rFonts w:ascii="Arial" w:hAnsi="Arial" w:cs="Arial"/>
          <w:sz w:val="20"/>
        </w:rPr>
        <w:t xml:space="preserve"> nghiệp là dương tính (+);</w:t>
      </w:r>
    </w:p>
    <w:p w:rsidR="00680757" w:rsidRPr="00E47FE5" w:rsidRDefault="00680757" w:rsidP="00511D56">
      <w:pPr>
        <w:spacing w:before="120"/>
        <w:rPr>
          <w:rFonts w:ascii="Arial" w:hAnsi="Arial" w:cs="Arial"/>
          <w:sz w:val="20"/>
        </w:rPr>
      </w:pPr>
      <w:r w:rsidRPr="00E47FE5">
        <w:rPr>
          <w:rFonts w:ascii="Arial" w:hAnsi="Arial" w:cs="Arial"/>
          <w:sz w:val="20"/>
        </w:rPr>
        <w:t xml:space="preserve">(*) Trong trường hợp người </w:t>
      </w:r>
      <w:r w:rsidR="00F23808" w:rsidRPr="00E47FE5">
        <w:rPr>
          <w:rFonts w:ascii="Arial" w:hAnsi="Arial" w:cs="Arial"/>
          <w:sz w:val="20"/>
          <w:lang w:val="en-US"/>
        </w:rPr>
        <w:t>l</w:t>
      </w:r>
      <w:r w:rsidRPr="00E47FE5">
        <w:rPr>
          <w:rFonts w:ascii="Arial" w:hAnsi="Arial" w:cs="Arial"/>
          <w:sz w:val="20"/>
        </w:rPr>
        <w:t>ao động có Gi</w:t>
      </w:r>
      <w:r w:rsidR="00F23808" w:rsidRPr="00E47FE5">
        <w:rPr>
          <w:rFonts w:ascii="Arial" w:hAnsi="Arial" w:cs="Arial"/>
          <w:sz w:val="20"/>
          <w:lang w:val="en-US"/>
        </w:rPr>
        <w:t>ấ</w:t>
      </w:r>
      <w:r w:rsidRPr="00E47FE5">
        <w:rPr>
          <w:rFonts w:ascii="Arial" w:hAnsi="Arial" w:cs="Arial"/>
          <w:sz w:val="20"/>
        </w:rPr>
        <w:t>y chứng nhận bị ph</w:t>
      </w:r>
      <w:r w:rsidR="00F23808" w:rsidRPr="00E47FE5">
        <w:rPr>
          <w:rFonts w:ascii="Arial" w:hAnsi="Arial" w:cs="Arial"/>
          <w:sz w:val="20"/>
          <w:lang w:val="en-US"/>
        </w:rPr>
        <w:t>ơ</w:t>
      </w:r>
      <w:r w:rsidR="00F23808" w:rsidRPr="00E47FE5">
        <w:rPr>
          <w:rFonts w:ascii="Arial" w:hAnsi="Arial" w:cs="Arial"/>
          <w:sz w:val="20"/>
        </w:rPr>
        <w:t>i nhi</w:t>
      </w:r>
      <w:r w:rsidR="00F23808" w:rsidRPr="00E47FE5">
        <w:rPr>
          <w:rFonts w:ascii="Arial" w:hAnsi="Arial" w:cs="Arial"/>
          <w:sz w:val="20"/>
          <w:lang w:val="en-US"/>
        </w:rPr>
        <w:t>ễ</w:t>
      </w:r>
      <w:r w:rsidRPr="00E47FE5">
        <w:rPr>
          <w:rFonts w:ascii="Arial" w:hAnsi="Arial" w:cs="Arial"/>
          <w:sz w:val="20"/>
        </w:rPr>
        <w:t>m với H</w:t>
      </w:r>
      <w:r w:rsidR="00F23808" w:rsidRPr="00E47FE5">
        <w:rPr>
          <w:rFonts w:ascii="Arial" w:hAnsi="Arial" w:cs="Arial"/>
          <w:sz w:val="20"/>
          <w:lang w:val="en-US"/>
        </w:rPr>
        <w:t>I</w:t>
      </w:r>
      <w:r w:rsidRPr="00E47FE5">
        <w:rPr>
          <w:rFonts w:ascii="Arial" w:hAnsi="Arial" w:cs="Arial"/>
          <w:sz w:val="20"/>
        </w:rPr>
        <w:t>V do tai nạn rủi ro nghề nghiệp thì không cần có Biên bản tai nạn rủi ro nghề nghiệp và kết quả xét nghiệm HIV trong vòng 72 giờ sau tai nạn rủi ro nghề nghiệp.</w:t>
      </w:r>
    </w:p>
    <w:p w:rsidR="00680757" w:rsidRPr="00E47FE5" w:rsidRDefault="00680757" w:rsidP="00511D56">
      <w:pPr>
        <w:spacing w:before="120"/>
        <w:rPr>
          <w:rFonts w:ascii="Arial" w:hAnsi="Arial" w:cs="Arial"/>
          <w:sz w:val="20"/>
        </w:rPr>
      </w:pPr>
      <w:r w:rsidRPr="00E47FE5">
        <w:rPr>
          <w:rFonts w:ascii="Arial" w:hAnsi="Arial" w:cs="Arial"/>
          <w:sz w:val="20"/>
        </w:rPr>
        <w:t>Trong trường hợp người lao động có Giấy chứng nhận bị nhi</w:t>
      </w:r>
      <w:r w:rsidR="00F23808" w:rsidRPr="00E47FE5">
        <w:rPr>
          <w:rFonts w:ascii="Arial" w:hAnsi="Arial" w:cs="Arial"/>
          <w:sz w:val="20"/>
          <w:lang w:val="en-US"/>
        </w:rPr>
        <w:t>ễ</w:t>
      </w:r>
      <w:r w:rsidRPr="00E47FE5">
        <w:rPr>
          <w:rFonts w:ascii="Arial" w:hAnsi="Arial" w:cs="Arial"/>
          <w:sz w:val="20"/>
        </w:rPr>
        <w:t>m với H</w:t>
      </w:r>
      <w:r w:rsidR="00F23808" w:rsidRPr="00E47FE5">
        <w:rPr>
          <w:rFonts w:ascii="Arial" w:hAnsi="Arial" w:cs="Arial"/>
          <w:sz w:val="20"/>
          <w:lang w:val="en-US"/>
        </w:rPr>
        <w:t>IV</w:t>
      </w:r>
      <w:r w:rsidRPr="00E47FE5">
        <w:rPr>
          <w:rFonts w:ascii="Arial" w:hAnsi="Arial" w:cs="Arial"/>
          <w:sz w:val="20"/>
        </w:rPr>
        <w:t xml:space="preserve"> do tai nạn rủi ro ngh</w:t>
      </w:r>
      <w:r w:rsidR="00F23808" w:rsidRPr="00E47FE5">
        <w:rPr>
          <w:rFonts w:ascii="Arial" w:hAnsi="Arial" w:cs="Arial"/>
          <w:sz w:val="20"/>
          <w:lang w:val="en-US"/>
        </w:rPr>
        <w:t>ề</w:t>
      </w:r>
      <w:r w:rsidRPr="00E47FE5">
        <w:rPr>
          <w:rFonts w:ascii="Arial" w:hAnsi="Arial" w:cs="Arial"/>
          <w:sz w:val="20"/>
        </w:rPr>
        <w:t xml:space="preserve"> nghiệp thì không c</w:t>
      </w:r>
      <w:r w:rsidR="00F23808" w:rsidRPr="00E47FE5">
        <w:rPr>
          <w:rFonts w:ascii="Arial" w:hAnsi="Arial" w:cs="Arial"/>
          <w:sz w:val="20"/>
          <w:lang w:val="en-US"/>
        </w:rPr>
        <w:t>ầ</w:t>
      </w:r>
      <w:r w:rsidRPr="00E47FE5">
        <w:rPr>
          <w:rFonts w:ascii="Arial" w:hAnsi="Arial" w:cs="Arial"/>
          <w:sz w:val="20"/>
        </w:rPr>
        <w:t xml:space="preserve">n có Biên bản tai nạn rủi ro </w:t>
      </w:r>
      <w:r w:rsidR="00E72327" w:rsidRPr="00E47FE5">
        <w:rPr>
          <w:rFonts w:ascii="Arial" w:hAnsi="Arial" w:cs="Arial"/>
          <w:sz w:val="20"/>
        </w:rPr>
        <w:t>nghề</w:t>
      </w:r>
      <w:r w:rsidRPr="00E47FE5">
        <w:rPr>
          <w:rFonts w:ascii="Arial" w:hAnsi="Arial" w:cs="Arial"/>
          <w:sz w:val="20"/>
        </w:rPr>
        <w:t xml:space="preserve"> nghiệp và kết quả xét nghiệm H</w:t>
      </w:r>
      <w:r w:rsidR="00F23808" w:rsidRPr="00E47FE5">
        <w:rPr>
          <w:rFonts w:ascii="Arial" w:hAnsi="Arial" w:cs="Arial"/>
          <w:sz w:val="20"/>
          <w:lang w:val="en-US"/>
        </w:rPr>
        <w:t>I</w:t>
      </w:r>
      <w:r w:rsidRPr="00E47FE5">
        <w:rPr>
          <w:rFonts w:ascii="Arial" w:hAnsi="Arial" w:cs="Arial"/>
          <w:sz w:val="20"/>
        </w:rPr>
        <w:t xml:space="preserve">V trong vòng 72 giờ sau tai nạn rủi ro </w:t>
      </w:r>
      <w:r w:rsidR="00E72327" w:rsidRPr="00E47FE5">
        <w:rPr>
          <w:rFonts w:ascii="Arial" w:hAnsi="Arial" w:cs="Arial"/>
          <w:sz w:val="20"/>
        </w:rPr>
        <w:t>nghề</w:t>
      </w:r>
      <w:r w:rsidRPr="00E47FE5">
        <w:rPr>
          <w:rFonts w:ascii="Arial" w:hAnsi="Arial" w:cs="Arial"/>
          <w:sz w:val="20"/>
        </w:rPr>
        <w:t xml:space="preserve"> nghiệp và </w:t>
      </w:r>
      <w:r w:rsidR="00CB7AC3">
        <w:rPr>
          <w:rFonts w:ascii="Arial" w:hAnsi="Arial" w:cs="Arial"/>
          <w:sz w:val="20"/>
        </w:rPr>
        <w:t xml:space="preserve">các thời điểm </w:t>
      </w:r>
      <w:r w:rsidRPr="00E47FE5">
        <w:rPr>
          <w:rFonts w:ascii="Arial" w:hAnsi="Arial" w:cs="Arial"/>
          <w:sz w:val="20"/>
        </w:rPr>
        <w:t>1 tháng, 3 tháng, 6 tháng sau tai nạn rủi ro nghề nghiệp.</w:t>
      </w:r>
    </w:p>
    <w:p w:rsidR="00680757" w:rsidRPr="00E47FE5" w:rsidRDefault="00F23808" w:rsidP="00511D56">
      <w:pPr>
        <w:spacing w:before="120"/>
        <w:rPr>
          <w:rFonts w:ascii="Arial" w:hAnsi="Arial" w:cs="Arial"/>
          <w:b/>
          <w:sz w:val="20"/>
        </w:rPr>
      </w:pPr>
      <w:r w:rsidRPr="00E47FE5">
        <w:rPr>
          <w:rFonts w:ascii="Arial" w:hAnsi="Arial" w:cs="Arial"/>
          <w:b/>
          <w:sz w:val="20"/>
          <w:lang w:val="en-US"/>
        </w:rPr>
        <w:t xml:space="preserve">8. </w:t>
      </w:r>
      <w:r w:rsidR="00680757" w:rsidRPr="00E47FE5">
        <w:rPr>
          <w:rFonts w:ascii="Arial" w:hAnsi="Arial" w:cs="Arial"/>
          <w:b/>
          <w:sz w:val="20"/>
        </w:rPr>
        <w:t>Phân loại giai đoạn bệnh</w:t>
      </w:r>
    </w:p>
    <w:p w:rsidR="00680757" w:rsidRPr="00E47FE5" w:rsidRDefault="00F23808" w:rsidP="00511D56">
      <w:pPr>
        <w:spacing w:before="120"/>
        <w:rPr>
          <w:rFonts w:ascii="Arial" w:hAnsi="Arial" w:cs="Arial"/>
          <w:b/>
          <w:sz w:val="20"/>
        </w:rPr>
      </w:pPr>
      <w:r w:rsidRPr="00E47FE5">
        <w:rPr>
          <w:rFonts w:ascii="Arial" w:hAnsi="Arial" w:cs="Arial"/>
          <w:b/>
          <w:sz w:val="20"/>
          <w:lang w:val="en-US"/>
        </w:rPr>
        <w:t xml:space="preserve">8.1. </w:t>
      </w:r>
      <w:r w:rsidR="00680757" w:rsidRPr="00E47FE5">
        <w:rPr>
          <w:rFonts w:ascii="Arial" w:hAnsi="Arial" w:cs="Arial"/>
          <w:b/>
          <w:sz w:val="20"/>
        </w:rPr>
        <w:t>Phân loại giai đoạn lâm sàng nhiễm HIV do tai nạn rủi ro nghề nghiệp</w:t>
      </w:r>
    </w:p>
    <w:p w:rsidR="00680757" w:rsidRPr="00E47FE5" w:rsidRDefault="00680757" w:rsidP="00511D56">
      <w:pPr>
        <w:spacing w:before="120"/>
        <w:rPr>
          <w:rFonts w:ascii="Arial" w:hAnsi="Arial" w:cs="Arial"/>
          <w:i/>
          <w:sz w:val="20"/>
        </w:rPr>
      </w:pPr>
      <w:r w:rsidRPr="00E47FE5">
        <w:rPr>
          <w:rFonts w:ascii="Arial" w:hAnsi="Arial" w:cs="Arial"/>
          <w:i/>
          <w:sz w:val="20"/>
        </w:rPr>
        <w:t>Giai đoạn lâm sàng 1: Không triệu chứng</w:t>
      </w:r>
    </w:p>
    <w:p w:rsidR="00680757" w:rsidRPr="00E47FE5" w:rsidRDefault="00F840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Không có triệu chứng;</w:t>
      </w:r>
    </w:p>
    <w:p w:rsidR="00680757" w:rsidRPr="00E47FE5" w:rsidRDefault="00F840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Hạch to toàn thân d</w:t>
      </w:r>
      <w:r w:rsidRPr="00E47FE5">
        <w:rPr>
          <w:rFonts w:ascii="Arial" w:hAnsi="Arial" w:cs="Arial"/>
          <w:sz w:val="20"/>
        </w:rPr>
        <w:t>ai d</w:t>
      </w:r>
      <w:r w:rsidRPr="00E47FE5">
        <w:rPr>
          <w:rFonts w:ascii="Arial" w:hAnsi="Arial" w:cs="Arial"/>
          <w:sz w:val="20"/>
          <w:lang w:val="en-US"/>
        </w:rPr>
        <w:t>ẳ</w:t>
      </w:r>
      <w:r w:rsidR="00680757" w:rsidRPr="00E47FE5">
        <w:rPr>
          <w:rFonts w:ascii="Arial" w:hAnsi="Arial" w:cs="Arial"/>
          <w:sz w:val="20"/>
        </w:rPr>
        <w:t>ng.</w:t>
      </w:r>
    </w:p>
    <w:p w:rsidR="00680757" w:rsidRPr="00E47FE5" w:rsidRDefault="00680757" w:rsidP="00511D56">
      <w:pPr>
        <w:spacing w:before="120"/>
        <w:rPr>
          <w:rFonts w:ascii="Arial" w:hAnsi="Arial" w:cs="Arial"/>
          <w:i/>
          <w:sz w:val="20"/>
        </w:rPr>
      </w:pPr>
      <w:r w:rsidRPr="00E47FE5">
        <w:rPr>
          <w:rFonts w:ascii="Arial" w:hAnsi="Arial" w:cs="Arial"/>
          <w:i/>
          <w:sz w:val="20"/>
        </w:rPr>
        <w:t>Giai đoạn lâm sàng 2: Triệu chứng nhẹ</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Sút cân mức độ vừa không rõ nguyên nhân (&lt; 10% trọng lượng </w:t>
      </w:r>
      <w:r w:rsidR="00145534" w:rsidRPr="00E47FE5">
        <w:rPr>
          <w:rFonts w:ascii="Arial" w:hAnsi="Arial" w:cs="Arial"/>
          <w:sz w:val="20"/>
        </w:rPr>
        <w:t>cơ thể</w:t>
      </w:r>
      <w:r w:rsidR="00680757" w:rsidRPr="00E47FE5">
        <w:rPr>
          <w:rFonts w:ascii="Arial" w:hAnsi="Arial" w:cs="Arial"/>
          <w:sz w:val="20"/>
        </w:rPr>
        <w:t>);</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Nhiễm trùng hô hấp tái di</w:t>
      </w:r>
      <w:r w:rsidRPr="00E47FE5">
        <w:rPr>
          <w:rFonts w:ascii="Arial" w:hAnsi="Arial" w:cs="Arial"/>
          <w:sz w:val="20"/>
          <w:lang w:val="en-US"/>
        </w:rPr>
        <w:t>ễ</w:t>
      </w:r>
      <w:r w:rsidR="00680757" w:rsidRPr="00E47FE5">
        <w:rPr>
          <w:rFonts w:ascii="Arial" w:hAnsi="Arial" w:cs="Arial"/>
          <w:sz w:val="20"/>
        </w:rPr>
        <w:t>n (viêm xoang, viêm amidan, viêm tai giữa, viêm hầu họng);</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Zona (</w:t>
      </w:r>
      <w:r w:rsidRPr="00E47FE5">
        <w:rPr>
          <w:rFonts w:ascii="Arial" w:hAnsi="Arial" w:cs="Arial"/>
          <w:sz w:val="20"/>
          <w:lang w:val="en-US"/>
        </w:rPr>
        <w:t>H</w:t>
      </w:r>
      <w:r w:rsidR="00680757" w:rsidRPr="00E47FE5">
        <w:rPr>
          <w:rFonts w:ascii="Arial" w:hAnsi="Arial" w:cs="Arial"/>
          <w:sz w:val="20"/>
        </w:rPr>
        <w:t>erp</w:t>
      </w:r>
      <w:r w:rsidR="008D0593" w:rsidRPr="00E47FE5">
        <w:rPr>
          <w:rFonts w:ascii="Arial" w:hAnsi="Arial" w:cs="Arial"/>
          <w:sz w:val="20"/>
          <w:lang w:val="en-US"/>
        </w:rPr>
        <w:t>e</w:t>
      </w:r>
      <w:r w:rsidR="00680757" w:rsidRPr="00E47FE5">
        <w:rPr>
          <w:rFonts w:ascii="Arial" w:hAnsi="Arial" w:cs="Arial"/>
          <w:sz w:val="20"/>
        </w:rPr>
        <w:t>s zoster);</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8D0593" w:rsidRPr="00E47FE5">
        <w:rPr>
          <w:rFonts w:ascii="Arial" w:hAnsi="Arial" w:cs="Arial"/>
          <w:sz w:val="20"/>
        </w:rPr>
        <w:t>Viêm kh</w:t>
      </w:r>
      <w:r w:rsidR="008D0593" w:rsidRPr="00E47FE5">
        <w:rPr>
          <w:rFonts w:ascii="Arial" w:hAnsi="Arial" w:cs="Arial"/>
          <w:sz w:val="20"/>
          <w:lang w:val="en-US"/>
        </w:rPr>
        <w:t>óe</w:t>
      </w:r>
      <w:r w:rsidR="00680757" w:rsidRPr="00E47FE5">
        <w:rPr>
          <w:rFonts w:ascii="Arial" w:hAnsi="Arial" w:cs="Arial"/>
          <w:sz w:val="20"/>
        </w:rPr>
        <w:t xml:space="preserve"> miệng;</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Loét miệng tái diễn;</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Phát ban dá</w:t>
      </w:r>
      <w:r w:rsidRPr="00E47FE5">
        <w:rPr>
          <w:rFonts w:ascii="Arial" w:hAnsi="Arial" w:cs="Arial"/>
          <w:sz w:val="20"/>
          <w:lang w:val="en-US"/>
        </w:rPr>
        <w:t>t</w:t>
      </w:r>
      <w:r w:rsidR="00680757" w:rsidRPr="00E47FE5">
        <w:rPr>
          <w:rFonts w:ascii="Arial" w:hAnsi="Arial" w:cs="Arial"/>
          <w:sz w:val="20"/>
        </w:rPr>
        <w:t xml:space="preserve"> sẩn, ngứa;</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da bã nhờn;</w:t>
      </w:r>
    </w:p>
    <w:p w:rsidR="00680757" w:rsidRPr="00E47FE5" w:rsidRDefault="00C42785" w:rsidP="00511D56">
      <w:pPr>
        <w:spacing w:before="120"/>
        <w:rPr>
          <w:rFonts w:ascii="Arial" w:hAnsi="Arial" w:cs="Arial"/>
          <w:sz w:val="20"/>
        </w:rPr>
      </w:pPr>
      <w:r w:rsidRPr="00E47FE5">
        <w:rPr>
          <w:rFonts w:ascii="Arial" w:hAnsi="Arial" w:cs="Arial"/>
          <w:sz w:val="20"/>
          <w:lang w:val="en-US"/>
        </w:rPr>
        <w:t xml:space="preserve">- </w:t>
      </w:r>
      <w:r w:rsidR="00417E67" w:rsidRPr="00E47FE5">
        <w:rPr>
          <w:rFonts w:ascii="Arial" w:hAnsi="Arial" w:cs="Arial"/>
          <w:sz w:val="20"/>
        </w:rPr>
        <w:t>Nhiễm</w:t>
      </w:r>
      <w:r w:rsidR="00680757" w:rsidRPr="00E47FE5">
        <w:rPr>
          <w:rFonts w:ascii="Arial" w:hAnsi="Arial" w:cs="Arial"/>
          <w:sz w:val="20"/>
        </w:rPr>
        <w:t xml:space="preserve"> nấm móng.</w:t>
      </w:r>
    </w:p>
    <w:p w:rsidR="00680757" w:rsidRPr="00E47FE5" w:rsidRDefault="00680757" w:rsidP="00511D56">
      <w:pPr>
        <w:spacing w:before="120"/>
        <w:rPr>
          <w:rFonts w:ascii="Arial" w:hAnsi="Arial" w:cs="Arial"/>
          <w:i/>
          <w:sz w:val="20"/>
        </w:rPr>
      </w:pPr>
      <w:r w:rsidRPr="00E47FE5">
        <w:rPr>
          <w:rFonts w:ascii="Arial" w:hAnsi="Arial" w:cs="Arial"/>
          <w:i/>
          <w:sz w:val="20"/>
        </w:rPr>
        <w:t>Giai đoạn l</w:t>
      </w:r>
      <w:r w:rsidR="00BD4A2F" w:rsidRPr="00E47FE5">
        <w:rPr>
          <w:rFonts w:ascii="Arial" w:hAnsi="Arial" w:cs="Arial"/>
          <w:i/>
          <w:sz w:val="20"/>
          <w:lang w:val="en-US"/>
        </w:rPr>
        <w:t>â</w:t>
      </w:r>
      <w:r w:rsidRPr="00E47FE5">
        <w:rPr>
          <w:rFonts w:ascii="Arial" w:hAnsi="Arial" w:cs="Arial"/>
          <w:i/>
          <w:sz w:val="20"/>
        </w:rPr>
        <w:t>m sàng 3: Triệu chứng tiến triển</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Sút cân nặng không rõ nguyên nhân (&gt; 10% trọng lượng cơ thể);</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Tiêu chảy không rõ nguyên nhân kéo dài hơn 1 tháng;</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Sốt không r</w:t>
      </w:r>
      <w:r w:rsidRPr="00E47FE5">
        <w:rPr>
          <w:rFonts w:ascii="Arial" w:hAnsi="Arial" w:cs="Arial"/>
          <w:sz w:val="20"/>
          <w:lang w:val="en-US"/>
        </w:rPr>
        <w:t>õ</w:t>
      </w:r>
      <w:r w:rsidR="00680757" w:rsidRPr="00E47FE5">
        <w:rPr>
          <w:rFonts w:ascii="Arial" w:hAnsi="Arial" w:cs="Arial"/>
          <w:sz w:val="20"/>
        </w:rPr>
        <w:t xml:space="preserve"> nguyên nhân từng đợt hoặc liên tục kéo dài hơn 1 tháng;</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Nhiễm nấm Candida miệng tái diễn;</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Bạch sản dạng lông ở miệng;</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Lao phổi;</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Nhiễm trùng nặng do vi khuẩn (viêm ph</w:t>
      </w:r>
      <w:r w:rsidRPr="00E47FE5">
        <w:rPr>
          <w:rFonts w:ascii="Arial" w:hAnsi="Arial" w:cs="Arial"/>
          <w:sz w:val="20"/>
          <w:lang w:val="en-US"/>
        </w:rPr>
        <w:t>ổ</w:t>
      </w:r>
      <w:r w:rsidR="00680757" w:rsidRPr="00E47FE5">
        <w:rPr>
          <w:rFonts w:ascii="Arial" w:hAnsi="Arial" w:cs="Arial"/>
          <w:sz w:val="20"/>
        </w:rPr>
        <w:t>i, viêm mủ màng ph</w:t>
      </w:r>
      <w:r w:rsidRPr="00E47FE5">
        <w:rPr>
          <w:rFonts w:ascii="Arial" w:hAnsi="Arial" w:cs="Arial"/>
          <w:sz w:val="20"/>
          <w:lang w:val="en-US"/>
        </w:rPr>
        <w:t>ổ</w:t>
      </w:r>
      <w:r w:rsidR="00680757" w:rsidRPr="00E47FE5">
        <w:rPr>
          <w:rFonts w:ascii="Arial" w:hAnsi="Arial" w:cs="Arial"/>
          <w:sz w:val="20"/>
        </w:rPr>
        <w:t xml:space="preserve">i, viêm </w:t>
      </w:r>
      <w:r w:rsidRPr="00E47FE5">
        <w:rPr>
          <w:rFonts w:ascii="Arial" w:hAnsi="Arial" w:cs="Arial"/>
          <w:sz w:val="20"/>
          <w:lang w:val="en-US"/>
        </w:rPr>
        <w:t>d</w:t>
      </w:r>
      <w:r w:rsidR="00680757" w:rsidRPr="00E47FE5">
        <w:rPr>
          <w:rFonts w:ascii="Arial" w:hAnsi="Arial" w:cs="Arial"/>
          <w:sz w:val="20"/>
        </w:rPr>
        <w:t>a cơ mủ</w:t>
      </w:r>
      <w:r w:rsidRPr="00E47FE5">
        <w:rPr>
          <w:rFonts w:ascii="Arial" w:hAnsi="Arial" w:cs="Arial"/>
          <w:sz w:val="20"/>
        </w:rPr>
        <w:t>, nhi</w:t>
      </w:r>
      <w:r w:rsidRPr="00E47FE5">
        <w:rPr>
          <w:rFonts w:ascii="Arial" w:hAnsi="Arial" w:cs="Arial"/>
          <w:sz w:val="20"/>
          <w:lang w:val="en-US"/>
        </w:rPr>
        <w:t>ễm</w:t>
      </w:r>
      <w:r w:rsidR="00680757" w:rsidRPr="00E47FE5">
        <w:rPr>
          <w:rFonts w:ascii="Arial" w:hAnsi="Arial" w:cs="Arial"/>
          <w:sz w:val="20"/>
        </w:rPr>
        <w:t xml:space="preserve"> trùng xương khớp, viêm màng não, nhiễm khu</w:t>
      </w:r>
      <w:r w:rsidRPr="00E47FE5">
        <w:rPr>
          <w:rFonts w:ascii="Arial" w:hAnsi="Arial" w:cs="Arial"/>
          <w:sz w:val="20"/>
          <w:lang w:val="en-US"/>
        </w:rPr>
        <w:t>ẩ</w:t>
      </w:r>
      <w:r w:rsidR="00680757" w:rsidRPr="00E47FE5">
        <w:rPr>
          <w:rFonts w:ascii="Arial" w:hAnsi="Arial" w:cs="Arial"/>
          <w:sz w:val="20"/>
        </w:rPr>
        <w:t>n huyết);</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loét miệng hoại tử cấp, viêm lợi hoặc viêm quanh răng;</w:t>
      </w:r>
    </w:p>
    <w:p w:rsidR="00680757" w:rsidRPr="00E47FE5" w:rsidRDefault="00BD4A2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Thiếu máu (Hb&lt; 80g/L), giảm bạch cầu trung tính (&lt; 0.5</w:t>
      </w:r>
      <w:r w:rsidR="00CB7AC3">
        <w:rPr>
          <w:rFonts w:ascii="Arial" w:hAnsi="Arial" w:cs="Arial"/>
          <w:sz w:val="20"/>
          <w:lang w:val="en-US"/>
        </w:rPr>
        <w:t xml:space="preserve"> </w:t>
      </w:r>
      <w:r w:rsidR="00680757" w:rsidRPr="00E47FE5">
        <w:rPr>
          <w:rFonts w:ascii="Arial" w:hAnsi="Arial" w:cs="Arial"/>
          <w:sz w:val="20"/>
        </w:rPr>
        <w:t>x</w:t>
      </w:r>
      <w:r w:rsidR="00CB7AC3">
        <w:rPr>
          <w:rFonts w:ascii="Arial" w:hAnsi="Arial" w:cs="Arial"/>
          <w:sz w:val="20"/>
          <w:lang w:val="en-US"/>
        </w:rPr>
        <w:t xml:space="preserve"> </w:t>
      </w:r>
      <w:r w:rsidR="00680757" w:rsidRPr="00E47FE5">
        <w:rPr>
          <w:rFonts w:ascii="Arial" w:hAnsi="Arial" w:cs="Arial"/>
          <w:sz w:val="20"/>
        </w:rPr>
        <w:t>109/L), và/hoặc giảm tiểu cầu mạn tính (&lt; 50</w:t>
      </w:r>
      <w:r w:rsidR="00CB7AC3">
        <w:rPr>
          <w:rFonts w:ascii="Arial" w:hAnsi="Arial" w:cs="Arial"/>
          <w:sz w:val="20"/>
          <w:lang w:val="en-US"/>
        </w:rPr>
        <w:t xml:space="preserve"> </w:t>
      </w:r>
      <w:r w:rsidR="00680757" w:rsidRPr="00E47FE5">
        <w:rPr>
          <w:rFonts w:ascii="Arial" w:hAnsi="Arial" w:cs="Arial"/>
          <w:sz w:val="20"/>
        </w:rPr>
        <w:t>x</w:t>
      </w:r>
      <w:r w:rsidR="00CB7AC3">
        <w:rPr>
          <w:rFonts w:ascii="Arial" w:hAnsi="Arial" w:cs="Arial"/>
          <w:sz w:val="20"/>
          <w:lang w:val="en-US"/>
        </w:rPr>
        <w:t xml:space="preserve"> </w:t>
      </w:r>
      <w:r w:rsidR="00680757" w:rsidRPr="00E47FE5">
        <w:rPr>
          <w:rFonts w:ascii="Arial" w:hAnsi="Arial" w:cs="Arial"/>
          <w:sz w:val="20"/>
        </w:rPr>
        <w:t>109/L) không rõ nguyên nhân.</w:t>
      </w:r>
    </w:p>
    <w:p w:rsidR="00680757" w:rsidRPr="00E47FE5" w:rsidRDefault="00680757" w:rsidP="00511D56">
      <w:pPr>
        <w:spacing w:before="120"/>
        <w:rPr>
          <w:rFonts w:ascii="Arial" w:hAnsi="Arial" w:cs="Arial"/>
          <w:i/>
          <w:sz w:val="20"/>
        </w:rPr>
      </w:pPr>
      <w:r w:rsidRPr="00E47FE5">
        <w:rPr>
          <w:rFonts w:ascii="Arial" w:hAnsi="Arial" w:cs="Arial"/>
          <w:i/>
          <w:sz w:val="20"/>
        </w:rPr>
        <w:t>Giai đoạn lâm sàng 4: Triệu ch</w:t>
      </w:r>
      <w:r w:rsidR="00891690" w:rsidRPr="00E47FE5">
        <w:rPr>
          <w:rFonts w:ascii="Arial" w:hAnsi="Arial" w:cs="Arial"/>
          <w:i/>
          <w:sz w:val="20"/>
          <w:lang w:val="en-US"/>
        </w:rPr>
        <w:t>ứ</w:t>
      </w:r>
      <w:r w:rsidRPr="00E47FE5">
        <w:rPr>
          <w:rFonts w:ascii="Arial" w:hAnsi="Arial" w:cs="Arial"/>
          <w:i/>
          <w:sz w:val="20"/>
        </w:rPr>
        <w:t>ng nặng</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Hội chứng suy mòn do HIV (sút cân &gt;10% trọng lượng cơ thể, kèm theo sốt kéo dài trên 1 tháng hoặc tiêu chảy kéo dài trên 1 tháng không rõ nguyên nhân);</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ph</w:t>
      </w:r>
      <w:r w:rsidRPr="00E47FE5">
        <w:rPr>
          <w:rFonts w:ascii="Arial" w:hAnsi="Arial" w:cs="Arial"/>
          <w:sz w:val="20"/>
          <w:lang w:val="en-US"/>
        </w:rPr>
        <w:t>ổ</w:t>
      </w:r>
      <w:r w:rsidR="00680757" w:rsidRPr="00E47FE5">
        <w:rPr>
          <w:rFonts w:ascii="Arial" w:hAnsi="Arial" w:cs="Arial"/>
          <w:sz w:val="20"/>
        </w:rPr>
        <w:t>i do Pneumocystis jiroveci (PCP);</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Nhiễm Herpes simplex mạn tính (ở môi miệng, cơ quan sinh dục, quanh hậu môn, kéo dài hơn 1 tháng, hoặc bất cứ đâu trong nội tạng);</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Nhiễm Candida thực quản (hoặc </w:t>
      </w:r>
      <w:r w:rsidR="00417E67" w:rsidRPr="00E47FE5">
        <w:rPr>
          <w:rFonts w:ascii="Arial" w:hAnsi="Arial" w:cs="Arial"/>
          <w:sz w:val="20"/>
        </w:rPr>
        <w:t>nhiễm</w:t>
      </w:r>
      <w:r w:rsidR="00680757" w:rsidRPr="00E47FE5">
        <w:rPr>
          <w:rFonts w:ascii="Arial" w:hAnsi="Arial" w:cs="Arial"/>
          <w:sz w:val="20"/>
        </w:rPr>
        <w:t xml:space="preserve"> candida ở khí quản, phế qu</w:t>
      </w:r>
      <w:r w:rsidRPr="00E47FE5">
        <w:rPr>
          <w:rFonts w:ascii="Arial" w:hAnsi="Arial" w:cs="Arial"/>
          <w:sz w:val="20"/>
          <w:lang w:val="en-US"/>
        </w:rPr>
        <w:t>ả</w:t>
      </w:r>
      <w:r w:rsidR="00680757" w:rsidRPr="00E47FE5">
        <w:rPr>
          <w:rFonts w:ascii="Arial" w:hAnsi="Arial" w:cs="Arial"/>
          <w:sz w:val="20"/>
        </w:rPr>
        <w:t>n hoặc phổi);</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Lao ngoài phổi;</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Sarcoma Kaposi;</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do Cytomegalovirus (CMV) ở võng mạc hoặc ở</w:t>
      </w:r>
      <w:r w:rsidRPr="00E47FE5">
        <w:rPr>
          <w:rFonts w:ascii="Arial" w:hAnsi="Arial" w:cs="Arial"/>
          <w:sz w:val="20"/>
        </w:rPr>
        <w:t xml:space="preserve"> các </w:t>
      </w:r>
      <w:r w:rsidRPr="00E47FE5">
        <w:rPr>
          <w:rFonts w:ascii="Arial" w:hAnsi="Arial" w:cs="Arial"/>
          <w:sz w:val="20"/>
          <w:lang w:val="en-US"/>
        </w:rPr>
        <w:t>cơ</w:t>
      </w:r>
      <w:r w:rsidR="00680757" w:rsidRPr="00E47FE5">
        <w:rPr>
          <w:rFonts w:ascii="Arial" w:hAnsi="Arial" w:cs="Arial"/>
          <w:sz w:val="20"/>
        </w:rPr>
        <w:t xml:space="preserve"> quan khác;</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do Toxoplasma ở hệ</w:t>
      </w:r>
      <w:r w:rsidR="003671A0" w:rsidRPr="00E47FE5">
        <w:rPr>
          <w:rFonts w:ascii="Arial" w:hAnsi="Arial" w:cs="Arial"/>
          <w:sz w:val="20"/>
        </w:rPr>
        <w:t xml:space="preserve"> th</w:t>
      </w:r>
      <w:r w:rsidR="003671A0" w:rsidRPr="00E47FE5">
        <w:rPr>
          <w:rFonts w:ascii="Arial" w:hAnsi="Arial" w:cs="Arial"/>
          <w:sz w:val="20"/>
          <w:lang w:val="en-US"/>
        </w:rPr>
        <w:t>ầ</w:t>
      </w:r>
      <w:r w:rsidR="00680757" w:rsidRPr="00E47FE5">
        <w:rPr>
          <w:rFonts w:ascii="Arial" w:hAnsi="Arial" w:cs="Arial"/>
          <w:sz w:val="20"/>
        </w:rPr>
        <w:t>n kinh trung ương;</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não do HIV;</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do Cryptococcus ngoài phổi bao gồ</w:t>
      </w:r>
      <w:r w:rsidRPr="00E47FE5">
        <w:rPr>
          <w:rFonts w:ascii="Arial" w:hAnsi="Arial" w:cs="Arial"/>
          <w:sz w:val="20"/>
        </w:rPr>
        <w:t>m viêm màng n</w:t>
      </w:r>
      <w:r w:rsidRPr="00E47FE5">
        <w:rPr>
          <w:rFonts w:ascii="Arial" w:hAnsi="Arial" w:cs="Arial"/>
          <w:sz w:val="20"/>
          <w:lang w:val="en-US"/>
        </w:rPr>
        <w:t>ã</w:t>
      </w:r>
      <w:r w:rsidR="00680757" w:rsidRPr="00E47FE5">
        <w:rPr>
          <w:rFonts w:ascii="Arial" w:hAnsi="Arial" w:cs="Arial"/>
          <w:sz w:val="20"/>
        </w:rPr>
        <w:t>o;</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do Mycobac</w:t>
      </w:r>
      <w:r w:rsidR="003C5E4B" w:rsidRPr="00E47FE5">
        <w:rPr>
          <w:rFonts w:ascii="Arial" w:hAnsi="Arial" w:cs="Arial"/>
          <w:sz w:val="20"/>
        </w:rPr>
        <w:t>teria avium complex (MAC) lan t</w:t>
      </w:r>
      <w:r w:rsidR="003C5E4B" w:rsidRPr="00E47FE5">
        <w:rPr>
          <w:rFonts w:ascii="Arial" w:hAnsi="Arial" w:cs="Arial"/>
          <w:sz w:val="20"/>
          <w:lang w:val="en-US"/>
        </w:rPr>
        <w:t>ỏa</w:t>
      </w:r>
      <w:r w:rsidR="00680757" w:rsidRPr="00E47FE5">
        <w:rPr>
          <w:rFonts w:ascii="Arial" w:hAnsi="Arial" w:cs="Arial"/>
          <w:sz w:val="20"/>
        </w:rPr>
        <w:t>;</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não chất trắng đa ổ tiến triển (Progessive multit</w:t>
      </w:r>
      <w:r w:rsidR="00AD77B5" w:rsidRPr="00E47FE5">
        <w:rPr>
          <w:rFonts w:ascii="Arial" w:hAnsi="Arial" w:cs="Arial"/>
          <w:sz w:val="20"/>
          <w:lang w:val="en-US"/>
        </w:rPr>
        <w:t>fo</w:t>
      </w:r>
      <w:r w:rsidR="00680757" w:rsidRPr="00E47FE5">
        <w:rPr>
          <w:rFonts w:ascii="Arial" w:hAnsi="Arial" w:cs="Arial"/>
          <w:sz w:val="20"/>
        </w:rPr>
        <w:t>cal</w:t>
      </w:r>
      <w:r w:rsidR="00B53EF8" w:rsidRPr="00E47FE5">
        <w:rPr>
          <w:rFonts w:ascii="Arial" w:hAnsi="Arial" w:cs="Arial"/>
          <w:sz w:val="20"/>
        </w:rPr>
        <w:t xml:space="preserve"> </w:t>
      </w:r>
      <w:r w:rsidR="00680757" w:rsidRPr="00E47FE5">
        <w:rPr>
          <w:rFonts w:ascii="Arial" w:hAnsi="Arial" w:cs="Arial"/>
          <w:sz w:val="20"/>
        </w:rPr>
        <w:t>leukoencepha</w:t>
      </w:r>
      <w:r w:rsidR="00F01CD7">
        <w:rPr>
          <w:rFonts w:ascii="Arial" w:hAnsi="Arial" w:cs="Arial"/>
          <w:sz w:val="20"/>
          <w:lang w:val="en-US"/>
        </w:rPr>
        <w:t>-</w:t>
      </w:r>
      <w:r w:rsidR="00680757" w:rsidRPr="00E47FE5">
        <w:rPr>
          <w:rFonts w:ascii="Arial" w:hAnsi="Arial" w:cs="Arial"/>
          <w:sz w:val="20"/>
        </w:rPr>
        <w:t>lopathy</w:t>
      </w:r>
      <w:r w:rsidR="00010EB1" w:rsidRPr="00E47FE5">
        <w:rPr>
          <w:rFonts w:ascii="Arial" w:hAnsi="Arial" w:cs="Arial"/>
          <w:sz w:val="20"/>
        </w:rPr>
        <w:t xml:space="preserve"> - </w:t>
      </w:r>
      <w:r w:rsidR="00680757" w:rsidRPr="00E47FE5">
        <w:rPr>
          <w:rFonts w:ascii="Arial" w:hAnsi="Arial" w:cs="Arial"/>
          <w:sz w:val="20"/>
        </w:rPr>
        <w:t>PML);</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Tiêu chảy mạn tính do Cryptosporidia;</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Tiêu chảy mạn tính do Isospora;</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Bệnh do nấm </w:t>
      </w:r>
      <w:r w:rsidR="00E3355C" w:rsidRPr="00E47FE5">
        <w:rPr>
          <w:rFonts w:ascii="Arial" w:hAnsi="Arial" w:cs="Arial"/>
          <w:sz w:val="20"/>
        </w:rPr>
        <w:t>lan tỏa</w:t>
      </w:r>
      <w:r w:rsidR="00680757" w:rsidRPr="00E47FE5">
        <w:rPr>
          <w:rFonts w:ascii="Arial" w:hAnsi="Arial" w:cs="Arial"/>
          <w:sz w:val="20"/>
        </w:rPr>
        <w:t xml:space="preserve"> (bệnh nấm Penicillium, bệnh nấm Histoplasma ngoài</w:t>
      </w:r>
      <w:r w:rsidR="00B53EF8" w:rsidRPr="00E47FE5">
        <w:rPr>
          <w:rFonts w:ascii="Arial" w:hAnsi="Arial" w:cs="Arial"/>
          <w:sz w:val="20"/>
        </w:rPr>
        <w:t xml:space="preserve"> </w:t>
      </w:r>
      <w:r w:rsidR="00680757" w:rsidRPr="00E47FE5">
        <w:rPr>
          <w:rFonts w:ascii="Arial" w:hAnsi="Arial" w:cs="Arial"/>
          <w:sz w:val="20"/>
        </w:rPr>
        <w:t>phổi);</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Nhiễm trùng huyết tái diễn (bao gồm nhiễm Sallmonella không phải</w:t>
      </w:r>
      <w:r w:rsidR="00B53EF8" w:rsidRPr="00E47FE5">
        <w:rPr>
          <w:rFonts w:ascii="Arial" w:hAnsi="Arial" w:cs="Arial"/>
          <w:sz w:val="20"/>
        </w:rPr>
        <w:t xml:space="preserve"> </w:t>
      </w:r>
      <w:r w:rsidR="00680757" w:rsidRPr="00E47FE5">
        <w:rPr>
          <w:rFonts w:ascii="Arial" w:hAnsi="Arial" w:cs="Arial"/>
          <w:sz w:val="20"/>
        </w:rPr>
        <w:t>thương hàn);</w:t>
      </w:r>
    </w:p>
    <w:p w:rsidR="00680757" w:rsidRPr="00E47FE5" w:rsidRDefault="00891690" w:rsidP="00511D56">
      <w:pPr>
        <w:spacing w:before="120"/>
        <w:rPr>
          <w:rFonts w:ascii="Arial" w:hAnsi="Arial" w:cs="Arial"/>
          <w:sz w:val="20"/>
        </w:rPr>
      </w:pPr>
      <w:r w:rsidRPr="00E47FE5">
        <w:rPr>
          <w:rFonts w:ascii="Arial" w:hAnsi="Arial" w:cs="Arial"/>
          <w:sz w:val="20"/>
          <w:lang w:val="en-US"/>
        </w:rPr>
        <w:t>- U</w:t>
      </w:r>
      <w:r w:rsidR="00680757" w:rsidRPr="00E47FE5">
        <w:rPr>
          <w:rFonts w:ascii="Arial" w:hAnsi="Arial" w:cs="Arial"/>
          <w:sz w:val="20"/>
        </w:rPr>
        <w:t xml:space="preserve"> lympho ở não hoặc u lympho non</w:t>
      </w:r>
      <w:r w:rsidR="00010EB1" w:rsidRPr="00E47FE5">
        <w:rPr>
          <w:rFonts w:ascii="Arial" w:hAnsi="Arial" w:cs="Arial"/>
          <w:sz w:val="20"/>
        </w:rPr>
        <w:t>-</w:t>
      </w:r>
      <w:r w:rsidR="00680757" w:rsidRPr="00E47FE5">
        <w:rPr>
          <w:rFonts w:ascii="Arial" w:hAnsi="Arial" w:cs="Arial"/>
          <w:sz w:val="20"/>
        </w:rPr>
        <w:t>Hodgkin tế bào B;</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Ung thư c</w:t>
      </w:r>
      <w:r w:rsidRPr="00E47FE5">
        <w:rPr>
          <w:rFonts w:ascii="Arial" w:hAnsi="Arial" w:cs="Arial"/>
          <w:sz w:val="20"/>
          <w:lang w:val="en-US"/>
        </w:rPr>
        <w:t>ổ</w:t>
      </w:r>
      <w:r w:rsidR="00680757" w:rsidRPr="00E47FE5">
        <w:rPr>
          <w:rFonts w:ascii="Arial" w:hAnsi="Arial" w:cs="Arial"/>
          <w:sz w:val="20"/>
        </w:rPr>
        <w:t xml:space="preserve"> tử cung xâm nhập (ung thư biểu mô);</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do Leishmania lan t</w:t>
      </w:r>
      <w:r w:rsidRPr="00E47FE5">
        <w:rPr>
          <w:rFonts w:ascii="Arial" w:hAnsi="Arial" w:cs="Arial"/>
          <w:sz w:val="20"/>
          <w:lang w:val="en-US"/>
        </w:rPr>
        <w:t>ỏa</w:t>
      </w:r>
      <w:r w:rsidRPr="00E47FE5">
        <w:rPr>
          <w:rFonts w:ascii="Arial" w:hAnsi="Arial" w:cs="Arial"/>
          <w:sz w:val="20"/>
        </w:rPr>
        <w:t xml:space="preserve"> không </w:t>
      </w:r>
      <w:r w:rsidRPr="00E47FE5">
        <w:rPr>
          <w:rFonts w:ascii="Arial" w:hAnsi="Arial" w:cs="Arial"/>
          <w:sz w:val="20"/>
          <w:lang w:val="en-US"/>
        </w:rPr>
        <w:t>đ</w:t>
      </w:r>
      <w:r w:rsidR="00680757" w:rsidRPr="00E47FE5">
        <w:rPr>
          <w:rFonts w:ascii="Arial" w:hAnsi="Arial" w:cs="Arial"/>
          <w:sz w:val="20"/>
        </w:rPr>
        <w:t>iển hình;</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Bệnh lý thận do H</w:t>
      </w:r>
      <w:r w:rsidRPr="00E47FE5">
        <w:rPr>
          <w:rFonts w:ascii="Arial" w:hAnsi="Arial" w:cs="Arial"/>
          <w:sz w:val="20"/>
          <w:lang w:val="en-US"/>
        </w:rPr>
        <w:t>I</w:t>
      </w:r>
      <w:r w:rsidR="00680757" w:rsidRPr="00E47FE5">
        <w:rPr>
          <w:rFonts w:ascii="Arial" w:hAnsi="Arial" w:cs="Arial"/>
          <w:sz w:val="20"/>
        </w:rPr>
        <w:t>V;</w:t>
      </w:r>
    </w:p>
    <w:p w:rsidR="00680757" w:rsidRPr="00E47FE5" w:rsidRDefault="00891690"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cơ tim do HIV.</w:t>
      </w:r>
    </w:p>
    <w:p w:rsidR="00680757" w:rsidRPr="00E47FE5" w:rsidRDefault="00891690" w:rsidP="00511D56">
      <w:pPr>
        <w:spacing w:before="120"/>
        <w:rPr>
          <w:rFonts w:ascii="Arial" w:hAnsi="Arial" w:cs="Arial"/>
          <w:b/>
          <w:sz w:val="20"/>
        </w:rPr>
      </w:pPr>
      <w:r w:rsidRPr="00E47FE5">
        <w:rPr>
          <w:rFonts w:ascii="Arial" w:hAnsi="Arial" w:cs="Arial"/>
          <w:b/>
          <w:sz w:val="20"/>
          <w:lang w:val="en-US"/>
        </w:rPr>
        <w:t xml:space="preserve">8.2. </w:t>
      </w:r>
      <w:r w:rsidR="00680757" w:rsidRPr="00E47FE5">
        <w:rPr>
          <w:rFonts w:ascii="Arial" w:hAnsi="Arial" w:cs="Arial"/>
          <w:b/>
          <w:sz w:val="20"/>
        </w:rPr>
        <w:t>Phân loại giai đoạn miễn dịch nhiễm HIV do tai nạn rủi ro nghề</w:t>
      </w:r>
      <w:r w:rsidR="000E3B75" w:rsidRPr="00E47FE5">
        <w:rPr>
          <w:rFonts w:ascii="Arial" w:hAnsi="Arial" w:cs="Arial"/>
          <w:b/>
          <w:sz w:val="20"/>
          <w:lang w:val="en-US"/>
        </w:rPr>
        <w:t xml:space="preserve"> </w:t>
      </w:r>
      <w:r w:rsidR="00680757" w:rsidRPr="00E47FE5">
        <w:rPr>
          <w:rFonts w:ascii="Arial" w:hAnsi="Arial" w:cs="Arial"/>
          <w:b/>
          <w:sz w:val="20"/>
        </w:rPr>
        <w:t>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906"/>
        <w:gridCol w:w="4175"/>
      </w:tblGrid>
      <w:tr w:rsidR="00466E16" w:rsidRPr="00E47FE5">
        <w:tc>
          <w:tcPr>
            <w:tcW w:w="2701" w:type="pct"/>
            <w:shd w:val="clear" w:color="auto" w:fill="auto"/>
          </w:tcPr>
          <w:p w:rsidR="00466E16" w:rsidRPr="00E47FE5" w:rsidRDefault="00466E16" w:rsidP="00511D56">
            <w:pPr>
              <w:spacing w:before="120"/>
              <w:jc w:val="center"/>
              <w:rPr>
                <w:rFonts w:ascii="Arial" w:eastAsia="Times New Roman" w:hAnsi="Arial" w:cs="Arial"/>
                <w:b/>
                <w:sz w:val="20"/>
                <w:lang w:val="en-US"/>
              </w:rPr>
            </w:pPr>
            <w:r w:rsidRPr="00E47FE5">
              <w:rPr>
                <w:rFonts w:ascii="Arial" w:eastAsia="Times New Roman" w:hAnsi="Arial" w:cs="Arial"/>
                <w:b/>
                <w:sz w:val="20"/>
              </w:rPr>
              <w:t>Mức độ</w:t>
            </w:r>
          </w:p>
        </w:tc>
        <w:tc>
          <w:tcPr>
            <w:tcW w:w="2299" w:type="pct"/>
            <w:shd w:val="clear" w:color="auto" w:fill="auto"/>
          </w:tcPr>
          <w:p w:rsidR="00466E16" w:rsidRPr="00E47FE5" w:rsidRDefault="00466E16" w:rsidP="00511D56">
            <w:pPr>
              <w:spacing w:before="120"/>
              <w:jc w:val="center"/>
              <w:rPr>
                <w:rFonts w:ascii="Arial" w:eastAsia="Times New Roman" w:hAnsi="Arial" w:cs="Arial"/>
                <w:b/>
                <w:sz w:val="20"/>
                <w:lang w:val="en-US"/>
              </w:rPr>
            </w:pPr>
            <w:r w:rsidRPr="00E47FE5">
              <w:rPr>
                <w:rFonts w:ascii="Arial" w:eastAsia="Times New Roman" w:hAnsi="Arial" w:cs="Arial"/>
                <w:b/>
                <w:sz w:val="20"/>
              </w:rPr>
              <w:t>S</w:t>
            </w:r>
            <w:r w:rsidRPr="00E47FE5">
              <w:rPr>
                <w:rFonts w:ascii="Arial" w:eastAsia="Times New Roman" w:hAnsi="Arial" w:cs="Arial"/>
                <w:b/>
                <w:sz w:val="20"/>
                <w:lang w:val="en-US"/>
              </w:rPr>
              <w:t>ố</w:t>
            </w:r>
            <w:r w:rsidRPr="00E47FE5">
              <w:rPr>
                <w:rFonts w:ascii="Arial" w:eastAsia="Times New Roman" w:hAnsi="Arial" w:cs="Arial"/>
                <w:b/>
                <w:sz w:val="20"/>
              </w:rPr>
              <w:t xml:space="preserve"> tế bào C</w:t>
            </w:r>
            <w:r w:rsidRPr="00E47FE5">
              <w:rPr>
                <w:rFonts w:ascii="Arial" w:eastAsia="Times New Roman" w:hAnsi="Arial" w:cs="Arial"/>
                <w:b/>
                <w:sz w:val="20"/>
                <w:lang w:val="en-US"/>
              </w:rPr>
              <w:t>D</w:t>
            </w:r>
            <w:r w:rsidRPr="00E47FE5">
              <w:rPr>
                <w:rFonts w:ascii="Arial" w:eastAsia="Times New Roman" w:hAnsi="Arial" w:cs="Arial"/>
                <w:b/>
                <w:sz w:val="20"/>
              </w:rPr>
              <w:t>4/mm</w:t>
            </w:r>
            <w:r w:rsidRPr="00E47FE5">
              <w:rPr>
                <w:rFonts w:ascii="Arial" w:eastAsia="Times New Roman" w:hAnsi="Arial" w:cs="Arial"/>
                <w:b/>
                <w:sz w:val="20"/>
                <w:vertAlign w:val="superscript"/>
                <w:lang w:val="en-US"/>
              </w:rPr>
              <w:t>3</w:t>
            </w:r>
          </w:p>
        </w:tc>
      </w:tr>
      <w:tr w:rsidR="00466E16" w:rsidRPr="00E47FE5">
        <w:tc>
          <w:tcPr>
            <w:tcW w:w="2701"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B</w:t>
            </w:r>
            <w:r w:rsidRPr="00E47FE5">
              <w:rPr>
                <w:rFonts w:ascii="Arial" w:eastAsia="Times New Roman" w:hAnsi="Arial" w:cs="Arial"/>
                <w:sz w:val="20"/>
                <w:lang w:val="en-US"/>
              </w:rPr>
              <w:t>ì</w:t>
            </w:r>
            <w:r w:rsidRPr="00E47FE5">
              <w:rPr>
                <w:rFonts w:ascii="Arial" w:eastAsia="Times New Roman" w:hAnsi="Arial" w:cs="Arial"/>
                <w:sz w:val="20"/>
              </w:rPr>
              <w:t>nh thường hoặc suy gi</w:t>
            </w:r>
            <w:r w:rsidRPr="00E47FE5">
              <w:rPr>
                <w:rFonts w:ascii="Arial" w:eastAsia="Times New Roman" w:hAnsi="Arial" w:cs="Arial"/>
                <w:sz w:val="20"/>
                <w:lang w:val="en-US"/>
              </w:rPr>
              <w:t>ả</w:t>
            </w:r>
            <w:r w:rsidRPr="00E47FE5">
              <w:rPr>
                <w:rFonts w:ascii="Arial" w:eastAsia="Times New Roman" w:hAnsi="Arial" w:cs="Arial"/>
                <w:sz w:val="20"/>
              </w:rPr>
              <w:t>m không đáng k</w:t>
            </w:r>
            <w:r w:rsidRPr="00E47FE5">
              <w:rPr>
                <w:rFonts w:ascii="Arial" w:eastAsia="Times New Roman" w:hAnsi="Arial" w:cs="Arial"/>
                <w:sz w:val="20"/>
                <w:lang w:val="en-US"/>
              </w:rPr>
              <w:t>ể</w:t>
            </w:r>
          </w:p>
        </w:tc>
        <w:tc>
          <w:tcPr>
            <w:tcW w:w="2299"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&gt; 500 t</w:t>
            </w:r>
            <w:r w:rsidRPr="00E47FE5">
              <w:rPr>
                <w:rFonts w:ascii="Arial" w:eastAsia="Times New Roman" w:hAnsi="Arial" w:cs="Arial"/>
                <w:sz w:val="20"/>
                <w:lang w:val="en-US"/>
              </w:rPr>
              <w:t>ế</w:t>
            </w:r>
            <w:r w:rsidRPr="00E47FE5">
              <w:rPr>
                <w:rFonts w:ascii="Arial" w:eastAsia="Times New Roman" w:hAnsi="Arial" w:cs="Arial"/>
                <w:sz w:val="20"/>
              </w:rPr>
              <w:t xml:space="preserve"> b</w:t>
            </w:r>
            <w:r w:rsidRPr="00E47FE5">
              <w:rPr>
                <w:rFonts w:ascii="Arial" w:eastAsia="Times New Roman" w:hAnsi="Arial" w:cs="Arial"/>
                <w:sz w:val="20"/>
                <w:lang w:val="en-US"/>
              </w:rPr>
              <w:t>à</w:t>
            </w:r>
            <w:r w:rsidRPr="00E47FE5">
              <w:rPr>
                <w:rFonts w:ascii="Arial" w:eastAsia="Times New Roman" w:hAnsi="Arial" w:cs="Arial"/>
                <w:sz w:val="20"/>
              </w:rPr>
              <w:t>o/m</w:t>
            </w:r>
            <w:r w:rsidRPr="00E47FE5">
              <w:rPr>
                <w:rFonts w:ascii="Arial" w:eastAsia="Times New Roman" w:hAnsi="Arial" w:cs="Arial"/>
                <w:sz w:val="20"/>
                <w:lang w:val="en-US"/>
              </w:rPr>
              <w:t>m</w:t>
            </w:r>
            <w:r w:rsidRPr="00E47FE5">
              <w:rPr>
                <w:rFonts w:ascii="Arial" w:eastAsia="Times New Roman" w:hAnsi="Arial" w:cs="Arial"/>
                <w:sz w:val="20"/>
                <w:vertAlign w:val="superscript"/>
                <w:lang w:val="en-US"/>
              </w:rPr>
              <w:t>3</w:t>
            </w:r>
          </w:p>
        </w:tc>
      </w:tr>
      <w:tr w:rsidR="00466E16" w:rsidRPr="00E47FE5">
        <w:tc>
          <w:tcPr>
            <w:tcW w:w="2701" w:type="pct"/>
            <w:shd w:val="clear" w:color="auto" w:fill="auto"/>
          </w:tcPr>
          <w:p w:rsidR="00466E16" w:rsidRPr="00E47FE5" w:rsidRDefault="00466E16" w:rsidP="00511D56">
            <w:pPr>
              <w:spacing w:before="120"/>
              <w:rPr>
                <w:rFonts w:ascii="Arial" w:eastAsia="Times New Roman" w:hAnsi="Arial" w:cs="Arial"/>
                <w:sz w:val="20"/>
              </w:rPr>
            </w:pPr>
            <w:r w:rsidRPr="00E47FE5">
              <w:rPr>
                <w:rFonts w:ascii="Arial" w:eastAsia="Times New Roman" w:hAnsi="Arial" w:cs="Arial"/>
                <w:sz w:val="20"/>
              </w:rPr>
              <w:t>Suy giảm nhẹ</w:t>
            </w:r>
          </w:p>
        </w:tc>
        <w:tc>
          <w:tcPr>
            <w:tcW w:w="2299"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350 - 499 t</w:t>
            </w:r>
            <w:r w:rsidRPr="00E47FE5">
              <w:rPr>
                <w:rFonts w:ascii="Arial" w:eastAsia="Times New Roman" w:hAnsi="Arial" w:cs="Arial"/>
                <w:sz w:val="20"/>
                <w:lang w:val="en-US"/>
              </w:rPr>
              <w:t>ế</w:t>
            </w:r>
            <w:r w:rsidRPr="00E47FE5">
              <w:rPr>
                <w:rFonts w:ascii="Arial" w:eastAsia="Times New Roman" w:hAnsi="Arial" w:cs="Arial"/>
                <w:sz w:val="20"/>
              </w:rPr>
              <w:t xml:space="preserve"> bào/m</w:t>
            </w:r>
            <w:r w:rsidRPr="00E47FE5">
              <w:rPr>
                <w:rFonts w:ascii="Arial" w:eastAsia="Times New Roman" w:hAnsi="Arial" w:cs="Arial"/>
                <w:sz w:val="20"/>
                <w:lang w:val="en-US"/>
              </w:rPr>
              <w:t>m</w:t>
            </w:r>
            <w:r w:rsidRPr="00E47FE5">
              <w:rPr>
                <w:rFonts w:ascii="Arial" w:eastAsia="Times New Roman" w:hAnsi="Arial" w:cs="Arial"/>
                <w:sz w:val="20"/>
                <w:vertAlign w:val="superscript"/>
                <w:lang w:val="en-US"/>
              </w:rPr>
              <w:t>3</w:t>
            </w:r>
          </w:p>
        </w:tc>
      </w:tr>
      <w:tr w:rsidR="00466E16" w:rsidRPr="00E47FE5">
        <w:tc>
          <w:tcPr>
            <w:tcW w:w="2701"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Suy giảm ti</w:t>
            </w:r>
            <w:r w:rsidRPr="00E47FE5">
              <w:rPr>
                <w:rFonts w:ascii="Arial" w:eastAsia="Times New Roman" w:hAnsi="Arial" w:cs="Arial"/>
                <w:sz w:val="20"/>
                <w:lang w:val="en-US"/>
              </w:rPr>
              <w:t>ế</w:t>
            </w:r>
            <w:r w:rsidRPr="00E47FE5">
              <w:rPr>
                <w:rFonts w:ascii="Arial" w:eastAsia="Times New Roman" w:hAnsi="Arial" w:cs="Arial"/>
                <w:sz w:val="20"/>
              </w:rPr>
              <w:t>n triển</w:t>
            </w:r>
          </w:p>
        </w:tc>
        <w:tc>
          <w:tcPr>
            <w:tcW w:w="2299"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200 - 349 t</w:t>
            </w:r>
            <w:r w:rsidRPr="00E47FE5">
              <w:rPr>
                <w:rFonts w:ascii="Arial" w:eastAsia="Times New Roman" w:hAnsi="Arial" w:cs="Arial"/>
                <w:sz w:val="20"/>
                <w:lang w:val="en-US"/>
              </w:rPr>
              <w:t>ế</w:t>
            </w:r>
            <w:r w:rsidRPr="00E47FE5">
              <w:rPr>
                <w:rFonts w:ascii="Arial" w:eastAsia="Times New Roman" w:hAnsi="Arial" w:cs="Arial"/>
                <w:sz w:val="20"/>
              </w:rPr>
              <w:t xml:space="preserve"> bào/mm</w:t>
            </w:r>
            <w:r w:rsidRPr="00E47FE5">
              <w:rPr>
                <w:rFonts w:ascii="Arial" w:eastAsia="Times New Roman" w:hAnsi="Arial" w:cs="Arial"/>
                <w:sz w:val="20"/>
                <w:vertAlign w:val="superscript"/>
                <w:lang w:val="en-US"/>
              </w:rPr>
              <w:t>3</w:t>
            </w:r>
          </w:p>
        </w:tc>
      </w:tr>
      <w:tr w:rsidR="00466E16" w:rsidRPr="00E47FE5">
        <w:tc>
          <w:tcPr>
            <w:tcW w:w="2701"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Suy gi</w:t>
            </w:r>
            <w:r w:rsidRPr="00E47FE5">
              <w:rPr>
                <w:rFonts w:ascii="Arial" w:eastAsia="Times New Roman" w:hAnsi="Arial" w:cs="Arial"/>
                <w:sz w:val="20"/>
                <w:lang w:val="en-US"/>
              </w:rPr>
              <w:t>ả</w:t>
            </w:r>
            <w:r w:rsidRPr="00E47FE5">
              <w:rPr>
                <w:rFonts w:ascii="Arial" w:eastAsia="Times New Roman" w:hAnsi="Arial" w:cs="Arial"/>
                <w:sz w:val="20"/>
              </w:rPr>
              <w:t>m nặng</w:t>
            </w:r>
          </w:p>
        </w:tc>
        <w:tc>
          <w:tcPr>
            <w:tcW w:w="2299" w:type="pct"/>
            <w:shd w:val="clear" w:color="auto" w:fill="auto"/>
          </w:tcPr>
          <w:p w:rsidR="00466E16" w:rsidRPr="00E47FE5" w:rsidRDefault="00466E16" w:rsidP="00511D56">
            <w:pPr>
              <w:spacing w:before="120"/>
              <w:rPr>
                <w:rFonts w:ascii="Arial" w:eastAsia="Times New Roman" w:hAnsi="Arial" w:cs="Arial"/>
                <w:sz w:val="20"/>
                <w:lang w:val="en-US"/>
              </w:rPr>
            </w:pPr>
            <w:r w:rsidRPr="00E47FE5">
              <w:rPr>
                <w:rFonts w:ascii="Arial" w:eastAsia="Times New Roman" w:hAnsi="Arial" w:cs="Arial"/>
                <w:sz w:val="20"/>
              </w:rPr>
              <w:t>&lt; 200 tế bào/m</w:t>
            </w:r>
            <w:r w:rsidRPr="00E47FE5">
              <w:rPr>
                <w:rFonts w:ascii="Arial" w:eastAsia="Times New Roman" w:hAnsi="Arial" w:cs="Arial"/>
                <w:sz w:val="20"/>
                <w:lang w:val="en-US"/>
              </w:rPr>
              <w:t>m</w:t>
            </w:r>
            <w:r w:rsidRPr="00E47FE5">
              <w:rPr>
                <w:rFonts w:ascii="Arial" w:eastAsia="Times New Roman" w:hAnsi="Arial" w:cs="Arial"/>
                <w:sz w:val="20"/>
                <w:vertAlign w:val="superscript"/>
                <w:lang w:val="en-US"/>
              </w:rPr>
              <w:t>3</w:t>
            </w:r>
          </w:p>
        </w:tc>
      </w:tr>
    </w:tbl>
    <w:p w:rsidR="00680757" w:rsidRPr="00E47FE5" w:rsidRDefault="00680757" w:rsidP="00511D56">
      <w:pPr>
        <w:spacing w:before="120"/>
        <w:rPr>
          <w:rFonts w:ascii="Arial" w:hAnsi="Arial" w:cs="Arial"/>
          <w:b/>
          <w:sz w:val="20"/>
        </w:rPr>
      </w:pPr>
      <w:r w:rsidRPr="00E47FE5">
        <w:rPr>
          <w:rFonts w:ascii="Arial" w:hAnsi="Arial" w:cs="Arial"/>
          <w:b/>
          <w:sz w:val="20"/>
        </w:rPr>
        <w:t>9.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47"/>
        <w:gridCol w:w="6906"/>
        <w:gridCol w:w="1224"/>
      </w:tblGrid>
      <w:tr w:rsidR="00680757" w:rsidRPr="00E47FE5">
        <w:tc>
          <w:tcPr>
            <w:tcW w:w="522" w:type="pct"/>
            <w:shd w:val="clear" w:color="auto" w:fill="auto"/>
            <w:vAlign w:val="center"/>
          </w:tcPr>
          <w:p w:rsidR="00680757" w:rsidRPr="00E47FE5" w:rsidRDefault="00680757" w:rsidP="00511D56">
            <w:pPr>
              <w:spacing w:before="120"/>
              <w:jc w:val="center"/>
              <w:rPr>
                <w:rFonts w:ascii="Arial" w:hAnsi="Arial" w:cs="Arial"/>
                <w:b/>
                <w:sz w:val="20"/>
              </w:rPr>
            </w:pPr>
            <w:r w:rsidRPr="00E47FE5">
              <w:rPr>
                <w:rFonts w:ascii="Arial" w:hAnsi="Arial" w:cs="Arial"/>
                <w:b/>
                <w:sz w:val="20"/>
              </w:rPr>
              <w:t>TT</w:t>
            </w:r>
          </w:p>
        </w:tc>
        <w:tc>
          <w:tcPr>
            <w:tcW w:w="3804" w:type="pct"/>
            <w:shd w:val="clear" w:color="auto" w:fill="auto"/>
            <w:vAlign w:val="center"/>
          </w:tcPr>
          <w:p w:rsidR="00680757" w:rsidRPr="00E47FE5" w:rsidRDefault="00680757" w:rsidP="00511D56">
            <w:pPr>
              <w:spacing w:before="120"/>
              <w:jc w:val="center"/>
              <w:rPr>
                <w:rFonts w:ascii="Arial" w:hAnsi="Arial" w:cs="Arial"/>
                <w:b/>
                <w:sz w:val="20"/>
              </w:rPr>
            </w:pPr>
            <w:r w:rsidRPr="00E47FE5">
              <w:rPr>
                <w:rFonts w:ascii="Arial" w:hAnsi="Arial" w:cs="Arial"/>
                <w:b/>
                <w:sz w:val="20"/>
              </w:rPr>
              <w:t>Tổn thương cơ thể</w:t>
            </w:r>
          </w:p>
        </w:tc>
        <w:tc>
          <w:tcPr>
            <w:tcW w:w="674" w:type="pct"/>
            <w:shd w:val="clear" w:color="auto" w:fill="auto"/>
            <w:vAlign w:val="center"/>
          </w:tcPr>
          <w:p w:rsidR="00680757" w:rsidRPr="00E47FE5" w:rsidRDefault="00680757" w:rsidP="00511D56">
            <w:pPr>
              <w:spacing w:before="120"/>
              <w:jc w:val="center"/>
              <w:rPr>
                <w:rFonts w:ascii="Arial" w:hAnsi="Arial" w:cs="Arial"/>
                <w:b/>
                <w:sz w:val="20"/>
              </w:rPr>
            </w:pPr>
            <w:r w:rsidRPr="00E47FE5">
              <w:rPr>
                <w:rFonts w:ascii="Arial" w:hAnsi="Arial" w:cs="Arial"/>
                <w:b/>
                <w:sz w:val="20"/>
              </w:rPr>
              <w:t>Tỷ lệ %</w:t>
            </w: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1.</w:t>
            </w:r>
          </w:p>
        </w:tc>
        <w:tc>
          <w:tcPr>
            <w:tcW w:w="3804"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Giai đoạn 1 (Mức độ A)</w:t>
            </w:r>
          </w:p>
        </w:tc>
        <w:tc>
          <w:tcPr>
            <w:tcW w:w="674"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1.1.</w:t>
            </w:r>
          </w:p>
        </w:tc>
        <w:tc>
          <w:tcPr>
            <w:tcW w:w="3804"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T</w:t>
            </w:r>
            <w:r w:rsidR="00010EB1" w:rsidRPr="00E47FE5">
              <w:rPr>
                <w:rFonts w:ascii="Arial" w:hAnsi="Arial" w:cs="Arial"/>
                <w:sz w:val="20"/>
              </w:rPr>
              <w:t>-</w:t>
            </w:r>
            <w:r w:rsidRPr="00E47FE5">
              <w:rPr>
                <w:rFonts w:ascii="Arial" w:hAnsi="Arial" w:cs="Arial"/>
                <w:sz w:val="20"/>
              </w:rPr>
              <w:t>CD4 từ 500 tế bào/mm</w:t>
            </w:r>
            <w:r w:rsidR="009F0046" w:rsidRPr="00E47FE5">
              <w:rPr>
                <w:rFonts w:ascii="Arial" w:hAnsi="Arial" w:cs="Arial"/>
                <w:sz w:val="20"/>
                <w:vertAlign w:val="superscript"/>
                <w:lang w:val="en-US"/>
              </w:rPr>
              <w:t>3</w:t>
            </w:r>
            <w:r w:rsidRPr="00E47FE5">
              <w:rPr>
                <w:rFonts w:ascii="Arial" w:hAnsi="Arial" w:cs="Arial"/>
                <w:sz w:val="20"/>
              </w:rPr>
              <w:t xml:space="preserve"> trở l</w:t>
            </w:r>
            <w:r w:rsidR="009F0046" w:rsidRPr="00E47FE5">
              <w:rPr>
                <w:rFonts w:ascii="Arial" w:hAnsi="Arial" w:cs="Arial"/>
                <w:sz w:val="20"/>
                <w:lang w:val="en-US"/>
              </w:rPr>
              <w:t>ê</w:t>
            </w:r>
            <w:r w:rsidRPr="00E47FE5">
              <w:rPr>
                <w:rFonts w:ascii="Arial" w:hAnsi="Arial" w:cs="Arial"/>
                <w:sz w:val="20"/>
              </w:rPr>
              <w:t>n</w:t>
            </w:r>
          </w:p>
        </w:tc>
        <w:tc>
          <w:tcPr>
            <w:tcW w:w="674"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1.2.</w:t>
            </w:r>
          </w:p>
        </w:tc>
        <w:tc>
          <w:tcPr>
            <w:tcW w:w="3804" w:type="pct"/>
            <w:shd w:val="clear" w:color="auto" w:fill="auto"/>
          </w:tcPr>
          <w:p w:rsidR="00680757" w:rsidRPr="00E47FE5" w:rsidRDefault="00680757" w:rsidP="00511D56">
            <w:pPr>
              <w:spacing w:before="120"/>
              <w:rPr>
                <w:rFonts w:ascii="Arial" w:hAnsi="Arial" w:cs="Arial"/>
                <w:sz w:val="20"/>
                <w:lang w:val="en-US"/>
              </w:rPr>
            </w:pPr>
            <w:r w:rsidRPr="00E47FE5">
              <w:rPr>
                <w:rFonts w:ascii="Arial" w:hAnsi="Arial" w:cs="Arial"/>
                <w:sz w:val="20"/>
              </w:rPr>
              <w:t>T</w:t>
            </w:r>
            <w:r w:rsidR="00010EB1" w:rsidRPr="00E47FE5">
              <w:rPr>
                <w:rFonts w:ascii="Arial" w:hAnsi="Arial" w:cs="Arial"/>
                <w:sz w:val="20"/>
              </w:rPr>
              <w:t>-</w:t>
            </w:r>
            <w:r w:rsidRPr="00E47FE5">
              <w:rPr>
                <w:rFonts w:ascii="Arial" w:hAnsi="Arial" w:cs="Arial"/>
                <w:sz w:val="20"/>
              </w:rPr>
              <w:t>CD4 từ 350 đến 499 tế</w:t>
            </w:r>
            <w:r w:rsidR="009F0046" w:rsidRPr="00E47FE5">
              <w:rPr>
                <w:rFonts w:ascii="Arial" w:hAnsi="Arial" w:cs="Arial"/>
                <w:sz w:val="20"/>
              </w:rPr>
              <w:t xml:space="preserve"> bào/mm</w:t>
            </w:r>
            <w:r w:rsidR="009F0046" w:rsidRPr="00E47FE5">
              <w:rPr>
                <w:rFonts w:ascii="Arial" w:hAnsi="Arial" w:cs="Arial"/>
                <w:sz w:val="20"/>
                <w:vertAlign w:val="superscript"/>
                <w:lang w:val="en-US"/>
              </w:rPr>
              <w:t>3</w:t>
            </w:r>
          </w:p>
        </w:tc>
        <w:tc>
          <w:tcPr>
            <w:tcW w:w="674"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2.</w:t>
            </w:r>
          </w:p>
        </w:tc>
        <w:tc>
          <w:tcPr>
            <w:tcW w:w="3804" w:type="pct"/>
            <w:shd w:val="clear" w:color="auto" w:fill="auto"/>
          </w:tcPr>
          <w:p w:rsidR="00680757" w:rsidRPr="00E47FE5" w:rsidRDefault="00680757" w:rsidP="00511D56">
            <w:pPr>
              <w:spacing w:before="120"/>
              <w:rPr>
                <w:rFonts w:ascii="Arial" w:hAnsi="Arial" w:cs="Arial"/>
                <w:sz w:val="20"/>
                <w:lang w:val="en-US"/>
              </w:rPr>
            </w:pPr>
            <w:r w:rsidRPr="00E47FE5">
              <w:rPr>
                <w:rFonts w:ascii="Arial" w:hAnsi="Arial" w:cs="Arial"/>
                <w:sz w:val="20"/>
              </w:rPr>
              <w:t>Giai đoạn 2 (Mức độ B): T</w:t>
            </w:r>
            <w:r w:rsidR="00010EB1" w:rsidRPr="00E47FE5">
              <w:rPr>
                <w:rFonts w:ascii="Arial" w:hAnsi="Arial" w:cs="Arial"/>
                <w:sz w:val="20"/>
              </w:rPr>
              <w:t>-</w:t>
            </w:r>
            <w:r w:rsidRPr="00E47FE5">
              <w:rPr>
                <w:rFonts w:ascii="Arial" w:hAnsi="Arial" w:cs="Arial"/>
                <w:sz w:val="20"/>
              </w:rPr>
              <w:t>CD4 từ 200 đến 349 tế</w:t>
            </w:r>
            <w:r w:rsidR="009F0046" w:rsidRPr="00E47FE5">
              <w:rPr>
                <w:rFonts w:ascii="Arial" w:hAnsi="Arial" w:cs="Arial"/>
                <w:sz w:val="20"/>
              </w:rPr>
              <w:t xml:space="preserve"> bào/m</w:t>
            </w:r>
            <w:r w:rsidR="009F0046" w:rsidRPr="00E47FE5">
              <w:rPr>
                <w:rFonts w:ascii="Arial" w:hAnsi="Arial" w:cs="Arial"/>
                <w:sz w:val="20"/>
                <w:lang w:val="en-US"/>
              </w:rPr>
              <w:t>m</w:t>
            </w:r>
            <w:r w:rsidR="009F0046" w:rsidRPr="00E47FE5">
              <w:rPr>
                <w:rFonts w:ascii="Arial" w:hAnsi="Arial" w:cs="Arial"/>
                <w:sz w:val="20"/>
                <w:vertAlign w:val="superscript"/>
                <w:lang w:val="en-US"/>
              </w:rPr>
              <w:t>3</w:t>
            </w:r>
          </w:p>
        </w:tc>
        <w:tc>
          <w:tcPr>
            <w:tcW w:w="674"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51</w:t>
            </w:r>
            <w:r w:rsidR="00010EB1" w:rsidRPr="00E47FE5">
              <w:rPr>
                <w:rFonts w:ascii="Arial" w:hAnsi="Arial" w:cs="Arial"/>
                <w:sz w:val="20"/>
              </w:rPr>
              <w:t xml:space="preserve"> - </w:t>
            </w:r>
            <w:r w:rsidRPr="00E47FE5">
              <w:rPr>
                <w:rFonts w:ascii="Arial" w:hAnsi="Arial" w:cs="Arial"/>
                <w:sz w:val="20"/>
              </w:rPr>
              <w:t>55</w:t>
            </w: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3.</w:t>
            </w:r>
          </w:p>
        </w:tc>
        <w:tc>
          <w:tcPr>
            <w:tcW w:w="3804" w:type="pct"/>
            <w:shd w:val="clear" w:color="auto" w:fill="auto"/>
          </w:tcPr>
          <w:p w:rsidR="00680757" w:rsidRPr="00E47FE5" w:rsidRDefault="00680757" w:rsidP="00511D56">
            <w:pPr>
              <w:spacing w:before="120"/>
              <w:rPr>
                <w:rFonts w:ascii="Arial" w:hAnsi="Arial" w:cs="Arial"/>
                <w:sz w:val="20"/>
                <w:lang w:val="en-US"/>
              </w:rPr>
            </w:pPr>
            <w:r w:rsidRPr="00E47FE5">
              <w:rPr>
                <w:rFonts w:ascii="Arial" w:hAnsi="Arial" w:cs="Arial"/>
                <w:sz w:val="20"/>
              </w:rPr>
              <w:t>Giai đoạn 3 (Mức độ C): T</w:t>
            </w:r>
            <w:r w:rsidR="00010EB1" w:rsidRPr="00E47FE5">
              <w:rPr>
                <w:rFonts w:ascii="Arial" w:hAnsi="Arial" w:cs="Arial"/>
                <w:sz w:val="20"/>
              </w:rPr>
              <w:t>-</w:t>
            </w:r>
            <w:r w:rsidRPr="00E47FE5">
              <w:rPr>
                <w:rFonts w:ascii="Arial" w:hAnsi="Arial" w:cs="Arial"/>
                <w:sz w:val="20"/>
              </w:rPr>
              <w:t>CD4 từ 100 đế</w:t>
            </w:r>
            <w:r w:rsidR="009F0046" w:rsidRPr="00E47FE5">
              <w:rPr>
                <w:rFonts w:ascii="Arial" w:hAnsi="Arial" w:cs="Arial"/>
                <w:sz w:val="20"/>
              </w:rPr>
              <w:t>n 199 t</w:t>
            </w:r>
            <w:r w:rsidR="009F0046" w:rsidRPr="00E47FE5">
              <w:rPr>
                <w:rFonts w:ascii="Arial" w:hAnsi="Arial" w:cs="Arial"/>
                <w:sz w:val="20"/>
                <w:lang w:val="en-US"/>
              </w:rPr>
              <w:t>ế</w:t>
            </w:r>
            <w:r w:rsidR="009F0046" w:rsidRPr="00E47FE5">
              <w:rPr>
                <w:rFonts w:ascii="Arial" w:hAnsi="Arial" w:cs="Arial"/>
                <w:sz w:val="20"/>
              </w:rPr>
              <w:t xml:space="preserve"> bào/mm</w:t>
            </w:r>
            <w:r w:rsidR="009F0046" w:rsidRPr="00E47FE5">
              <w:rPr>
                <w:rFonts w:ascii="Arial" w:hAnsi="Arial" w:cs="Arial"/>
                <w:sz w:val="20"/>
                <w:vertAlign w:val="superscript"/>
                <w:lang w:val="en-US"/>
              </w:rPr>
              <w:t>3</w:t>
            </w:r>
          </w:p>
        </w:tc>
        <w:tc>
          <w:tcPr>
            <w:tcW w:w="674"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4.</w:t>
            </w:r>
          </w:p>
        </w:tc>
        <w:tc>
          <w:tcPr>
            <w:tcW w:w="3804" w:type="pct"/>
            <w:shd w:val="clear" w:color="auto" w:fill="auto"/>
          </w:tcPr>
          <w:p w:rsidR="00680757" w:rsidRPr="00E47FE5" w:rsidRDefault="00680757" w:rsidP="00511D56">
            <w:pPr>
              <w:spacing w:before="120"/>
              <w:rPr>
                <w:rFonts w:ascii="Arial" w:hAnsi="Arial" w:cs="Arial"/>
                <w:sz w:val="20"/>
                <w:lang w:val="en-US"/>
              </w:rPr>
            </w:pPr>
            <w:r w:rsidRPr="00E47FE5">
              <w:rPr>
                <w:rFonts w:ascii="Arial" w:hAnsi="Arial" w:cs="Arial"/>
                <w:sz w:val="20"/>
              </w:rPr>
              <w:t>Giai đoạn 4 (Mức độ D): T</w:t>
            </w:r>
            <w:r w:rsidR="00010EB1" w:rsidRPr="00E47FE5">
              <w:rPr>
                <w:rFonts w:ascii="Arial" w:hAnsi="Arial" w:cs="Arial"/>
                <w:sz w:val="20"/>
              </w:rPr>
              <w:t>-</w:t>
            </w:r>
            <w:r w:rsidRPr="00E47FE5">
              <w:rPr>
                <w:rFonts w:ascii="Arial" w:hAnsi="Arial" w:cs="Arial"/>
                <w:sz w:val="20"/>
              </w:rPr>
              <w:t>CD4 dưới 100 tế</w:t>
            </w:r>
            <w:r w:rsidR="009F0046" w:rsidRPr="00E47FE5">
              <w:rPr>
                <w:rFonts w:ascii="Arial" w:hAnsi="Arial" w:cs="Arial"/>
                <w:sz w:val="20"/>
              </w:rPr>
              <w:t xml:space="preserve"> bào/m</w:t>
            </w:r>
            <w:r w:rsidR="009F0046" w:rsidRPr="00E47FE5">
              <w:rPr>
                <w:rFonts w:ascii="Arial" w:hAnsi="Arial" w:cs="Arial"/>
                <w:sz w:val="20"/>
                <w:lang w:val="en-US"/>
              </w:rPr>
              <w:t>m</w:t>
            </w:r>
            <w:r w:rsidR="009F0046" w:rsidRPr="00E47FE5">
              <w:rPr>
                <w:rFonts w:ascii="Arial" w:hAnsi="Arial" w:cs="Arial"/>
                <w:sz w:val="20"/>
                <w:vertAlign w:val="superscript"/>
                <w:lang w:val="en-US"/>
              </w:rPr>
              <w:t>3</w:t>
            </w:r>
          </w:p>
        </w:tc>
        <w:tc>
          <w:tcPr>
            <w:tcW w:w="674"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71</w:t>
            </w:r>
            <w:r w:rsidR="00010EB1" w:rsidRPr="00E47FE5">
              <w:rPr>
                <w:rFonts w:ascii="Arial" w:hAnsi="Arial" w:cs="Arial"/>
                <w:sz w:val="20"/>
              </w:rPr>
              <w:t xml:space="preserve"> - </w:t>
            </w:r>
            <w:r w:rsidRPr="00E47FE5">
              <w:rPr>
                <w:rFonts w:ascii="Arial" w:hAnsi="Arial" w:cs="Arial"/>
                <w:sz w:val="20"/>
              </w:rPr>
              <w:t>75</w:t>
            </w:r>
          </w:p>
        </w:tc>
      </w:tr>
      <w:tr w:rsidR="00680757" w:rsidRPr="00E47FE5">
        <w:tc>
          <w:tcPr>
            <w:tcW w:w="52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w:t>
            </w:r>
          </w:p>
        </w:tc>
        <w:tc>
          <w:tcPr>
            <w:tcW w:w="3804" w:type="pct"/>
            <w:shd w:val="clear" w:color="auto" w:fill="auto"/>
          </w:tcPr>
          <w:p w:rsidR="00680757" w:rsidRPr="00E47FE5" w:rsidRDefault="00555C6D" w:rsidP="00511D56">
            <w:pPr>
              <w:spacing w:before="120"/>
              <w:rPr>
                <w:rFonts w:ascii="Arial" w:hAnsi="Arial" w:cs="Arial"/>
                <w:sz w:val="20"/>
              </w:rPr>
            </w:pPr>
            <w:r w:rsidRPr="00E47FE5">
              <w:rPr>
                <w:rFonts w:ascii="Arial" w:hAnsi="Arial" w:cs="Arial"/>
                <w:sz w:val="20"/>
              </w:rPr>
              <w:t>Tùy</w:t>
            </w:r>
            <w:r w:rsidR="00680757" w:rsidRPr="00E47FE5">
              <w:rPr>
                <w:rFonts w:ascii="Arial" w:hAnsi="Arial" w:cs="Arial"/>
                <w:sz w:val="20"/>
              </w:rPr>
              <w:t xml:space="preserve"> theo giai đoạn lâm sàng, nếu </w:t>
            </w:r>
            <w:r w:rsidRPr="00E47FE5">
              <w:rPr>
                <w:rFonts w:ascii="Arial" w:hAnsi="Arial" w:cs="Arial"/>
                <w:sz w:val="20"/>
              </w:rPr>
              <w:t>có</w:t>
            </w:r>
            <w:r w:rsidR="00680757" w:rsidRPr="00E47FE5">
              <w:rPr>
                <w:rFonts w:ascii="Arial" w:hAnsi="Arial" w:cs="Arial"/>
                <w:sz w:val="20"/>
              </w:rPr>
              <w:t xml:space="preserve"> biến chứng gây </w:t>
            </w:r>
            <w:r w:rsidR="00145534" w:rsidRPr="00E47FE5">
              <w:rPr>
                <w:rFonts w:ascii="Arial" w:hAnsi="Arial" w:cs="Arial"/>
                <w:sz w:val="20"/>
              </w:rPr>
              <w:t>tổn thương</w:t>
            </w:r>
            <w:r w:rsidR="00680757" w:rsidRPr="00E47FE5">
              <w:rPr>
                <w:rFonts w:ascii="Arial" w:hAnsi="Arial" w:cs="Arial"/>
                <w:sz w:val="20"/>
              </w:rPr>
              <w:t xml:space="preserve"> cơ quan, bộ phận nào thì </w:t>
            </w:r>
            <w:r w:rsidR="00421932" w:rsidRPr="00E47FE5">
              <w:rPr>
                <w:rFonts w:ascii="Arial" w:hAnsi="Arial" w:cs="Arial"/>
                <w:sz w:val="20"/>
              </w:rPr>
              <w:t>tỷ lệ</w:t>
            </w:r>
            <w:r w:rsidR="00E3355C" w:rsidRPr="00E47FE5">
              <w:rPr>
                <w:rFonts w:ascii="Arial" w:hAnsi="Arial" w:cs="Arial"/>
                <w:sz w:val="20"/>
              </w:rPr>
              <w:t xml:space="preserve"> </w:t>
            </w:r>
            <w:r w:rsidR="00E3355C" w:rsidRPr="00E47FE5">
              <w:rPr>
                <w:rFonts w:ascii="Arial" w:hAnsi="Arial" w:cs="Arial"/>
                <w:sz w:val="20"/>
                <w:lang w:val="en-US"/>
              </w:rPr>
              <w:t>đ</w:t>
            </w:r>
            <w:r w:rsidR="00680757" w:rsidRPr="00E47FE5">
              <w:rPr>
                <w:rFonts w:ascii="Arial" w:hAnsi="Arial" w:cs="Arial"/>
                <w:sz w:val="20"/>
              </w:rPr>
              <w:t xml:space="preserve">ược cộng lùi với tỷ lệ </w:t>
            </w:r>
            <w:r w:rsidR="00145534" w:rsidRPr="00E47FE5">
              <w:rPr>
                <w:rFonts w:ascii="Arial" w:hAnsi="Arial" w:cs="Arial"/>
                <w:sz w:val="20"/>
              </w:rPr>
              <w:t>tổn thương</w:t>
            </w:r>
            <w:r w:rsidR="00680757" w:rsidRPr="00E47FE5">
              <w:rPr>
                <w:rFonts w:ascii="Arial" w:hAnsi="Arial" w:cs="Arial"/>
                <w:sz w:val="20"/>
              </w:rPr>
              <w:t xml:space="preserve"> cơ quan, bộ phận tương ứng </w:t>
            </w:r>
            <w:r w:rsidRPr="00E47FE5">
              <w:rPr>
                <w:rFonts w:ascii="Arial" w:hAnsi="Arial" w:cs="Arial"/>
                <w:sz w:val="20"/>
              </w:rPr>
              <w:t>quy định</w:t>
            </w:r>
            <w:r w:rsidR="00680757" w:rsidRPr="00E47FE5">
              <w:rPr>
                <w:rFonts w:ascii="Arial" w:hAnsi="Arial" w:cs="Arial"/>
                <w:sz w:val="20"/>
              </w:rPr>
              <w:t xml:space="preserve"> tại Bảng 2 của Thông tư 28/2013/</w:t>
            </w:r>
            <w:r w:rsidR="00421932" w:rsidRPr="00E47FE5">
              <w:rPr>
                <w:rFonts w:ascii="Arial" w:hAnsi="Arial" w:cs="Arial"/>
                <w:sz w:val="20"/>
              </w:rPr>
              <w:t>TTLB-BYT-BLĐTBXH</w:t>
            </w:r>
            <w:r w:rsidR="00680757" w:rsidRPr="00E47FE5">
              <w:rPr>
                <w:rFonts w:ascii="Arial" w:hAnsi="Arial" w:cs="Arial"/>
                <w:sz w:val="20"/>
              </w:rPr>
              <w:t>, nếu chưa được quy định khác tại Thông tư này.</w:t>
            </w:r>
          </w:p>
        </w:tc>
        <w:tc>
          <w:tcPr>
            <w:tcW w:w="674" w:type="pct"/>
            <w:shd w:val="clear" w:color="auto" w:fill="auto"/>
          </w:tcPr>
          <w:p w:rsidR="00680757" w:rsidRPr="00E47FE5" w:rsidRDefault="00680757" w:rsidP="00511D56">
            <w:pPr>
              <w:spacing w:before="120"/>
              <w:jc w:val="center"/>
              <w:rPr>
                <w:rFonts w:ascii="Arial" w:hAnsi="Arial" w:cs="Arial"/>
                <w:sz w:val="20"/>
              </w:rPr>
            </w:pPr>
          </w:p>
        </w:tc>
      </w:tr>
    </w:tbl>
    <w:p w:rsidR="009F0046" w:rsidRPr="00E47FE5" w:rsidRDefault="00010EB1" w:rsidP="00511D56">
      <w:pPr>
        <w:spacing w:before="120"/>
        <w:rPr>
          <w:rFonts w:ascii="Arial" w:hAnsi="Arial" w:cs="Arial"/>
          <w:sz w:val="20"/>
          <w:lang w:val="en-US"/>
        </w:rPr>
      </w:pPr>
      <w:r w:rsidRPr="00E47FE5">
        <w:rPr>
          <w:rFonts w:ascii="Arial" w:hAnsi="Arial" w:cs="Arial"/>
          <w:sz w:val="20"/>
        </w:rPr>
        <w:t xml:space="preserve"> </w:t>
      </w:r>
    </w:p>
    <w:p w:rsidR="00680757" w:rsidRPr="00E47FE5" w:rsidRDefault="009F0046" w:rsidP="00511D56">
      <w:pPr>
        <w:spacing w:before="120"/>
        <w:jc w:val="center"/>
        <w:rPr>
          <w:rFonts w:ascii="Arial" w:hAnsi="Arial" w:cs="Arial"/>
          <w:b/>
        </w:rPr>
      </w:pPr>
      <w:bookmarkStart w:id="75" w:name="chuong_pl_33"/>
      <w:r w:rsidRPr="00E47FE5">
        <w:rPr>
          <w:rFonts w:ascii="Arial" w:hAnsi="Arial" w:cs="Arial"/>
          <w:b/>
        </w:rPr>
        <w:t>PHỤ LỤC 33</w:t>
      </w:r>
      <w:bookmarkEnd w:id="75"/>
    </w:p>
    <w:p w:rsidR="009F0046" w:rsidRPr="00E47FE5" w:rsidRDefault="009F0046" w:rsidP="00511D56">
      <w:pPr>
        <w:spacing w:before="120"/>
        <w:jc w:val="center"/>
        <w:rPr>
          <w:rFonts w:ascii="Arial" w:hAnsi="Arial" w:cs="Arial"/>
          <w:sz w:val="20"/>
        </w:rPr>
      </w:pPr>
      <w:bookmarkStart w:id="76" w:name="chuong_pl_33_name"/>
      <w:r w:rsidRPr="00E47FE5">
        <w:rPr>
          <w:rFonts w:ascii="Arial" w:hAnsi="Arial" w:cs="Arial"/>
          <w:sz w:val="20"/>
        </w:rPr>
        <w:t>HƯỚNG DẪN CHẨN ĐOÁN, GIÁM ĐỊNH SUY GIẢM KHẢ NĂNG LAO ĐỘNG DO BỆNH VIÊM GAN VI RÚT C NGHỀ NGHIỆP</w:t>
      </w:r>
      <w:bookmarkEnd w:id="76"/>
      <w:r w:rsidRPr="00E47FE5">
        <w:rPr>
          <w:rFonts w:ascii="Arial" w:hAnsi="Arial" w:cs="Arial"/>
          <w:sz w:val="20"/>
          <w:lang w:val="en-US"/>
        </w:rPr>
        <w:br/>
      </w:r>
      <w:r w:rsidRPr="00E47FE5">
        <w:rPr>
          <w:rFonts w:ascii="Arial" w:hAnsi="Arial" w:cs="Arial"/>
          <w:i/>
          <w:sz w:val="20"/>
        </w:rPr>
        <w:t>(Ban hành kèm theo Thông tư số</w:t>
      </w:r>
      <w:r w:rsidRPr="00E47FE5">
        <w:rPr>
          <w:rFonts w:ascii="Arial" w:hAnsi="Arial" w:cs="Arial"/>
          <w:i/>
          <w:sz w:val="20"/>
          <w:lang w:val="en-US"/>
        </w:rPr>
        <w:t xml:space="preserve"> 15</w:t>
      </w:r>
      <w:r w:rsidRPr="00E47FE5">
        <w:rPr>
          <w:rFonts w:ascii="Arial" w:hAnsi="Arial" w:cs="Arial"/>
          <w:i/>
          <w:sz w:val="20"/>
        </w:rPr>
        <w:t>/2016/TT-BYT ngày</w:t>
      </w:r>
      <w:r w:rsidRPr="00E47FE5">
        <w:rPr>
          <w:rFonts w:ascii="Arial" w:hAnsi="Arial" w:cs="Arial"/>
          <w:i/>
          <w:sz w:val="20"/>
          <w:lang w:val="en-US"/>
        </w:rPr>
        <w:t xml:space="preserve"> 15 tháng 5</w:t>
      </w:r>
      <w:r w:rsidRPr="00E47FE5">
        <w:rPr>
          <w:rFonts w:ascii="Arial" w:hAnsi="Arial" w:cs="Arial"/>
          <w:i/>
          <w:sz w:val="20"/>
        </w:rPr>
        <w:t xml:space="preserve"> </w:t>
      </w:r>
      <w:r w:rsidR="008B072E" w:rsidRPr="00E47FE5">
        <w:rPr>
          <w:rFonts w:ascii="Arial" w:hAnsi="Arial" w:cs="Arial"/>
          <w:i/>
          <w:sz w:val="20"/>
          <w:lang w:val="en-US"/>
        </w:rPr>
        <w:t xml:space="preserve">năm </w:t>
      </w:r>
      <w:r w:rsidRPr="00E47FE5">
        <w:rPr>
          <w:rFonts w:ascii="Arial" w:hAnsi="Arial" w:cs="Arial"/>
          <w:i/>
          <w:sz w:val="20"/>
        </w:rPr>
        <w:t>2016 của Bộ tr</w:t>
      </w:r>
      <w:r w:rsidRPr="00E47FE5">
        <w:rPr>
          <w:rFonts w:ascii="Arial" w:hAnsi="Arial" w:cs="Arial"/>
          <w:i/>
          <w:sz w:val="20"/>
          <w:lang w:val="en-US"/>
        </w:rPr>
        <w:t>ưở</w:t>
      </w:r>
      <w:r w:rsidRPr="00E47FE5">
        <w:rPr>
          <w:rFonts w:ascii="Arial" w:hAnsi="Arial" w:cs="Arial"/>
          <w:i/>
          <w:sz w:val="20"/>
        </w:rPr>
        <w:t>ng Bộ Y tế)</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1. </w:t>
      </w:r>
      <w:r w:rsidR="00680757" w:rsidRPr="00E47FE5">
        <w:rPr>
          <w:rFonts w:ascii="Arial" w:hAnsi="Arial" w:cs="Arial"/>
          <w:b/>
          <w:sz w:val="20"/>
        </w:rPr>
        <w:t>Định nghĩa bệnh</w:t>
      </w:r>
    </w:p>
    <w:p w:rsidR="00680757" w:rsidRPr="00E47FE5" w:rsidRDefault="00680757" w:rsidP="00511D56">
      <w:pPr>
        <w:spacing w:before="120"/>
        <w:rPr>
          <w:rFonts w:ascii="Arial" w:hAnsi="Arial" w:cs="Arial"/>
          <w:sz w:val="20"/>
        </w:rPr>
      </w:pPr>
      <w:r w:rsidRPr="00E47FE5">
        <w:rPr>
          <w:rFonts w:ascii="Arial" w:hAnsi="Arial" w:cs="Arial"/>
          <w:sz w:val="20"/>
        </w:rPr>
        <w:t>Bệ</w:t>
      </w:r>
      <w:r w:rsidR="005A35DA" w:rsidRPr="00E47FE5">
        <w:rPr>
          <w:rFonts w:ascii="Arial" w:hAnsi="Arial" w:cs="Arial"/>
          <w:sz w:val="20"/>
        </w:rPr>
        <w:t xml:space="preserve">nh viêm gan vi rút </w:t>
      </w:r>
      <w:r w:rsidR="005A35DA" w:rsidRPr="00E47FE5">
        <w:rPr>
          <w:rFonts w:ascii="Arial" w:hAnsi="Arial" w:cs="Arial"/>
          <w:sz w:val="20"/>
          <w:lang w:val="en-US"/>
        </w:rPr>
        <w:t>C</w:t>
      </w:r>
      <w:r w:rsidRPr="00E47FE5">
        <w:rPr>
          <w:rFonts w:ascii="Arial" w:hAnsi="Arial" w:cs="Arial"/>
          <w:sz w:val="20"/>
        </w:rPr>
        <w:t xml:space="preserve"> nghề nghiệp là bệnh gan do vi rút viêm gan </w:t>
      </w:r>
      <w:r w:rsidR="005A35DA" w:rsidRPr="00E47FE5">
        <w:rPr>
          <w:rFonts w:ascii="Arial" w:hAnsi="Arial" w:cs="Arial"/>
          <w:sz w:val="20"/>
          <w:lang w:val="en-US"/>
        </w:rPr>
        <w:t>C</w:t>
      </w:r>
      <w:r w:rsidRPr="00E47FE5">
        <w:rPr>
          <w:rFonts w:ascii="Arial" w:hAnsi="Arial" w:cs="Arial"/>
          <w:sz w:val="20"/>
        </w:rPr>
        <w:t xml:space="preserve"> gây ra trong quá trình lao động.</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2. </w:t>
      </w:r>
      <w:r w:rsidR="00680757" w:rsidRPr="00E47FE5">
        <w:rPr>
          <w:rFonts w:ascii="Arial" w:hAnsi="Arial" w:cs="Arial"/>
          <w:b/>
          <w:sz w:val="20"/>
        </w:rPr>
        <w:t>Y</w:t>
      </w:r>
      <w:r w:rsidRPr="00E47FE5">
        <w:rPr>
          <w:rFonts w:ascii="Arial" w:hAnsi="Arial" w:cs="Arial"/>
          <w:b/>
          <w:sz w:val="20"/>
          <w:lang w:val="en-US"/>
        </w:rPr>
        <w:t>ế</w:t>
      </w:r>
      <w:r w:rsidR="00680757" w:rsidRPr="00E47FE5">
        <w:rPr>
          <w:rFonts w:ascii="Arial" w:hAnsi="Arial" w:cs="Arial"/>
          <w:b/>
          <w:sz w:val="20"/>
        </w:rPr>
        <w:t>u tố g</w:t>
      </w:r>
      <w:r w:rsidRPr="00E47FE5">
        <w:rPr>
          <w:rFonts w:ascii="Arial" w:hAnsi="Arial" w:cs="Arial"/>
          <w:b/>
          <w:sz w:val="20"/>
          <w:lang w:val="en-US"/>
        </w:rPr>
        <w:t>â</w:t>
      </w:r>
      <w:r w:rsidR="00680757" w:rsidRPr="00E47FE5">
        <w:rPr>
          <w:rFonts w:ascii="Arial" w:hAnsi="Arial" w:cs="Arial"/>
          <w:b/>
          <w:sz w:val="20"/>
        </w:rPr>
        <w:t>y bệnh</w:t>
      </w:r>
    </w:p>
    <w:p w:rsidR="00680757" w:rsidRPr="00E47FE5" w:rsidRDefault="005A35DA" w:rsidP="00511D56">
      <w:pPr>
        <w:spacing w:before="120"/>
        <w:rPr>
          <w:rFonts w:ascii="Arial" w:hAnsi="Arial" w:cs="Arial"/>
          <w:sz w:val="20"/>
        </w:rPr>
      </w:pPr>
      <w:r w:rsidRPr="00E47FE5">
        <w:rPr>
          <w:rFonts w:ascii="Arial" w:hAnsi="Arial" w:cs="Arial"/>
          <w:sz w:val="20"/>
        </w:rPr>
        <w:t xml:space="preserve">Vi rút viêm gan </w:t>
      </w:r>
      <w:r w:rsidRPr="00E47FE5">
        <w:rPr>
          <w:rFonts w:ascii="Arial" w:hAnsi="Arial" w:cs="Arial"/>
          <w:sz w:val="20"/>
          <w:lang w:val="en-US"/>
        </w:rPr>
        <w:t>C</w:t>
      </w:r>
      <w:r w:rsidR="00680757" w:rsidRPr="00E47FE5">
        <w:rPr>
          <w:rFonts w:ascii="Arial" w:hAnsi="Arial" w:cs="Arial"/>
          <w:sz w:val="20"/>
        </w:rPr>
        <w:t xml:space="preserve"> (HCV) trong quá trình lao động.</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3. </w:t>
      </w:r>
      <w:r w:rsidR="00680757" w:rsidRPr="00E47FE5">
        <w:rPr>
          <w:rFonts w:ascii="Arial" w:hAnsi="Arial" w:cs="Arial"/>
          <w:b/>
          <w:sz w:val="20"/>
        </w:rPr>
        <w:t>Nghề, công việc thường gặp và nguồn tiếp xúc</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Nhân viên y tế;</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Quản giáo, giám thị trại giam, công an;</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Nghề, công việc khác tiếp xúc với vi rút viêm gan </w:t>
      </w:r>
      <w:r w:rsidRPr="00E47FE5">
        <w:rPr>
          <w:rFonts w:ascii="Arial" w:hAnsi="Arial" w:cs="Arial"/>
          <w:sz w:val="20"/>
          <w:lang w:val="en-US"/>
        </w:rPr>
        <w:t>C</w:t>
      </w:r>
      <w:r w:rsidR="00680757" w:rsidRPr="00E47FE5">
        <w:rPr>
          <w:rFonts w:ascii="Arial" w:hAnsi="Arial" w:cs="Arial"/>
          <w:sz w:val="20"/>
        </w:rPr>
        <w:t>.</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4. </w:t>
      </w:r>
      <w:r w:rsidR="00680757" w:rsidRPr="00E47FE5">
        <w:rPr>
          <w:rFonts w:ascii="Arial" w:hAnsi="Arial" w:cs="Arial"/>
          <w:b/>
          <w:sz w:val="20"/>
        </w:rPr>
        <w:t>Giới hạn tiếp xúc tối thiểu</w:t>
      </w:r>
    </w:p>
    <w:p w:rsidR="00680757" w:rsidRPr="00E47FE5" w:rsidRDefault="00680757" w:rsidP="00511D56">
      <w:pPr>
        <w:spacing w:before="120"/>
        <w:rPr>
          <w:rFonts w:ascii="Arial" w:hAnsi="Arial" w:cs="Arial"/>
          <w:sz w:val="20"/>
        </w:rPr>
      </w:pPr>
      <w:r w:rsidRPr="00E47FE5">
        <w:rPr>
          <w:rFonts w:ascii="Arial" w:hAnsi="Arial" w:cs="Arial"/>
          <w:sz w:val="20"/>
        </w:rPr>
        <w:t>Yếu tố gây bệnh được ghi nhận trong phần đánh giá yếu tố tiếp xúc nghề nghiệp của Báo cáo kết quả quan trắc môi trường lao động.</w:t>
      </w:r>
    </w:p>
    <w:p w:rsidR="00680757" w:rsidRPr="00E47FE5" w:rsidRDefault="00680757" w:rsidP="00511D56">
      <w:pPr>
        <w:spacing w:before="120"/>
        <w:rPr>
          <w:rFonts w:ascii="Arial" w:hAnsi="Arial" w:cs="Arial"/>
          <w:sz w:val="20"/>
        </w:rPr>
      </w:pPr>
      <w:r w:rsidRPr="00E47FE5">
        <w:rPr>
          <w:rFonts w:ascii="Arial" w:hAnsi="Arial" w:cs="Arial"/>
          <w:sz w:val="20"/>
        </w:rPr>
        <w:t>Hoặc Biên bản xác nhận tiếp xúc với yếu tố có hại gây bệnh nghề nghiệp cấp tính theo quy định hiện hành trong trường hợp bị tai nạn rủi ro nghề nghiệp.</w:t>
      </w:r>
    </w:p>
    <w:p w:rsidR="005A35DA" w:rsidRPr="00E47FE5" w:rsidRDefault="005A35DA" w:rsidP="00511D56">
      <w:pPr>
        <w:spacing w:before="120"/>
        <w:rPr>
          <w:rFonts w:ascii="Arial" w:hAnsi="Arial" w:cs="Arial"/>
          <w:b/>
          <w:sz w:val="20"/>
          <w:lang w:val="en-US"/>
        </w:rPr>
      </w:pPr>
      <w:r w:rsidRPr="00E47FE5">
        <w:rPr>
          <w:rFonts w:ascii="Arial" w:hAnsi="Arial" w:cs="Arial"/>
          <w:b/>
          <w:sz w:val="20"/>
          <w:lang w:val="en-US"/>
        </w:rPr>
        <w:t xml:space="preserve">5. </w:t>
      </w:r>
      <w:r w:rsidR="00555C6D" w:rsidRPr="00E47FE5">
        <w:rPr>
          <w:rFonts w:ascii="Arial" w:hAnsi="Arial" w:cs="Arial"/>
          <w:b/>
          <w:sz w:val="20"/>
        </w:rPr>
        <w:t>Thời gian</w:t>
      </w:r>
      <w:r w:rsidR="00680757" w:rsidRPr="00E47FE5">
        <w:rPr>
          <w:rFonts w:ascii="Arial" w:hAnsi="Arial" w:cs="Arial"/>
          <w:b/>
          <w:sz w:val="20"/>
        </w:rPr>
        <w:t xml:space="preserve"> tiếp xúc tối thiểu</w:t>
      </w:r>
    </w:p>
    <w:p w:rsidR="00680757" w:rsidRPr="00E47FE5" w:rsidRDefault="005A35DA" w:rsidP="00511D56">
      <w:pPr>
        <w:spacing w:before="120"/>
        <w:rPr>
          <w:rFonts w:ascii="Arial" w:hAnsi="Arial" w:cs="Arial"/>
          <w:b/>
          <w:sz w:val="20"/>
        </w:rPr>
      </w:pPr>
      <w:r w:rsidRPr="00E47FE5">
        <w:rPr>
          <w:rFonts w:ascii="Arial" w:hAnsi="Arial" w:cs="Arial"/>
          <w:sz w:val="20"/>
          <w:lang w:val="en-US"/>
        </w:rPr>
        <w:t xml:space="preserve">1 </w:t>
      </w:r>
      <w:r w:rsidR="00680757" w:rsidRPr="00E47FE5">
        <w:rPr>
          <w:rFonts w:ascii="Arial" w:hAnsi="Arial" w:cs="Arial"/>
          <w:sz w:val="20"/>
        </w:rPr>
        <w:t>lần.</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6. </w:t>
      </w:r>
      <w:r w:rsidR="00555C6D" w:rsidRPr="00E47FE5">
        <w:rPr>
          <w:rFonts w:ascii="Arial" w:hAnsi="Arial" w:cs="Arial"/>
          <w:b/>
          <w:sz w:val="20"/>
        </w:rPr>
        <w:t>Thời gian</w:t>
      </w:r>
      <w:r w:rsidR="00680757" w:rsidRPr="00E47FE5">
        <w:rPr>
          <w:rFonts w:ascii="Arial" w:hAnsi="Arial" w:cs="Arial"/>
          <w:b/>
          <w:sz w:val="20"/>
        </w:rPr>
        <w:t xml:space="preserve"> bảo đảm</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gan cấp tính: 6 tháng;</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gan mạn tính: 2 năm;</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Xơ gan: 20 năm;</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Ung thư gan: 30 năm.</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7. </w:t>
      </w:r>
      <w:r w:rsidR="00680757" w:rsidRPr="00E47FE5">
        <w:rPr>
          <w:rFonts w:ascii="Arial" w:hAnsi="Arial" w:cs="Arial"/>
          <w:b/>
          <w:sz w:val="20"/>
        </w:rPr>
        <w:t>Ch</w:t>
      </w:r>
      <w:r w:rsidRPr="00E47FE5">
        <w:rPr>
          <w:rFonts w:ascii="Arial" w:hAnsi="Arial" w:cs="Arial"/>
          <w:b/>
          <w:sz w:val="20"/>
          <w:lang w:val="en-US"/>
        </w:rPr>
        <w:t>ẩ</w:t>
      </w:r>
      <w:r w:rsidR="00680757" w:rsidRPr="00E47FE5">
        <w:rPr>
          <w:rFonts w:ascii="Arial" w:hAnsi="Arial" w:cs="Arial"/>
          <w:b/>
          <w:sz w:val="20"/>
        </w:rPr>
        <w:t>n đoán</w:t>
      </w:r>
    </w:p>
    <w:p w:rsidR="00680757" w:rsidRPr="00E47FE5" w:rsidRDefault="005A35DA" w:rsidP="00511D56">
      <w:pPr>
        <w:spacing w:before="120"/>
        <w:rPr>
          <w:rFonts w:ascii="Arial" w:hAnsi="Arial" w:cs="Arial"/>
          <w:b/>
          <w:sz w:val="20"/>
        </w:rPr>
      </w:pPr>
      <w:r w:rsidRPr="00E47FE5">
        <w:rPr>
          <w:rFonts w:ascii="Arial" w:hAnsi="Arial" w:cs="Arial"/>
          <w:b/>
          <w:sz w:val="20"/>
          <w:lang w:val="en-US"/>
        </w:rPr>
        <w:t xml:space="preserve">7.1. </w:t>
      </w:r>
      <w:r w:rsidR="00680757" w:rsidRPr="00E47FE5">
        <w:rPr>
          <w:rFonts w:ascii="Arial" w:hAnsi="Arial" w:cs="Arial"/>
          <w:b/>
          <w:sz w:val="20"/>
        </w:rPr>
        <w:t>Lâm sàng</w:t>
      </w:r>
    </w:p>
    <w:p w:rsidR="00680757" w:rsidRPr="00E47FE5" w:rsidRDefault="005A35DA"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Bệnh viêm gan </w:t>
      </w:r>
      <w:r w:rsidR="00473EFB" w:rsidRPr="00E47FE5">
        <w:rPr>
          <w:rFonts w:ascii="Arial" w:hAnsi="Arial" w:cs="Arial"/>
          <w:sz w:val="20"/>
          <w:lang w:val="en-US"/>
        </w:rPr>
        <w:t>C</w:t>
      </w:r>
      <w:r w:rsidR="00680757" w:rsidRPr="00E47FE5">
        <w:rPr>
          <w:rFonts w:ascii="Arial" w:hAnsi="Arial" w:cs="Arial"/>
          <w:sz w:val="20"/>
        </w:rPr>
        <w:t xml:space="preserve"> diễn biến âm ỉ, hầu như không có triệu chứng </w:t>
      </w:r>
      <w:r w:rsidR="009A31CF" w:rsidRPr="00E47FE5">
        <w:rPr>
          <w:rFonts w:ascii="Arial" w:hAnsi="Arial" w:cs="Arial"/>
          <w:sz w:val="20"/>
          <w:lang w:val="en-US"/>
        </w:rPr>
        <w:t>ở</w:t>
      </w:r>
      <w:r w:rsidR="00680757" w:rsidRPr="00E47FE5">
        <w:rPr>
          <w:rFonts w:ascii="Arial" w:hAnsi="Arial" w:cs="Arial"/>
          <w:sz w:val="20"/>
        </w:rPr>
        <w:t xml:space="preserve"> giai đoạn cấp. Các triệu chứng nếu có cũng rất mơ hồ, không đặc hiệu như: mệt mỏi, chán ăn, đầy bụng, đau nhẹ hạ sườn phải, rối loạn tiêu hóa, đa cơ;</w:t>
      </w:r>
    </w:p>
    <w:p w:rsidR="00680757" w:rsidRPr="00E47FE5" w:rsidRDefault="009A31CF" w:rsidP="00511D56">
      <w:pPr>
        <w:spacing w:before="120"/>
        <w:rPr>
          <w:rFonts w:ascii="Arial" w:hAnsi="Arial" w:cs="Arial"/>
          <w:sz w:val="20"/>
        </w:rPr>
      </w:pPr>
      <w:r w:rsidRPr="00E47FE5">
        <w:rPr>
          <w:rFonts w:ascii="Arial" w:hAnsi="Arial" w:cs="Arial"/>
          <w:sz w:val="20"/>
          <w:lang w:val="en-US"/>
        </w:rPr>
        <w:t xml:space="preserve">- </w:t>
      </w:r>
      <w:r w:rsidR="00120ECA" w:rsidRPr="00E47FE5">
        <w:rPr>
          <w:rFonts w:ascii="Arial" w:hAnsi="Arial" w:cs="Arial"/>
          <w:sz w:val="20"/>
        </w:rPr>
        <w:t>Có thể</w:t>
      </w:r>
      <w:r w:rsidR="00680757" w:rsidRPr="00E47FE5">
        <w:rPr>
          <w:rFonts w:ascii="Arial" w:hAnsi="Arial" w:cs="Arial"/>
          <w:sz w:val="20"/>
        </w:rPr>
        <w:t xml:space="preserve"> gặp vàng da nhẹ, kín đáo, </w:t>
      </w:r>
      <w:r w:rsidR="00555C6D" w:rsidRPr="00E47FE5">
        <w:rPr>
          <w:rFonts w:ascii="Arial" w:hAnsi="Arial" w:cs="Arial"/>
          <w:sz w:val="20"/>
        </w:rPr>
        <w:t>xuất</w:t>
      </w:r>
      <w:r w:rsidR="00680757" w:rsidRPr="00E47FE5">
        <w:rPr>
          <w:rFonts w:ascii="Arial" w:hAnsi="Arial" w:cs="Arial"/>
          <w:sz w:val="20"/>
        </w:rPr>
        <w:t xml:space="preserve"> hiện từng đợ</w:t>
      </w:r>
      <w:r w:rsidRPr="00E47FE5">
        <w:rPr>
          <w:rFonts w:ascii="Arial" w:hAnsi="Arial" w:cs="Arial"/>
          <w:sz w:val="20"/>
        </w:rPr>
        <w:t>t, s</w:t>
      </w:r>
      <w:r w:rsidRPr="00E47FE5">
        <w:rPr>
          <w:rFonts w:ascii="Arial" w:hAnsi="Arial" w:cs="Arial"/>
          <w:sz w:val="20"/>
          <w:lang w:val="en-US"/>
        </w:rPr>
        <w:t>ố</w:t>
      </w:r>
      <w:r w:rsidR="00680757" w:rsidRPr="00E47FE5">
        <w:rPr>
          <w:rFonts w:ascii="Arial" w:hAnsi="Arial" w:cs="Arial"/>
          <w:sz w:val="20"/>
        </w:rPr>
        <w:t>t và gây sút cân;</w:t>
      </w:r>
    </w:p>
    <w:p w:rsidR="00680757" w:rsidRPr="00E47FE5" w:rsidRDefault="009A31C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Có th</w:t>
      </w:r>
      <w:r w:rsidR="003F10AC" w:rsidRPr="00E47FE5">
        <w:rPr>
          <w:rFonts w:ascii="Arial" w:hAnsi="Arial" w:cs="Arial"/>
          <w:sz w:val="20"/>
          <w:lang w:val="en-US"/>
        </w:rPr>
        <w:t>ể</w:t>
      </w:r>
      <w:r w:rsidR="00680757" w:rsidRPr="00E47FE5">
        <w:rPr>
          <w:rFonts w:ascii="Arial" w:hAnsi="Arial" w:cs="Arial"/>
          <w:sz w:val="20"/>
        </w:rPr>
        <w:t xml:space="preserve"> có các biểu hiện ngoài gan ở: cơ xương khớp, da và niêm mạc, hệ </w:t>
      </w:r>
      <w:r w:rsidR="00F01CD7">
        <w:rPr>
          <w:rFonts w:ascii="Arial" w:hAnsi="Arial" w:cs="Arial"/>
          <w:sz w:val="20"/>
        </w:rPr>
        <w:t>nội tiết</w:t>
      </w:r>
      <w:r w:rsidR="00680757" w:rsidRPr="00E47FE5">
        <w:rPr>
          <w:rFonts w:ascii="Arial" w:hAnsi="Arial" w:cs="Arial"/>
          <w:sz w:val="20"/>
        </w:rPr>
        <w:t>, thận, tiêu hóa, tim mạch.</w:t>
      </w:r>
    </w:p>
    <w:p w:rsidR="00680757" w:rsidRPr="00E47FE5" w:rsidRDefault="009A31CF" w:rsidP="00511D56">
      <w:pPr>
        <w:spacing w:before="120"/>
        <w:rPr>
          <w:rFonts w:ascii="Arial" w:hAnsi="Arial" w:cs="Arial"/>
          <w:b/>
          <w:sz w:val="20"/>
        </w:rPr>
      </w:pPr>
      <w:r w:rsidRPr="00E47FE5">
        <w:rPr>
          <w:rFonts w:ascii="Arial" w:hAnsi="Arial" w:cs="Arial"/>
          <w:b/>
          <w:sz w:val="20"/>
          <w:lang w:val="en-US"/>
        </w:rPr>
        <w:t xml:space="preserve">7.2. </w:t>
      </w:r>
      <w:r w:rsidR="00680757" w:rsidRPr="00E47FE5">
        <w:rPr>
          <w:rFonts w:ascii="Arial" w:hAnsi="Arial" w:cs="Arial"/>
          <w:b/>
          <w:sz w:val="20"/>
        </w:rPr>
        <w:t>Cận lâm sàng</w:t>
      </w:r>
    </w:p>
    <w:p w:rsidR="00680757" w:rsidRPr="00E47FE5" w:rsidRDefault="009A31C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Kết quả HCV</w:t>
      </w:r>
      <w:r w:rsidR="00010EB1" w:rsidRPr="00E47FE5">
        <w:rPr>
          <w:rFonts w:ascii="Arial" w:hAnsi="Arial" w:cs="Arial"/>
          <w:sz w:val="20"/>
        </w:rPr>
        <w:t xml:space="preserve"> - </w:t>
      </w:r>
      <w:r w:rsidR="00680757" w:rsidRPr="00E47FE5">
        <w:rPr>
          <w:rFonts w:ascii="Arial" w:hAnsi="Arial" w:cs="Arial"/>
          <w:sz w:val="20"/>
        </w:rPr>
        <w:t>RNA dương tính;</w:t>
      </w:r>
    </w:p>
    <w:p w:rsidR="00680757" w:rsidRPr="00E47FE5" w:rsidRDefault="009A31C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Hoặc kết quả xét nghiệm Anti</w:t>
      </w:r>
      <w:r w:rsidR="00010EB1" w:rsidRPr="00E47FE5">
        <w:rPr>
          <w:rFonts w:ascii="Arial" w:hAnsi="Arial" w:cs="Arial"/>
          <w:sz w:val="20"/>
        </w:rPr>
        <w:t xml:space="preserve"> - </w:t>
      </w:r>
      <w:r w:rsidR="00680757" w:rsidRPr="00E47FE5">
        <w:rPr>
          <w:rFonts w:ascii="Arial" w:hAnsi="Arial" w:cs="Arial"/>
          <w:sz w:val="20"/>
        </w:rPr>
        <w:t xml:space="preserve">HCV dương tính (trường hợp viêm gan </w:t>
      </w:r>
      <w:r w:rsidRPr="00E47FE5">
        <w:rPr>
          <w:rFonts w:ascii="Arial" w:hAnsi="Arial" w:cs="Arial"/>
          <w:sz w:val="20"/>
          <w:lang w:val="en-US"/>
        </w:rPr>
        <w:t>C</w:t>
      </w:r>
      <w:r w:rsidR="00680757" w:rsidRPr="00E47FE5">
        <w:rPr>
          <w:rFonts w:ascii="Arial" w:hAnsi="Arial" w:cs="Arial"/>
          <w:sz w:val="20"/>
        </w:rPr>
        <w:t xml:space="preserve"> cấp tính có thể kết quả xét nghiệm này âm tính);</w:t>
      </w:r>
    </w:p>
    <w:p w:rsidR="00680757" w:rsidRPr="00E47FE5" w:rsidRDefault="00680757" w:rsidP="00511D56">
      <w:pPr>
        <w:spacing w:before="120"/>
        <w:rPr>
          <w:rFonts w:ascii="Arial" w:hAnsi="Arial" w:cs="Arial"/>
          <w:sz w:val="20"/>
        </w:rPr>
      </w:pPr>
      <w:r w:rsidRPr="00E47FE5">
        <w:rPr>
          <w:rFonts w:ascii="Arial" w:hAnsi="Arial" w:cs="Arial"/>
          <w:sz w:val="20"/>
        </w:rPr>
        <w:t>HCV RNA dương tính 2 tuần sau phơi nhiễm.</w:t>
      </w:r>
    </w:p>
    <w:p w:rsidR="00680757" w:rsidRPr="00E47FE5" w:rsidRDefault="00680757" w:rsidP="00511D56">
      <w:pPr>
        <w:spacing w:before="120"/>
        <w:rPr>
          <w:rFonts w:ascii="Arial" w:hAnsi="Arial" w:cs="Arial"/>
          <w:sz w:val="20"/>
        </w:rPr>
      </w:pPr>
      <w:r w:rsidRPr="00E47FE5">
        <w:rPr>
          <w:rFonts w:ascii="Arial" w:hAnsi="Arial" w:cs="Arial"/>
          <w:sz w:val="20"/>
        </w:rPr>
        <w:t>Anti</w:t>
      </w:r>
      <w:r w:rsidR="00010EB1" w:rsidRPr="00E47FE5">
        <w:rPr>
          <w:rFonts w:ascii="Arial" w:hAnsi="Arial" w:cs="Arial"/>
          <w:sz w:val="20"/>
        </w:rPr>
        <w:t xml:space="preserve"> - </w:t>
      </w:r>
      <w:r w:rsidRPr="00E47FE5">
        <w:rPr>
          <w:rFonts w:ascii="Arial" w:hAnsi="Arial" w:cs="Arial"/>
          <w:sz w:val="20"/>
        </w:rPr>
        <w:t>HCV dương tính 12 tuần sau phơi nhiễm.</w:t>
      </w:r>
    </w:p>
    <w:p w:rsidR="00680757" w:rsidRPr="00E47FE5" w:rsidRDefault="009A31C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Các xét nghiệm, chẩn đoán hình ảnh và thăm dò chức năng khác (n</w:t>
      </w:r>
      <w:r w:rsidRPr="00E47FE5">
        <w:rPr>
          <w:rFonts w:ascii="Arial" w:hAnsi="Arial" w:cs="Arial"/>
          <w:sz w:val="20"/>
          <w:lang w:val="en-US"/>
        </w:rPr>
        <w:t>ế</w:t>
      </w:r>
      <w:r w:rsidR="00680757" w:rsidRPr="00E47FE5">
        <w:rPr>
          <w:rFonts w:ascii="Arial" w:hAnsi="Arial" w:cs="Arial"/>
          <w:sz w:val="20"/>
        </w:rPr>
        <w:t>u c</w:t>
      </w:r>
      <w:r w:rsidRPr="00E47FE5">
        <w:rPr>
          <w:rFonts w:ascii="Arial" w:hAnsi="Arial" w:cs="Arial"/>
          <w:sz w:val="20"/>
          <w:lang w:val="en-US"/>
        </w:rPr>
        <w:t>ầ</w:t>
      </w:r>
      <w:r w:rsidR="00680757" w:rsidRPr="00E47FE5">
        <w:rPr>
          <w:rFonts w:ascii="Arial" w:hAnsi="Arial" w:cs="Arial"/>
          <w:sz w:val="20"/>
        </w:rPr>
        <w:t>n) để ch</w:t>
      </w:r>
      <w:r w:rsidRPr="00E47FE5">
        <w:rPr>
          <w:rFonts w:ascii="Arial" w:hAnsi="Arial" w:cs="Arial"/>
          <w:sz w:val="20"/>
          <w:lang w:val="en-US"/>
        </w:rPr>
        <w:t>ẩ</w:t>
      </w:r>
      <w:r w:rsidR="00680757" w:rsidRPr="00E47FE5">
        <w:rPr>
          <w:rFonts w:ascii="Arial" w:hAnsi="Arial" w:cs="Arial"/>
          <w:sz w:val="20"/>
        </w:rPr>
        <w:t>n đoán giai đoạn, tiến triển và mức độ bệnh.</w:t>
      </w:r>
    </w:p>
    <w:p w:rsidR="00680757" w:rsidRPr="00E47FE5" w:rsidRDefault="009A31CF" w:rsidP="00511D56">
      <w:pPr>
        <w:spacing w:before="120"/>
        <w:rPr>
          <w:rFonts w:ascii="Arial" w:hAnsi="Arial" w:cs="Arial"/>
          <w:b/>
          <w:sz w:val="20"/>
        </w:rPr>
      </w:pPr>
      <w:r w:rsidRPr="00E47FE5">
        <w:rPr>
          <w:rFonts w:ascii="Arial" w:hAnsi="Arial" w:cs="Arial"/>
          <w:b/>
          <w:sz w:val="20"/>
          <w:lang w:val="en-US"/>
        </w:rPr>
        <w:t xml:space="preserve">8. </w:t>
      </w:r>
      <w:r w:rsidR="00680757" w:rsidRPr="00E47FE5">
        <w:rPr>
          <w:rFonts w:ascii="Arial" w:hAnsi="Arial" w:cs="Arial"/>
          <w:b/>
          <w:sz w:val="20"/>
        </w:rPr>
        <w:t>Ch</w:t>
      </w:r>
      <w:r w:rsidRPr="00E47FE5">
        <w:rPr>
          <w:rFonts w:ascii="Arial" w:hAnsi="Arial" w:cs="Arial"/>
          <w:b/>
          <w:sz w:val="20"/>
          <w:lang w:val="en-US"/>
        </w:rPr>
        <w:t>ẩ</w:t>
      </w:r>
      <w:r w:rsidR="00680757" w:rsidRPr="00E47FE5">
        <w:rPr>
          <w:rFonts w:ascii="Arial" w:hAnsi="Arial" w:cs="Arial"/>
          <w:b/>
          <w:sz w:val="20"/>
        </w:rPr>
        <w:t>n đoán giai đoạn bệnh</w:t>
      </w:r>
    </w:p>
    <w:p w:rsidR="00680757" w:rsidRPr="00E47FE5" w:rsidRDefault="009A31CF" w:rsidP="00511D56">
      <w:pPr>
        <w:spacing w:before="120"/>
        <w:rPr>
          <w:rFonts w:ascii="Arial" w:hAnsi="Arial" w:cs="Arial"/>
          <w:b/>
          <w:sz w:val="20"/>
        </w:rPr>
      </w:pPr>
      <w:r w:rsidRPr="00E47FE5">
        <w:rPr>
          <w:rFonts w:ascii="Arial" w:hAnsi="Arial" w:cs="Arial"/>
          <w:b/>
          <w:sz w:val="20"/>
          <w:lang w:val="en-US"/>
        </w:rPr>
        <w:t xml:space="preserve">8.1. </w:t>
      </w:r>
      <w:r w:rsidR="00680757" w:rsidRPr="00E47FE5">
        <w:rPr>
          <w:rFonts w:ascii="Arial" w:hAnsi="Arial" w:cs="Arial"/>
          <w:b/>
          <w:sz w:val="20"/>
        </w:rPr>
        <w:t xml:space="preserve">Viêm gan vi rút </w:t>
      </w:r>
      <w:r w:rsidRPr="00E47FE5">
        <w:rPr>
          <w:rFonts w:ascii="Arial" w:hAnsi="Arial" w:cs="Arial"/>
          <w:b/>
          <w:sz w:val="20"/>
          <w:lang w:val="en-US"/>
        </w:rPr>
        <w:t>C</w:t>
      </w:r>
      <w:r w:rsidR="00680757" w:rsidRPr="00E47FE5">
        <w:rPr>
          <w:rFonts w:ascii="Arial" w:hAnsi="Arial" w:cs="Arial"/>
          <w:b/>
          <w:sz w:val="20"/>
        </w:rPr>
        <w:t xml:space="preserve"> cấp</w:t>
      </w:r>
    </w:p>
    <w:p w:rsidR="00680757" w:rsidRPr="00E47FE5" w:rsidRDefault="009A31CF"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HCV</w:t>
      </w:r>
      <w:r w:rsidR="00010EB1" w:rsidRPr="00E47FE5">
        <w:rPr>
          <w:rFonts w:ascii="Arial" w:hAnsi="Arial" w:cs="Arial"/>
          <w:sz w:val="20"/>
        </w:rPr>
        <w:t xml:space="preserve"> - </w:t>
      </w:r>
      <w:r w:rsidR="00680757" w:rsidRPr="00E47FE5">
        <w:rPr>
          <w:rFonts w:ascii="Arial" w:hAnsi="Arial" w:cs="Arial"/>
          <w:sz w:val="20"/>
        </w:rPr>
        <w:t>RNA dương tính</w:t>
      </w:r>
    </w:p>
    <w:p w:rsidR="00680757" w:rsidRPr="00E47FE5" w:rsidRDefault="00E453F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Anti</w:t>
      </w:r>
      <w:r w:rsidR="00010EB1" w:rsidRPr="00E47FE5">
        <w:rPr>
          <w:rFonts w:ascii="Arial" w:hAnsi="Arial" w:cs="Arial"/>
          <w:sz w:val="20"/>
        </w:rPr>
        <w:t xml:space="preserve"> - </w:t>
      </w:r>
      <w:r w:rsidR="00680757" w:rsidRPr="00E47FE5">
        <w:rPr>
          <w:rFonts w:ascii="Arial" w:hAnsi="Arial" w:cs="Arial"/>
          <w:sz w:val="20"/>
        </w:rPr>
        <w:t>HCV có thể dương tính hoặc âm tính</w:t>
      </w:r>
    </w:p>
    <w:p w:rsidR="00680757" w:rsidRPr="00E47FE5" w:rsidRDefault="00E453F7" w:rsidP="00511D56">
      <w:pPr>
        <w:spacing w:before="120"/>
        <w:rPr>
          <w:rFonts w:ascii="Arial" w:hAnsi="Arial" w:cs="Arial"/>
          <w:sz w:val="20"/>
          <w:lang w:val="en-US"/>
        </w:rPr>
      </w:pPr>
      <w:r w:rsidRPr="00E47FE5">
        <w:rPr>
          <w:rFonts w:ascii="Arial" w:hAnsi="Arial" w:cs="Arial"/>
          <w:sz w:val="20"/>
          <w:lang w:val="en-US"/>
        </w:rPr>
        <w:t xml:space="preserve">- </w:t>
      </w:r>
      <w:r w:rsidR="00680757" w:rsidRPr="00E47FE5">
        <w:rPr>
          <w:rFonts w:ascii="Arial" w:hAnsi="Arial" w:cs="Arial"/>
          <w:sz w:val="20"/>
        </w:rPr>
        <w:t>AST, ALT bình thường hoặc tăng</w:t>
      </w:r>
    </w:p>
    <w:p w:rsidR="00680757" w:rsidRPr="00E47FE5" w:rsidRDefault="00E453F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Định typ vi rút viêm gan C: để giúp tiên lượng đáp </w:t>
      </w:r>
      <w:r w:rsidR="00F01CD7">
        <w:rPr>
          <w:rFonts w:ascii="Arial" w:hAnsi="Arial" w:cs="Arial"/>
          <w:sz w:val="20"/>
        </w:rPr>
        <w:t xml:space="preserve">ứng điều </w:t>
      </w:r>
      <w:r w:rsidR="00680757" w:rsidRPr="00E47FE5">
        <w:rPr>
          <w:rFonts w:ascii="Arial" w:hAnsi="Arial" w:cs="Arial"/>
          <w:sz w:val="20"/>
        </w:rPr>
        <w:t>trị và dự</w:t>
      </w:r>
      <w:r w:rsidRPr="00E47FE5">
        <w:rPr>
          <w:rFonts w:ascii="Arial" w:hAnsi="Arial" w:cs="Arial"/>
          <w:sz w:val="20"/>
        </w:rPr>
        <w:t xml:space="preserve"> ki</w:t>
      </w:r>
      <w:r w:rsidRPr="00E47FE5">
        <w:rPr>
          <w:rFonts w:ascii="Arial" w:hAnsi="Arial" w:cs="Arial"/>
          <w:sz w:val="20"/>
          <w:lang w:val="en-US"/>
        </w:rPr>
        <w:t>ế</w:t>
      </w:r>
      <w:r w:rsidR="00680757" w:rsidRPr="00E47FE5">
        <w:rPr>
          <w:rFonts w:ascii="Arial" w:hAnsi="Arial" w:cs="Arial"/>
          <w:sz w:val="20"/>
        </w:rPr>
        <w:t>n</w:t>
      </w:r>
      <w:r w:rsidRPr="00E47FE5">
        <w:rPr>
          <w:rFonts w:ascii="Arial" w:hAnsi="Arial" w:cs="Arial"/>
          <w:sz w:val="20"/>
          <w:lang w:val="en-US"/>
        </w:rPr>
        <w:t xml:space="preserve"> </w:t>
      </w:r>
      <w:r w:rsidR="00680757" w:rsidRPr="00E47FE5">
        <w:rPr>
          <w:rFonts w:ascii="Arial" w:hAnsi="Arial" w:cs="Arial"/>
          <w:sz w:val="20"/>
        </w:rPr>
        <w:t xml:space="preserve">thời </w:t>
      </w:r>
      <w:r w:rsidR="00F01CD7">
        <w:rPr>
          <w:rFonts w:ascii="Arial" w:hAnsi="Arial" w:cs="Arial"/>
          <w:sz w:val="20"/>
        </w:rPr>
        <w:t xml:space="preserve">gian điều </w:t>
      </w:r>
      <w:r w:rsidR="00680757" w:rsidRPr="00E47FE5">
        <w:rPr>
          <w:rFonts w:ascii="Arial" w:hAnsi="Arial" w:cs="Arial"/>
          <w:sz w:val="20"/>
        </w:rPr>
        <w:t>trị.</w:t>
      </w:r>
    </w:p>
    <w:p w:rsidR="00680757" w:rsidRPr="00E47FE5" w:rsidRDefault="00680757" w:rsidP="00511D56">
      <w:pPr>
        <w:spacing w:before="120"/>
        <w:rPr>
          <w:rFonts w:ascii="Arial" w:hAnsi="Arial" w:cs="Arial"/>
          <w:sz w:val="20"/>
        </w:rPr>
      </w:pPr>
      <w:r w:rsidRPr="00E47FE5">
        <w:rPr>
          <w:rFonts w:ascii="Arial" w:hAnsi="Arial" w:cs="Arial"/>
          <w:sz w:val="20"/>
        </w:rPr>
        <w:t>Thời gian mắc bệnh dưới 6 tháng. Người bệnh đượ</w:t>
      </w:r>
      <w:r w:rsidR="00E453F7" w:rsidRPr="00E47FE5">
        <w:rPr>
          <w:rFonts w:ascii="Arial" w:hAnsi="Arial" w:cs="Arial"/>
          <w:sz w:val="20"/>
        </w:rPr>
        <w:t>c theo dõi có chuy</w:t>
      </w:r>
      <w:r w:rsidR="00E453F7" w:rsidRPr="00E47FE5">
        <w:rPr>
          <w:rFonts w:ascii="Arial" w:hAnsi="Arial" w:cs="Arial"/>
          <w:sz w:val="20"/>
          <w:lang w:val="en-US"/>
        </w:rPr>
        <w:t>ể</w:t>
      </w:r>
      <w:r w:rsidRPr="00E47FE5">
        <w:rPr>
          <w:rFonts w:ascii="Arial" w:hAnsi="Arial" w:cs="Arial"/>
          <w:sz w:val="20"/>
        </w:rPr>
        <w:t>n huyết thanh từ Anti</w:t>
      </w:r>
      <w:r w:rsidR="00010EB1" w:rsidRPr="00E47FE5">
        <w:rPr>
          <w:rFonts w:ascii="Arial" w:hAnsi="Arial" w:cs="Arial"/>
          <w:sz w:val="20"/>
        </w:rPr>
        <w:t xml:space="preserve"> - </w:t>
      </w:r>
      <w:r w:rsidRPr="00E47FE5">
        <w:rPr>
          <w:rFonts w:ascii="Arial" w:hAnsi="Arial" w:cs="Arial"/>
          <w:sz w:val="20"/>
        </w:rPr>
        <w:t xml:space="preserve">HCV âm tính sang dương tính, </w:t>
      </w:r>
      <w:r w:rsidR="00120ECA" w:rsidRPr="00E47FE5">
        <w:rPr>
          <w:rFonts w:ascii="Arial" w:hAnsi="Arial" w:cs="Arial"/>
          <w:sz w:val="20"/>
        </w:rPr>
        <w:t>có thể</w:t>
      </w:r>
      <w:r w:rsidRPr="00E47FE5">
        <w:rPr>
          <w:rFonts w:ascii="Arial" w:hAnsi="Arial" w:cs="Arial"/>
          <w:sz w:val="20"/>
        </w:rPr>
        <w:t xml:space="preserve"> có bi</w:t>
      </w:r>
      <w:r w:rsidR="00E453F7" w:rsidRPr="00E47FE5">
        <w:rPr>
          <w:rFonts w:ascii="Arial" w:hAnsi="Arial" w:cs="Arial"/>
          <w:sz w:val="20"/>
          <w:lang w:val="en-US"/>
        </w:rPr>
        <w:t>ể</w:t>
      </w:r>
      <w:r w:rsidRPr="00E47FE5">
        <w:rPr>
          <w:rFonts w:ascii="Arial" w:hAnsi="Arial" w:cs="Arial"/>
          <w:sz w:val="20"/>
        </w:rPr>
        <w:t>u hiện lâm sàng hoặc không.</w:t>
      </w:r>
    </w:p>
    <w:p w:rsidR="00680757" w:rsidRPr="00E47FE5" w:rsidRDefault="00E453F7" w:rsidP="00511D56">
      <w:pPr>
        <w:spacing w:before="120"/>
        <w:rPr>
          <w:rFonts w:ascii="Arial" w:hAnsi="Arial" w:cs="Arial"/>
          <w:b/>
          <w:sz w:val="20"/>
        </w:rPr>
      </w:pPr>
      <w:r w:rsidRPr="00E47FE5">
        <w:rPr>
          <w:rFonts w:ascii="Arial" w:hAnsi="Arial" w:cs="Arial"/>
          <w:b/>
          <w:sz w:val="20"/>
          <w:lang w:val="en-US"/>
        </w:rPr>
        <w:t xml:space="preserve">8.2. </w:t>
      </w:r>
      <w:r w:rsidR="00680757" w:rsidRPr="00E47FE5">
        <w:rPr>
          <w:rFonts w:ascii="Arial" w:hAnsi="Arial" w:cs="Arial"/>
          <w:b/>
          <w:sz w:val="20"/>
        </w:rPr>
        <w:t>Vi</w:t>
      </w:r>
      <w:r w:rsidRPr="00E47FE5">
        <w:rPr>
          <w:rFonts w:ascii="Arial" w:hAnsi="Arial" w:cs="Arial"/>
          <w:b/>
          <w:sz w:val="20"/>
          <w:lang w:val="en-US"/>
        </w:rPr>
        <w:t>ê</w:t>
      </w:r>
      <w:r w:rsidR="00680757" w:rsidRPr="00E47FE5">
        <w:rPr>
          <w:rFonts w:ascii="Arial" w:hAnsi="Arial" w:cs="Arial"/>
          <w:b/>
          <w:sz w:val="20"/>
        </w:rPr>
        <w:t xml:space="preserve">m gan vi rút </w:t>
      </w:r>
      <w:r w:rsidRPr="00E47FE5">
        <w:rPr>
          <w:rFonts w:ascii="Arial" w:hAnsi="Arial" w:cs="Arial"/>
          <w:b/>
          <w:sz w:val="20"/>
          <w:lang w:val="en-US"/>
        </w:rPr>
        <w:t>C</w:t>
      </w:r>
      <w:r w:rsidR="00680757" w:rsidRPr="00E47FE5">
        <w:rPr>
          <w:rFonts w:ascii="Arial" w:hAnsi="Arial" w:cs="Arial"/>
          <w:b/>
          <w:sz w:val="20"/>
        </w:rPr>
        <w:t xml:space="preserve"> mạn</w:t>
      </w:r>
    </w:p>
    <w:p w:rsidR="00680757" w:rsidRPr="00E47FE5" w:rsidRDefault="00E453F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HCV</w:t>
      </w:r>
      <w:r w:rsidR="00010EB1" w:rsidRPr="00E47FE5">
        <w:rPr>
          <w:rFonts w:ascii="Arial" w:hAnsi="Arial" w:cs="Arial"/>
          <w:sz w:val="20"/>
        </w:rPr>
        <w:t xml:space="preserve"> - </w:t>
      </w:r>
      <w:r w:rsidR="00680757" w:rsidRPr="00E47FE5">
        <w:rPr>
          <w:rFonts w:ascii="Arial" w:hAnsi="Arial" w:cs="Arial"/>
          <w:sz w:val="20"/>
        </w:rPr>
        <w:t>RNA dương tính.</w:t>
      </w:r>
    </w:p>
    <w:p w:rsidR="00680757" w:rsidRPr="00E47FE5" w:rsidRDefault="00E453F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Anti</w:t>
      </w:r>
      <w:r w:rsidR="00010EB1" w:rsidRPr="00E47FE5">
        <w:rPr>
          <w:rFonts w:ascii="Arial" w:hAnsi="Arial" w:cs="Arial"/>
          <w:sz w:val="20"/>
        </w:rPr>
        <w:t xml:space="preserve"> - </w:t>
      </w:r>
      <w:r w:rsidR="00680757" w:rsidRPr="00E47FE5">
        <w:rPr>
          <w:rFonts w:ascii="Arial" w:hAnsi="Arial" w:cs="Arial"/>
          <w:sz w:val="20"/>
        </w:rPr>
        <w:t>HCV dương tính.</w:t>
      </w:r>
    </w:p>
    <w:p w:rsidR="00680757" w:rsidRPr="00E47FE5" w:rsidRDefault="00E453F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Thời gian mắc bệnh trên 6 tháng, hoặ</w:t>
      </w:r>
      <w:r w:rsidR="00B85688" w:rsidRPr="00E47FE5">
        <w:rPr>
          <w:rFonts w:ascii="Arial" w:hAnsi="Arial" w:cs="Arial"/>
          <w:sz w:val="20"/>
        </w:rPr>
        <w:t>c có bi</w:t>
      </w:r>
      <w:r w:rsidR="00B85688" w:rsidRPr="00E47FE5">
        <w:rPr>
          <w:rFonts w:ascii="Arial" w:hAnsi="Arial" w:cs="Arial"/>
          <w:sz w:val="20"/>
          <w:lang w:val="en-US"/>
        </w:rPr>
        <w:t>ể</w:t>
      </w:r>
      <w:r w:rsidR="00680757" w:rsidRPr="00E47FE5">
        <w:rPr>
          <w:rFonts w:ascii="Arial" w:hAnsi="Arial" w:cs="Arial"/>
          <w:sz w:val="20"/>
        </w:rPr>
        <w:t>u hiện xơ gan (được xác định bằng chỉ s</w:t>
      </w:r>
      <w:r w:rsidR="00B85688" w:rsidRPr="00E47FE5">
        <w:rPr>
          <w:rFonts w:ascii="Arial" w:hAnsi="Arial" w:cs="Arial"/>
          <w:sz w:val="20"/>
          <w:lang w:val="en-US"/>
        </w:rPr>
        <w:t>ố</w:t>
      </w:r>
      <w:r w:rsidR="00680757" w:rsidRPr="00E47FE5">
        <w:rPr>
          <w:rFonts w:ascii="Arial" w:hAnsi="Arial" w:cs="Arial"/>
          <w:sz w:val="20"/>
        </w:rPr>
        <w:t xml:space="preserve"> APR1, hoặc sinh thiết gan có hình ảnh viêm gan mạn và xơ hóa có ý nghĩa, hoặc FibroScan, Fibrotest có xơ hóa &gt; F2) mà không do căn nguyên khác.</w:t>
      </w:r>
    </w:p>
    <w:p w:rsidR="00680757" w:rsidRPr="00E47FE5" w:rsidRDefault="00B85688" w:rsidP="00511D56">
      <w:pPr>
        <w:spacing w:before="120"/>
        <w:rPr>
          <w:rFonts w:ascii="Arial" w:hAnsi="Arial" w:cs="Arial"/>
          <w:b/>
          <w:sz w:val="20"/>
        </w:rPr>
      </w:pPr>
      <w:r w:rsidRPr="00E47FE5">
        <w:rPr>
          <w:rFonts w:ascii="Arial" w:hAnsi="Arial" w:cs="Arial"/>
          <w:b/>
          <w:sz w:val="20"/>
          <w:lang w:val="en-US"/>
        </w:rPr>
        <w:t xml:space="preserve">9. </w:t>
      </w:r>
      <w:r w:rsidR="00680757" w:rsidRPr="00E47FE5">
        <w:rPr>
          <w:rFonts w:ascii="Arial" w:hAnsi="Arial" w:cs="Arial"/>
          <w:b/>
          <w:sz w:val="20"/>
        </w:rPr>
        <w:t>Tiến triển, biến chứng</w:t>
      </w:r>
    </w:p>
    <w:p w:rsidR="00680757" w:rsidRPr="00E47FE5" w:rsidRDefault="00B8568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Chữa khỏi không di chứng.</w:t>
      </w:r>
    </w:p>
    <w:p w:rsidR="00680757" w:rsidRPr="00E47FE5" w:rsidRDefault="00B8568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Viêm mạn tính.</w:t>
      </w:r>
    </w:p>
    <w:p w:rsidR="00680757" w:rsidRPr="00E47FE5" w:rsidRDefault="00B8568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Xơ gan, suy tế bào gan.</w:t>
      </w:r>
    </w:p>
    <w:p w:rsidR="00680757" w:rsidRPr="00E47FE5" w:rsidRDefault="00B85688"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Ung thư gan hoặc viêm gan t</w:t>
      </w:r>
      <w:r w:rsidRPr="00E47FE5">
        <w:rPr>
          <w:rFonts w:ascii="Arial" w:hAnsi="Arial" w:cs="Arial"/>
          <w:sz w:val="20"/>
          <w:lang w:val="en-US"/>
        </w:rPr>
        <w:t>ố</w:t>
      </w:r>
      <w:r w:rsidR="00680757" w:rsidRPr="00E47FE5">
        <w:rPr>
          <w:rFonts w:ascii="Arial" w:hAnsi="Arial" w:cs="Arial"/>
          <w:sz w:val="20"/>
        </w:rPr>
        <w:t xml:space="preserve">i </w:t>
      </w:r>
      <w:r w:rsidR="00555C6D" w:rsidRPr="00E47FE5">
        <w:rPr>
          <w:rFonts w:ascii="Arial" w:hAnsi="Arial" w:cs="Arial"/>
          <w:sz w:val="20"/>
        </w:rPr>
        <w:t>cấp</w:t>
      </w:r>
      <w:r w:rsidR="00680757" w:rsidRPr="00E47FE5">
        <w:rPr>
          <w:rFonts w:ascii="Arial" w:hAnsi="Arial" w:cs="Arial"/>
          <w:sz w:val="20"/>
        </w:rPr>
        <w:t xml:space="preserve"> gây tử vong.</w:t>
      </w:r>
    </w:p>
    <w:p w:rsidR="00680757" w:rsidRPr="00E47FE5" w:rsidRDefault="00B85688" w:rsidP="00511D56">
      <w:pPr>
        <w:spacing w:before="120"/>
        <w:rPr>
          <w:rFonts w:ascii="Arial" w:hAnsi="Arial" w:cs="Arial"/>
          <w:b/>
          <w:sz w:val="20"/>
        </w:rPr>
      </w:pPr>
      <w:r w:rsidRPr="00E47FE5">
        <w:rPr>
          <w:rFonts w:ascii="Arial" w:hAnsi="Arial" w:cs="Arial"/>
          <w:b/>
          <w:sz w:val="20"/>
          <w:lang w:val="en-US"/>
        </w:rPr>
        <w:t xml:space="preserve">10. </w:t>
      </w:r>
      <w:r w:rsidR="00680757" w:rsidRPr="00E47FE5">
        <w:rPr>
          <w:rFonts w:ascii="Arial" w:hAnsi="Arial" w:cs="Arial"/>
          <w:b/>
          <w:sz w:val="20"/>
        </w:rPr>
        <w:t>Chẩn đoán phân biệt</w:t>
      </w:r>
    </w:p>
    <w:p w:rsidR="00680757" w:rsidRPr="00E47FE5" w:rsidRDefault="00680757" w:rsidP="00511D56">
      <w:pPr>
        <w:spacing w:before="120"/>
        <w:rPr>
          <w:rFonts w:ascii="Arial" w:hAnsi="Arial" w:cs="Arial"/>
          <w:sz w:val="20"/>
        </w:rPr>
      </w:pPr>
      <w:r w:rsidRPr="00E47FE5">
        <w:rPr>
          <w:rFonts w:ascii="Arial" w:hAnsi="Arial" w:cs="Arial"/>
          <w:sz w:val="20"/>
        </w:rPr>
        <w:t>Bệ</w:t>
      </w:r>
      <w:r w:rsidR="00B85688" w:rsidRPr="00E47FE5">
        <w:rPr>
          <w:rFonts w:ascii="Arial" w:hAnsi="Arial" w:cs="Arial"/>
          <w:sz w:val="20"/>
        </w:rPr>
        <w:t xml:space="preserve">nh viêm gan </w:t>
      </w:r>
      <w:r w:rsidR="00B85688" w:rsidRPr="00E47FE5">
        <w:rPr>
          <w:rFonts w:ascii="Arial" w:hAnsi="Arial" w:cs="Arial"/>
          <w:sz w:val="20"/>
          <w:lang w:val="en-US"/>
        </w:rPr>
        <w:t>C</w:t>
      </w:r>
      <w:r w:rsidRPr="00E47FE5">
        <w:rPr>
          <w:rFonts w:ascii="Arial" w:hAnsi="Arial" w:cs="Arial"/>
          <w:sz w:val="20"/>
        </w:rPr>
        <w:t xml:space="preserve"> không do nguyên nhân ngh</w:t>
      </w:r>
      <w:r w:rsidR="00B85688" w:rsidRPr="00E47FE5">
        <w:rPr>
          <w:rFonts w:ascii="Arial" w:hAnsi="Arial" w:cs="Arial"/>
          <w:sz w:val="20"/>
        </w:rPr>
        <w:t>ề</w:t>
      </w:r>
      <w:r w:rsidRPr="00E47FE5">
        <w:rPr>
          <w:rFonts w:ascii="Arial" w:hAnsi="Arial" w:cs="Arial"/>
          <w:sz w:val="20"/>
        </w:rPr>
        <w:t xml:space="preserve"> nghiệp.</w:t>
      </w:r>
    </w:p>
    <w:p w:rsidR="00680757" w:rsidRPr="00E47FE5" w:rsidRDefault="00B85688" w:rsidP="00511D56">
      <w:pPr>
        <w:spacing w:before="120"/>
        <w:rPr>
          <w:rFonts w:ascii="Arial" w:hAnsi="Arial" w:cs="Arial"/>
          <w:b/>
          <w:sz w:val="20"/>
          <w:lang w:val="en-US"/>
        </w:rPr>
      </w:pPr>
      <w:r w:rsidRPr="00E47FE5">
        <w:rPr>
          <w:rFonts w:ascii="Arial" w:hAnsi="Arial" w:cs="Arial"/>
          <w:b/>
          <w:sz w:val="20"/>
          <w:lang w:val="en-US"/>
        </w:rPr>
        <w:t>11.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02"/>
        <w:gridCol w:w="7300"/>
        <w:gridCol w:w="975"/>
      </w:tblGrid>
      <w:tr w:rsidR="00680757" w:rsidRPr="00E47FE5">
        <w:tc>
          <w:tcPr>
            <w:tcW w:w="442" w:type="pct"/>
            <w:shd w:val="clear" w:color="auto" w:fill="auto"/>
          </w:tcPr>
          <w:p w:rsidR="00680757" w:rsidRPr="00E47FE5" w:rsidRDefault="00680757" w:rsidP="00511D56">
            <w:pPr>
              <w:spacing w:before="120"/>
              <w:jc w:val="center"/>
              <w:rPr>
                <w:rFonts w:ascii="Arial" w:hAnsi="Arial" w:cs="Arial"/>
                <w:b/>
                <w:sz w:val="20"/>
              </w:rPr>
            </w:pPr>
            <w:r w:rsidRPr="00E47FE5">
              <w:rPr>
                <w:rFonts w:ascii="Arial" w:hAnsi="Arial" w:cs="Arial"/>
                <w:b/>
                <w:sz w:val="20"/>
              </w:rPr>
              <w:t>TT</w:t>
            </w:r>
          </w:p>
        </w:tc>
        <w:tc>
          <w:tcPr>
            <w:tcW w:w="4021" w:type="pct"/>
            <w:shd w:val="clear" w:color="auto" w:fill="auto"/>
          </w:tcPr>
          <w:p w:rsidR="00680757" w:rsidRPr="00E47FE5" w:rsidRDefault="00145534" w:rsidP="00511D56">
            <w:pPr>
              <w:spacing w:before="120"/>
              <w:jc w:val="center"/>
              <w:rPr>
                <w:rFonts w:ascii="Arial" w:hAnsi="Arial" w:cs="Arial"/>
                <w:b/>
                <w:sz w:val="20"/>
              </w:rPr>
            </w:pPr>
            <w:r w:rsidRPr="00E47FE5">
              <w:rPr>
                <w:rFonts w:ascii="Arial" w:hAnsi="Arial" w:cs="Arial"/>
                <w:b/>
                <w:sz w:val="20"/>
              </w:rPr>
              <w:t>Tổn thương</w:t>
            </w:r>
            <w:r w:rsidR="00680757" w:rsidRPr="00E47FE5">
              <w:rPr>
                <w:rFonts w:ascii="Arial" w:hAnsi="Arial" w:cs="Arial"/>
                <w:b/>
                <w:sz w:val="20"/>
              </w:rPr>
              <w:t xml:space="preserve"> </w:t>
            </w:r>
            <w:r w:rsidRPr="00E47FE5">
              <w:rPr>
                <w:rFonts w:ascii="Arial" w:hAnsi="Arial" w:cs="Arial"/>
                <w:b/>
                <w:sz w:val="20"/>
              </w:rPr>
              <w:t>cơ thể</w:t>
            </w:r>
          </w:p>
        </w:tc>
        <w:tc>
          <w:tcPr>
            <w:tcW w:w="537" w:type="pct"/>
            <w:shd w:val="clear" w:color="auto" w:fill="auto"/>
          </w:tcPr>
          <w:p w:rsidR="00680757" w:rsidRPr="00E47FE5" w:rsidRDefault="00680757" w:rsidP="00511D56">
            <w:pPr>
              <w:spacing w:before="120"/>
              <w:jc w:val="center"/>
              <w:rPr>
                <w:rFonts w:ascii="Arial" w:hAnsi="Arial" w:cs="Arial"/>
                <w:b/>
                <w:sz w:val="20"/>
              </w:rPr>
            </w:pPr>
            <w:r w:rsidRPr="00E47FE5">
              <w:rPr>
                <w:rFonts w:ascii="Arial" w:hAnsi="Arial" w:cs="Arial"/>
                <w:b/>
                <w:sz w:val="20"/>
              </w:rPr>
              <w:t>Tỷ lệ %</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1.</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Tiền sử</w:t>
            </w:r>
            <w:r w:rsidR="005E7575" w:rsidRPr="00E47FE5">
              <w:rPr>
                <w:rFonts w:ascii="Arial" w:hAnsi="Arial" w:cs="Arial"/>
                <w:sz w:val="20"/>
              </w:rPr>
              <w:t xml:space="preserve"> vi</w:t>
            </w:r>
            <w:r w:rsidR="005E7575" w:rsidRPr="00E47FE5">
              <w:rPr>
                <w:rFonts w:ascii="Arial" w:hAnsi="Arial" w:cs="Arial"/>
                <w:sz w:val="20"/>
                <w:lang w:val="en-US"/>
              </w:rPr>
              <w:t>ê</w:t>
            </w:r>
            <w:r w:rsidRPr="00E47FE5">
              <w:rPr>
                <w:rFonts w:ascii="Arial" w:hAnsi="Arial" w:cs="Arial"/>
                <w:sz w:val="20"/>
              </w:rPr>
              <w:t>m gan cấp: hiện tại hết triệu chứ</w:t>
            </w:r>
            <w:r w:rsidR="005E7575" w:rsidRPr="00E47FE5">
              <w:rPr>
                <w:rFonts w:ascii="Arial" w:hAnsi="Arial" w:cs="Arial"/>
                <w:sz w:val="20"/>
              </w:rPr>
              <w:t>ng l</w:t>
            </w:r>
            <w:r w:rsidR="005E7575" w:rsidRPr="00E47FE5">
              <w:rPr>
                <w:rFonts w:ascii="Arial" w:hAnsi="Arial" w:cs="Arial"/>
                <w:sz w:val="20"/>
                <w:lang w:val="en-US"/>
              </w:rPr>
              <w:t>â</w:t>
            </w:r>
            <w:r w:rsidRPr="00E47FE5">
              <w:rPr>
                <w:rFonts w:ascii="Arial" w:hAnsi="Arial" w:cs="Arial"/>
                <w:sz w:val="20"/>
              </w:rPr>
              <w:t>m sàng, còn vi rú</w:t>
            </w:r>
            <w:r w:rsidR="005E7575" w:rsidRPr="00E47FE5">
              <w:rPr>
                <w:rFonts w:ascii="Arial" w:hAnsi="Arial" w:cs="Arial"/>
                <w:sz w:val="20"/>
                <w:lang w:val="en-US"/>
              </w:rPr>
              <w:t>t</w:t>
            </w:r>
            <w:r w:rsidRPr="00E47FE5">
              <w:rPr>
                <w:rFonts w:ascii="Arial" w:hAnsi="Arial" w:cs="Arial"/>
                <w:sz w:val="20"/>
              </w:rPr>
              <w:t xml:space="preserve"> </w:t>
            </w:r>
            <w:r w:rsidR="005E7575" w:rsidRPr="00E47FE5">
              <w:rPr>
                <w:rFonts w:ascii="Arial" w:hAnsi="Arial" w:cs="Arial"/>
                <w:sz w:val="20"/>
                <w:lang w:val="en-US"/>
              </w:rPr>
              <w:t>t</w:t>
            </w:r>
            <w:r w:rsidRPr="00E47FE5">
              <w:rPr>
                <w:rFonts w:ascii="Arial" w:hAnsi="Arial" w:cs="Arial"/>
                <w:sz w:val="20"/>
              </w:rPr>
              <w:t>rên xét nghiệm</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11</w:t>
            </w:r>
            <w:r w:rsidR="00010EB1" w:rsidRPr="00E47FE5">
              <w:rPr>
                <w:rFonts w:ascii="Arial" w:hAnsi="Arial" w:cs="Arial"/>
                <w:sz w:val="20"/>
              </w:rPr>
              <w:t xml:space="preserve"> - </w:t>
            </w:r>
            <w:r w:rsidRPr="00E47FE5">
              <w:rPr>
                <w:rFonts w:ascii="Arial" w:hAnsi="Arial" w:cs="Arial"/>
                <w:sz w:val="20"/>
              </w:rPr>
              <w:t>15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2.</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Viêm gan mạn</w:t>
            </w:r>
          </w:p>
        </w:tc>
        <w:tc>
          <w:tcPr>
            <w:tcW w:w="537"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2.1.</w:t>
            </w:r>
          </w:p>
        </w:tc>
        <w:tc>
          <w:tcPr>
            <w:tcW w:w="4021" w:type="pct"/>
            <w:shd w:val="clear" w:color="auto" w:fill="auto"/>
          </w:tcPr>
          <w:p w:rsidR="00680757" w:rsidRPr="00E47FE5" w:rsidRDefault="005E7575" w:rsidP="00511D56">
            <w:pPr>
              <w:spacing w:before="120"/>
              <w:rPr>
                <w:rFonts w:ascii="Arial" w:hAnsi="Arial" w:cs="Arial"/>
                <w:sz w:val="20"/>
              </w:rPr>
            </w:pPr>
            <w:r w:rsidRPr="00E47FE5">
              <w:rPr>
                <w:rFonts w:ascii="Arial" w:hAnsi="Arial" w:cs="Arial"/>
                <w:sz w:val="20"/>
              </w:rPr>
              <w:t>Th</w:t>
            </w:r>
            <w:r w:rsidRPr="00E47FE5">
              <w:rPr>
                <w:rFonts w:ascii="Arial" w:hAnsi="Arial" w:cs="Arial"/>
                <w:sz w:val="20"/>
                <w:lang w:val="en-US"/>
              </w:rPr>
              <w:t>ể</w:t>
            </w:r>
            <w:r w:rsidR="00680757" w:rsidRPr="00E47FE5">
              <w:rPr>
                <w:rFonts w:ascii="Arial" w:hAnsi="Arial" w:cs="Arial"/>
                <w:sz w:val="20"/>
              </w:rPr>
              <w:t xml:space="preserve"> </w:t>
            </w:r>
            <w:r w:rsidR="005E3017" w:rsidRPr="00E47FE5">
              <w:rPr>
                <w:rFonts w:ascii="Arial" w:hAnsi="Arial" w:cs="Arial"/>
                <w:sz w:val="20"/>
              </w:rPr>
              <w:t>ổn định</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26</w:t>
            </w:r>
            <w:r w:rsidR="00010EB1" w:rsidRPr="00E47FE5">
              <w:rPr>
                <w:rFonts w:ascii="Arial" w:hAnsi="Arial" w:cs="Arial"/>
                <w:sz w:val="20"/>
              </w:rPr>
              <w:t xml:space="preserve"> - </w:t>
            </w:r>
            <w:r w:rsidRPr="00E47FE5">
              <w:rPr>
                <w:rFonts w:ascii="Arial" w:hAnsi="Arial" w:cs="Arial"/>
                <w:sz w:val="20"/>
              </w:rPr>
              <w:t>30</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2.2.</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Thể tiến triển</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3.</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Xơ gan</w:t>
            </w:r>
          </w:p>
        </w:tc>
        <w:tc>
          <w:tcPr>
            <w:tcW w:w="537"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3.1.</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 xml:space="preserve">Giai </w:t>
            </w:r>
            <w:r w:rsidR="005E7575" w:rsidRPr="00E47FE5">
              <w:rPr>
                <w:rFonts w:ascii="Arial" w:hAnsi="Arial" w:cs="Arial"/>
                <w:sz w:val="20"/>
                <w:lang w:val="en-US"/>
              </w:rPr>
              <w:t>đoạn</w:t>
            </w:r>
            <w:r w:rsidRPr="00E47FE5">
              <w:rPr>
                <w:rFonts w:ascii="Arial" w:hAnsi="Arial" w:cs="Arial"/>
                <w:sz w:val="20"/>
              </w:rPr>
              <w:t xml:space="preserve"> 0</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31</w:t>
            </w:r>
            <w:r w:rsidR="00010EB1" w:rsidRPr="00E47FE5">
              <w:rPr>
                <w:rFonts w:ascii="Arial" w:hAnsi="Arial" w:cs="Arial"/>
                <w:sz w:val="20"/>
              </w:rPr>
              <w:t xml:space="preserve"> - </w:t>
            </w:r>
            <w:r w:rsidRPr="00E47FE5">
              <w:rPr>
                <w:rFonts w:ascii="Arial" w:hAnsi="Arial" w:cs="Arial"/>
                <w:sz w:val="20"/>
              </w:rPr>
              <w:t>35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3.2.</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Giai đoạn 1 (có giãn tĩnh mạch thực quản độ I)</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3.3.</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Giai đoạn 2 (có giãn tĩnh mạch thực quản độ II)</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80757" w:rsidRPr="00E47FE5">
        <w:tc>
          <w:tcPr>
            <w:tcW w:w="442" w:type="pct"/>
            <w:shd w:val="clear" w:color="auto" w:fill="auto"/>
          </w:tcPr>
          <w:p w:rsidR="00680757" w:rsidRPr="00E47FE5" w:rsidRDefault="00BB7D85" w:rsidP="00511D56">
            <w:pPr>
              <w:spacing w:before="120"/>
              <w:rPr>
                <w:rFonts w:ascii="Arial" w:hAnsi="Arial" w:cs="Arial"/>
                <w:sz w:val="20"/>
              </w:rPr>
            </w:pPr>
            <w:r w:rsidRPr="00E47FE5">
              <w:rPr>
                <w:rFonts w:ascii="Arial" w:hAnsi="Arial" w:cs="Arial"/>
                <w:sz w:val="20"/>
              </w:rPr>
              <w:t>3</w:t>
            </w:r>
            <w:r w:rsidRPr="00E47FE5">
              <w:rPr>
                <w:rFonts w:ascii="Arial" w:hAnsi="Arial" w:cs="Arial"/>
                <w:sz w:val="20"/>
                <w:lang w:val="en-US"/>
              </w:rPr>
              <w:t>.</w:t>
            </w:r>
            <w:r w:rsidR="00680757" w:rsidRPr="00E47FE5">
              <w:rPr>
                <w:rFonts w:ascii="Arial" w:hAnsi="Arial" w:cs="Arial"/>
                <w:sz w:val="20"/>
              </w:rPr>
              <w:t>4.</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 xml:space="preserve">Giai </w:t>
            </w:r>
            <w:r w:rsidR="007D6B73" w:rsidRPr="00E47FE5">
              <w:rPr>
                <w:rFonts w:ascii="Arial" w:hAnsi="Arial" w:cs="Arial"/>
                <w:sz w:val="20"/>
              </w:rPr>
              <w:t>đoạn</w:t>
            </w:r>
            <w:r w:rsidRPr="00E47FE5">
              <w:rPr>
                <w:rFonts w:ascii="Arial" w:hAnsi="Arial" w:cs="Arial"/>
                <w:sz w:val="20"/>
              </w:rPr>
              <w:t xml:space="preserve"> 3 (có giãn tĩnh mạch thực quản độ III)</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71</w:t>
            </w:r>
            <w:r w:rsidR="00010EB1" w:rsidRPr="00E47FE5">
              <w:rPr>
                <w:rFonts w:ascii="Arial" w:hAnsi="Arial" w:cs="Arial"/>
                <w:sz w:val="20"/>
              </w:rPr>
              <w:t xml:space="preserve"> - </w:t>
            </w:r>
            <w:r w:rsidRPr="00E47FE5">
              <w:rPr>
                <w:rFonts w:ascii="Arial" w:hAnsi="Arial" w:cs="Arial"/>
                <w:sz w:val="20"/>
              </w:rPr>
              <w:t>75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4.</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Suy chức năng gan</w:t>
            </w:r>
          </w:p>
        </w:tc>
        <w:tc>
          <w:tcPr>
            <w:tcW w:w="537"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4.1.</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Suy chức năng gan nhẹ (chưa có triệu chứng lâm sàng, có bi</w:t>
            </w:r>
            <w:r w:rsidR="005E7575" w:rsidRPr="00E47FE5">
              <w:rPr>
                <w:rFonts w:ascii="Arial" w:hAnsi="Arial" w:cs="Arial"/>
                <w:sz w:val="20"/>
                <w:lang w:val="en-US"/>
              </w:rPr>
              <w:t>ể</w:t>
            </w:r>
            <w:r w:rsidRPr="00E47FE5">
              <w:rPr>
                <w:rFonts w:ascii="Arial" w:hAnsi="Arial" w:cs="Arial"/>
                <w:sz w:val="20"/>
              </w:rPr>
              <w:t xml:space="preserve">u hiện trên </w:t>
            </w:r>
            <w:r w:rsidR="00555C6D" w:rsidRPr="00E47FE5">
              <w:rPr>
                <w:rFonts w:ascii="Arial" w:hAnsi="Arial" w:cs="Arial"/>
                <w:sz w:val="20"/>
              </w:rPr>
              <w:t>kết quả</w:t>
            </w:r>
            <w:r w:rsidRPr="00E47FE5">
              <w:rPr>
                <w:rFonts w:ascii="Arial" w:hAnsi="Arial" w:cs="Arial"/>
                <w:sz w:val="20"/>
              </w:rPr>
              <w:t xml:space="preserve"> xét nghiệm</w:t>
            </w:r>
            <w:r w:rsidR="00010EB1" w:rsidRPr="00E47FE5">
              <w:rPr>
                <w:rFonts w:ascii="Arial" w:hAnsi="Arial" w:cs="Arial"/>
                <w:sz w:val="20"/>
              </w:rPr>
              <w:t xml:space="preserve"> - </w:t>
            </w:r>
            <w:r w:rsidRPr="00E47FE5">
              <w:rPr>
                <w:rFonts w:ascii="Arial" w:hAnsi="Arial" w:cs="Arial"/>
                <w:sz w:val="20"/>
              </w:rPr>
              <w:t>tương đương Child</w:t>
            </w:r>
            <w:r w:rsidR="00010EB1" w:rsidRPr="00E47FE5">
              <w:rPr>
                <w:rFonts w:ascii="Arial" w:hAnsi="Arial" w:cs="Arial"/>
                <w:sz w:val="20"/>
              </w:rPr>
              <w:t xml:space="preserve"> - </w:t>
            </w:r>
            <w:r w:rsidRPr="00E47FE5">
              <w:rPr>
                <w:rFonts w:ascii="Arial" w:hAnsi="Arial" w:cs="Arial"/>
                <w:sz w:val="20"/>
              </w:rPr>
              <w:t>Pugh A)</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21</w:t>
            </w:r>
            <w:r w:rsidR="00010EB1" w:rsidRPr="00E47FE5">
              <w:rPr>
                <w:rFonts w:ascii="Arial" w:hAnsi="Arial" w:cs="Arial"/>
                <w:sz w:val="20"/>
              </w:rPr>
              <w:t xml:space="preserve"> - </w:t>
            </w:r>
            <w:r w:rsidRPr="00E47FE5">
              <w:rPr>
                <w:rFonts w:ascii="Arial" w:hAnsi="Arial" w:cs="Arial"/>
                <w:sz w:val="20"/>
              </w:rPr>
              <w:t>25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4.2.</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 xml:space="preserve">Suy chức năng gan vừa (có triệu chứng lâm sàng, có biểu hiện trên </w:t>
            </w:r>
            <w:r w:rsidR="00555C6D" w:rsidRPr="00E47FE5">
              <w:rPr>
                <w:rFonts w:ascii="Arial" w:hAnsi="Arial" w:cs="Arial"/>
                <w:sz w:val="20"/>
              </w:rPr>
              <w:t>kết quả</w:t>
            </w:r>
            <w:r w:rsidRPr="00E47FE5">
              <w:rPr>
                <w:rFonts w:ascii="Arial" w:hAnsi="Arial" w:cs="Arial"/>
                <w:sz w:val="20"/>
              </w:rPr>
              <w:t xml:space="preserve"> xét nghiệm</w:t>
            </w:r>
            <w:r w:rsidR="00010EB1" w:rsidRPr="00E47FE5">
              <w:rPr>
                <w:rFonts w:ascii="Arial" w:hAnsi="Arial" w:cs="Arial"/>
                <w:sz w:val="20"/>
              </w:rPr>
              <w:t xml:space="preserve"> - </w:t>
            </w:r>
            <w:r w:rsidR="005E7575" w:rsidRPr="00E47FE5">
              <w:rPr>
                <w:rFonts w:ascii="Arial" w:hAnsi="Arial" w:cs="Arial"/>
                <w:sz w:val="20"/>
              </w:rPr>
              <w:t>tương đươn</w:t>
            </w:r>
            <w:r w:rsidR="005E7575" w:rsidRPr="00E47FE5">
              <w:rPr>
                <w:rFonts w:ascii="Arial" w:hAnsi="Arial" w:cs="Arial"/>
                <w:sz w:val="20"/>
                <w:lang w:val="en-US"/>
              </w:rPr>
              <w:t>g</w:t>
            </w:r>
            <w:r w:rsidRPr="00E47FE5">
              <w:rPr>
                <w:rFonts w:ascii="Arial" w:hAnsi="Arial" w:cs="Arial"/>
                <w:sz w:val="20"/>
              </w:rPr>
              <w:t xml:space="preserve"> Child</w:t>
            </w:r>
            <w:r w:rsidR="00010EB1" w:rsidRPr="00E47FE5">
              <w:rPr>
                <w:rFonts w:ascii="Arial" w:hAnsi="Arial" w:cs="Arial"/>
                <w:sz w:val="20"/>
              </w:rPr>
              <w:t>-</w:t>
            </w:r>
            <w:r w:rsidRPr="00E47FE5">
              <w:rPr>
                <w:rFonts w:ascii="Arial" w:hAnsi="Arial" w:cs="Arial"/>
                <w:sz w:val="20"/>
              </w:rPr>
              <w:t>Pugh B)</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41</w:t>
            </w:r>
            <w:r w:rsidR="00010EB1" w:rsidRPr="00E47FE5">
              <w:rPr>
                <w:rFonts w:ascii="Arial" w:hAnsi="Arial" w:cs="Arial"/>
                <w:sz w:val="20"/>
              </w:rPr>
              <w:t xml:space="preserve"> - </w:t>
            </w:r>
            <w:r w:rsidRPr="00E47FE5">
              <w:rPr>
                <w:rFonts w:ascii="Arial" w:hAnsi="Arial" w:cs="Arial"/>
                <w:sz w:val="20"/>
              </w:rPr>
              <w:t>45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4.3.</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Suy chức năng gan nặng (có triệu chứng lâm sàng, có bi</w:t>
            </w:r>
            <w:r w:rsidR="005E7575" w:rsidRPr="00E47FE5">
              <w:rPr>
                <w:rFonts w:ascii="Arial" w:hAnsi="Arial" w:cs="Arial"/>
                <w:sz w:val="20"/>
                <w:lang w:val="en-US"/>
              </w:rPr>
              <w:t>ể</w:t>
            </w:r>
            <w:r w:rsidRPr="00E47FE5">
              <w:rPr>
                <w:rFonts w:ascii="Arial" w:hAnsi="Arial" w:cs="Arial"/>
                <w:sz w:val="20"/>
              </w:rPr>
              <w:t xml:space="preserve">u hiện trên </w:t>
            </w:r>
            <w:r w:rsidR="00555C6D" w:rsidRPr="00E47FE5">
              <w:rPr>
                <w:rFonts w:ascii="Arial" w:hAnsi="Arial" w:cs="Arial"/>
                <w:sz w:val="20"/>
              </w:rPr>
              <w:t>kết quả</w:t>
            </w:r>
            <w:r w:rsidRPr="00E47FE5">
              <w:rPr>
                <w:rFonts w:ascii="Arial" w:hAnsi="Arial" w:cs="Arial"/>
                <w:sz w:val="20"/>
              </w:rPr>
              <w:t xml:space="preserve"> xét nghiệm</w:t>
            </w:r>
            <w:r w:rsidR="00010EB1" w:rsidRPr="00E47FE5">
              <w:rPr>
                <w:rFonts w:ascii="Arial" w:hAnsi="Arial" w:cs="Arial"/>
                <w:sz w:val="20"/>
              </w:rPr>
              <w:t xml:space="preserve"> - </w:t>
            </w:r>
            <w:r w:rsidRPr="00E47FE5">
              <w:rPr>
                <w:rFonts w:ascii="Arial" w:hAnsi="Arial" w:cs="Arial"/>
                <w:sz w:val="20"/>
              </w:rPr>
              <w:t>tương đương Chil</w:t>
            </w:r>
            <w:r w:rsidR="005E7575" w:rsidRPr="00E47FE5">
              <w:rPr>
                <w:rFonts w:ascii="Arial" w:hAnsi="Arial" w:cs="Arial"/>
                <w:sz w:val="20"/>
                <w:lang w:val="en-US"/>
              </w:rPr>
              <w:t>d</w:t>
            </w:r>
            <w:r w:rsidR="00010EB1" w:rsidRPr="00E47FE5">
              <w:rPr>
                <w:rFonts w:ascii="Arial" w:hAnsi="Arial" w:cs="Arial"/>
                <w:sz w:val="20"/>
              </w:rPr>
              <w:t>-</w:t>
            </w:r>
            <w:r w:rsidRPr="00E47FE5">
              <w:rPr>
                <w:rFonts w:ascii="Arial" w:hAnsi="Arial" w:cs="Arial"/>
                <w:sz w:val="20"/>
              </w:rPr>
              <w:t>PughC)</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61</w:t>
            </w:r>
            <w:r w:rsidR="00010EB1" w:rsidRPr="00E47FE5">
              <w:rPr>
                <w:rFonts w:ascii="Arial" w:hAnsi="Arial" w:cs="Arial"/>
                <w:sz w:val="20"/>
              </w:rPr>
              <w:t xml:space="preserve"> - </w:t>
            </w:r>
            <w:r w:rsidRPr="00E47FE5">
              <w:rPr>
                <w:rFonts w:ascii="Arial" w:hAnsi="Arial" w:cs="Arial"/>
                <w:sz w:val="20"/>
              </w:rPr>
              <w:t>65</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Ung thư gan</w:t>
            </w:r>
          </w:p>
        </w:tc>
        <w:tc>
          <w:tcPr>
            <w:tcW w:w="537"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5.1.</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Ung thư gan, chưa phẫu thuật</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71</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5.2.</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Ung thư gan đã di căn</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81</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5.3.</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 xml:space="preserve">Ung </w:t>
            </w:r>
            <w:r w:rsidR="005E7575" w:rsidRPr="00E47FE5">
              <w:rPr>
                <w:rFonts w:ascii="Arial" w:hAnsi="Arial" w:cs="Arial"/>
                <w:sz w:val="20"/>
                <w:lang w:val="en-US"/>
              </w:rPr>
              <w:t>t</w:t>
            </w:r>
            <w:r w:rsidRPr="00E47FE5">
              <w:rPr>
                <w:rFonts w:ascii="Arial" w:hAnsi="Arial" w:cs="Arial"/>
                <w:sz w:val="20"/>
              </w:rPr>
              <w:t xml:space="preserve">hư gan đã </w:t>
            </w:r>
            <w:r w:rsidR="007C385C" w:rsidRPr="00E47FE5">
              <w:rPr>
                <w:rFonts w:ascii="Arial" w:hAnsi="Arial" w:cs="Arial"/>
                <w:sz w:val="20"/>
              </w:rPr>
              <w:t>phẫu</w:t>
            </w:r>
            <w:r w:rsidRPr="00E47FE5">
              <w:rPr>
                <w:rFonts w:ascii="Arial" w:hAnsi="Arial" w:cs="Arial"/>
                <w:sz w:val="20"/>
              </w:rPr>
              <w:t xml:space="preserve"> thuật: </w:t>
            </w:r>
            <w:r w:rsidR="005E7575" w:rsidRPr="00E47FE5">
              <w:rPr>
                <w:rFonts w:ascii="Arial" w:hAnsi="Arial" w:cs="Arial"/>
                <w:sz w:val="20"/>
                <w:lang w:val="en-US"/>
              </w:rPr>
              <w:t>Á</w:t>
            </w:r>
            <w:r w:rsidRPr="00E47FE5">
              <w:rPr>
                <w:rFonts w:ascii="Arial" w:hAnsi="Arial" w:cs="Arial"/>
                <w:sz w:val="20"/>
              </w:rPr>
              <w:t xml:space="preserve">p dụng </w:t>
            </w:r>
            <w:r w:rsidR="00421932" w:rsidRPr="00E47FE5">
              <w:rPr>
                <w:rFonts w:ascii="Arial" w:hAnsi="Arial" w:cs="Arial"/>
                <w:sz w:val="20"/>
              </w:rPr>
              <w:t>tỷ lệ</w:t>
            </w:r>
            <w:r w:rsidRPr="00E47FE5">
              <w:rPr>
                <w:rFonts w:ascii="Arial" w:hAnsi="Arial" w:cs="Arial"/>
                <w:sz w:val="20"/>
              </w:rPr>
              <w:t xml:space="preserve"> ở </w:t>
            </w:r>
            <w:r w:rsidR="00E47FE5" w:rsidRPr="00E47FE5">
              <w:rPr>
                <w:rFonts w:ascii="Arial" w:hAnsi="Arial" w:cs="Arial"/>
                <w:sz w:val="20"/>
              </w:rPr>
              <w:t>Mục</w:t>
            </w:r>
            <w:r w:rsidR="005E7575" w:rsidRPr="00E47FE5">
              <w:rPr>
                <w:rFonts w:ascii="Arial" w:hAnsi="Arial" w:cs="Arial"/>
                <w:sz w:val="20"/>
              </w:rPr>
              <w:t xml:space="preserve"> 5.4. và c</w:t>
            </w:r>
            <w:r w:rsidR="005E7575" w:rsidRPr="00E47FE5">
              <w:rPr>
                <w:rFonts w:ascii="Arial" w:hAnsi="Arial" w:cs="Arial"/>
                <w:sz w:val="20"/>
                <w:lang w:val="en-US"/>
              </w:rPr>
              <w:t>ộ</w:t>
            </w:r>
            <w:r w:rsidRPr="00E47FE5">
              <w:rPr>
                <w:rFonts w:ascii="Arial" w:hAnsi="Arial" w:cs="Arial"/>
                <w:sz w:val="20"/>
              </w:rPr>
              <w:t>ng lùi với tỷ l</w:t>
            </w:r>
            <w:r w:rsidR="005E7575" w:rsidRPr="00E47FE5">
              <w:rPr>
                <w:rFonts w:ascii="Arial" w:hAnsi="Arial" w:cs="Arial"/>
                <w:sz w:val="20"/>
                <w:lang w:val="en-US"/>
              </w:rPr>
              <w:t>ệ</w:t>
            </w:r>
            <w:r w:rsidRPr="00E47FE5">
              <w:rPr>
                <w:rFonts w:ascii="Arial" w:hAnsi="Arial" w:cs="Arial"/>
                <w:sz w:val="20"/>
              </w:rPr>
              <w:t xml:space="preserve"> 61%</w:t>
            </w:r>
          </w:p>
        </w:tc>
        <w:tc>
          <w:tcPr>
            <w:tcW w:w="537"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5.4.</w:t>
            </w:r>
          </w:p>
        </w:tc>
        <w:tc>
          <w:tcPr>
            <w:tcW w:w="4021"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Phẫu thuật cắt gan</w:t>
            </w:r>
          </w:p>
        </w:tc>
        <w:tc>
          <w:tcPr>
            <w:tcW w:w="537" w:type="pct"/>
            <w:shd w:val="clear" w:color="auto" w:fill="auto"/>
          </w:tcPr>
          <w:p w:rsidR="00680757" w:rsidRPr="00E47FE5" w:rsidRDefault="00680757" w:rsidP="00511D56">
            <w:pPr>
              <w:spacing w:before="120"/>
              <w:jc w:val="center"/>
              <w:rPr>
                <w:rFonts w:ascii="Arial" w:hAnsi="Arial" w:cs="Arial"/>
                <w:sz w:val="20"/>
              </w:rPr>
            </w:pP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5.4.1.</w:t>
            </w:r>
          </w:p>
        </w:tc>
        <w:tc>
          <w:tcPr>
            <w:tcW w:w="4021" w:type="pct"/>
            <w:shd w:val="clear" w:color="auto" w:fill="auto"/>
          </w:tcPr>
          <w:p w:rsidR="00680757" w:rsidRPr="00E47FE5" w:rsidRDefault="00326644" w:rsidP="00511D56">
            <w:pPr>
              <w:spacing w:before="120"/>
              <w:rPr>
                <w:rFonts w:ascii="Arial" w:hAnsi="Arial" w:cs="Arial"/>
                <w:sz w:val="20"/>
              </w:rPr>
            </w:pPr>
            <w:r w:rsidRPr="00E47FE5">
              <w:rPr>
                <w:rFonts w:ascii="Arial" w:hAnsi="Arial" w:cs="Arial"/>
                <w:sz w:val="20"/>
              </w:rPr>
              <w:t>Cắt</w:t>
            </w:r>
            <w:r w:rsidR="00680757" w:rsidRPr="00E47FE5">
              <w:rPr>
                <w:rFonts w:ascii="Arial" w:hAnsi="Arial" w:cs="Arial"/>
                <w:sz w:val="20"/>
              </w:rPr>
              <w:t xml:space="preserve"> bỏ một phân thùy gan phải hoặc phân thùy IV</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46</w:t>
            </w:r>
            <w:r w:rsidR="00010EB1" w:rsidRPr="00E47FE5">
              <w:rPr>
                <w:rFonts w:ascii="Arial" w:hAnsi="Arial" w:cs="Arial"/>
                <w:sz w:val="20"/>
              </w:rPr>
              <w:t xml:space="preserve"> - </w:t>
            </w:r>
            <w:r w:rsidRPr="00E47FE5">
              <w:rPr>
                <w:rFonts w:ascii="Arial" w:hAnsi="Arial" w:cs="Arial"/>
                <w:sz w:val="20"/>
              </w:rPr>
              <w:t>50</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5.4.2.</w:t>
            </w:r>
          </w:p>
        </w:tc>
        <w:tc>
          <w:tcPr>
            <w:tcW w:w="4021" w:type="pct"/>
            <w:shd w:val="clear" w:color="auto" w:fill="auto"/>
          </w:tcPr>
          <w:p w:rsidR="00680757" w:rsidRPr="00E47FE5" w:rsidRDefault="00326644" w:rsidP="00511D56">
            <w:pPr>
              <w:spacing w:before="120"/>
              <w:rPr>
                <w:rFonts w:ascii="Arial" w:hAnsi="Arial" w:cs="Arial"/>
                <w:sz w:val="20"/>
              </w:rPr>
            </w:pPr>
            <w:r w:rsidRPr="00E47FE5">
              <w:rPr>
                <w:rFonts w:ascii="Arial" w:hAnsi="Arial" w:cs="Arial"/>
                <w:sz w:val="20"/>
              </w:rPr>
              <w:t>Cắt</w:t>
            </w:r>
            <w:r w:rsidR="00680757" w:rsidRPr="00E47FE5">
              <w:rPr>
                <w:rFonts w:ascii="Arial" w:hAnsi="Arial" w:cs="Arial"/>
                <w:sz w:val="20"/>
              </w:rPr>
              <w:t xml:space="preserve"> bỏ gan trái hoặc gan phải</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61</w:t>
            </w:r>
          </w:p>
        </w:tc>
      </w:tr>
      <w:tr w:rsidR="00680757" w:rsidRPr="00E47FE5">
        <w:tc>
          <w:tcPr>
            <w:tcW w:w="442" w:type="pct"/>
            <w:shd w:val="clear" w:color="auto" w:fill="auto"/>
          </w:tcPr>
          <w:p w:rsidR="00680757" w:rsidRPr="00E47FE5" w:rsidRDefault="00680757" w:rsidP="00511D56">
            <w:pPr>
              <w:spacing w:before="120"/>
              <w:rPr>
                <w:rFonts w:ascii="Arial" w:hAnsi="Arial" w:cs="Arial"/>
                <w:sz w:val="20"/>
              </w:rPr>
            </w:pPr>
            <w:r w:rsidRPr="00E47FE5">
              <w:rPr>
                <w:rFonts w:ascii="Arial" w:hAnsi="Arial" w:cs="Arial"/>
                <w:sz w:val="20"/>
              </w:rPr>
              <w:t>5.4.3.</w:t>
            </w:r>
          </w:p>
        </w:tc>
        <w:tc>
          <w:tcPr>
            <w:tcW w:w="4021" w:type="pct"/>
            <w:shd w:val="clear" w:color="auto" w:fill="auto"/>
          </w:tcPr>
          <w:p w:rsidR="00680757" w:rsidRPr="00E47FE5" w:rsidRDefault="00326644" w:rsidP="00511D56">
            <w:pPr>
              <w:spacing w:before="120"/>
              <w:rPr>
                <w:rFonts w:ascii="Arial" w:hAnsi="Arial" w:cs="Arial"/>
                <w:sz w:val="20"/>
              </w:rPr>
            </w:pPr>
            <w:r w:rsidRPr="00E47FE5">
              <w:rPr>
                <w:rFonts w:ascii="Arial" w:hAnsi="Arial" w:cs="Arial"/>
                <w:sz w:val="20"/>
              </w:rPr>
              <w:t>Cắt</w:t>
            </w:r>
            <w:r w:rsidR="00680757" w:rsidRPr="00E47FE5">
              <w:rPr>
                <w:rFonts w:ascii="Arial" w:hAnsi="Arial" w:cs="Arial"/>
                <w:sz w:val="20"/>
              </w:rPr>
              <w:t xml:space="preserve"> bỏ gan phải có rối loạn chức năng gan</w:t>
            </w:r>
          </w:p>
        </w:tc>
        <w:tc>
          <w:tcPr>
            <w:tcW w:w="537" w:type="pct"/>
            <w:shd w:val="clear" w:color="auto" w:fill="auto"/>
          </w:tcPr>
          <w:p w:rsidR="00680757" w:rsidRPr="00E47FE5" w:rsidRDefault="00680757" w:rsidP="00511D56">
            <w:pPr>
              <w:spacing w:before="120"/>
              <w:jc w:val="center"/>
              <w:rPr>
                <w:rFonts w:ascii="Arial" w:hAnsi="Arial" w:cs="Arial"/>
                <w:sz w:val="20"/>
              </w:rPr>
            </w:pPr>
            <w:r w:rsidRPr="00E47FE5">
              <w:rPr>
                <w:rFonts w:ascii="Arial" w:hAnsi="Arial" w:cs="Arial"/>
                <w:sz w:val="20"/>
              </w:rPr>
              <w:t>71</w:t>
            </w:r>
          </w:p>
        </w:tc>
      </w:tr>
    </w:tbl>
    <w:p w:rsidR="00680757" w:rsidRPr="00E47FE5" w:rsidRDefault="00680757" w:rsidP="00511D56">
      <w:pPr>
        <w:spacing w:before="120"/>
        <w:rPr>
          <w:rFonts w:ascii="Arial" w:hAnsi="Arial" w:cs="Arial"/>
          <w:sz w:val="20"/>
          <w:lang w:val="en-US"/>
        </w:rPr>
      </w:pPr>
    </w:p>
    <w:p w:rsidR="00680757" w:rsidRPr="00E47FE5" w:rsidRDefault="005E7575" w:rsidP="00511D56">
      <w:pPr>
        <w:spacing w:before="120"/>
        <w:jc w:val="center"/>
        <w:rPr>
          <w:rFonts w:ascii="Arial" w:hAnsi="Arial" w:cs="Arial"/>
          <w:b/>
        </w:rPr>
      </w:pPr>
      <w:bookmarkStart w:id="77" w:name="chuong_pl_34"/>
      <w:r w:rsidRPr="00E47FE5">
        <w:rPr>
          <w:rFonts w:ascii="Arial" w:hAnsi="Arial" w:cs="Arial"/>
          <w:b/>
        </w:rPr>
        <w:t>PHỤ LỤC 34</w:t>
      </w:r>
      <w:bookmarkEnd w:id="77"/>
    </w:p>
    <w:p w:rsidR="00B95EA2" w:rsidRPr="00E47FE5" w:rsidRDefault="005E7575" w:rsidP="00511D56">
      <w:pPr>
        <w:spacing w:before="120"/>
        <w:jc w:val="center"/>
        <w:rPr>
          <w:rFonts w:ascii="Arial" w:hAnsi="Arial" w:cs="Arial"/>
          <w:sz w:val="20"/>
        </w:rPr>
      </w:pPr>
      <w:bookmarkStart w:id="78" w:name="chuong_pl_34_name"/>
      <w:r w:rsidRPr="00E47FE5">
        <w:rPr>
          <w:rFonts w:ascii="Arial" w:hAnsi="Arial" w:cs="Arial"/>
          <w:sz w:val="20"/>
        </w:rPr>
        <w:t>HƯỚNG DẪN CHẨN ĐOÁN, GIÁM ĐỊNH SUY GIẢM KHẢ NĂNG LAO ĐỘNG DO BỆNH UNG THƯ TRUNG BIỂU MÔ NGHỀ NGHIỆP</w:t>
      </w:r>
      <w:bookmarkEnd w:id="78"/>
      <w:r w:rsidR="00B95EA2" w:rsidRPr="00E47FE5">
        <w:rPr>
          <w:rFonts w:ascii="Arial" w:hAnsi="Arial" w:cs="Arial"/>
          <w:sz w:val="20"/>
          <w:lang w:val="en-US"/>
        </w:rPr>
        <w:br/>
      </w:r>
      <w:r w:rsidR="00B95EA2" w:rsidRPr="00E47FE5">
        <w:rPr>
          <w:rFonts w:ascii="Arial" w:hAnsi="Arial" w:cs="Arial"/>
          <w:i/>
          <w:sz w:val="20"/>
        </w:rPr>
        <w:t>(Ban hành kèm theo Thông tư số</w:t>
      </w:r>
      <w:r w:rsidR="00B95EA2" w:rsidRPr="00E47FE5">
        <w:rPr>
          <w:rFonts w:ascii="Arial" w:hAnsi="Arial" w:cs="Arial"/>
          <w:i/>
          <w:sz w:val="20"/>
          <w:lang w:val="en-US"/>
        </w:rPr>
        <w:t xml:space="preserve"> 15</w:t>
      </w:r>
      <w:r w:rsidR="00B95EA2" w:rsidRPr="00E47FE5">
        <w:rPr>
          <w:rFonts w:ascii="Arial" w:hAnsi="Arial" w:cs="Arial"/>
          <w:i/>
          <w:sz w:val="20"/>
        </w:rPr>
        <w:t>/2016/TT-BYT ngày</w:t>
      </w:r>
      <w:r w:rsidR="00B95EA2" w:rsidRPr="00E47FE5">
        <w:rPr>
          <w:rFonts w:ascii="Arial" w:hAnsi="Arial" w:cs="Arial"/>
          <w:i/>
          <w:sz w:val="20"/>
          <w:lang w:val="en-US"/>
        </w:rPr>
        <w:t xml:space="preserve"> 15 tháng 5</w:t>
      </w:r>
      <w:r w:rsidR="00B95EA2" w:rsidRPr="00E47FE5">
        <w:rPr>
          <w:rFonts w:ascii="Arial" w:hAnsi="Arial" w:cs="Arial"/>
          <w:i/>
          <w:sz w:val="20"/>
        </w:rPr>
        <w:t xml:space="preserve"> </w:t>
      </w:r>
      <w:r w:rsidR="00BB7D85" w:rsidRPr="00E47FE5">
        <w:rPr>
          <w:rFonts w:ascii="Arial" w:hAnsi="Arial" w:cs="Arial"/>
          <w:i/>
          <w:sz w:val="20"/>
          <w:lang w:val="en-US"/>
        </w:rPr>
        <w:t xml:space="preserve">năm </w:t>
      </w:r>
      <w:r w:rsidR="00B95EA2" w:rsidRPr="00E47FE5">
        <w:rPr>
          <w:rFonts w:ascii="Arial" w:hAnsi="Arial" w:cs="Arial"/>
          <w:i/>
          <w:sz w:val="20"/>
        </w:rPr>
        <w:t>2016 của Bộ tr</w:t>
      </w:r>
      <w:r w:rsidR="00B95EA2" w:rsidRPr="00E47FE5">
        <w:rPr>
          <w:rFonts w:ascii="Arial" w:hAnsi="Arial" w:cs="Arial"/>
          <w:i/>
          <w:sz w:val="20"/>
          <w:lang w:val="en-US"/>
        </w:rPr>
        <w:t>ưở</w:t>
      </w:r>
      <w:r w:rsidR="00B95EA2" w:rsidRPr="00E47FE5">
        <w:rPr>
          <w:rFonts w:ascii="Arial" w:hAnsi="Arial" w:cs="Arial"/>
          <w:i/>
          <w:sz w:val="20"/>
        </w:rPr>
        <w:t>ng Bộ Y tế)</w:t>
      </w:r>
    </w:p>
    <w:p w:rsidR="00680757" w:rsidRPr="00E47FE5" w:rsidRDefault="00B95EA2" w:rsidP="00511D56">
      <w:pPr>
        <w:spacing w:before="120"/>
        <w:rPr>
          <w:rFonts w:ascii="Arial" w:hAnsi="Arial" w:cs="Arial"/>
          <w:b/>
          <w:sz w:val="20"/>
        </w:rPr>
      </w:pPr>
      <w:r w:rsidRPr="00E47FE5">
        <w:rPr>
          <w:rFonts w:ascii="Arial" w:hAnsi="Arial" w:cs="Arial"/>
          <w:b/>
          <w:sz w:val="20"/>
          <w:lang w:val="en-US"/>
        </w:rPr>
        <w:t xml:space="preserve">1. </w:t>
      </w:r>
      <w:r w:rsidR="00680757" w:rsidRPr="00E47FE5">
        <w:rPr>
          <w:rFonts w:ascii="Arial" w:hAnsi="Arial" w:cs="Arial"/>
          <w:b/>
          <w:sz w:val="20"/>
        </w:rPr>
        <w:t>Định nghĩa bệnh</w:t>
      </w:r>
    </w:p>
    <w:p w:rsidR="00680757" w:rsidRPr="00E47FE5" w:rsidRDefault="00680757" w:rsidP="00511D56">
      <w:pPr>
        <w:spacing w:before="120"/>
        <w:rPr>
          <w:rFonts w:ascii="Arial" w:hAnsi="Arial" w:cs="Arial"/>
          <w:sz w:val="20"/>
        </w:rPr>
      </w:pPr>
      <w:r w:rsidRPr="00E47FE5">
        <w:rPr>
          <w:rFonts w:ascii="Arial" w:hAnsi="Arial" w:cs="Arial"/>
          <w:sz w:val="20"/>
        </w:rPr>
        <w:t>Bệ</w:t>
      </w:r>
      <w:r w:rsidR="00B95EA2" w:rsidRPr="00E47FE5">
        <w:rPr>
          <w:rFonts w:ascii="Arial" w:hAnsi="Arial" w:cs="Arial"/>
          <w:sz w:val="20"/>
        </w:rPr>
        <w:t>nh ung thư trung bi</w:t>
      </w:r>
      <w:r w:rsidR="00B95EA2" w:rsidRPr="00E47FE5">
        <w:rPr>
          <w:rFonts w:ascii="Arial" w:hAnsi="Arial" w:cs="Arial"/>
          <w:sz w:val="20"/>
          <w:lang w:val="en-US"/>
        </w:rPr>
        <w:t>ể</w:t>
      </w:r>
      <w:r w:rsidRPr="00E47FE5">
        <w:rPr>
          <w:rFonts w:ascii="Arial" w:hAnsi="Arial" w:cs="Arial"/>
          <w:sz w:val="20"/>
        </w:rPr>
        <w:t xml:space="preserve">u mô </w:t>
      </w:r>
      <w:r w:rsidR="00E72327" w:rsidRPr="00E47FE5">
        <w:rPr>
          <w:rFonts w:ascii="Arial" w:hAnsi="Arial" w:cs="Arial"/>
          <w:sz w:val="20"/>
        </w:rPr>
        <w:t>nghề</w:t>
      </w:r>
      <w:r w:rsidRPr="00E47FE5">
        <w:rPr>
          <w:rFonts w:ascii="Arial" w:hAnsi="Arial" w:cs="Arial"/>
          <w:sz w:val="20"/>
        </w:rPr>
        <w:t xml:space="preserve"> nghiệp là bệnh ung thư trung bi</w:t>
      </w:r>
      <w:r w:rsidR="00B95EA2" w:rsidRPr="00E47FE5">
        <w:rPr>
          <w:rFonts w:ascii="Arial" w:hAnsi="Arial" w:cs="Arial"/>
          <w:sz w:val="20"/>
          <w:lang w:val="en-US"/>
        </w:rPr>
        <w:t>ể</w:t>
      </w:r>
      <w:r w:rsidRPr="00E47FE5">
        <w:rPr>
          <w:rFonts w:ascii="Arial" w:hAnsi="Arial" w:cs="Arial"/>
          <w:sz w:val="20"/>
        </w:rPr>
        <w:t>u mô do tiếp xúc với bụi amiăng trong quá trình lao động.</w:t>
      </w:r>
    </w:p>
    <w:p w:rsidR="00680757" w:rsidRPr="00E47FE5" w:rsidRDefault="00B95EA2" w:rsidP="00511D56">
      <w:pPr>
        <w:spacing w:before="120"/>
        <w:rPr>
          <w:rFonts w:ascii="Arial" w:hAnsi="Arial" w:cs="Arial"/>
          <w:b/>
          <w:sz w:val="20"/>
        </w:rPr>
      </w:pPr>
      <w:r w:rsidRPr="00E47FE5">
        <w:rPr>
          <w:rFonts w:ascii="Arial" w:hAnsi="Arial" w:cs="Arial"/>
          <w:b/>
          <w:sz w:val="20"/>
          <w:lang w:val="en-US"/>
        </w:rPr>
        <w:t xml:space="preserve">2. </w:t>
      </w:r>
      <w:r w:rsidR="00680757" w:rsidRPr="00E47FE5">
        <w:rPr>
          <w:rFonts w:ascii="Arial" w:hAnsi="Arial" w:cs="Arial"/>
          <w:b/>
          <w:sz w:val="20"/>
        </w:rPr>
        <w:t>Yếu tố gây bệnh</w:t>
      </w:r>
    </w:p>
    <w:p w:rsidR="00680757" w:rsidRPr="00E47FE5" w:rsidRDefault="00680757" w:rsidP="00511D56">
      <w:pPr>
        <w:spacing w:before="120"/>
        <w:rPr>
          <w:rFonts w:ascii="Arial" w:hAnsi="Arial" w:cs="Arial"/>
          <w:sz w:val="20"/>
        </w:rPr>
      </w:pPr>
      <w:r w:rsidRPr="00E47FE5">
        <w:rPr>
          <w:rFonts w:ascii="Arial" w:hAnsi="Arial" w:cs="Arial"/>
          <w:sz w:val="20"/>
        </w:rPr>
        <w:t>Bụi amiăng trong không khí môi trường lao động.</w:t>
      </w:r>
    </w:p>
    <w:p w:rsidR="00680757" w:rsidRPr="00E47FE5" w:rsidRDefault="00FA5917" w:rsidP="00511D56">
      <w:pPr>
        <w:spacing w:before="120"/>
        <w:rPr>
          <w:rFonts w:ascii="Arial" w:hAnsi="Arial" w:cs="Arial"/>
          <w:b/>
          <w:sz w:val="20"/>
        </w:rPr>
      </w:pPr>
      <w:r w:rsidRPr="00E47FE5">
        <w:rPr>
          <w:rFonts w:ascii="Arial" w:hAnsi="Arial" w:cs="Arial"/>
          <w:b/>
          <w:sz w:val="20"/>
          <w:lang w:val="en-US"/>
        </w:rPr>
        <w:t xml:space="preserve">3. </w:t>
      </w:r>
      <w:r w:rsidR="00680757" w:rsidRPr="00E47FE5">
        <w:rPr>
          <w:rFonts w:ascii="Arial" w:hAnsi="Arial" w:cs="Arial"/>
          <w:b/>
          <w:sz w:val="20"/>
        </w:rPr>
        <w:t>Nghề, công việc th</w:t>
      </w:r>
      <w:r w:rsidRPr="00E47FE5">
        <w:rPr>
          <w:rFonts w:ascii="Arial" w:hAnsi="Arial" w:cs="Arial"/>
          <w:b/>
          <w:sz w:val="20"/>
          <w:lang w:val="en-US"/>
        </w:rPr>
        <w:t>ườ</w:t>
      </w:r>
      <w:r w:rsidR="00680757" w:rsidRPr="00E47FE5">
        <w:rPr>
          <w:rFonts w:ascii="Arial" w:hAnsi="Arial" w:cs="Arial"/>
          <w:b/>
          <w:sz w:val="20"/>
        </w:rPr>
        <w:t>ng gặp và nguồn tiếp xúc</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Khoan, đập phá, khai thác quặng hay đá có amiăng;</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Tán, nghiền, sàng và thao tác khô với quặng hoặc đá có amiăng;</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Chải sợi, kéo sợi và dệt vải amiăng;</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Làm cách nhiệt bằng amiăng;</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Sản xuất, sửa ch</w:t>
      </w:r>
      <w:r w:rsidRPr="00E47FE5">
        <w:rPr>
          <w:rFonts w:ascii="Arial" w:hAnsi="Arial" w:cs="Arial"/>
          <w:sz w:val="20"/>
          <w:lang w:val="en-US"/>
        </w:rPr>
        <w:t>ữ</w:t>
      </w:r>
      <w:r w:rsidR="00680757" w:rsidRPr="00E47FE5">
        <w:rPr>
          <w:rFonts w:ascii="Arial" w:hAnsi="Arial" w:cs="Arial"/>
          <w:sz w:val="20"/>
        </w:rPr>
        <w:t>a, xử lý tấm lợp amiăng</w:t>
      </w:r>
      <w:r w:rsidR="00010EB1" w:rsidRPr="00E47FE5">
        <w:rPr>
          <w:rFonts w:ascii="Arial" w:hAnsi="Arial" w:cs="Arial"/>
          <w:sz w:val="20"/>
        </w:rPr>
        <w:t xml:space="preserve"> - </w:t>
      </w:r>
      <w:r w:rsidR="00680757" w:rsidRPr="00E47FE5">
        <w:rPr>
          <w:rFonts w:ascii="Arial" w:hAnsi="Arial" w:cs="Arial"/>
          <w:sz w:val="20"/>
        </w:rPr>
        <w:t>ximăng, các gioăng bằng amiăng và cao su; má phanh bằng amiăng; bìa các</w:t>
      </w:r>
      <w:r w:rsidR="00010EB1" w:rsidRPr="00E47FE5">
        <w:rPr>
          <w:rFonts w:ascii="Arial" w:hAnsi="Arial" w:cs="Arial"/>
          <w:sz w:val="20"/>
        </w:rPr>
        <w:t>-</w:t>
      </w:r>
      <w:r w:rsidR="00680757" w:rsidRPr="00E47FE5">
        <w:rPr>
          <w:rFonts w:ascii="Arial" w:hAnsi="Arial" w:cs="Arial"/>
          <w:sz w:val="20"/>
        </w:rPr>
        <w:t>tông và giấy có amiăng;</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Sản xuất phân lân, thợ sửa chữa ô tô, xe máy;</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Nghề, công việc khác có tiếp xúc với bụi amiăng.</w:t>
      </w:r>
    </w:p>
    <w:p w:rsidR="00680757" w:rsidRPr="00E47FE5" w:rsidRDefault="00FA5917" w:rsidP="00511D56">
      <w:pPr>
        <w:spacing w:before="120"/>
        <w:rPr>
          <w:rFonts w:ascii="Arial" w:hAnsi="Arial" w:cs="Arial"/>
          <w:b/>
          <w:sz w:val="20"/>
        </w:rPr>
      </w:pPr>
      <w:r w:rsidRPr="00E47FE5">
        <w:rPr>
          <w:rFonts w:ascii="Arial" w:hAnsi="Arial" w:cs="Arial"/>
          <w:b/>
          <w:sz w:val="20"/>
          <w:lang w:val="en-US"/>
        </w:rPr>
        <w:t xml:space="preserve">4. </w:t>
      </w:r>
      <w:r w:rsidR="00680757" w:rsidRPr="00E47FE5">
        <w:rPr>
          <w:rFonts w:ascii="Arial" w:hAnsi="Arial" w:cs="Arial"/>
          <w:b/>
          <w:sz w:val="20"/>
        </w:rPr>
        <w:t>Gi</w:t>
      </w:r>
      <w:r w:rsidRPr="00E47FE5">
        <w:rPr>
          <w:rFonts w:ascii="Arial" w:hAnsi="Arial" w:cs="Arial"/>
          <w:b/>
          <w:sz w:val="20"/>
          <w:lang w:val="en-US"/>
        </w:rPr>
        <w:t>ớ</w:t>
      </w:r>
      <w:r w:rsidR="00680757" w:rsidRPr="00E47FE5">
        <w:rPr>
          <w:rFonts w:ascii="Arial" w:hAnsi="Arial" w:cs="Arial"/>
          <w:b/>
          <w:sz w:val="20"/>
        </w:rPr>
        <w:t>i hạn tiếp xúc tối thiểu</w:t>
      </w:r>
    </w:p>
    <w:p w:rsidR="00680757" w:rsidRPr="00E47FE5" w:rsidRDefault="00680757" w:rsidP="00511D56">
      <w:pPr>
        <w:spacing w:before="120"/>
        <w:rPr>
          <w:rFonts w:ascii="Arial" w:hAnsi="Arial" w:cs="Arial"/>
          <w:sz w:val="20"/>
        </w:rPr>
      </w:pPr>
      <w:r w:rsidRPr="00E47FE5">
        <w:rPr>
          <w:rFonts w:ascii="Arial" w:hAnsi="Arial" w:cs="Arial"/>
          <w:sz w:val="20"/>
        </w:rPr>
        <w:t>Nồng độ bụi amiăng trong môi trường lao động vượt quá giới hạn tiếp xúc ca làm việc cho phép theo quy chuẩn, tiêu chuẩn hiện hành.</w:t>
      </w:r>
    </w:p>
    <w:p w:rsidR="00680757" w:rsidRPr="00E47FE5" w:rsidRDefault="00FA5917" w:rsidP="00511D56">
      <w:pPr>
        <w:spacing w:before="120"/>
        <w:rPr>
          <w:rFonts w:ascii="Arial" w:hAnsi="Arial" w:cs="Arial"/>
          <w:b/>
          <w:sz w:val="20"/>
        </w:rPr>
      </w:pPr>
      <w:r w:rsidRPr="00E47FE5">
        <w:rPr>
          <w:rFonts w:ascii="Arial" w:hAnsi="Arial" w:cs="Arial"/>
          <w:b/>
          <w:sz w:val="20"/>
          <w:lang w:val="en-US"/>
        </w:rPr>
        <w:t xml:space="preserve">5. </w:t>
      </w:r>
      <w:r w:rsidR="00555C6D" w:rsidRPr="00E47FE5">
        <w:rPr>
          <w:rFonts w:ascii="Arial" w:hAnsi="Arial" w:cs="Arial"/>
          <w:b/>
          <w:sz w:val="20"/>
        </w:rPr>
        <w:t>Thời gian</w:t>
      </w:r>
      <w:r w:rsidR="00680757" w:rsidRPr="00E47FE5">
        <w:rPr>
          <w:rFonts w:ascii="Arial" w:hAnsi="Arial" w:cs="Arial"/>
          <w:b/>
          <w:sz w:val="20"/>
        </w:rPr>
        <w:t xml:space="preserve"> tiếp xúc tối thiểu</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2 </w:t>
      </w:r>
      <w:r w:rsidR="00680757" w:rsidRPr="00E47FE5">
        <w:rPr>
          <w:rFonts w:ascii="Arial" w:hAnsi="Arial" w:cs="Arial"/>
          <w:sz w:val="20"/>
        </w:rPr>
        <w:t>năm.</w:t>
      </w:r>
    </w:p>
    <w:p w:rsidR="00680757" w:rsidRPr="00E47FE5" w:rsidRDefault="00FA5917" w:rsidP="00511D56">
      <w:pPr>
        <w:spacing w:before="120"/>
        <w:rPr>
          <w:rFonts w:ascii="Arial" w:hAnsi="Arial" w:cs="Arial"/>
          <w:b/>
          <w:sz w:val="20"/>
        </w:rPr>
      </w:pPr>
      <w:r w:rsidRPr="00E47FE5">
        <w:rPr>
          <w:rFonts w:ascii="Arial" w:hAnsi="Arial" w:cs="Arial"/>
          <w:b/>
          <w:sz w:val="20"/>
          <w:lang w:val="en-US"/>
        </w:rPr>
        <w:t xml:space="preserve">6. </w:t>
      </w:r>
      <w:r w:rsidR="00680757" w:rsidRPr="00E47FE5">
        <w:rPr>
          <w:rFonts w:ascii="Arial" w:hAnsi="Arial" w:cs="Arial"/>
          <w:b/>
          <w:sz w:val="20"/>
        </w:rPr>
        <w:t>Thời gian bảo đảm</w:t>
      </w:r>
    </w:p>
    <w:p w:rsidR="00680757" w:rsidRPr="00E47FE5" w:rsidRDefault="00680757" w:rsidP="00511D56">
      <w:pPr>
        <w:spacing w:before="120"/>
        <w:rPr>
          <w:rFonts w:ascii="Arial" w:hAnsi="Arial" w:cs="Arial"/>
          <w:sz w:val="20"/>
        </w:rPr>
      </w:pPr>
      <w:r w:rsidRPr="00E47FE5">
        <w:rPr>
          <w:rFonts w:ascii="Arial" w:hAnsi="Arial" w:cs="Arial"/>
          <w:sz w:val="20"/>
        </w:rPr>
        <w:t>Không có thời hạn.</w:t>
      </w:r>
    </w:p>
    <w:p w:rsidR="00680757" w:rsidRPr="00E47FE5" w:rsidRDefault="00FA5917" w:rsidP="00511D56">
      <w:pPr>
        <w:spacing w:before="120"/>
        <w:rPr>
          <w:rFonts w:ascii="Arial" w:hAnsi="Arial" w:cs="Arial"/>
          <w:b/>
          <w:sz w:val="20"/>
        </w:rPr>
      </w:pPr>
      <w:r w:rsidRPr="00E47FE5">
        <w:rPr>
          <w:rFonts w:ascii="Arial" w:hAnsi="Arial" w:cs="Arial"/>
          <w:b/>
          <w:sz w:val="20"/>
          <w:lang w:val="en-US"/>
        </w:rPr>
        <w:t xml:space="preserve">7. </w:t>
      </w:r>
      <w:r w:rsidR="00680757" w:rsidRPr="00E47FE5">
        <w:rPr>
          <w:rFonts w:ascii="Arial" w:hAnsi="Arial" w:cs="Arial"/>
          <w:b/>
          <w:sz w:val="20"/>
        </w:rPr>
        <w:t>Chẩn đoán</w:t>
      </w:r>
    </w:p>
    <w:p w:rsidR="00680757" w:rsidRPr="00E47FE5" w:rsidRDefault="00FA5917" w:rsidP="00511D56">
      <w:pPr>
        <w:spacing w:before="120"/>
        <w:rPr>
          <w:rFonts w:ascii="Arial" w:hAnsi="Arial" w:cs="Arial"/>
          <w:b/>
          <w:sz w:val="20"/>
        </w:rPr>
      </w:pPr>
      <w:r w:rsidRPr="00E47FE5">
        <w:rPr>
          <w:rFonts w:ascii="Arial" w:hAnsi="Arial" w:cs="Arial"/>
          <w:b/>
          <w:sz w:val="20"/>
          <w:lang w:val="en-US"/>
        </w:rPr>
        <w:t xml:space="preserve">7.1. </w:t>
      </w:r>
      <w:r w:rsidR="00680757" w:rsidRPr="00E47FE5">
        <w:rPr>
          <w:rFonts w:ascii="Arial" w:hAnsi="Arial" w:cs="Arial"/>
          <w:b/>
          <w:sz w:val="20"/>
        </w:rPr>
        <w:t>Lâm sàng</w:t>
      </w:r>
    </w:p>
    <w:p w:rsidR="00680757" w:rsidRPr="00E47FE5" w:rsidRDefault="00680757" w:rsidP="00511D56">
      <w:pPr>
        <w:spacing w:before="120"/>
        <w:rPr>
          <w:rFonts w:ascii="Arial" w:hAnsi="Arial" w:cs="Arial"/>
          <w:sz w:val="20"/>
        </w:rPr>
      </w:pPr>
      <w:r w:rsidRPr="00E47FE5">
        <w:rPr>
          <w:rFonts w:ascii="Arial" w:hAnsi="Arial" w:cs="Arial"/>
          <w:sz w:val="20"/>
        </w:rPr>
        <w:t>Tùy thuộc vào vị trí ung thư trung biểu mô (màng phổi, màng bụng, màng tim..) mà có thể có các triệu chứng khác nhau:</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7.1.1. </w:t>
      </w:r>
      <w:r w:rsidR="00680757" w:rsidRPr="00E47FE5">
        <w:rPr>
          <w:rFonts w:ascii="Arial" w:hAnsi="Arial" w:cs="Arial"/>
          <w:sz w:val="20"/>
        </w:rPr>
        <w:t>Ung thư trung biểu mô màng ph</w:t>
      </w:r>
      <w:r w:rsidRPr="00E47FE5">
        <w:rPr>
          <w:rFonts w:ascii="Arial" w:hAnsi="Arial" w:cs="Arial"/>
          <w:sz w:val="20"/>
          <w:lang w:val="en-US"/>
        </w:rPr>
        <w:t>ổ</w:t>
      </w:r>
      <w:r w:rsidR="00680757" w:rsidRPr="00E47FE5">
        <w:rPr>
          <w:rFonts w:ascii="Arial" w:hAnsi="Arial" w:cs="Arial"/>
          <w:sz w:val="20"/>
        </w:rPr>
        <w:t>i:</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Ho;</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Tức ngực, đau ngực;</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Khó thở;</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Gầy, sút cân không rõ nguyên nhân.</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7.1.2. </w:t>
      </w:r>
      <w:r w:rsidR="00680757" w:rsidRPr="00E47FE5">
        <w:rPr>
          <w:rFonts w:ascii="Arial" w:hAnsi="Arial" w:cs="Arial"/>
          <w:sz w:val="20"/>
        </w:rPr>
        <w:t>Ung thư trung biểu mô m</w:t>
      </w:r>
      <w:r w:rsidR="00FB4ADC" w:rsidRPr="00E47FE5">
        <w:rPr>
          <w:rFonts w:ascii="Arial" w:hAnsi="Arial" w:cs="Arial"/>
          <w:sz w:val="20"/>
          <w:lang w:val="en-US"/>
        </w:rPr>
        <w:t>à</w:t>
      </w:r>
      <w:r w:rsidR="00680757" w:rsidRPr="00E47FE5">
        <w:rPr>
          <w:rFonts w:ascii="Arial" w:hAnsi="Arial" w:cs="Arial"/>
          <w:sz w:val="20"/>
        </w:rPr>
        <w:t>ng ngoài tim:</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Khó thở;</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Đau ngực;</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Gầy, sút cân không rõ nguyên nhân.</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7.1.3. </w:t>
      </w:r>
      <w:r w:rsidR="00680757" w:rsidRPr="00E47FE5">
        <w:rPr>
          <w:rFonts w:ascii="Arial" w:hAnsi="Arial" w:cs="Arial"/>
          <w:sz w:val="20"/>
        </w:rPr>
        <w:t>Ung thư trung biểu mô màng bụng, buồng trứng:</w:t>
      </w:r>
    </w:p>
    <w:p w:rsidR="00680757" w:rsidRPr="00E47FE5" w:rsidRDefault="00FA5917"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Đau bụng;</w:t>
      </w:r>
    </w:p>
    <w:p w:rsidR="00680757" w:rsidRPr="00E47FE5" w:rsidRDefault="00FA5917" w:rsidP="00511D56">
      <w:pPr>
        <w:spacing w:before="120"/>
        <w:rPr>
          <w:rFonts w:ascii="Arial" w:hAnsi="Arial" w:cs="Arial"/>
          <w:sz w:val="20"/>
        </w:rPr>
      </w:pPr>
      <w:r w:rsidRPr="00E47FE5">
        <w:rPr>
          <w:rFonts w:ascii="Arial" w:hAnsi="Arial" w:cs="Arial"/>
          <w:sz w:val="20"/>
          <w:lang w:val="en-US"/>
        </w:rPr>
        <w:t>- Cổ</w:t>
      </w:r>
      <w:r w:rsidR="00680757" w:rsidRPr="00E47FE5">
        <w:rPr>
          <w:rFonts w:ascii="Arial" w:hAnsi="Arial" w:cs="Arial"/>
          <w:sz w:val="20"/>
        </w:rPr>
        <w:t xml:space="preserve"> trướng;</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Khối thành </w:t>
      </w:r>
      <w:r w:rsidRPr="00E47FE5">
        <w:rPr>
          <w:rFonts w:ascii="Arial" w:hAnsi="Arial" w:cs="Arial"/>
          <w:sz w:val="20"/>
          <w:lang w:val="en-US"/>
        </w:rPr>
        <w:t>b</w:t>
      </w:r>
      <w:r w:rsidR="00680757" w:rsidRPr="00E47FE5">
        <w:rPr>
          <w:rFonts w:ascii="Arial" w:hAnsi="Arial" w:cs="Arial"/>
          <w:sz w:val="20"/>
        </w:rPr>
        <w:t>ụng;</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Gầy sút cân không rõ nguyên nhân.</w:t>
      </w:r>
    </w:p>
    <w:p w:rsidR="00680757" w:rsidRPr="00E47FE5" w:rsidRDefault="00A96836" w:rsidP="00511D56">
      <w:pPr>
        <w:spacing w:before="120"/>
        <w:rPr>
          <w:rFonts w:ascii="Arial" w:hAnsi="Arial" w:cs="Arial"/>
          <w:b/>
          <w:sz w:val="20"/>
        </w:rPr>
      </w:pPr>
      <w:r w:rsidRPr="00E47FE5">
        <w:rPr>
          <w:rFonts w:ascii="Arial" w:hAnsi="Arial" w:cs="Arial"/>
          <w:b/>
          <w:sz w:val="20"/>
          <w:lang w:val="en-US"/>
        </w:rPr>
        <w:t xml:space="preserve">7.2. </w:t>
      </w:r>
      <w:r w:rsidR="00680757" w:rsidRPr="00E47FE5">
        <w:rPr>
          <w:rFonts w:ascii="Arial" w:hAnsi="Arial" w:cs="Arial"/>
          <w:b/>
          <w:sz w:val="20"/>
        </w:rPr>
        <w:t>Cận lâm sàng</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7.2.1. </w:t>
      </w:r>
      <w:r w:rsidR="00680757" w:rsidRPr="00E47FE5">
        <w:rPr>
          <w:rFonts w:ascii="Arial" w:hAnsi="Arial" w:cs="Arial"/>
          <w:sz w:val="20"/>
        </w:rPr>
        <w:t xml:space="preserve">Chẩn </w:t>
      </w:r>
      <w:r w:rsidRPr="00E47FE5">
        <w:rPr>
          <w:rFonts w:ascii="Arial" w:hAnsi="Arial" w:cs="Arial"/>
          <w:sz w:val="20"/>
          <w:lang w:val="en-US"/>
        </w:rPr>
        <w:t>đ</w:t>
      </w:r>
      <w:r w:rsidR="00680757" w:rsidRPr="00E47FE5">
        <w:rPr>
          <w:rFonts w:ascii="Arial" w:hAnsi="Arial" w:cs="Arial"/>
          <w:sz w:val="20"/>
        </w:rPr>
        <w:t>oán hình ảnh</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a) </w:t>
      </w:r>
      <w:r w:rsidR="00680757" w:rsidRPr="00E47FE5">
        <w:rPr>
          <w:rFonts w:ascii="Arial" w:hAnsi="Arial" w:cs="Arial"/>
          <w:sz w:val="20"/>
        </w:rPr>
        <w:t>X</w:t>
      </w:r>
      <w:r w:rsidR="00010EB1" w:rsidRPr="00E47FE5">
        <w:rPr>
          <w:rFonts w:ascii="Arial" w:hAnsi="Arial" w:cs="Arial"/>
          <w:sz w:val="20"/>
        </w:rPr>
        <w:t>-</w:t>
      </w:r>
      <w:r w:rsidR="00680757" w:rsidRPr="00E47FE5">
        <w:rPr>
          <w:rFonts w:ascii="Arial" w:hAnsi="Arial" w:cs="Arial"/>
          <w:sz w:val="20"/>
        </w:rPr>
        <w:t>quang ngực có thể có:</w:t>
      </w:r>
    </w:p>
    <w:p w:rsidR="00680757" w:rsidRPr="00E47FE5" w:rsidRDefault="00680757" w:rsidP="00511D56">
      <w:pPr>
        <w:spacing w:before="120"/>
        <w:rPr>
          <w:rFonts w:ascii="Arial" w:hAnsi="Arial" w:cs="Arial"/>
          <w:sz w:val="20"/>
        </w:rPr>
      </w:pPr>
      <w:r w:rsidRPr="00E47FE5">
        <w:rPr>
          <w:rFonts w:ascii="Arial" w:hAnsi="Arial" w:cs="Arial"/>
          <w:sz w:val="20"/>
        </w:rPr>
        <w:t>Hình ảnh nốt màng phổi, dày màng ph</w:t>
      </w:r>
      <w:r w:rsidR="00FC0E76" w:rsidRPr="00E47FE5">
        <w:rPr>
          <w:rFonts w:ascii="Arial" w:hAnsi="Arial" w:cs="Arial"/>
          <w:sz w:val="20"/>
          <w:lang w:val="en-US"/>
        </w:rPr>
        <w:t>ổ</w:t>
      </w:r>
      <w:r w:rsidRPr="00E47FE5">
        <w:rPr>
          <w:rFonts w:ascii="Arial" w:hAnsi="Arial" w:cs="Arial"/>
          <w:sz w:val="20"/>
        </w:rPr>
        <w:t>i, mảng màng ph</w:t>
      </w:r>
      <w:r w:rsidR="00A96836" w:rsidRPr="00E47FE5">
        <w:rPr>
          <w:rFonts w:ascii="Arial" w:hAnsi="Arial" w:cs="Arial"/>
          <w:sz w:val="20"/>
          <w:lang w:val="en-US"/>
        </w:rPr>
        <w:t>ổ</w:t>
      </w:r>
      <w:r w:rsidRPr="00E47FE5">
        <w:rPr>
          <w:rFonts w:ascii="Arial" w:hAnsi="Arial" w:cs="Arial"/>
          <w:sz w:val="20"/>
        </w:rPr>
        <w:t>i (đ</w:t>
      </w:r>
      <w:r w:rsidR="00A96836" w:rsidRPr="00E47FE5">
        <w:rPr>
          <w:rFonts w:ascii="Arial" w:hAnsi="Arial" w:cs="Arial"/>
          <w:sz w:val="20"/>
          <w:lang w:val="en-US"/>
        </w:rPr>
        <w:t>ố</w:t>
      </w:r>
      <w:r w:rsidRPr="00E47FE5">
        <w:rPr>
          <w:rFonts w:ascii="Arial" w:hAnsi="Arial" w:cs="Arial"/>
          <w:sz w:val="20"/>
        </w:rPr>
        <w:t>i với Ung thư trung bi</w:t>
      </w:r>
      <w:r w:rsidR="00A96836" w:rsidRPr="00E47FE5">
        <w:rPr>
          <w:rFonts w:ascii="Arial" w:hAnsi="Arial" w:cs="Arial"/>
          <w:sz w:val="20"/>
          <w:lang w:val="en-US"/>
        </w:rPr>
        <w:t>ể</w:t>
      </w:r>
      <w:r w:rsidRPr="00E47FE5">
        <w:rPr>
          <w:rFonts w:ascii="Arial" w:hAnsi="Arial" w:cs="Arial"/>
          <w:sz w:val="20"/>
        </w:rPr>
        <w:t>u mô màng ph</w:t>
      </w:r>
      <w:r w:rsidR="00A96836" w:rsidRPr="00E47FE5">
        <w:rPr>
          <w:rFonts w:ascii="Arial" w:hAnsi="Arial" w:cs="Arial"/>
          <w:sz w:val="20"/>
          <w:lang w:val="en-US"/>
        </w:rPr>
        <w:t>ổ</w:t>
      </w:r>
      <w:r w:rsidRPr="00E47FE5">
        <w:rPr>
          <w:rFonts w:ascii="Arial" w:hAnsi="Arial" w:cs="Arial"/>
          <w:sz w:val="20"/>
        </w:rPr>
        <w:t>i);</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Hình ảnh dày màng tim (đ</w:t>
      </w:r>
      <w:r w:rsidRPr="00E47FE5">
        <w:rPr>
          <w:rFonts w:ascii="Arial" w:hAnsi="Arial" w:cs="Arial"/>
          <w:sz w:val="20"/>
          <w:lang w:val="en-US"/>
        </w:rPr>
        <w:t>ố</w:t>
      </w:r>
      <w:r w:rsidR="00680757" w:rsidRPr="00E47FE5">
        <w:rPr>
          <w:rFonts w:ascii="Arial" w:hAnsi="Arial" w:cs="Arial"/>
          <w:sz w:val="20"/>
        </w:rPr>
        <w:t xml:space="preserve">i với </w:t>
      </w:r>
      <w:r w:rsidRPr="00E47FE5">
        <w:rPr>
          <w:rFonts w:ascii="Arial" w:hAnsi="Arial" w:cs="Arial"/>
          <w:sz w:val="20"/>
          <w:lang w:val="en-US"/>
        </w:rPr>
        <w:t>U</w:t>
      </w:r>
      <w:r w:rsidR="00680757" w:rsidRPr="00E47FE5">
        <w:rPr>
          <w:rFonts w:ascii="Arial" w:hAnsi="Arial" w:cs="Arial"/>
          <w:sz w:val="20"/>
        </w:rPr>
        <w:t>ng thư trung biểu mô màng tim);</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Các hình ảnh khác như:</w:t>
      </w:r>
    </w:p>
    <w:p w:rsidR="00680757" w:rsidRPr="00E47FE5" w:rsidRDefault="00680757" w:rsidP="00511D56">
      <w:pPr>
        <w:spacing w:before="120"/>
        <w:rPr>
          <w:rFonts w:ascii="Arial" w:hAnsi="Arial" w:cs="Arial"/>
          <w:sz w:val="20"/>
        </w:rPr>
      </w:pPr>
      <w:r w:rsidRPr="00E47FE5">
        <w:rPr>
          <w:rFonts w:ascii="Arial" w:hAnsi="Arial" w:cs="Arial"/>
          <w:sz w:val="20"/>
        </w:rPr>
        <w:t>+ Tràn dịch, tràn khí màng ph</w:t>
      </w:r>
      <w:r w:rsidR="00A96836" w:rsidRPr="00E47FE5">
        <w:rPr>
          <w:rFonts w:ascii="Arial" w:hAnsi="Arial" w:cs="Arial"/>
          <w:sz w:val="20"/>
          <w:lang w:val="en-US"/>
        </w:rPr>
        <w:t>ổ</w:t>
      </w:r>
      <w:r w:rsidRPr="00E47FE5">
        <w:rPr>
          <w:rFonts w:ascii="Arial" w:hAnsi="Arial" w:cs="Arial"/>
          <w:sz w:val="20"/>
        </w:rPr>
        <w:t>i, màng tim;</w:t>
      </w:r>
    </w:p>
    <w:p w:rsidR="00680757" w:rsidRPr="00E47FE5" w:rsidRDefault="00680757" w:rsidP="00511D56">
      <w:pPr>
        <w:spacing w:before="120"/>
        <w:rPr>
          <w:rFonts w:ascii="Arial" w:hAnsi="Arial" w:cs="Arial"/>
          <w:sz w:val="20"/>
        </w:rPr>
      </w:pPr>
      <w:r w:rsidRPr="00E47FE5">
        <w:rPr>
          <w:rFonts w:ascii="Arial" w:hAnsi="Arial" w:cs="Arial"/>
          <w:sz w:val="20"/>
        </w:rPr>
        <w:t>+ Hình ảnh tổ</w:t>
      </w:r>
      <w:r w:rsidR="00A96836" w:rsidRPr="00E47FE5">
        <w:rPr>
          <w:rFonts w:ascii="Arial" w:hAnsi="Arial" w:cs="Arial"/>
          <w:sz w:val="20"/>
        </w:rPr>
        <w:t>n thươn</w:t>
      </w:r>
      <w:r w:rsidR="00A96836" w:rsidRPr="00E47FE5">
        <w:rPr>
          <w:rFonts w:ascii="Arial" w:hAnsi="Arial" w:cs="Arial"/>
          <w:sz w:val="20"/>
          <w:lang w:val="en-US"/>
        </w:rPr>
        <w:t>g</w:t>
      </w:r>
      <w:r w:rsidRPr="00E47FE5">
        <w:rPr>
          <w:rFonts w:ascii="Arial" w:hAnsi="Arial" w:cs="Arial"/>
          <w:sz w:val="20"/>
        </w:rPr>
        <w:t xml:space="preserve"> nốt mờ không tròn, đều ký hiệu s, t, u trên phim chụp X</w:t>
      </w:r>
      <w:r w:rsidR="00010EB1" w:rsidRPr="00E47FE5">
        <w:rPr>
          <w:rFonts w:ascii="Arial" w:hAnsi="Arial" w:cs="Arial"/>
          <w:sz w:val="20"/>
        </w:rPr>
        <w:t>-</w:t>
      </w:r>
      <w:r w:rsidRPr="00E47FE5">
        <w:rPr>
          <w:rFonts w:ascii="Arial" w:hAnsi="Arial" w:cs="Arial"/>
          <w:sz w:val="20"/>
        </w:rPr>
        <w:t>quang ngực thẳng (theo bộ phim mẫu ILO).</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b) </w:t>
      </w:r>
      <w:r w:rsidR="00680757" w:rsidRPr="00E47FE5">
        <w:rPr>
          <w:rFonts w:ascii="Arial" w:hAnsi="Arial" w:cs="Arial"/>
          <w:sz w:val="20"/>
        </w:rPr>
        <w:t>Chụp phim cắt lớp vi tính có độ phân giải cao: Hình ảnh khối u màng ph</w:t>
      </w:r>
      <w:r w:rsidRPr="00E47FE5">
        <w:rPr>
          <w:rFonts w:ascii="Arial" w:hAnsi="Arial" w:cs="Arial"/>
          <w:sz w:val="20"/>
          <w:lang w:val="en-US"/>
        </w:rPr>
        <w:t>ổ</w:t>
      </w:r>
      <w:r w:rsidR="00680757" w:rsidRPr="00E47FE5">
        <w:rPr>
          <w:rFonts w:ascii="Arial" w:hAnsi="Arial" w:cs="Arial"/>
          <w:sz w:val="20"/>
        </w:rPr>
        <w:t>i hoặc ở các vị trí khác nhau như màng ph</w:t>
      </w:r>
      <w:r w:rsidRPr="00E47FE5">
        <w:rPr>
          <w:rFonts w:ascii="Arial" w:hAnsi="Arial" w:cs="Arial"/>
          <w:sz w:val="20"/>
          <w:lang w:val="en-US"/>
        </w:rPr>
        <w:t>ổ</w:t>
      </w:r>
      <w:r w:rsidR="00680757" w:rsidRPr="00E47FE5">
        <w:rPr>
          <w:rFonts w:ascii="Arial" w:hAnsi="Arial" w:cs="Arial"/>
          <w:sz w:val="20"/>
        </w:rPr>
        <w:t>i, màng tim, màng bụng, buồng trứng.</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c) </w:t>
      </w:r>
      <w:r w:rsidR="00680757" w:rsidRPr="00E47FE5">
        <w:rPr>
          <w:rFonts w:ascii="Arial" w:hAnsi="Arial" w:cs="Arial"/>
          <w:sz w:val="20"/>
        </w:rPr>
        <w:t xml:space="preserve">Siêu âm </w:t>
      </w:r>
      <w:r w:rsidRPr="00E47FE5">
        <w:rPr>
          <w:rFonts w:ascii="Arial" w:hAnsi="Arial" w:cs="Arial"/>
          <w:sz w:val="20"/>
          <w:lang w:val="en-US"/>
        </w:rPr>
        <w:t>ổ</w:t>
      </w:r>
      <w:r w:rsidR="00680757" w:rsidRPr="00E47FE5">
        <w:rPr>
          <w:rFonts w:ascii="Arial" w:hAnsi="Arial" w:cs="Arial"/>
          <w:sz w:val="20"/>
        </w:rPr>
        <w:t xml:space="preserve"> bụng thấy hiện tượng tràn dịch màng bụng (đ</w:t>
      </w:r>
      <w:r w:rsidRPr="00E47FE5">
        <w:rPr>
          <w:rFonts w:ascii="Arial" w:hAnsi="Arial" w:cs="Arial"/>
          <w:sz w:val="20"/>
          <w:lang w:val="en-US"/>
        </w:rPr>
        <w:t>ố</w:t>
      </w:r>
      <w:r w:rsidR="00680757" w:rsidRPr="00E47FE5">
        <w:rPr>
          <w:rFonts w:ascii="Arial" w:hAnsi="Arial" w:cs="Arial"/>
          <w:sz w:val="20"/>
        </w:rPr>
        <w:t>i với Ung thư trung biểu mô màng bụng).</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7.2.2. </w:t>
      </w:r>
      <w:r w:rsidR="00680757" w:rsidRPr="00E47FE5">
        <w:rPr>
          <w:rFonts w:ascii="Arial" w:hAnsi="Arial" w:cs="Arial"/>
          <w:sz w:val="20"/>
        </w:rPr>
        <w:t>Giải phẫu bệnh</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a) </w:t>
      </w:r>
      <w:r w:rsidR="00680757" w:rsidRPr="00E47FE5">
        <w:rPr>
          <w:rFonts w:ascii="Arial" w:hAnsi="Arial" w:cs="Arial"/>
          <w:sz w:val="20"/>
        </w:rPr>
        <w:t>Sinh thiết tại vị trí khối u xác định tế bào ung thư biểu mô.</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Màng phổi: tế bào ung thư biểu mô </w:t>
      </w:r>
      <w:r w:rsidR="00120ECA" w:rsidRPr="00E47FE5">
        <w:rPr>
          <w:rFonts w:ascii="Arial" w:hAnsi="Arial" w:cs="Arial"/>
          <w:sz w:val="20"/>
        </w:rPr>
        <w:t>có thể</w:t>
      </w:r>
      <w:r w:rsidR="00680757" w:rsidRPr="00E47FE5">
        <w:rPr>
          <w:rFonts w:ascii="Arial" w:hAnsi="Arial" w:cs="Arial"/>
          <w:sz w:val="20"/>
        </w:rPr>
        <w:t xml:space="preserve"> có các dạ</w:t>
      </w:r>
      <w:r w:rsidRPr="00E47FE5">
        <w:rPr>
          <w:rFonts w:ascii="Arial" w:hAnsi="Arial" w:cs="Arial"/>
          <w:sz w:val="20"/>
        </w:rPr>
        <w:t>ng: bi</w:t>
      </w:r>
      <w:r w:rsidRPr="00E47FE5">
        <w:rPr>
          <w:rFonts w:ascii="Arial" w:hAnsi="Arial" w:cs="Arial"/>
          <w:sz w:val="20"/>
          <w:lang w:val="en-US"/>
        </w:rPr>
        <w:t>ể</w:t>
      </w:r>
      <w:r w:rsidR="00680757" w:rsidRPr="00E47FE5">
        <w:rPr>
          <w:rFonts w:ascii="Arial" w:hAnsi="Arial" w:cs="Arial"/>
          <w:sz w:val="20"/>
        </w:rPr>
        <w:t>u mô (epithelioid) hoặc hai pha (biphasic) hoặc sarcoma (sarcomatoid) hoặc xơ keo (desmoplastic).</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Màng bụng, buồng trứng: tế</w:t>
      </w:r>
      <w:r w:rsidRPr="00E47FE5">
        <w:rPr>
          <w:rFonts w:ascii="Arial" w:hAnsi="Arial" w:cs="Arial"/>
          <w:sz w:val="20"/>
        </w:rPr>
        <w:t xml:space="preserve"> bào ung thư bi</w:t>
      </w:r>
      <w:r w:rsidRPr="00E47FE5">
        <w:rPr>
          <w:rFonts w:ascii="Arial" w:hAnsi="Arial" w:cs="Arial"/>
          <w:sz w:val="20"/>
          <w:lang w:val="en-US"/>
        </w:rPr>
        <w:t>ể</w:t>
      </w:r>
      <w:r w:rsidR="00680757" w:rsidRPr="00E47FE5">
        <w:rPr>
          <w:rFonts w:ascii="Arial" w:hAnsi="Arial" w:cs="Arial"/>
          <w:sz w:val="20"/>
        </w:rPr>
        <w:t>u mô có thể có các dạng: biểu mô (epithelioid) hoặc hai pha (biphasic) hoặc sarcoma (sarcomatoid) hoặc xơ keo (desmoplastic).</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b) </w:t>
      </w:r>
      <w:r w:rsidR="00680757" w:rsidRPr="00E47FE5">
        <w:rPr>
          <w:rFonts w:ascii="Arial" w:hAnsi="Arial" w:cs="Arial"/>
          <w:sz w:val="20"/>
        </w:rPr>
        <w:t>Xét nghiệm dịch màng phổi, màng bụng màng tim: phá</w:t>
      </w:r>
      <w:r w:rsidRPr="00E47FE5">
        <w:rPr>
          <w:rFonts w:ascii="Arial" w:hAnsi="Arial" w:cs="Arial"/>
          <w:sz w:val="20"/>
          <w:lang w:val="en-US"/>
        </w:rPr>
        <w:t>t</w:t>
      </w:r>
      <w:r w:rsidR="00680757" w:rsidRPr="00E47FE5">
        <w:rPr>
          <w:rFonts w:ascii="Arial" w:hAnsi="Arial" w:cs="Arial"/>
          <w:sz w:val="20"/>
        </w:rPr>
        <w:t xml:space="preserve"> hiện tế bào ung thư biểu mô.</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7.2.3. </w:t>
      </w:r>
      <w:r w:rsidR="00680757" w:rsidRPr="00E47FE5">
        <w:rPr>
          <w:rFonts w:ascii="Arial" w:hAnsi="Arial" w:cs="Arial"/>
          <w:sz w:val="20"/>
        </w:rPr>
        <w:t>Hóa mô mi</w:t>
      </w:r>
      <w:r w:rsidRPr="00E47FE5">
        <w:rPr>
          <w:rFonts w:ascii="Arial" w:hAnsi="Arial" w:cs="Arial"/>
          <w:sz w:val="20"/>
          <w:lang w:val="en-US"/>
        </w:rPr>
        <w:t>ễ</w:t>
      </w:r>
      <w:r w:rsidR="00680757" w:rsidRPr="00E47FE5">
        <w:rPr>
          <w:rFonts w:ascii="Arial" w:hAnsi="Arial" w:cs="Arial"/>
          <w:sz w:val="20"/>
        </w:rPr>
        <w:t>n dịch</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Dương tính tối thiểu với 3 trong số các </w:t>
      </w:r>
      <w:r w:rsidR="00957788">
        <w:rPr>
          <w:rFonts w:ascii="Arial" w:hAnsi="Arial" w:cs="Arial"/>
          <w:sz w:val="20"/>
        </w:rPr>
        <w:t xml:space="preserve">chỉ điểm </w:t>
      </w:r>
      <w:r w:rsidR="00680757" w:rsidRPr="00E47FE5">
        <w:rPr>
          <w:rFonts w:ascii="Arial" w:hAnsi="Arial" w:cs="Arial"/>
          <w:sz w:val="20"/>
        </w:rPr>
        <w:t>sau: Calretin, D2</w:t>
      </w:r>
      <w:r w:rsidR="00010EB1" w:rsidRPr="00E47FE5">
        <w:rPr>
          <w:rFonts w:ascii="Arial" w:hAnsi="Arial" w:cs="Arial"/>
          <w:sz w:val="20"/>
        </w:rPr>
        <w:t>-</w:t>
      </w:r>
      <w:r w:rsidR="00680757" w:rsidRPr="00E47FE5">
        <w:rPr>
          <w:rFonts w:ascii="Arial" w:hAnsi="Arial" w:cs="Arial"/>
          <w:sz w:val="20"/>
        </w:rPr>
        <w:t>40, WT</w:t>
      </w:r>
      <w:r w:rsidR="00010EB1" w:rsidRPr="00E47FE5">
        <w:rPr>
          <w:rFonts w:ascii="Arial" w:hAnsi="Arial" w:cs="Arial"/>
          <w:sz w:val="20"/>
        </w:rPr>
        <w:t>-</w:t>
      </w:r>
      <w:r w:rsidR="00680757" w:rsidRPr="00E47FE5">
        <w:rPr>
          <w:rFonts w:ascii="Arial" w:hAnsi="Arial" w:cs="Arial"/>
          <w:sz w:val="20"/>
        </w:rPr>
        <w:t>1, CK5 hoặc 5/6, Thrombmodulin; và</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 </w:t>
      </w:r>
      <w:r w:rsidR="00680757" w:rsidRPr="00E47FE5">
        <w:rPr>
          <w:rFonts w:ascii="Arial" w:hAnsi="Arial" w:cs="Arial"/>
          <w:sz w:val="20"/>
        </w:rPr>
        <w:t xml:space="preserve">Âm tính với một trong số </w:t>
      </w:r>
      <w:r w:rsidR="00957788">
        <w:rPr>
          <w:rFonts w:ascii="Arial" w:hAnsi="Arial" w:cs="Arial"/>
          <w:sz w:val="20"/>
        </w:rPr>
        <w:t>các chỉ điểm</w:t>
      </w:r>
      <w:r w:rsidR="00680757" w:rsidRPr="00E47FE5">
        <w:rPr>
          <w:rFonts w:ascii="Arial" w:hAnsi="Arial" w:cs="Arial"/>
          <w:sz w:val="20"/>
        </w:rPr>
        <w:t>: CEA, TTF</w:t>
      </w:r>
      <w:r w:rsidR="00010EB1" w:rsidRPr="00E47FE5">
        <w:rPr>
          <w:rFonts w:ascii="Arial" w:hAnsi="Arial" w:cs="Arial"/>
          <w:sz w:val="20"/>
        </w:rPr>
        <w:t>-</w:t>
      </w:r>
      <w:r w:rsidR="00680757" w:rsidRPr="00E47FE5">
        <w:rPr>
          <w:rFonts w:ascii="Arial" w:hAnsi="Arial" w:cs="Arial"/>
          <w:sz w:val="20"/>
        </w:rPr>
        <w:t>1, Napsin A, SP</w:t>
      </w:r>
      <w:r w:rsidR="00010EB1" w:rsidRPr="00E47FE5">
        <w:rPr>
          <w:rFonts w:ascii="Arial" w:hAnsi="Arial" w:cs="Arial"/>
          <w:sz w:val="20"/>
        </w:rPr>
        <w:t>-</w:t>
      </w:r>
      <w:r w:rsidR="00680757" w:rsidRPr="00E47FE5">
        <w:rPr>
          <w:rFonts w:ascii="Arial" w:hAnsi="Arial" w:cs="Arial"/>
          <w:sz w:val="20"/>
        </w:rPr>
        <w:t>A, Ber</w:t>
      </w:r>
      <w:r w:rsidR="00010EB1" w:rsidRPr="00E47FE5">
        <w:rPr>
          <w:rFonts w:ascii="Arial" w:hAnsi="Arial" w:cs="Arial"/>
          <w:sz w:val="20"/>
        </w:rPr>
        <w:t>-</w:t>
      </w:r>
      <w:r w:rsidR="00680757" w:rsidRPr="00E47FE5">
        <w:rPr>
          <w:rFonts w:ascii="Arial" w:hAnsi="Arial" w:cs="Arial"/>
          <w:sz w:val="20"/>
        </w:rPr>
        <w:t>EPd, MOC</w:t>
      </w:r>
      <w:r w:rsidR="00010EB1" w:rsidRPr="00E47FE5">
        <w:rPr>
          <w:rFonts w:ascii="Arial" w:hAnsi="Arial" w:cs="Arial"/>
          <w:sz w:val="20"/>
        </w:rPr>
        <w:t>-</w:t>
      </w:r>
      <w:r w:rsidR="00680757" w:rsidRPr="00E47FE5">
        <w:rPr>
          <w:rFonts w:ascii="Arial" w:hAnsi="Arial" w:cs="Arial"/>
          <w:sz w:val="20"/>
        </w:rPr>
        <w:t>31 hoặc nh</w:t>
      </w:r>
      <w:r w:rsidRPr="00E47FE5">
        <w:rPr>
          <w:rFonts w:ascii="Arial" w:hAnsi="Arial" w:cs="Arial"/>
          <w:sz w:val="20"/>
          <w:lang w:val="en-US"/>
        </w:rPr>
        <w:t>ữ</w:t>
      </w:r>
      <w:r w:rsidR="00680757" w:rsidRPr="00E47FE5">
        <w:rPr>
          <w:rFonts w:ascii="Arial" w:hAnsi="Arial" w:cs="Arial"/>
          <w:sz w:val="20"/>
        </w:rPr>
        <w:t xml:space="preserve">ng chỉ </w:t>
      </w:r>
      <w:r w:rsidR="00957788">
        <w:rPr>
          <w:rFonts w:ascii="Arial" w:hAnsi="Arial" w:cs="Arial"/>
          <w:sz w:val="20"/>
        </w:rPr>
        <w:t>điể</w:t>
      </w:r>
      <w:r w:rsidR="00E47FE5" w:rsidRPr="00E47FE5">
        <w:rPr>
          <w:rFonts w:ascii="Arial" w:hAnsi="Arial" w:cs="Arial"/>
          <w:sz w:val="20"/>
        </w:rPr>
        <w:t>m</w:t>
      </w:r>
      <w:r w:rsidR="00680757" w:rsidRPr="00E47FE5">
        <w:rPr>
          <w:rFonts w:ascii="Arial" w:hAnsi="Arial" w:cs="Arial"/>
          <w:sz w:val="20"/>
        </w:rPr>
        <w:t xml:space="preserve"> đặc trưng khác của ung thư phổi, màng bụng buồng trứng</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7.2.4. </w:t>
      </w:r>
      <w:r w:rsidR="00680757" w:rsidRPr="00E47FE5">
        <w:rPr>
          <w:rFonts w:ascii="Arial" w:hAnsi="Arial" w:cs="Arial"/>
          <w:sz w:val="20"/>
        </w:rPr>
        <w:t>Xét nghiệm bổ sung khác (nếu cần)</w:t>
      </w:r>
    </w:p>
    <w:p w:rsidR="00680757" w:rsidRPr="00E47FE5" w:rsidRDefault="00A96836" w:rsidP="00511D56">
      <w:pPr>
        <w:spacing w:before="120"/>
        <w:rPr>
          <w:rFonts w:ascii="Arial" w:hAnsi="Arial" w:cs="Arial"/>
          <w:sz w:val="20"/>
        </w:rPr>
      </w:pPr>
      <w:r w:rsidRPr="00E47FE5">
        <w:rPr>
          <w:rFonts w:ascii="Arial" w:hAnsi="Arial" w:cs="Arial"/>
          <w:sz w:val="20"/>
          <w:lang w:val="en-US"/>
        </w:rPr>
        <w:t xml:space="preserve">a) </w:t>
      </w:r>
      <w:r w:rsidR="00680757" w:rsidRPr="00E47FE5">
        <w:rPr>
          <w:rFonts w:ascii="Arial" w:hAnsi="Arial" w:cs="Arial"/>
          <w:sz w:val="20"/>
        </w:rPr>
        <w:t xml:space="preserve">Chụp cộng hưởng từ (MRI): Hình ảnh khối u ở các vị trí màng phổi, màng tim, màng </w:t>
      </w:r>
      <w:r w:rsidR="000218F7" w:rsidRPr="00E47FE5">
        <w:rPr>
          <w:rFonts w:ascii="Arial" w:hAnsi="Arial" w:cs="Arial"/>
          <w:sz w:val="20"/>
          <w:lang w:val="en-US"/>
        </w:rPr>
        <w:t>b</w:t>
      </w:r>
      <w:r w:rsidR="00680757" w:rsidRPr="00E47FE5">
        <w:rPr>
          <w:rFonts w:ascii="Arial" w:hAnsi="Arial" w:cs="Arial"/>
          <w:sz w:val="20"/>
        </w:rPr>
        <w:t>ụng, buồng trứng.</w:t>
      </w:r>
    </w:p>
    <w:p w:rsidR="00680757" w:rsidRPr="00E47FE5" w:rsidRDefault="00162FF1" w:rsidP="00511D56">
      <w:pPr>
        <w:spacing w:before="120"/>
        <w:rPr>
          <w:rFonts w:ascii="Arial" w:hAnsi="Arial" w:cs="Arial"/>
          <w:sz w:val="20"/>
        </w:rPr>
      </w:pPr>
      <w:r w:rsidRPr="00E47FE5">
        <w:rPr>
          <w:rFonts w:ascii="Arial" w:hAnsi="Arial" w:cs="Arial"/>
          <w:sz w:val="20"/>
          <w:lang w:val="en-US"/>
        </w:rPr>
        <w:t xml:space="preserve">b) </w:t>
      </w:r>
      <w:r w:rsidR="00680757" w:rsidRPr="00E47FE5">
        <w:rPr>
          <w:rFonts w:ascii="Arial" w:hAnsi="Arial" w:cs="Arial"/>
          <w:sz w:val="20"/>
        </w:rPr>
        <w:t>Chụp PET/CT: phát hiện khối u, đánh giá mức độ tiến triển của khối u, phát hiện sớm di căn.</w:t>
      </w:r>
    </w:p>
    <w:p w:rsidR="00680757" w:rsidRPr="00E47FE5" w:rsidRDefault="00680757" w:rsidP="00511D56">
      <w:pPr>
        <w:spacing w:before="120"/>
        <w:rPr>
          <w:rFonts w:ascii="Arial" w:hAnsi="Arial" w:cs="Arial"/>
          <w:b/>
          <w:sz w:val="20"/>
        </w:rPr>
      </w:pPr>
      <w:r w:rsidRPr="00E47FE5">
        <w:rPr>
          <w:rFonts w:ascii="Arial" w:hAnsi="Arial" w:cs="Arial"/>
          <w:b/>
          <w:sz w:val="20"/>
        </w:rPr>
        <w:t xml:space="preserve">8. </w:t>
      </w:r>
      <w:r w:rsidR="00B26957" w:rsidRPr="00E47FE5">
        <w:rPr>
          <w:rFonts w:ascii="Arial" w:hAnsi="Arial" w:cs="Arial"/>
          <w:b/>
          <w:sz w:val="20"/>
        </w:rPr>
        <w:t>Chẩn đoán</w:t>
      </w:r>
      <w:r w:rsidRPr="00E47FE5">
        <w:rPr>
          <w:rFonts w:ascii="Arial" w:hAnsi="Arial" w:cs="Arial"/>
          <w:b/>
          <w:sz w:val="20"/>
        </w:rPr>
        <w:t xml:space="preserve"> giai đoạn của bệnh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68"/>
        <w:gridCol w:w="3193"/>
        <w:gridCol w:w="2208"/>
        <w:gridCol w:w="2208"/>
      </w:tblGrid>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b/>
                <w:sz w:val="20"/>
              </w:rPr>
            </w:pPr>
            <w:r w:rsidRPr="00E47FE5">
              <w:rPr>
                <w:rFonts w:ascii="Arial" w:hAnsi="Arial" w:cs="Arial"/>
                <w:b/>
                <w:sz w:val="20"/>
              </w:rPr>
              <w:t>Giai đoạn</w:t>
            </w:r>
          </w:p>
        </w:tc>
        <w:tc>
          <w:tcPr>
            <w:tcW w:w="1759" w:type="pct"/>
            <w:shd w:val="clear" w:color="auto" w:fill="auto"/>
            <w:vAlign w:val="center"/>
          </w:tcPr>
          <w:p w:rsidR="00680757" w:rsidRPr="00E47FE5" w:rsidRDefault="007162BB" w:rsidP="00511D56">
            <w:pPr>
              <w:spacing w:before="120"/>
              <w:jc w:val="center"/>
              <w:rPr>
                <w:rFonts w:ascii="Arial" w:hAnsi="Arial" w:cs="Arial"/>
                <w:b/>
                <w:sz w:val="20"/>
              </w:rPr>
            </w:pPr>
            <w:r w:rsidRPr="00E47FE5">
              <w:rPr>
                <w:rFonts w:ascii="Arial" w:hAnsi="Arial" w:cs="Arial"/>
                <w:b/>
                <w:sz w:val="20"/>
              </w:rPr>
              <w:t>Kh</w:t>
            </w:r>
            <w:r w:rsidRPr="00E47FE5">
              <w:rPr>
                <w:rFonts w:ascii="Arial" w:hAnsi="Arial" w:cs="Arial"/>
                <w:b/>
                <w:sz w:val="20"/>
                <w:lang w:val="en-US"/>
              </w:rPr>
              <w:t>ố</w:t>
            </w:r>
            <w:r w:rsidR="00680757" w:rsidRPr="00E47FE5">
              <w:rPr>
                <w:rFonts w:ascii="Arial" w:hAnsi="Arial" w:cs="Arial"/>
                <w:b/>
                <w:sz w:val="20"/>
              </w:rPr>
              <w:t>i u nguyên phát (T)</w:t>
            </w:r>
          </w:p>
        </w:tc>
        <w:tc>
          <w:tcPr>
            <w:tcW w:w="1216" w:type="pct"/>
            <w:shd w:val="clear" w:color="auto" w:fill="auto"/>
            <w:vAlign w:val="center"/>
          </w:tcPr>
          <w:p w:rsidR="00680757" w:rsidRPr="00E47FE5" w:rsidRDefault="00680757" w:rsidP="00511D56">
            <w:pPr>
              <w:spacing w:before="120"/>
              <w:jc w:val="center"/>
              <w:rPr>
                <w:rFonts w:ascii="Arial" w:hAnsi="Arial" w:cs="Arial"/>
                <w:b/>
                <w:sz w:val="20"/>
              </w:rPr>
            </w:pPr>
            <w:r w:rsidRPr="00E47FE5">
              <w:rPr>
                <w:rFonts w:ascii="Arial" w:hAnsi="Arial" w:cs="Arial"/>
                <w:b/>
                <w:sz w:val="20"/>
              </w:rPr>
              <w:t>Hạch di căn (N)</w:t>
            </w:r>
          </w:p>
        </w:tc>
        <w:tc>
          <w:tcPr>
            <w:tcW w:w="1216" w:type="pct"/>
            <w:shd w:val="clear" w:color="auto" w:fill="auto"/>
            <w:vAlign w:val="center"/>
          </w:tcPr>
          <w:p w:rsidR="00680757" w:rsidRPr="00E47FE5" w:rsidRDefault="00680757" w:rsidP="00511D56">
            <w:pPr>
              <w:spacing w:before="120"/>
              <w:jc w:val="center"/>
              <w:rPr>
                <w:rFonts w:ascii="Arial" w:hAnsi="Arial" w:cs="Arial"/>
                <w:b/>
                <w:sz w:val="20"/>
              </w:rPr>
            </w:pPr>
            <w:r w:rsidRPr="00E47FE5">
              <w:rPr>
                <w:rFonts w:ascii="Arial" w:hAnsi="Arial" w:cs="Arial"/>
                <w:b/>
                <w:sz w:val="20"/>
              </w:rPr>
              <w:t>Di căn xa (M)</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I</w:t>
            </w:r>
          </w:p>
        </w:tc>
        <w:tc>
          <w:tcPr>
            <w:tcW w:w="1759"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T</w:t>
            </w:r>
            <w:r w:rsidRPr="00E47FE5">
              <w:rPr>
                <w:rFonts w:ascii="Arial" w:hAnsi="Arial" w:cs="Arial"/>
                <w:sz w:val="20"/>
                <w:lang w:val="en-US"/>
              </w:rPr>
              <w:t>1</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N</w:t>
            </w:r>
            <w:r w:rsidRPr="00E47FE5">
              <w:rPr>
                <w:rFonts w:ascii="Arial" w:hAnsi="Arial" w:cs="Arial"/>
                <w:sz w:val="20"/>
                <w:lang w:val="en-US"/>
              </w:rPr>
              <w:t>0</w:t>
            </w:r>
          </w:p>
        </w:tc>
        <w:tc>
          <w:tcPr>
            <w:tcW w:w="1216" w:type="pct"/>
            <w:shd w:val="clear" w:color="auto" w:fill="auto"/>
            <w:vAlign w:val="center"/>
          </w:tcPr>
          <w:p w:rsidR="00680757" w:rsidRPr="00E47FE5" w:rsidRDefault="00680757" w:rsidP="00511D56">
            <w:pPr>
              <w:spacing w:before="120"/>
              <w:jc w:val="center"/>
              <w:rPr>
                <w:rFonts w:ascii="Arial" w:hAnsi="Arial" w:cs="Arial"/>
                <w:sz w:val="20"/>
                <w:lang w:val="en-US"/>
              </w:rPr>
            </w:pPr>
            <w:r w:rsidRPr="00E47FE5">
              <w:rPr>
                <w:rFonts w:ascii="Arial" w:hAnsi="Arial" w:cs="Arial"/>
                <w:sz w:val="20"/>
              </w:rPr>
              <w:t>M</w:t>
            </w:r>
            <w:r w:rsidR="007162BB"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A70AA2" w:rsidP="00511D56">
            <w:pPr>
              <w:spacing w:before="120"/>
              <w:jc w:val="center"/>
              <w:rPr>
                <w:rFonts w:ascii="Arial" w:hAnsi="Arial" w:cs="Arial"/>
                <w:sz w:val="20"/>
              </w:rPr>
            </w:pPr>
            <w:r w:rsidRPr="00E47FE5">
              <w:rPr>
                <w:rFonts w:ascii="Arial" w:hAnsi="Arial" w:cs="Arial"/>
                <w:sz w:val="20"/>
                <w:lang w:val="en-US"/>
              </w:rPr>
              <w:t>I</w:t>
            </w:r>
            <w:r w:rsidR="00680757" w:rsidRPr="00E47FE5">
              <w:rPr>
                <w:rFonts w:ascii="Arial" w:hAnsi="Arial" w:cs="Arial"/>
                <w:sz w:val="20"/>
              </w:rPr>
              <w:t>A</w:t>
            </w: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w:t>
            </w:r>
            <w:r w:rsidR="007162BB" w:rsidRPr="00E47FE5">
              <w:rPr>
                <w:rFonts w:ascii="Arial" w:hAnsi="Arial" w:cs="Arial"/>
                <w:sz w:val="20"/>
                <w:lang w:val="en-US"/>
              </w:rPr>
              <w:t>1</w:t>
            </w:r>
            <w:r w:rsidRPr="00E47FE5">
              <w:rPr>
                <w:rFonts w:ascii="Arial" w:hAnsi="Arial" w:cs="Arial"/>
                <w:sz w:val="20"/>
              </w:rPr>
              <w:t>a</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N</w:t>
            </w:r>
            <w:r w:rsidRPr="00E47FE5">
              <w:rPr>
                <w:rFonts w:ascii="Arial" w:hAnsi="Arial" w:cs="Arial"/>
                <w:sz w:val="20"/>
                <w:lang w:val="en-US"/>
              </w:rPr>
              <w:t>0</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A70AA2" w:rsidP="00511D56">
            <w:pPr>
              <w:spacing w:before="120"/>
              <w:jc w:val="center"/>
              <w:rPr>
                <w:rFonts w:ascii="Arial" w:hAnsi="Arial" w:cs="Arial"/>
                <w:sz w:val="20"/>
              </w:rPr>
            </w:pPr>
            <w:r w:rsidRPr="00E47FE5">
              <w:rPr>
                <w:rFonts w:ascii="Arial" w:hAnsi="Arial" w:cs="Arial"/>
                <w:sz w:val="20"/>
                <w:lang w:val="en-US"/>
              </w:rPr>
              <w:t>I</w:t>
            </w:r>
            <w:r w:rsidR="00680757" w:rsidRPr="00E47FE5">
              <w:rPr>
                <w:rFonts w:ascii="Arial" w:hAnsi="Arial" w:cs="Arial"/>
                <w:sz w:val="20"/>
              </w:rPr>
              <w:t>B</w:t>
            </w: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w:t>
            </w:r>
            <w:r w:rsidR="007162BB" w:rsidRPr="00E47FE5">
              <w:rPr>
                <w:rFonts w:ascii="Arial" w:hAnsi="Arial" w:cs="Arial"/>
                <w:sz w:val="20"/>
                <w:lang w:val="en-US"/>
              </w:rPr>
              <w:t>1</w:t>
            </w:r>
            <w:r w:rsidRPr="00E47FE5">
              <w:rPr>
                <w:rFonts w:ascii="Arial" w:hAnsi="Arial" w:cs="Arial"/>
                <w:sz w:val="20"/>
              </w:rPr>
              <w:t>b</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N</w:t>
            </w:r>
            <w:r w:rsidRPr="00E47FE5">
              <w:rPr>
                <w:rFonts w:ascii="Arial" w:hAnsi="Arial" w:cs="Arial"/>
                <w:sz w:val="20"/>
                <w:lang w:val="en-US"/>
              </w:rPr>
              <w:t>0</w:t>
            </w:r>
          </w:p>
        </w:tc>
        <w:tc>
          <w:tcPr>
            <w:tcW w:w="1216" w:type="pct"/>
            <w:shd w:val="clear" w:color="auto" w:fill="auto"/>
            <w:vAlign w:val="center"/>
          </w:tcPr>
          <w:p w:rsidR="00680757" w:rsidRPr="00E47FE5" w:rsidRDefault="007162BB" w:rsidP="00511D56">
            <w:pPr>
              <w:spacing w:before="120"/>
              <w:jc w:val="center"/>
              <w:rPr>
                <w:rFonts w:ascii="Arial" w:hAnsi="Arial" w:cs="Arial"/>
                <w:sz w:val="20"/>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II</w:t>
            </w: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T2</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N</w:t>
            </w:r>
            <w:r w:rsidRPr="00E47FE5">
              <w:rPr>
                <w:rFonts w:ascii="Arial" w:hAnsi="Arial" w:cs="Arial"/>
                <w:sz w:val="20"/>
                <w:lang w:val="en-US"/>
              </w:rPr>
              <w:t>0</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III</w:t>
            </w: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w:t>
            </w:r>
            <w:r w:rsidR="007162BB" w:rsidRPr="00E47FE5">
              <w:rPr>
                <w:rFonts w:ascii="Arial" w:hAnsi="Arial" w:cs="Arial"/>
                <w:sz w:val="20"/>
                <w:lang w:val="en-US"/>
              </w:rPr>
              <w:t>1</w:t>
            </w:r>
            <w:r w:rsidRPr="00E47FE5">
              <w:rPr>
                <w:rFonts w:ascii="Arial" w:hAnsi="Arial" w:cs="Arial"/>
                <w:sz w:val="20"/>
              </w:rPr>
              <w:t>, T2</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N</w:t>
            </w:r>
            <w:r w:rsidRPr="00E47FE5">
              <w:rPr>
                <w:rFonts w:ascii="Arial" w:hAnsi="Arial" w:cs="Arial"/>
                <w:sz w:val="20"/>
                <w:lang w:val="en-US"/>
              </w:rPr>
              <w:t>1</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w:t>
            </w:r>
            <w:r w:rsidR="007162BB" w:rsidRPr="00E47FE5">
              <w:rPr>
                <w:rFonts w:ascii="Arial" w:hAnsi="Arial" w:cs="Arial"/>
                <w:sz w:val="20"/>
                <w:lang w:val="en-US"/>
              </w:rPr>
              <w:t>1</w:t>
            </w:r>
            <w:r w:rsidRPr="00E47FE5">
              <w:rPr>
                <w:rFonts w:ascii="Arial" w:hAnsi="Arial" w:cs="Arial"/>
                <w:sz w:val="20"/>
              </w:rPr>
              <w:t>, T2</w:t>
            </w:r>
          </w:p>
        </w:tc>
        <w:tc>
          <w:tcPr>
            <w:tcW w:w="1216"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N2</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T3</w:t>
            </w:r>
          </w:p>
        </w:tc>
        <w:tc>
          <w:tcPr>
            <w:tcW w:w="1216" w:type="pct"/>
            <w:shd w:val="clear" w:color="auto" w:fill="auto"/>
            <w:vAlign w:val="center"/>
          </w:tcPr>
          <w:p w:rsidR="00680757" w:rsidRPr="00E47FE5" w:rsidRDefault="007162BB" w:rsidP="00511D56">
            <w:pPr>
              <w:spacing w:before="120"/>
              <w:jc w:val="center"/>
              <w:rPr>
                <w:rFonts w:ascii="Arial" w:hAnsi="Arial" w:cs="Arial"/>
                <w:sz w:val="20"/>
              </w:rPr>
            </w:pPr>
            <w:r w:rsidRPr="00E47FE5">
              <w:rPr>
                <w:rFonts w:ascii="Arial" w:hAnsi="Arial" w:cs="Arial"/>
                <w:sz w:val="20"/>
              </w:rPr>
              <w:t>N</w:t>
            </w:r>
            <w:r w:rsidRPr="00E47FE5">
              <w:rPr>
                <w:rFonts w:ascii="Arial" w:hAnsi="Arial" w:cs="Arial"/>
                <w:sz w:val="20"/>
                <w:lang w:val="en-US"/>
              </w:rPr>
              <w:t>0</w:t>
            </w:r>
            <w:r w:rsidR="00680757" w:rsidRPr="00E47FE5">
              <w:rPr>
                <w:rFonts w:ascii="Arial" w:hAnsi="Arial" w:cs="Arial"/>
                <w:sz w:val="20"/>
              </w:rPr>
              <w:t>, N</w:t>
            </w:r>
            <w:r w:rsidRPr="00E47FE5">
              <w:rPr>
                <w:rFonts w:ascii="Arial" w:hAnsi="Arial" w:cs="Arial"/>
                <w:sz w:val="20"/>
                <w:lang w:val="en-US"/>
              </w:rPr>
              <w:t>1</w:t>
            </w:r>
            <w:r w:rsidR="00680757" w:rsidRPr="00E47FE5">
              <w:rPr>
                <w:rFonts w:ascii="Arial" w:hAnsi="Arial" w:cs="Arial"/>
                <w:sz w:val="20"/>
              </w:rPr>
              <w:t>, N2</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IV</w:t>
            </w:r>
          </w:p>
        </w:tc>
        <w:tc>
          <w:tcPr>
            <w:tcW w:w="1759"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T4</w:t>
            </w:r>
          </w:p>
        </w:tc>
        <w:tc>
          <w:tcPr>
            <w:tcW w:w="1216" w:type="pct"/>
            <w:shd w:val="clear" w:color="auto" w:fill="auto"/>
            <w:vAlign w:val="center"/>
          </w:tcPr>
          <w:p w:rsidR="00680757" w:rsidRPr="00E47FE5" w:rsidRDefault="007162BB" w:rsidP="00511D56">
            <w:pPr>
              <w:spacing w:before="120"/>
              <w:jc w:val="center"/>
              <w:rPr>
                <w:rFonts w:ascii="Arial" w:hAnsi="Arial" w:cs="Arial"/>
                <w:sz w:val="20"/>
              </w:rPr>
            </w:pPr>
            <w:r w:rsidRPr="00E47FE5">
              <w:rPr>
                <w:rFonts w:ascii="Arial" w:hAnsi="Arial" w:cs="Arial"/>
                <w:sz w:val="20"/>
              </w:rPr>
              <w:t>B</w:t>
            </w:r>
            <w:r w:rsidRPr="00E47FE5">
              <w:rPr>
                <w:rFonts w:ascii="Arial" w:hAnsi="Arial" w:cs="Arial"/>
                <w:sz w:val="20"/>
                <w:lang w:val="en-US"/>
              </w:rPr>
              <w:t>ất</w:t>
            </w:r>
            <w:r w:rsidR="00680757" w:rsidRPr="00E47FE5">
              <w:rPr>
                <w:rFonts w:ascii="Arial" w:hAnsi="Arial" w:cs="Arial"/>
                <w:sz w:val="20"/>
              </w:rPr>
              <w:t xml:space="preserve"> kỳ N nào</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p>
        </w:tc>
        <w:tc>
          <w:tcPr>
            <w:tcW w:w="1759" w:type="pct"/>
            <w:shd w:val="clear" w:color="auto" w:fill="auto"/>
            <w:vAlign w:val="center"/>
          </w:tcPr>
          <w:p w:rsidR="00680757" w:rsidRPr="00E47FE5" w:rsidRDefault="007162BB" w:rsidP="00511D56">
            <w:pPr>
              <w:spacing w:before="120"/>
              <w:jc w:val="center"/>
              <w:rPr>
                <w:rFonts w:ascii="Arial" w:hAnsi="Arial" w:cs="Arial"/>
                <w:sz w:val="20"/>
              </w:rPr>
            </w:pPr>
            <w:r w:rsidRPr="00E47FE5">
              <w:rPr>
                <w:rFonts w:ascii="Arial" w:hAnsi="Arial" w:cs="Arial"/>
                <w:sz w:val="20"/>
              </w:rPr>
              <w:t>B</w:t>
            </w:r>
            <w:r w:rsidRPr="00E47FE5">
              <w:rPr>
                <w:rFonts w:ascii="Arial" w:hAnsi="Arial" w:cs="Arial"/>
                <w:sz w:val="20"/>
                <w:lang w:val="en-US"/>
              </w:rPr>
              <w:t>ấ</w:t>
            </w:r>
            <w:r w:rsidR="00680757" w:rsidRPr="00E47FE5">
              <w:rPr>
                <w:rFonts w:ascii="Arial" w:hAnsi="Arial" w:cs="Arial"/>
                <w:sz w:val="20"/>
              </w:rPr>
              <w:t>t kỳ T nào</w:t>
            </w:r>
          </w:p>
        </w:tc>
        <w:tc>
          <w:tcPr>
            <w:tcW w:w="1216" w:type="pct"/>
            <w:shd w:val="clear" w:color="auto" w:fill="auto"/>
            <w:vAlign w:val="center"/>
          </w:tcPr>
          <w:p w:rsidR="00680757" w:rsidRPr="00E47FE5" w:rsidRDefault="00680757" w:rsidP="00511D56">
            <w:pPr>
              <w:spacing w:before="120"/>
              <w:jc w:val="center"/>
              <w:rPr>
                <w:rFonts w:ascii="Arial" w:hAnsi="Arial" w:cs="Arial"/>
                <w:sz w:val="20"/>
              </w:rPr>
            </w:pPr>
            <w:r w:rsidRPr="00E47FE5">
              <w:rPr>
                <w:rFonts w:ascii="Arial" w:hAnsi="Arial" w:cs="Arial"/>
                <w:sz w:val="20"/>
              </w:rPr>
              <w:t>N3</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0</w:t>
            </w:r>
          </w:p>
        </w:tc>
      </w:tr>
      <w:tr w:rsidR="00680757" w:rsidRPr="00E47FE5">
        <w:tc>
          <w:tcPr>
            <w:tcW w:w="809" w:type="pct"/>
            <w:shd w:val="clear" w:color="auto" w:fill="auto"/>
            <w:vAlign w:val="center"/>
          </w:tcPr>
          <w:p w:rsidR="00680757" w:rsidRPr="00E47FE5" w:rsidRDefault="00680757" w:rsidP="00511D56">
            <w:pPr>
              <w:spacing w:before="120"/>
              <w:jc w:val="center"/>
              <w:rPr>
                <w:rFonts w:ascii="Arial" w:hAnsi="Arial" w:cs="Arial"/>
                <w:sz w:val="20"/>
              </w:rPr>
            </w:pPr>
          </w:p>
        </w:tc>
        <w:tc>
          <w:tcPr>
            <w:tcW w:w="1759" w:type="pct"/>
            <w:shd w:val="clear" w:color="auto" w:fill="auto"/>
            <w:vAlign w:val="center"/>
          </w:tcPr>
          <w:p w:rsidR="00680757" w:rsidRPr="00E47FE5" w:rsidRDefault="007162BB" w:rsidP="00511D56">
            <w:pPr>
              <w:spacing w:before="120"/>
              <w:jc w:val="center"/>
              <w:rPr>
                <w:rFonts w:ascii="Arial" w:hAnsi="Arial" w:cs="Arial"/>
                <w:sz w:val="20"/>
              </w:rPr>
            </w:pPr>
            <w:r w:rsidRPr="00E47FE5">
              <w:rPr>
                <w:rFonts w:ascii="Arial" w:hAnsi="Arial" w:cs="Arial"/>
                <w:sz w:val="20"/>
              </w:rPr>
              <w:t>Bấ</w:t>
            </w:r>
            <w:r w:rsidR="00680757" w:rsidRPr="00E47FE5">
              <w:rPr>
                <w:rFonts w:ascii="Arial" w:hAnsi="Arial" w:cs="Arial"/>
                <w:sz w:val="20"/>
              </w:rPr>
              <w:t>t kỳ T nào</w:t>
            </w:r>
          </w:p>
        </w:tc>
        <w:tc>
          <w:tcPr>
            <w:tcW w:w="1216" w:type="pct"/>
            <w:shd w:val="clear" w:color="auto" w:fill="auto"/>
            <w:vAlign w:val="center"/>
          </w:tcPr>
          <w:p w:rsidR="00680757" w:rsidRPr="00E47FE5" w:rsidRDefault="007162BB" w:rsidP="00511D56">
            <w:pPr>
              <w:spacing w:before="120"/>
              <w:jc w:val="center"/>
              <w:rPr>
                <w:rFonts w:ascii="Arial" w:hAnsi="Arial" w:cs="Arial"/>
                <w:sz w:val="20"/>
              </w:rPr>
            </w:pPr>
            <w:r w:rsidRPr="00E47FE5">
              <w:rPr>
                <w:rFonts w:ascii="Arial" w:hAnsi="Arial" w:cs="Arial"/>
                <w:sz w:val="20"/>
              </w:rPr>
              <w:t>B</w:t>
            </w:r>
            <w:r w:rsidRPr="00E47FE5">
              <w:rPr>
                <w:rFonts w:ascii="Arial" w:hAnsi="Arial" w:cs="Arial"/>
                <w:sz w:val="20"/>
                <w:lang w:val="en-US"/>
              </w:rPr>
              <w:t>ấ</w:t>
            </w:r>
            <w:r w:rsidR="00680757" w:rsidRPr="00E47FE5">
              <w:rPr>
                <w:rFonts w:ascii="Arial" w:hAnsi="Arial" w:cs="Arial"/>
                <w:sz w:val="20"/>
              </w:rPr>
              <w:t>t kỳ N nào</w:t>
            </w:r>
          </w:p>
        </w:tc>
        <w:tc>
          <w:tcPr>
            <w:tcW w:w="1216" w:type="pct"/>
            <w:shd w:val="clear" w:color="auto" w:fill="auto"/>
            <w:vAlign w:val="center"/>
          </w:tcPr>
          <w:p w:rsidR="00680757" w:rsidRPr="00E47FE5" w:rsidRDefault="007162BB" w:rsidP="00511D56">
            <w:pPr>
              <w:spacing w:before="120"/>
              <w:jc w:val="center"/>
              <w:rPr>
                <w:rFonts w:ascii="Arial" w:hAnsi="Arial" w:cs="Arial"/>
                <w:sz w:val="20"/>
                <w:lang w:val="en-US"/>
              </w:rPr>
            </w:pPr>
            <w:r w:rsidRPr="00E47FE5">
              <w:rPr>
                <w:rFonts w:ascii="Arial" w:hAnsi="Arial" w:cs="Arial"/>
                <w:sz w:val="20"/>
              </w:rPr>
              <w:t>M</w:t>
            </w:r>
            <w:r w:rsidRPr="00E47FE5">
              <w:rPr>
                <w:rFonts w:ascii="Arial" w:hAnsi="Arial" w:cs="Arial"/>
                <w:sz w:val="20"/>
                <w:lang w:val="en-US"/>
              </w:rPr>
              <w:t>1</w:t>
            </w:r>
          </w:p>
        </w:tc>
      </w:tr>
    </w:tbl>
    <w:p w:rsidR="00680757" w:rsidRPr="00E47FE5" w:rsidRDefault="005B4A70" w:rsidP="00511D56">
      <w:pPr>
        <w:spacing w:before="120"/>
        <w:rPr>
          <w:rFonts w:ascii="Arial" w:hAnsi="Arial" w:cs="Arial"/>
          <w:b/>
          <w:sz w:val="20"/>
        </w:rPr>
      </w:pPr>
      <w:r w:rsidRPr="00E47FE5">
        <w:rPr>
          <w:rFonts w:ascii="Arial" w:hAnsi="Arial" w:cs="Arial"/>
          <w:b/>
          <w:sz w:val="20"/>
          <w:lang w:val="en-US"/>
        </w:rPr>
        <w:t xml:space="preserve">9. </w:t>
      </w:r>
      <w:r w:rsidR="00680757" w:rsidRPr="00E47FE5">
        <w:rPr>
          <w:rFonts w:ascii="Arial" w:hAnsi="Arial" w:cs="Arial"/>
          <w:b/>
          <w:sz w:val="20"/>
        </w:rPr>
        <w:t>Bệnh kết h</w:t>
      </w:r>
      <w:r w:rsidR="000218F7" w:rsidRPr="00E47FE5">
        <w:rPr>
          <w:rFonts w:ascii="Arial" w:hAnsi="Arial" w:cs="Arial"/>
          <w:b/>
          <w:sz w:val="20"/>
          <w:lang w:val="en-US"/>
        </w:rPr>
        <w:t>ợ</w:t>
      </w:r>
      <w:r w:rsidR="00680757" w:rsidRPr="00E47FE5">
        <w:rPr>
          <w:rFonts w:ascii="Arial" w:hAnsi="Arial" w:cs="Arial"/>
          <w:b/>
          <w:sz w:val="20"/>
        </w:rPr>
        <w:t>p</w:t>
      </w:r>
    </w:p>
    <w:p w:rsidR="00680757" w:rsidRPr="00E47FE5" w:rsidRDefault="00680757" w:rsidP="00511D56">
      <w:pPr>
        <w:spacing w:before="120"/>
        <w:rPr>
          <w:rFonts w:ascii="Arial" w:hAnsi="Arial" w:cs="Arial"/>
          <w:sz w:val="20"/>
        </w:rPr>
      </w:pPr>
      <w:r w:rsidRPr="00E47FE5">
        <w:rPr>
          <w:rFonts w:ascii="Arial" w:hAnsi="Arial" w:cs="Arial"/>
          <w:sz w:val="20"/>
        </w:rPr>
        <w:t>Ung thư phổi, bệnh bụi phổi amiăng.</w:t>
      </w:r>
    </w:p>
    <w:p w:rsidR="00680757" w:rsidRPr="00E47FE5" w:rsidRDefault="005B4A70" w:rsidP="00511D56">
      <w:pPr>
        <w:spacing w:before="120"/>
        <w:rPr>
          <w:rFonts w:ascii="Arial" w:hAnsi="Arial" w:cs="Arial"/>
          <w:b/>
          <w:sz w:val="20"/>
        </w:rPr>
      </w:pPr>
      <w:r w:rsidRPr="00E47FE5">
        <w:rPr>
          <w:rFonts w:ascii="Arial" w:hAnsi="Arial" w:cs="Arial"/>
          <w:b/>
          <w:sz w:val="20"/>
          <w:lang w:val="en-US"/>
        </w:rPr>
        <w:t xml:space="preserve">10. </w:t>
      </w:r>
      <w:r w:rsidR="00680757" w:rsidRPr="00E47FE5">
        <w:rPr>
          <w:rFonts w:ascii="Arial" w:hAnsi="Arial" w:cs="Arial"/>
          <w:b/>
          <w:sz w:val="20"/>
        </w:rPr>
        <w:t>Chẩn đ</w:t>
      </w:r>
      <w:r w:rsidRPr="00E47FE5">
        <w:rPr>
          <w:rFonts w:ascii="Arial" w:hAnsi="Arial" w:cs="Arial"/>
          <w:b/>
          <w:sz w:val="20"/>
          <w:lang w:val="en-US"/>
        </w:rPr>
        <w:t>oán</w:t>
      </w:r>
      <w:r w:rsidR="00680757" w:rsidRPr="00E47FE5">
        <w:rPr>
          <w:rFonts w:ascii="Arial" w:hAnsi="Arial" w:cs="Arial"/>
          <w:b/>
          <w:sz w:val="20"/>
        </w:rPr>
        <w:t xml:space="preserve"> phân biệt</w:t>
      </w:r>
    </w:p>
    <w:p w:rsidR="006C1E6A" w:rsidRPr="00E47FE5" w:rsidRDefault="00010EB1" w:rsidP="00511D56">
      <w:pPr>
        <w:spacing w:before="120"/>
        <w:rPr>
          <w:rFonts w:ascii="Arial" w:hAnsi="Arial" w:cs="Arial"/>
          <w:sz w:val="20"/>
        </w:rPr>
      </w:pPr>
      <w:r w:rsidRPr="00E47FE5">
        <w:rPr>
          <w:rFonts w:ascii="Arial" w:hAnsi="Arial" w:cs="Arial"/>
          <w:sz w:val="20"/>
        </w:rPr>
        <w:t xml:space="preserve">- </w:t>
      </w:r>
      <w:r w:rsidR="00680757" w:rsidRPr="00E47FE5">
        <w:rPr>
          <w:rFonts w:ascii="Arial" w:hAnsi="Arial" w:cs="Arial"/>
          <w:sz w:val="20"/>
        </w:rPr>
        <w:t>Ung thư phổi hoặc các ung thư khác di căn màng ph</w:t>
      </w:r>
      <w:r w:rsidR="006C1E6A" w:rsidRPr="00E47FE5">
        <w:rPr>
          <w:rFonts w:ascii="Arial" w:hAnsi="Arial" w:cs="Arial"/>
          <w:sz w:val="20"/>
          <w:lang w:val="en-US"/>
        </w:rPr>
        <w:t>ổ</w:t>
      </w:r>
      <w:r w:rsidR="00680757" w:rsidRPr="00E47FE5">
        <w:rPr>
          <w:rFonts w:ascii="Arial" w:hAnsi="Arial" w:cs="Arial"/>
          <w:sz w:val="20"/>
        </w:rPr>
        <w:t>i, màng tim, màng</w:t>
      </w:r>
      <w:r w:rsidR="006C1E6A" w:rsidRPr="00E47FE5">
        <w:rPr>
          <w:rFonts w:ascii="Arial" w:hAnsi="Arial" w:cs="Arial"/>
          <w:sz w:val="20"/>
          <w:lang w:val="en-US"/>
        </w:rPr>
        <w:t xml:space="preserve"> </w:t>
      </w:r>
      <w:r w:rsidR="006C1E6A" w:rsidRPr="00E47FE5">
        <w:rPr>
          <w:rFonts w:ascii="Arial" w:hAnsi="Arial" w:cs="Arial"/>
          <w:sz w:val="20"/>
        </w:rPr>
        <w:t>bụng, bu</w:t>
      </w:r>
      <w:r w:rsidR="006C1E6A" w:rsidRPr="00E47FE5">
        <w:rPr>
          <w:rFonts w:ascii="Arial" w:hAnsi="Arial" w:cs="Arial"/>
          <w:sz w:val="20"/>
          <w:lang w:val="en-US"/>
        </w:rPr>
        <w:t>ồ</w:t>
      </w:r>
      <w:r w:rsidR="006C1E6A" w:rsidRPr="00E47FE5">
        <w:rPr>
          <w:rFonts w:ascii="Arial" w:hAnsi="Arial" w:cs="Arial"/>
          <w:sz w:val="20"/>
        </w:rPr>
        <w:t>ng trứng;</w:t>
      </w:r>
    </w:p>
    <w:p w:rsidR="006C1E6A" w:rsidRPr="00E47FE5" w:rsidRDefault="006C1E6A" w:rsidP="00511D56">
      <w:pPr>
        <w:spacing w:before="120"/>
        <w:rPr>
          <w:rFonts w:ascii="Arial" w:hAnsi="Arial" w:cs="Arial"/>
          <w:sz w:val="20"/>
        </w:rPr>
      </w:pPr>
      <w:r w:rsidRPr="00E47FE5">
        <w:rPr>
          <w:rFonts w:ascii="Arial" w:hAnsi="Arial" w:cs="Arial"/>
          <w:sz w:val="20"/>
        </w:rPr>
        <w:t>- Ung thư khác di căn.</w:t>
      </w:r>
    </w:p>
    <w:p w:rsidR="00680757" w:rsidRPr="00E47FE5" w:rsidRDefault="006C1E6A" w:rsidP="00511D56">
      <w:pPr>
        <w:spacing w:before="120"/>
        <w:rPr>
          <w:rFonts w:ascii="Arial" w:hAnsi="Arial" w:cs="Arial"/>
          <w:b/>
          <w:sz w:val="20"/>
          <w:lang w:val="en-US"/>
        </w:rPr>
      </w:pPr>
      <w:r w:rsidRPr="00E47FE5">
        <w:rPr>
          <w:rFonts w:ascii="Arial" w:hAnsi="Arial" w:cs="Arial"/>
          <w:b/>
          <w:sz w:val="20"/>
        </w:rPr>
        <w:t>11. Hướng dẫn giám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49"/>
        <w:gridCol w:w="6454"/>
        <w:gridCol w:w="1774"/>
      </w:tblGrid>
      <w:tr w:rsidR="00C25B79" w:rsidRPr="00E47FE5">
        <w:tc>
          <w:tcPr>
            <w:tcW w:w="468" w:type="pct"/>
            <w:shd w:val="clear" w:color="auto" w:fill="auto"/>
          </w:tcPr>
          <w:p w:rsidR="00C25B79" w:rsidRPr="00E47FE5" w:rsidRDefault="00C25B79" w:rsidP="00511D56">
            <w:pPr>
              <w:spacing w:before="120"/>
              <w:jc w:val="center"/>
              <w:rPr>
                <w:rFonts w:ascii="Arial" w:hAnsi="Arial" w:cs="Arial"/>
                <w:b/>
                <w:sz w:val="20"/>
              </w:rPr>
            </w:pPr>
            <w:r w:rsidRPr="00E47FE5">
              <w:rPr>
                <w:rFonts w:ascii="Arial" w:hAnsi="Arial" w:cs="Arial"/>
                <w:b/>
                <w:sz w:val="20"/>
              </w:rPr>
              <w:t>TT</w:t>
            </w:r>
          </w:p>
        </w:tc>
        <w:tc>
          <w:tcPr>
            <w:tcW w:w="3555" w:type="pct"/>
            <w:shd w:val="clear" w:color="auto" w:fill="auto"/>
          </w:tcPr>
          <w:p w:rsidR="00C25B79" w:rsidRPr="00E47FE5" w:rsidRDefault="00C25B79" w:rsidP="00511D56">
            <w:pPr>
              <w:spacing w:before="120"/>
              <w:jc w:val="center"/>
              <w:rPr>
                <w:rFonts w:ascii="Arial" w:hAnsi="Arial" w:cs="Arial"/>
                <w:b/>
                <w:sz w:val="20"/>
              </w:rPr>
            </w:pPr>
            <w:r w:rsidRPr="00E47FE5">
              <w:rPr>
                <w:rFonts w:ascii="Arial" w:hAnsi="Arial" w:cs="Arial"/>
                <w:b/>
                <w:sz w:val="20"/>
              </w:rPr>
              <w:t>Tổn thươ</w:t>
            </w:r>
            <w:r w:rsidR="00C53B45" w:rsidRPr="00E47FE5">
              <w:rPr>
                <w:rFonts w:ascii="Arial" w:hAnsi="Arial" w:cs="Arial"/>
                <w:b/>
                <w:sz w:val="20"/>
                <w:lang w:val="en-US"/>
              </w:rPr>
              <w:t>n</w:t>
            </w:r>
            <w:r w:rsidRPr="00E47FE5">
              <w:rPr>
                <w:rFonts w:ascii="Arial" w:hAnsi="Arial" w:cs="Arial"/>
                <w:b/>
                <w:sz w:val="20"/>
              </w:rPr>
              <w:t>g cơ thể</w:t>
            </w:r>
          </w:p>
        </w:tc>
        <w:tc>
          <w:tcPr>
            <w:tcW w:w="977" w:type="pct"/>
            <w:shd w:val="clear" w:color="auto" w:fill="auto"/>
          </w:tcPr>
          <w:p w:rsidR="00C25B79" w:rsidRPr="00E47FE5" w:rsidRDefault="00C25B79" w:rsidP="00511D56">
            <w:pPr>
              <w:spacing w:before="120"/>
              <w:jc w:val="center"/>
              <w:rPr>
                <w:rFonts w:ascii="Arial" w:hAnsi="Arial" w:cs="Arial"/>
                <w:b/>
                <w:sz w:val="20"/>
              </w:rPr>
            </w:pPr>
            <w:r w:rsidRPr="00E47FE5">
              <w:rPr>
                <w:rFonts w:ascii="Arial" w:hAnsi="Arial" w:cs="Arial"/>
                <w:b/>
                <w:sz w:val="20"/>
              </w:rPr>
              <w:t>Tỷ lệ %</w:t>
            </w:r>
          </w:p>
        </w:tc>
      </w:tr>
      <w:tr w:rsidR="00C25B79" w:rsidRPr="00E47FE5">
        <w:tc>
          <w:tcPr>
            <w:tcW w:w="468"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1.</w:t>
            </w:r>
          </w:p>
        </w:tc>
        <w:tc>
          <w:tcPr>
            <w:tcW w:w="3555" w:type="pct"/>
            <w:shd w:val="clear" w:color="auto" w:fill="auto"/>
          </w:tcPr>
          <w:p w:rsidR="00C25B79" w:rsidRPr="00E47FE5" w:rsidRDefault="00C53B45" w:rsidP="00511D56">
            <w:pPr>
              <w:spacing w:before="120"/>
              <w:rPr>
                <w:rFonts w:ascii="Arial" w:hAnsi="Arial" w:cs="Arial"/>
                <w:sz w:val="20"/>
              </w:rPr>
            </w:pPr>
            <w:r w:rsidRPr="00E47FE5">
              <w:rPr>
                <w:rFonts w:ascii="Arial" w:hAnsi="Arial" w:cs="Arial"/>
                <w:sz w:val="20"/>
              </w:rPr>
              <w:t>Ung thư trung bi</w:t>
            </w:r>
            <w:r w:rsidRPr="00E47FE5">
              <w:rPr>
                <w:rFonts w:ascii="Arial" w:hAnsi="Arial" w:cs="Arial"/>
                <w:sz w:val="20"/>
                <w:lang w:val="en-US"/>
              </w:rPr>
              <w:t>ể</w:t>
            </w:r>
            <w:r w:rsidR="00C25B79" w:rsidRPr="00E47FE5">
              <w:rPr>
                <w:rFonts w:ascii="Arial" w:hAnsi="Arial" w:cs="Arial"/>
                <w:sz w:val="20"/>
              </w:rPr>
              <w:t>u mô (Mesothelioma)</w:t>
            </w:r>
          </w:p>
        </w:tc>
        <w:tc>
          <w:tcPr>
            <w:tcW w:w="977" w:type="pct"/>
            <w:shd w:val="clear" w:color="auto" w:fill="auto"/>
          </w:tcPr>
          <w:p w:rsidR="00C25B79" w:rsidRPr="00E47FE5" w:rsidRDefault="00C25B79" w:rsidP="00511D56">
            <w:pPr>
              <w:spacing w:before="120"/>
              <w:jc w:val="center"/>
              <w:rPr>
                <w:rFonts w:ascii="Arial" w:hAnsi="Arial" w:cs="Arial"/>
                <w:sz w:val="20"/>
              </w:rPr>
            </w:pPr>
          </w:p>
        </w:tc>
      </w:tr>
      <w:tr w:rsidR="00C25B79" w:rsidRPr="00E47FE5">
        <w:tc>
          <w:tcPr>
            <w:tcW w:w="468"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1.1.</w:t>
            </w:r>
          </w:p>
        </w:tc>
        <w:tc>
          <w:tcPr>
            <w:tcW w:w="3555"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Giai đoạn I</w:t>
            </w:r>
          </w:p>
        </w:tc>
        <w:tc>
          <w:tcPr>
            <w:tcW w:w="977" w:type="pct"/>
            <w:shd w:val="clear" w:color="auto" w:fill="auto"/>
          </w:tcPr>
          <w:p w:rsidR="00C25B79" w:rsidRPr="00E47FE5" w:rsidRDefault="00C25B79" w:rsidP="00511D56">
            <w:pPr>
              <w:spacing w:before="120"/>
              <w:jc w:val="center"/>
              <w:rPr>
                <w:rFonts w:ascii="Arial" w:hAnsi="Arial" w:cs="Arial"/>
                <w:sz w:val="20"/>
              </w:rPr>
            </w:pPr>
            <w:r w:rsidRPr="00E47FE5">
              <w:rPr>
                <w:rFonts w:ascii="Arial" w:hAnsi="Arial" w:cs="Arial"/>
                <w:sz w:val="20"/>
              </w:rPr>
              <w:t>61 - 65</w:t>
            </w:r>
          </w:p>
        </w:tc>
      </w:tr>
      <w:tr w:rsidR="00C25B79" w:rsidRPr="00E47FE5">
        <w:tc>
          <w:tcPr>
            <w:tcW w:w="468"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1.2.</w:t>
            </w:r>
          </w:p>
        </w:tc>
        <w:tc>
          <w:tcPr>
            <w:tcW w:w="3555"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Giai đoạn II</w:t>
            </w:r>
          </w:p>
        </w:tc>
        <w:tc>
          <w:tcPr>
            <w:tcW w:w="977" w:type="pct"/>
            <w:shd w:val="clear" w:color="auto" w:fill="auto"/>
          </w:tcPr>
          <w:p w:rsidR="00C25B79" w:rsidRPr="00E47FE5" w:rsidRDefault="00C25B79" w:rsidP="00511D56">
            <w:pPr>
              <w:spacing w:before="120"/>
              <w:jc w:val="center"/>
              <w:rPr>
                <w:rFonts w:ascii="Arial" w:hAnsi="Arial" w:cs="Arial"/>
                <w:sz w:val="20"/>
              </w:rPr>
            </w:pPr>
            <w:r w:rsidRPr="00E47FE5">
              <w:rPr>
                <w:rFonts w:ascii="Arial" w:hAnsi="Arial" w:cs="Arial"/>
                <w:sz w:val="20"/>
              </w:rPr>
              <w:t>71 - 75</w:t>
            </w:r>
          </w:p>
        </w:tc>
      </w:tr>
      <w:tr w:rsidR="00C25B79" w:rsidRPr="00E47FE5">
        <w:tc>
          <w:tcPr>
            <w:tcW w:w="468"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1.3.</w:t>
            </w:r>
          </w:p>
        </w:tc>
        <w:tc>
          <w:tcPr>
            <w:tcW w:w="3555"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Giai đoạn III</w:t>
            </w:r>
          </w:p>
        </w:tc>
        <w:tc>
          <w:tcPr>
            <w:tcW w:w="977" w:type="pct"/>
            <w:shd w:val="clear" w:color="auto" w:fill="auto"/>
          </w:tcPr>
          <w:p w:rsidR="00C25B79" w:rsidRPr="00E47FE5" w:rsidRDefault="00C25B79" w:rsidP="00511D56">
            <w:pPr>
              <w:spacing w:before="120"/>
              <w:jc w:val="center"/>
              <w:rPr>
                <w:rFonts w:ascii="Arial" w:hAnsi="Arial" w:cs="Arial"/>
                <w:sz w:val="20"/>
              </w:rPr>
            </w:pPr>
            <w:r w:rsidRPr="00E47FE5">
              <w:rPr>
                <w:rFonts w:ascii="Arial" w:hAnsi="Arial" w:cs="Arial"/>
                <w:sz w:val="20"/>
              </w:rPr>
              <w:t>81 - 85</w:t>
            </w:r>
          </w:p>
        </w:tc>
      </w:tr>
      <w:tr w:rsidR="00C25B79" w:rsidRPr="00E47FE5">
        <w:tc>
          <w:tcPr>
            <w:tcW w:w="468"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1.4.</w:t>
            </w:r>
          </w:p>
        </w:tc>
        <w:tc>
          <w:tcPr>
            <w:tcW w:w="3555" w:type="pct"/>
            <w:shd w:val="clear" w:color="auto" w:fill="auto"/>
          </w:tcPr>
          <w:p w:rsidR="00C25B79" w:rsidRPr="00E47FE5" w:rsidRDefault="00C25B79" w:rsidP="00511D56">
            <w:pPr>
              <w:spacing w:before="120"/>
              <w:rPr>
                <w:rFonts w:ascii="Arial" w:hAnsi="Arial" w:cs="Arial"/>
                <w:sz w:val="20"/>
              </w:rPr>
            </w:pPr>
            <w:r w:rsidRPr="00E47FE5">
              <w:rPr>
                <w:rFonts w:ascii="Arial" w:hAnsi="Arial" w:cs="Arial"/>
                <w:sz w:val="20"/>
              </w:rPr>
              <w:t xml:space="preserve">Giai đoạn </w:t>
            </w:r>
            <w:r w:rsidR="00C53B45" w:rsidRPr="00E47FE5">
              <w:rPr>
                <w:rFonts w:ascii="Arial" w:hAnsi="Arial" w:cs="Arial"/>
                <w:sz w:val="20"/>
                <w:lang w:val="en-US"/>
              </w:rPr>
              <w:t>I</w:t>
            </w:r>
            <w:r w:rsidRPr="00E47FE5">
              <w:rPr>
                <w:rFonts w:ascii="Arial" w:hAnsi="Arial" w:cs="Arial"/>
                <w:sz w:val="20"/>
              </w:rPr>
              <w:t>V</w:t>
            </w:r>
          </w:p>
        </w:tc>
        <w:tc>
          <w:tcPr>
            <w:tcW w:w="977" w:type="pct"/>
            <w:shd w:val="clear" w:color="auto" w:fill="auto"/>
          </w:tcPr>
          <w:p w:rsidR="00C25B79" w:rsidRPr="00E47FE5" w:rsidRDefault="00C25B79" w:rsidP="00511D56">
            <w:pPr>
              <w:spacing w:before="120"/>
              <w:jc w:val="center"/>
              <w:rPr>
                <w:rFonts w:ascii="Arial" w:hAnsi="Arial" w:cs="Arial"/>
                <w:sz w:val="20"/>
              </w:rPr>
            </w:pPr>
            <w:r w:rsidRPr="00E47FE5">
              <w:rPr>
                <w:rFonts w:ascii="Arial" w:hAnsi="Arial" w:cs="Arial"/>
                <w:sz w:val="20"/>
              </w:rPr>
              <w:t>91</w:t>
            </w:r>
          </w:p>
        </w:tc>
      </w:tr>
    </w:tbl>
    <w:p w:rsidR="00680757" w:rsidRDefault="00680757" w:rsidP="00511D56">
      <w:pPr>
        <w:spacing w:before="120"/>
        <w:rPr>
          <w:rFonts w:ascii="Arial" w:hAnsi="Arial" w:cs="Arial"/>
          <w:sz w:val="20"/>
          <w:lang w:val="en-US"/>
        </w:rPr>
      </w:pPr>
    </w:p>
    <w:p w:rsidR="00511D56" w:rsidRPr="00E47FE5" w:rsidRDefault="00511D56" w:rsidP="00511D56">
      <w:pPr>
        <w:spacing w:before="120"/>
        <w:rPr>
          <w:rFonts w:ascii="Arial" w:hAnsi="Arial" w:cs="Arial"/>
          <w:sz w:val="20"/>
          <w:lang w:val="en-US"/>
        </w:rPr>
      </w:pPr>
    </w:p>
    <w:sectPr w:rsidR="00511D56" w:rsidRPr="00E47FE5" w:rsidSect="00875CDB">
      <w:pgSz w:w="11906" w:h="16838" w:code="1"/>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72F1" w:rsidRDefault="00A472F1">
      <w:pPr>
        <w:rPr>
          <w:rFonts w:cs="Times New Roman"/>
          <w:color w:val="auto"/>
          <w:lang w:eastAsia="en-US"/>
        </w:rPr>
      </w:pPr>
      <w:r>
        <w:rPr>
          <w:rFonts w:cs="Times New Roman"/>
          <w:color w:val="auto"/>
          <w:lang w:eastAsia="en-US"/>
        </w:rPr>
        <w:separator/>
      </w:r>
    </w:p>
  </w:endnote>
  <w:endnote w:type="continuationSeparator" w:id="0">
    <w:p w:rsidR="00A472F1" w:rsidRDefault="00A47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72F1" w:rsidRDefault="00A472F1">
      <w:pPr>
        <w:rPr>
          <w:rFonts w:cs="Times New Roman"/>
          <w:color w:val="auto"/>
          <w:lang w:eastAsia="en-US"/>
        </w:rPr>
      </w:pPr>
      <w:r>
        <w:rPr>
          <w:rFonts w:cs="Times New Roman"/>
          <w:color w:val="auto"/>
          <w:lang w:eastAsia="en-US"/>
        </w:rPr>
        <w:separator/>
      </w:r>
    </w:p>
  </w:footnote>
  <w:footnote w:type="continuationSeparator" w:id="0">
    <w:p w:rsidR="00A472F1" w:rsidRDefault="00A472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1">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2">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3">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4">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5">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6">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7">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lvl w:ilvl="8">
      <w:start w:val="2"/>
      <w:numFmt w:val="decimal"/>
      <w:lvlText w:val="%1."/>
      <w:lvlJc w:val="left"/>
      <w:rPr>
        <w:rFonts w:ascii="Times New Roman" w:hAnsi="Times New Roman" w:cs="Times New Roman"/>
        <w:b w:val="0"/>
        <w:bCs w:val="0"/>
        <w:i/>
        <w:iCs/>
        <w:smallCaps w:val="0"/>
        <w:strike w:val="0"/>
        <w:color w:val="000000"/>
        <w:spacing w:val="-3"/>
        <w:w w:val="100"/>
        <w:position w:val="0"/>
        <w:sz w:val="22"/>
        <w:szCs w:val="22"/>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2">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3">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4">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5">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6">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7">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lvl w:ilvl="8">
      <w:start w:val="2"/>
      <w:numFmt w:val="decimal"/>
      <w:lvlText w:val="%1.%2."/>
      <w:lvlJc w:val="left"/>
      <w:rPr>
        <w:rFonts w:ascii="Times New Roman" w:hAnsi="Times New Roman" w:cs="Times New Roman"/>
        <w:b/>
        <w:bCs/>
        <w:i/>
        <w:iCs/>
        <w:smallCaps w:val="0"/>
        <w:strike w:val="0"/>
        <w:color w:val="000000"/>
        <w:spacing w:val="3"/>
        <w:w w:val="100"/>
        <w:position w:val="0"/>
        <w:sz w:val="21"/>
        <w:szCs w:val="21"/>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6" w15:restartNumberingAfterBreak="0">
    <w:nsid w:val="0000000D"/>
    <w:multiLevelType w:val="multilevel"/>
    <w:tmpl w:val="0000000C"/>
    <w:lvl w:ilvl="0">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2"/>
        <w:szCs w:val="22"/>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2">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3">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4">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5">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6">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7">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8">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2">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3">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4">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5">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6">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7">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8">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abstractNum>
  <w:abstractNum w:abstractNumId="13" w15:restartNumberingAfterBreak="0">
    <w:nsid w:val="0000001B"/>
    <w:multiLevelType w:val="multilevel"/>
    <w:tmpl w:val="0000001A"/>
    <w:lvl w:ilvl="0">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2">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3">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4">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5">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6">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7">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lvl w:ilvl="8">
      <w:start w:val="1"/>
      <w:numFmt w:val="decimal"/>
      <w:lvlText w:val="7.%1."/>
      <w:lvlJc w:val="left"/>
      <w:rPr>
        <w:rFonts w:ascii="Times New Roman" w:hAnsi="Times New Roman" w:cs="Times New Roman"/>
        <w:b/>
        <w:bCs/>
        <w:i w:val="0"/>
        <w:iCs w:val="0"/>
        <w:smallCaps w:val="0"/>
        <w:strike w:val="0"/>
        <w:color w:val="000000"/>
        <w:spacing w:val="12"/>
        <w:w w:val="100"/>
        <w:position w:val="0"/>
        <w:sz w:val="21"/>
        <w:szCs w:val="21"/>
        <w:u w:val="none"/>
      </w:rPr>
    </w:lvl>
  </w:abstractNum>
  <w:abstractNum w:abstractNumId="14" w15:restartNumberingAfterBreak="0">
    <w:nsid w:val="0000001D"/>
    <w:multiLevelType w:val="multilevel"/>
    <w:tmpl w:val="0000001C"/>
    <w:lvl w:ilvl="0">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2">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3">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4">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5">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6">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7">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8">
      <w:start w:val="10"/>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2">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3">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4">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5">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6">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7">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8">
      <w:start w:val="1"/>
      <w:numFmt w:val="decimal"/>
      <w:lvlText w:val="%1.%2."/>
      <w:lvlJc w:val="left"/>
      <w:rPr>
        <w:rFonts w:ascii="Times New Roman" w:hAnsi="Times New Roman" w:cs="Times New Roman"/>
        <w:b w:val="0"/>
        <w:bCs w:val="0"/>
        <w:i w:val="0"/>
        <w:iCs w:val="0"/>
        <w:smallCaps w:val="0"/>
        <w:strike w:val="0"/>
        <w:color w:val="000000"/>
        <w:spacing w:val="12"/>
        <w:w w:val="100"/>
        <w:position w:val="0"/>
        <w:sz w:val="20"/>
        <w:szCs w:val="20"/>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bCs/>
        <w:i w:val="0"/>
        <w:iCs w:val="0"/>
        <w:smallCaps w:val="0"/>
        <w:strike w:val="0"/>
        <w:color w:val="000000"/>
        <w:spacing w:val="12"/>
        <w:w w:val="100"/>
        <w:position w:val="0"/>
        <w:sz w:val="21"/>
        <w:szCs w:val="21"/>
        <w:u w:val="none"/>
      </w:rPr>
    </w:lvl>
    <w:lvl w:ilvl="1">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2">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3">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4">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5">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6">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7">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lvl w:ilvl="8">
      <w:start w:val="1"/>
      <w:numFmt w:val="decimal"/>
      <w:lvlText w:val="%1.%2."/>
      <w:lvlJc w:val="left"/>
      <w:rPr>
        <w:rFonts w:ascii="Times New Roman" w:hAnsi="Times New Roman" w:cs="Times New Roman"/>
        <w:b/>
        <w:bCs/>
        <w:i w:val="0"/>
        <w:iCs w:val="0"/>
        <w:smallCaps w:val="0"/>
        <w:strike w:val="0"/>
        <w:color w:val="000000"/>
        <w:spacing w:val="12"/>
        <w:w w:val="100"/>
        <w:position w:val="0"/>
        <w:sz w:val="21"/>
        <w:szCs w:val="21"/>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06B6"/>
    <w:rsid w:val="00000678"/>
    <w:rsid w:val="000028CC"/>
    <w:rsid w:val="00010EB1"/>
    <w:rsid w:val="00010FC9"/>
    <w:rsid w:val="0001750B"/>
    <w:rsid w:val="000218F7"/>
    <w:rsid w:val="00030DCB"/>
    <w:rsid w:val="00035AE1"/>
    <w:rsid w:val="00035B2A"/>
    <w:rsid w:val="000434F7"/>
    <w:rsid w:val="0004391A"/>
    <w:rsid w:val="000444D4"/>
    <w:rsid w:val="00050A40"/>
    <w:rsid w:val="000578ED"/>
    <w:rsid w:val="00066FE7"/>
    <w:rsid w:val="00077D98"/>
    <w:rsid w:val="00081A73"/>
    <w:rsid w:val="00083C53"/>
    <w:rsid w:val="00086839"/>
    <w:rsid w:val="00092D5B"/>
    <w:rsid w:val="000C1DF9"/>
    <w:rsid w:val="000C1EF6"/>
    <w:rsid w:val="000C4956"/>
    <w:rsid w:val="000C5E51"/>
    <w:rsid w:val="000D6927"/>
    <w:rsid w:val="000E3B75"/>
    <w:rsid w:val="000E639D"/>
    <w:rsid w:val="000E7E2F"/>
    <w:rsid w:val="000F188B"/>
    <w:rsid w:val="000F6338"/>
    <w:rsid w:val="0010383C"/>
    <w:rsid w:val="00103A4F"/>
    <w:rsid w:val="00105079"/>
    <w:rsid w:val="001068D9"/>
    <w:rsid w:val="00115D45"/>
    <w:rsid w:val="001206D5"/>
    <w:rsid w:val="00120ECA"/>
    <w:rsid w:val="001230EC"/>
    <w:rsid w:val="00125E13"/>
    <w:rsid w:val="0013392F"/>
    <w:rsid w:val="00136285"/>
    <w:rsid w:val="00145534"/>
    <w:rsid w:val="00153942"/>
    <w:rsid w:val="001562BC"/>
    <w:rsid w:val="00157D75"/>
    <w:rsid w:val="00162364"/>
    <w:rsid w:val="00162A3A"/>
    <w:rsid w:val="00162FF1"/>
    <w:rsid w:val="001647D5"/>
    <w:rsid w:val="001903E3"/>
    <w:rsid w:val="001928E5"/>
    <w:rsid w:val="001966BD"/>
    <w:rsid w:val="001A3757"/>
    <w:rsid w:val="001C29A3"/>
    <w:rsid w:val="001C55D1"/>
    <w:rsid w:val="001C6FAA"/>
    <w:rsid w:val="001D51D0"/>
    <w:rsid w:val="001D7640"/>
    <w:rsid w:val="001E05CD"/>
    <w:rsid w:val="001E4F31"/>
    <w:rsid w:val="001E50A7"/>
    <w:rsid w:val="001E66E5"/>
    <w:rsid w:val="001F2D41"/>
    <w:rsid w:val="001F63B4"/>
    <w:rsid w:val="002012CB"/>
    <w:rsid w:val="0020258A"/>
    <w:rsid w:val="002029FE"/>
    <w:rsid w:val="00202B74"/>
    <w:rsid w:val="00204B04"/>
    <w:rsid w:val="002055E9"/>
    <w:rsid w:val="00211E00"/>
    <w:rsid w:val="00215D84"/>
    <w:rsid w:val="00217AAC"/>
    <w:rsid w:val="00223CDB"/>
    <w:rsid w:val="00225D0B"/>
    <w:rsid w:val="002275CE"/>
    <w:rsid w:val="00233FB4"/>
    <w:rsid w:val="00235CCF"/>
    <w:rsid w:val="00237637"/>
    <w:rsid w:val="00243AD1"/>
    <w:rsid w:val="002442C9"/>
    <w:rsid w:val="00246370"/>
    <w:rsid w:val="00246E56"/>
    <w:rsid w:val="00250D82"/>
    <w:rsid w:val="002518BE"/>
    <w:rsid w:val="002524F8"/>
    <w:rsid w:val="002538B9"/>
    <w:rsid w:val="00261F70"/>
    <w:rsid w:val="00262B9E"/>
    <w:rsid w:val="00267BEE"/>
    <w:rsid w:val="00272BF9"/>
    <w:rsid w:val="0027333C"/>
    <w:rsid w:val="002748A1"/>
    <w:rsid w:val="002826AF"/>
    <w:rsid w:val="002905C5"/>
    <w:rsid w:val="002A717C"/>
    <w:rsid w:val="002B256E"/>
    <w:rsid w:val="002C063F"/>
    <w:rsid w:val="002C5464"/>
    <w:rsid w:val="002D6869"/>
    <w:rsid w:val="002D7D5E"/>
    <w:rsid w:val="002D7EF3"/>
    <w:rsid w:val="002E545F"/>
    <w:rsid w:val="002E7C6C"/>
    <w:rsid w:val="002F1F2F"/>
    <w:rsid w:val="002F2614"/>
    <w:rsid w:val="002F626A"/>
    <w:rsid w:val="002F7709"/>
    <w:rsid w:val="00300FD6"/>
    <w:rsid w:val="00304CEE"/>
    <w:rsid w:val="00311CCA"/>
    <w:rsid w:val="00312204"/>
    <w:rsid w:val="00315A77"/>
    <w:rsid w:val="0032064D"/>
    <w:rsid w:val="00326644"/>
    <w:rsid w:val="003314B6"/>
    <w:rsid w:val="00333C19"/>
    <w:rsid w:val="00337EFF"/>
    <w:rsid w:val="00340EDD"/>
    <w:rsid w:val="0034194E"/>
    <w:rsid w:val="00341F18"/>
    <w:rsid w:val="00343314"/>
    <w:rsid w:val="00363BB0"/>
    <w:rsid w:val="00366B39"/>
    <w:rsid w:val="003671A0"/>
    <w:rsid w:val="00367E02"/>
    <w:rsid w:val="00373BD1"/>
    <w:rsid w:val="00381B13"/>
    <w:rsid w:val="003913E8"/>
    <w:rsid w:val="00391CB8"/>
    <w:rsid w:val="003A07A3"/>
    <w:rsid w:val="003A56F3"/>
    <w:rsid w:val="003A7043"/>
    <w:rsid w:val="003A7174"/>
    <w:rsid w:val="003B7773"/>
    <w:rsid w:val="003C0ED0"/>
    <w:rsid w:val="003C5E4B"/>
    <w:rsid w:val="003D0E09"/>
    <w:rsid w:val="003D5E3C"/>
    <w:rsid w:val="003E5220"/>
    <w:rsid w:val="003F10AC"/>
    <w:rsid w:val="003F2EDC"/>
    <w:rsid w:val="003F3304"/>
    <w:rsid w:val="003F35CB"/>
    <w:rsid w:val="003F6265"/>
    <w:rsid w:val="003F6CF4"/>
    <w:rsid w:val="00401E02"/>
    <w:rsid w:val="00406108"/>
    <w:rsid w:val="004073AF"/>
    <w:rsid w:val="00414E98"/>
    <w:rsid w:val="00417225"/>
    <w:rsid w:val="00417406"/>
    <w:rsid w:val="00417E67"/>
    <w:rsid w:val="00421932"/>
    <w:rsid w:val="004224F9"/>
    <w:rsid w:val="00424213"/>
    <w:rsid w:val="00430198"/>
    <w:rsid w:val="00433E0B"/>
    <w:rsid w:val="00436770"/>
    <w:rsid w:val="0043782D"/>
    <w:rsid w:val="00440677"/>
    <w:rsid w:val="00441790"/>
    <w:rsid w:val="0044243F"/>
    <w:rsid w:val="004453C2"/>
    <w:rsid w:val="00447A1D"/>
    <w:rsid w:val="00452D73"/>
    <w:rsid w:val="00453B15"/>
    <w:rsid w:val="00454C23"/>
    <w:rsid w:val="004615F7"/>
    <w:rsid w:val="00463D19"/>
    <w:rsid w:val="004648EA"/>
    <w:rsid w:val="00466E16"/>
    <w:rsid w:val="00472C20"/>
    <w:rsid w:val="00473B90"/>
    <w:rsid w:val="00473EFB"/>
    <w:rsid w:val="00474F9D"/>
    <w:rsid w:val="00481BDC"/>
    <w:rsid w:val="00490BDE"/>
    <w:rsid w:val="004914B5"/>
    <w:rsid w:val="00492288"/>
    <w:rsid w:val="00494E50"/>
    <w:rsid w:val="004A4129"/>
    <w:rsid w:val="004B3AD9"/>
    <w:rsid w:val="004B4B2C"/>
    <w:rsid w:val="004C0885"/>
    <w:rsid w:val="004C13D5"/>
    <w:rsid w:val="004C1753"/>
    <w:rsid w:val="004C1B4D"/>
    <w:rsid w:val="004C2584"/>
    <w:rsid w:val="004C4C53"/>
    <w:rsid w:val="004D1B30"/>
    <w:rsid w:val="004D70E9"/>
    <w:rsid w:val="004E061D"/>
    <w:rsid w:val="004E0C7D"/>
    <w:rsid w:val="004E2464"/>
    <w:rsid w:val="004E4C21"/>
    <w:rsid w:val="004F47A4"/>
    <w:rsid w:val="004F7B9D"/>
    <w:rsid w:val="004F7EBF"/>
    <w:rsid w:val="00500D6D"/>
    <w:rsid w:val="005113EE"/>
    <w:rsid w:val="00511D56"/>
    <w:rsid w:val="00516769"/>
    <w:rsid w:val="00522920"/>
    <w:rsid w:val="0052494C"/>
    <w:rsid w:val="00530475"/>
    <w:rsid w:val="005313D2"/>
    <w:rsid w:val="005323B4"/>
    <w:rsid w:val="005424F2"/>
    <w:rsid w:val="0054435B"/>
    <w:rsid w:val="00545EC0"/>
    <w:rsid w:val="00546A9C"/>
    <w:rsid w:val="00551BD9"/>
    <w:rsid w:val="00552E2D"/>
    <w:rsid w:val="00555C6D"/>
    <w:rsid w:val="00556538"/>
    <w:rsid w:val="00556EB5"/>
    <w:rsid w:val="00557348"/>
    <w:rsid w:val="00562F2F"/>
    <w:rsid w:val="0056624E"/>
    <w:rsid w:val="00570062"/>
    <w:rsid w:val="005709C6"/>
    <w:rsid w:val="00571055"/>
    <w:rsid w:val="00575473"/>
    <w:rsid w:val="00577AAF"/>
    <w:rsid w:val="00577C3E"/>
    <w:rsid w:val="005800BF"/>
    <w:rsid w:val="00580F3C"/>
    <w:rsid w:val="00584A1C"/>
    <w:rsid w:val="0058501B"/>
    <w:rsid w:val="00591032"/>
    <w:rsid w:val="005915E5"/>
    <w:rsid w:val="0059166C"/>
    <w:rsid w:val="0059523A"/>
    <w:rsid w:val="00595B75"/>
    <w:rsid w:val="00595DCE"/>
    <w:rsid w:val="005A35DA"/>
    <w:rsid w:val="005B046C"/>
    <w:rsid w:val="005B25ED"/>
    <w:rsid w:val="005B4A70"/>
    <w:rsid w:val="005B58F3"/>
    <w:rsid w:val="005B7481"/>
    <w:rsid w:val="005C046C"/>
    <w:rsid w:val="005C0875"/>
    <w:rsid w:val="005C3C49"/>
    <w:rsid w:val="005D1BEB"/>
    <w:rsid w:val="005D2D7B"/>
    <w:rsid w:val="005D551D"/>
    <w:rsid w:val="005E2EB8"/>
    <w:rsid w:val="005E3017"/>
    <w:rsid w:val="005E3AA6"/>
    <w:rsid w:val="005E7575"/>
    <w:rsid w:val="005F280C"/>
    <w:rsid w:val="005F3E48"/>
    <w:rsid w:val="00600568"/>
    <w:rsid w:val="00606790"/>
    <w:rsid w:val="006070BD"/>
    <w:rsid w:val="00611C6E"/>
    <w:rsid w:val="00612558"/>
    <w:rsid w:val="006156A4"/>
    <w:rsid w:val="00622958"/>
    <w:rsid w:val="00631C38"/>
    <w:rsid w:val="00632FD4"/>
    <w:rsid w:val="00642307"/>
    <w:rsid w:val="0064284E"/>
    <w:rsid w:val="006442D2"/>
    <w:rsid w:val="00650549"/>
    <w:rsid w:val="00652E53"/>
    <w:rsid w:val="006565E3"/>
    <w:rsid w:val="00656AFB"/>
    <w:rsid w:val="0066084D"/>
    <w:rsid w:val="00662F57"/>
    <w:rsid w:val="006671E9"/>
    <w:rsid w:val="006705AB"/>
    <w:rsid w:val="00670C46"/>
    <w:rsid w:val="00680757"/>
    <w:rsid w:val="0068299E"/>
    <w:rsid w:val="00683B58"/>
    <w:rsid w:val="00692035"/>
    <w:rsid w:val="00693B9C"/>
    <w:rsid w:val="006954B6"/>
    <w:rsid w:val="006A06B6"/>
    <w:rsid w:val="006A201A"/>
    <w:rsid w:val="006A4147"/>
    <w:rsid w:val="006B2EBE"/>
    <w:rsid w:val="006B5A86"/>
    <w:rsid w:val="006B5FFA"/>
    <w:rsid w:val="006C18AB"/>
    <w:rsid w:val="006C1A8B"/>
    <w:rsid w:val="006C1E6A"/>
    <w:rsid w:val="006C3D0B"/>
    <w:rsid w:val="006D1A2A"/>
    <w:rsid w:val="006D2AFA"/>
    <w:rsid w:val="006D4E66"/>
    <w:rsid w:val="006D7CFB"/>
    <w:rsid w:val="006E580B"/>
    <w:rsid w:val="006E7580"/>
    <w:rsid w:val="006F16B7"/>
    <w:rsid w:val="00705C1A"/>
    <w:rsid w:val="00706565"/>
    <w:rsid w:val="007065CF"/>
    <w:rsid w:val="00707DD8"/>
    <w:rsid w:val="00714698"/>
    <w:rsid w:val="007162BB"/>
    <w:rsid w:val="00720E2F"/>
    <w:rsid w:val="00723EAC"/>
    <w:rsid w:val="0072766A"/>
    <w:rsid w:val="00736ACA"/>
    <w:rsid w:val="00736EC6"/>
    <w:rsid w:val="007372FB"/>
    <w:rsid w:val="007404AE"/>
    <w:rsid w:val="00741A72"/>
    <w:rsid w:val="0074200E"/>
    <w:rsid w:val="00747D5C"/>
    <w:rsid w:val="00750E67"/>
    <w:rsid w:val="00752D41"/>
    <w:rsid w:val="00756E34"/>
    <w:rsid w:val="007628E3"/>
    <w:rsid w:val="00764DA5"/>
    <w:rsid w:val="00767F79"/>
    <w:rsid w:val="0077018B"/>
    <w:rsid w:val="007760EF"/>
    <w:rsid w:val="007806EE"/>
    <w:rsid w:val="007827B3"/>
    <w:rsid w:val="00784CB4"/>
    <w:rsid w:val="00784EE6"/>
    <w:rsid w:val="0079117C"/>
    <w:rsid w:val="00794F83"/>
    <w:rsid w:val="007974D6"/>
    <w:rsid w:val="00797D41"/>
    <w:rsid w:val="007A251F"/>
    <w:rsid w:val="007A34BF"/>
    <w:rsid w:val="007B0F93"/>
    <w:rsid w:val="007B1FD0"/>
    <w:rsid w:val="007B5A3C"/>
    <w:rsid w:val="007C1ACF"/>
    <w:rsid w:val="007C385C"/>
    <w:rsid w:val="007C4847"/>
    <w:rsid w:val="007D04D0"/>
    <w:rsid w:val="007D441A"/>
    <w:rsid w:val="007D5A7A"/>
    <w:rsid w:val="007D6B73"/>
    <w:rsid w:val="007E0E2B"/>
    <w:rsid w:val="007E1F34"/>
    <w:rsid w:val="007E20A7"/>
    <w:rsid w:val="007F1BAE"/>
    <w:rsid w:val="007F25A5"/>
    <w:rsid w:val="007F483E"/>
    <w:rsid w:val="007F52B1"/>
    <w:rsid w:val="00801BDE"/>
    <w:rsid w:val="00805D4B"/>
    <w:rsid w:val="008106BC"/>
    <w:rsid w:val="00814715"/>
    <w:rsid w:val="00822184"/>
    <w:rsid w:val="008278B3"/>
    <w:rsid w:val="00830C8B"/>
    <w:rsid w:val="008315D8"/>
    <w:rsid w:val="0083183D"/>
    <w:rsid w:val="0083494A"/>
    <w:rsid w:val="008449CE"/>
    <w:rsid w:val="0085298D"/>
    <w:rsid w:val="008537E2"/>
    <w:rsid w:val="00855F30"/>
    <w:rsid w:val="0085689F"/>
    <w:rsid w:val="00857360"/>
    <w:rsid w:val="0086029B"/>
    <w:rsid w:val="00862857"/>
    <w:rsid w:val="00866DBE"/>
    <w:rsid w:val="00873CD0"/>
    <w:rsid w:val="00875CDB"/>
    <w:rsid w:val="008773EE"/>
    <w:rsid w:val="00877613"/>
    <w:rsid w:val="00881DE5"/>
    <w:rsid w:val="0088507E"/>
    <w:rsid w:val="00886B64"/>
    <w:rsid w:val="008910DC"/>
    <w:rsid w:val="00891690"/>
    <w:rsid w:val="0089509C"/>
    <w:rsid w:val="008B072E"/>
    <w:rsid w:val="008B0993"/>
    <w:rsid w:val="008B1391"/>
    <w:rsid w:val="008B21EB"/>
    <w:rsid w:val="008B302B"/>
    <w:rsid w:val="008C05B7"/>
    <w:rsid w:val="008C3EEC"/>
    <w:rsid w:val="008C64F4"/>
    <w:rsid w:val="008D0593"/>
    <w:rsid w:val="008D662A"/>
    <w:rsid w:val="008D74FF"/>
    <w:rsid w:val="008E1F2E"/>
    <w:rsid w:val="008E6816"/>
    <w:rsid w:val="008F01D2"/>
    <w:rsid w:val="008F35F5"/>
    <w:rsid w:val="00910BBA"/>
    <w:rsid w:val="00916907"/>
    <w:rsid w:val="009169B6"/>
    <w:rsid w:val="009248AE"/>
    <w:rsid w:val="00925579"/>
    <w:rsid w:val="009327AD"/>
    <w:rsid w:val="00941541"/>
    <w:rsid w:val="00942880"/>
    <w:rsid w:val="009576BF"/>
    <w:rsid w:val="00957788"/>
    <w:rsid w:val="00957B28"/>
    <w:rsid w:val="0096230F"/>
    <w:rsid w:val="00964FFD"/>
    <w:rsid w:val="00965683"/>
    <w:rsid w:val="00981F94"/>
    <w:rsid w:val="009824F5"/>
    <w:rsid w:val="0099476B"/>
    <w:rsid w:val="00994D55"/>
    <w:rsid w:val="009A247C"/>
    <w:rsid w:val="009A31CF"/>
    <w:rsid w:val="009A47E3"/>
    <w:rsid w:val="009A5A8F"/>
    <w:rsid w:val="009A6DB0"/>
    <w:rsid w:val="009B0430"/>
    <w:rsid w:val="009B4C0C"/>
    <w:rsid w:val="009C1ED6"/>
    <w:rsid w:val="009C2CDE"/>
    <w:rsid w:val="009C4F4C"/>
    <w:rsid w:val="009D047D"/>
    <w:rsid w:val="009D2A8A"/>
    <w:rsid w:val="009D3599"/>
    <w:rsid w:val="009E38F9"/>
    <w:rsid w:val="009F0046"/>
    <w:rsid w:val="009F0F06"/>
    <w:rsid w:val="009F32BF"/>
    <w:rsid w:val="009F46E5"/>
    <w:rsid w:val="009F4867"/>
    <w:rsid w:val="00A00F3A"/>
    <w:rsid w:val="00A022AE"/>
    <w:rsid w:val="00A04732"/>
    <w:rsid w:val="00A07FB1"/>
    <w:rsid w:val="00A102EE"/>
    <w:rsid w:val="00A104D2"/>
    <w:rsid w:val="00A10AA6"/>
    <w:rsid w:val="00A115BA"/>
    <w:rsid w:val="00A12C77"/>
    <w:rsid w:val="00A148A9"/>
    <w:rsid w:val="00A1763F"/>
    <w:rsid w:val="00A221D8"/>
    <w:rsid w:val="00A242DC"/>
    <w:rsid w:val="00A245E6"/>
    <w:rsid w:val="00A25B8E"/>
    <w:rsid w:val="00A25DD4"/>
    <w:rsid w:val="00A31620"/>
    <w:rsid w:val="00A352E6"/>
    <w:rsid w:val="00A361FB"/>
    <w:rsid w:val="00A406A0"/>
    <w:rsid w:val="00A4414D"/>
    <w:rsid w:val="00A452DB"/>
    <w:rsid w:val="00A472F1"/>
    <w:rsid w:val="00A50D0A"/>
    <w:rsid w:val="00A51FCB"/>
    <w:rsid w:val="00A530D6"/>
    <w:rsid w:val="00A5529F"/>
    <w:rsid w:val="00A63E46"/>
    <w:rsid w:val="00A6424B"/>
    <w:rsid w:val="00A66141"/>
    <w:rsid w:val="00A66318"/>
    <w:rsid w:val="00A70AA2"/>
    <w:rsid w:val="00A70DAF"/>
    <w:rsid w:val="00A73C2F"/>
    <w:rsid w:val="00A740FD"/>
    <w:rsid w:val="00A76786"/>
    <w:rsid w:val="00A77AEB"/>
    <w:rsid w:val="00A81B31"/>
    <w:rsid w:val="00A8373D"/>
    <w:rsid w:val="00A86D04"/>
    <w:rsid w:val="00A9437F"/>
    <w:rsid w:val="00A96836"/>
    <w:rsid w:val="00A96FAB"/>
    <w:rsid w:val="00AA60D5"/>
    <w:rsid w:val="00AA746E"/>
    <w:rsid w:val="00AB1E81"/>
    <w:rsid w:val="00AC310E"/>
    <w:rsid w:val="00AC449B"/>
    <w:rsid w:val="00AD77B5"/>
    <w:rsid w:val="00AE0222"/>
    <w:rsid w:val="00AE15F2"/>
    <w:rsid w:val="00AE30FE"/>
    <w:rsid w:val="00AE341A"/>
    <w:rsid w:val="00AE4254"/>
    <w:rsid w:val="00AE5EE7"/>
    <w:rsid w:val="00AE61D2"/>
    <w:rsid w:val="00AE77C3"/>
    <w:rsid w:val="00B0134E"/>
    <w:rsid w:val="00B05B54"/>
    <w:rsid w:val="00B170B1"/>
    <w:rsid w:val="00B20856"/>
    <w:rsid w:val="00B21A90"/>
    <w:rsid w:val="00B22764"/>
    <w:rsid w:val="00B26957"/>
    <w:rsid w:val="00B31ECE"/>
    <w:rsid w:val="00B31EE2"/>
    <w:rsid w:val="00B3316C"/>
    <w:rsid w:val="00B41347"/>
    <w:rsid w:val="00B417BD"/>
    <w:rsid w:val="00B42AFC"/>
    <w:rsid w:val="00B42BD8"/>
    <w:rsid w:val="00B47E27"/>
    <w:rsid w:val="00B514CC"/>
    <w:rsid w:val="00B53EF8"/>
    <w:rsid w:val="00B611AE"/>
    <w:rsid w:val="00B6399B"/>
    <w:rsid w:val="00B65C3E"/>
    <w:rsid w:val="00B725CD"/>
    <w:rsid w:val="00B83247"/>
    <w:rsid w:val="00B83826"/>
    <w:rsid w:val="00B85688"/>
    <w:rsid w:val="00B85EA3"/>
    <w:rsid w:val="00B87641"/>
    <w:rsid w:val="00B95EA2"/>
    <w:rsid w:val="00B96CCC"/>
    <w:rsid w:val="00B96D11"/>
    <w:rsid w:val="00BA619F"/>
    <w:rsid w:val="00BA6CF9"/>
    <w:rsid w:val="00BB014A"/>
    <w:rsid w:val="00BB0D78"/>
    <w:rsid w:val="00BB7D85"/>
    <w:rsid w:val="00BD26DF"/>
    <w:rsid w:val="00BD4A2F"/>
    <w:rsid w:val="00BD4ADB"/>
    <w:rsid w:val="00BD7F14"/>
    <w:rsid w:val="00BE00D0"/>
    <w:rsid w:val="00BE1C36"/>
    <w:rsid w:val="00BE462A"/>
    <w:rsid w:val="00BF1919"/>
    <w:rsid w:val="00BF1EFC"/>
    <w:rsid w:val="00BF3200"/>
    <w:rsid w:val="00BF41CA"/>
    <w:rsid w:val="00BF5409"/>
    <w:rsid w:val="00BF68C2"/>
    <w:rsid w:val="00C13628"/>
    <w:rsid w:val="00C1497D"/>
    <w:rsid w:val="00C17134"/>
    <w:rsid w:val="00C17C27"/>
    <w:rsid w:val="00C24380"/>
    <w:rsid w:val="00C25B79"/>
    <w:rsid w:val="00C30C7F"/>
    <w:rsid w:val="00C40DA0"/>
    <w:rsid w:val="00C42584"/>
    <w:rsid w:val="00C42785"/>
    <w:rsid w:val="00C50113"/>
    <w:rsid w:val="00C53B45"/>
    <w:rsid w:val="00C60120"/>
    <w:rsid w:val="00C602DA"/>
    <w:rsid w:val="00C62930"/>
    <w:rsid w:val="00C64901"/>
    <w:rsid w:val="00C64B92"/>
    <w:rsid w:val="00C65224"/>
    <w:rsid w:val="00C72B5D"/>
    <w:rsid w:val="00C77815"/>
    <w:rsid w:val="00C8222A"/>
    <w:rsid w:val="00C826A1"/>
    <w:rsid w:val="00CA077F"/>
    <w:rsid w:val="00CA3A4A"/>
    <w:rsid w:val="00CA4ACE"/>
    <w:rsid w:val="00CB6C3C"/>
    <w:rsid w:val="00CB7AC3"/>
    <w:rsid w:val="00CC1177"/>
    <w:rsid w:val="00CC69B6"/>
    <w:rsid w:val="00CD0499"/>
    <w:rsid w:val="00CD1C8E"/>
    <w:rsid w:val="00CD5E73"/>
    <w:rsid w:val="00CE2263"/>
    <w:rsid w:val="00CE4379"/>
    <w:rsid w:val="00CE5B5C"/>
    <w:rsid w:val="00CF15EE"/>
    <w:rsid w:val="00CF1ADF"/>
    <w:rsid w:val="00CF3B53"/>
    <w:rsid w:val="00D003B4"/>
    <w:rsid w:val="00D016AA"/>
    <w:rsid w:val="00D0190D"/>
    <w:rsid w:val="00D03CB5"/>
    <w:rsid w:val="00D1174C"/>
    <w:rsid w:val="00D11F85"/>
    <w:rsid w:val="00D133E6"/>
    <w:rsid w:val="00D14D81"/>
    <w:rsid w:val="00D231AF"/>
    <w:rsid w:val="00D25752"/>
    <w:rsid w:val="00D2577F"/>
    <w:rsid w:val="00D26D10"/>
    <w:rsid w:val="00D327E3"/>
    <w:rsid w:val="00D34778"/>
    <w:rsid w:val="00D34DBE"/>
    <w:rsid w:val="00D36DD2"/>
    <w:rsid w:val="00D40B74"/>
    <w:rsid w:val="00D56B57"/>
    <w:rsid w:val="00D61858"/>
    <w:rsid w:val="00D6347C"/>
    <w:rsid w:val="00D806B8"/>
    <w:rsid w:val="00D84AD9"/>
    <w:rsid w:val="00D91AD2"/>
    <w:rsid w:val="00D940A8"/>
    <w:rsid w:val="00D941E9"/>
    <w:rsid w:val="00D975A1"/>
    <w:rsid w:val="00DA29D4"/>
    <w:rsid w:val="00DA47BA"/>
    <w:rsid w:val="00DA4B52"/>
    <w:rsid w:val="00DA4E4C"/>
    <w:rsid w:val="00DA6395"/>
    <w:rsid w:val="00DA67BE"/>
    <w:rsid w:val="00DB22E2"/>
    <w:rsid w:val="00DB3FAC"/>
    <w:rsid w:val="00DB4298"/>
    <w:rsid w:val="00DB498F"/>
    <w:rsid w:val="00DB6592"/>
    <w:rsid w:val="00DB6A85"/>
    <w:rsid w:val="00DB7F3D"/>
    <w:rsid w:val="00DC3C77"/>
    <w:rsid w:val="00DC4530"/>
    <w:rsid w:val="00DC53EF"/>
    <w:rsid w:val="00DC6FFE"/>
    <w:rsid w:val="00DC7F4C"/>
    <w:rsid w:val="00DD002D"/>
    <w:rsid w:val="00DD0CF2"/>
    <w:rsid w:val="00DD725B"/>
    <w:rsid w:val="00DD795B"/>
    <w:rsid w:val="00DD7D54"/>
    <w:rsid w:val="00DE1681"/>
    <w:rsid w:val="00DE67B8"/>
    <w:rsid w:val="00DE7CC4"/>
    <w:rsid w:val="00DE7D95"/>
    <w:rsid w:val="00E02472"/>
    <w:rsid w:val="00E123CF"/>
    <w:rsid w:val="00E1284E"/>
    <w:rsid w:val="00E13B93"/>
    <w:rsid w:val="00E14957"/>
    <w:rsid w:val="00E16D9B"/>
    <w:rsid w:val="00E24CAF"/>
    <w:rsid w:val="00E27D61"/>
    <w:rsid w:val="00E31A0A"/>
    <w:rsid w:val="00E3355C"/>
    <w:rsid w:val="00E43E7E"/>
    <w:rsid w:val="00E453B2"/>
    <w:rsid w:val="00E453F7"/>
    <w:rsid w:val="00E47FE5"/>
    <w:rsid w:val="00E51086"/>
    <w:rsid w:val="00E54424"/>
    <w:rsid w:val="00E544E5"/>
    <w:rsid w:val="00E57395"/>
    <w:rsid w:val="00E6358B"/>
    <w:rsid w:val="00E6617A"/>
    <w:rsid w:val="00E664D5"/>
    <w:rsid w:val="00E6679E"/>
    <w:rsid w:val="00E70C1A"/>
    <w:rsid w:val="00E72327"/>
    <w:rsid w:val="00E72502"/>
    <w:rsid w:val="00E72FEB"/>
    <w:rsid w:val="00E73581"/>
    <w:rsid w:val="00E75A27"/>
    <w:rsid w:val="00E77EAD"/>
    <w:rsid w:val="00E803FB"/>
    <w:rsid w:val="00E854B4"/>
    <w:rsid w:val="00E86A62"/>
    <w:rsid w:val="00E912E8"/>
    <w:rsid w:val="00E927F6"/>
    <w:rsid w:val="00EA3B05"/>
    <w:rsid w:val="00EA4327"/>
    <w:rsid w:val="00EB0388"/>
    <w:rsid w:val="00EB2A45"/>
    <w:rsid w:val="00EC539D"/>
    <w:rsid w:val="00ED0555"/>
    <w:rsid w:val="00ED2661"/>
    <w:rsid w:val="00ED2C1E"/>
    <w:rsid w:val="00EE09D5"/>
    <w:rsid w:val="00EE2E08"/>
    <w:rsid w:val="00EE568D"/>
    <w:rsid w:val="00EF0964"/>
    <w:rsid w:val="00EF7489"/>
    <w:rsid w:val="00F01CD7"/>
    <w:rsid w:val="00F0351B"/>
    <w:rsid w:val="00F05D83"/>
    <w:rsid w:val="00F0606A"/>
    <w:rsid w:val="00F104BD"/>
    <w:rsid w:val="00F107D0"/>
    <w:rsid w:val="00F119DE"/>
    <w:rsid w:val="00F14F23"/>
    <w:rsid w:val="00F15581"/>
    <w:rsid w:val="00F156CC"/>
    <w:rsid w:val="00F16496"/>
    <w:rsid w:val="00F21704"/>
    <w:rsid w:val="00F21BA9"/>
    <w:rsid w:val="00F21BD0"/>
    <w:rsid w:val="00F229AE"/>
    <w:rsid w:val="00F23808"/>
    <w:rsid w:val="00F242CB"/>
    <w:rsid w:val="00F256C1"/>
    <w:rsid w:val="00F31524"/>
    <w:rsid w:val="00F36410"/>
    <w:rsid w:val="00F41352"/>
    <w:rsid w:val="00F42D7D"/>
    <w:rsid w:val="00F44293"/>
    <w:rsid w:val="00F45F95"/>
    <w:rsid w:val="00F504B4"/>
    <w:rsid w:val="00F545DC"/>
    <w:rsid w:val="00F61823"/>
    <w:rsid w:val="00F62125"/>
    <w:rsid w:val="00F6753C"/>
    <w:rsid w:val="00F70AE0"/>
    <w:rsid w:val="00F723A2"/>
    <w:rsid w:val="00F733D1"/>
    <w:rsid w:val="00F77E8E"/>
    <w:rsid w:val="00F81CA4"/>
    <w:rsid w:val="00F83451"/>
    <w:rsid w:val="00F84017"/>
    <w:rsid w:val="00F84471"/>
    <w:rsid w:val="00F85842"/>
    <w:rsid w:val="00F936C9"/>
    <w:rsid w:val="00F94758"/>
    <w:rsid w:val="00F94B72"/>
    <w:rsid w:val="00F96BF8"/>
    <w:rsid w:val="00F97ABE"/>
    <w:rsid w:val="00FA43DE"/>
    <w:rsid w:val="00FA5917"/>
    <w:rsid w:val="00FA754D"/>
    <w:rsid w:val="00FA7F2C"/>
    <w:rsid w:val="00FB4411"/>
    <w:rsid w:val="00FB4ADC"/>
    <w:rsid w:val="00FC0E76"/>
    <w:rsid w:val="00FC3FAD"/>
    <w:rsid w:val="00FC4C2F"/>
    <w:rsid w:val="00FD537A"/>
    <w:rsid w:val="00FD5B8C"/>
    <w:rsid w:val="00FE0D88"/>
    <w:rsid w:val="00FE388F"/>
    <w:rsid w:val="00FE42B2"/>
    <w:rsid w:val="00FE5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9E15980F-44B1-434D-AFB3-ECCB2803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2">
    <w:name w:val="Body text (2)_"/>
    <w:link w:val="Bodytext21"/>
    <w:rPr>
      <w:rFonts w:ascii="Times New Roman" w:hAnsi="Times New Roman" w:cs="Times New Roman"/>
      <w:b/>
      <w:bCs/>
      <w:spacing w:val="12"/>
      <w:sz w:val="21"/>
      <w:szCs w:val="21"/>
      <w:u w:val="none"/>
    </w:rPr>
  </w:style>
  <w:style w:type="character" w:customStyle="1" w:styleId="Bodytext3">
    <w:name w:val="Body text (3)_"/>
    <w:link w:val="Bodytext31"/>
    <w:rPr>
      <w:rFonts w:ascii="Times New Roman" w:hAnsi="Times New Roman" w:cs="Times New Roman"/>
      <w:b/>
      <w:bCs/>
      <w:i/>
      <w:iCs/>
      <w:spacing w:val="-2"/>
      <w:sz w:val="23"/>
      <w:szCs w:val="23"/>
      <w:u w:val="none"/>
    </w:rPr>
  </w:style>
  <w:style w:type="character" w:customStyle="1" w:styleId="Bodytext311pt">
    <w:name w:val="Body text (3) + 11 pt"/>
    <w:aliases w:val="Not Italic,Spacing 0 pt"/>
    <w:rPr>
      <w:rFonts w:ascii="Times New Roman" w:hAnsi="Times New Roman" w:cs="Times New Roman"/>
      <w:b/>
      <w:bCs/>
      <w:i/>
      <w:iCs/>
      <w:spacing w:val="5"/>
      <w:sz w:val="22"/>
      <w:szCs w:val="22"/>
      <w:u w:val="none"/>
    </w:rPr>
  </w:style>
  <w:style w:type="character" w:customStyle="1" w:styleId="Bodytext311pt1">
    <w:name w:val="Body text (3) + 11 pt1"/>
    <w:aliases w:val="Not Italic2,Spacing 0 pt63"/>
    <w:rPr>
      <w:rFonts w:ascii="Times New Roman" w:hAnsi="Times New Roman" w:cs="Times New Roman"/>
      <w:b/>
      <w:bCs/>
      <w:i/>
      <w:iCs/>
      <w:spacing w:val="5"/>
      <w:sz w:val="22"/>
      <w:szCs w:val="22"/>
      <w:u w:val="none"/>
    </w:rPr>
  </w:style>
  <w:style w:type="character" w:customStyle="1" w:styleId="Bodytext30">
    <w:name w:val="Body text (3)"/>
    <w:basedOn w:val="Bodytext3"/>
    <w:rPr>
      <w:rFonts w:ascii="Times New Roman" w:hAnsi="Times New Roman" w:cs="Times New Roman"/>
      <w:b/>
      <w:bCs/>
      <w:i/>
      <w:iCs/>
      <w:spacing w:val="-2"/>
      <w:sz w:val="23"/>
      <w:szCs w:val="23"/>
      <w:u w:val="none"/>
    </w:rPr>
  </w:style>
  <w:style w:type="character" w:customStyle="1" w:styleId="Bodytext32">
    <w:name w:val="Body text (3)2"/>
    <w:basedOn w:val="Bodytext3"/>
    <w:rPr>
      <w:rFonts w:ascii="Times New Roman" w:hAnsi="Times New Roman" w:cs="Times New Roman"/>
      <w:b/>
      <w:bCs/>
      <w:i/>
      <w:iCs/>
      <w:spacing w:val="-2"/>
      <w:sz w:val="23"/>
      <w:szCs w:val="23"/>
      <w:u w:val="none"/>
    </w:rPr>
  </w:style>
  <w:style w:type="character" w:customStyle="1" w:styleId="Bodytext4">
    <w:name w:val="Body text (4)_"/>
    <w:link w:val="Bodytext41"/>
    <w:rPr>
      <w:rFonts w:ascii="Times New Roman" w:hAnsi="Times New Roman" w:cs="Times New Roman"/>
      <w:i/>
      <w:iCs/>
      <w:spacing w:val="-3"/>
      <w:sz w:val="22"/>
      <w:szCs w:val="22"/>
      <w:u w:val="none"/>
    </w:rPr>
  </w:style>
  <w:style w:type="character" w:customStyle="1" w:styleId="Bodytext4NotItalic">
    <w:name w:val="Body text (4) + Not Italic"/>
    <w:aliases w:val="Spacing 0 pt62"/>
    <w:rPr>
      <w:rFonts w:ascii="Times New Roman" w:hAnsi="Times New Roman" w:cs="Times New Roman"/>
      <w:i/>
      <w:iCs/>
      <w:spacing w:val="9"/>
      <w:sz w:val="22"/>
      <w:szCs w:val="22"/>
      <w:u w:val="none"/>
    </w:rPr>
  </w:style>
  <w:style w:type="character" w:customStyle="1" w:styleId="Bodytext40">
    <w:name w:val="Body text (4)"/>
    <w:basedOn w:val="Bodytext4"/>
    <w:rPr>
      <w:rFonts w:ascii="Times New Roman" w:hAnsi="Times New Roman" w:cs="Times New Roman"/>
      <w:i/>
      <w:iCs/>
      <w:spacing w:val="-3"/>
      <w:sz w:val="22"/>
      <w:szCs w:val="22"/>
      <w:u w:val="none"/>
    </w:rPr>
  </w:style>
  <w:style w:type="character" w:customStyle="1" w:styleId="Bodytext">
    <w:name w:val="Body text_"/>
    <w:link w:val="Bodytext1"/>
    <w:rPr>
      <w:rFonts w:ascii="Times New Roman" w:hAnsi="Times New Roman" w:cs="Times New Roman"/>
      <w:spacing w:val="9"/>
      <w:sz w:val="22"/>
      <w:szCs w:val="22"/>
      <w:u w:val="none"/>
    </w:rPr>
  </w:style>
  <w:style w:type="character" w:customStyle="1" w:styleId="Bodytext2Italic">
    <w:name w:val="Body text (2) + Italic"/>
    <w:aliases w:val="Spacing 0 pt61"/>
    <w:rPr>
      <w:rFonts w:ascii="Times New Roman" w:hAnsi="Times New Roman" w:cs="Times New Roman"/>
      <w:b/>
      <w:bCs/>
      <w:i/>
      <w:iCs/>
      <w:spacing w:val="3"/>
      <w:sz w:val="21"/>
      <w:szCs w:val="21"/>
      <w:u w:val="none"/>
    </w:rPr>
  </w:style>
  <w:style w:type="character" w:customStyle="1" w:styleId="BodytextItalic">
    <w:name w:val="Body text + Italic"/>
    <w:aliases w:val="Spacing 0 pt60"/>
    <w:rPr>
      <w:rFonts w:ascii="Times New Roman" w:hAnsi="Times New Roman" w:cs="Times New Roman"/>
      <w:i/>
      <w:iCs/>
      <w:spacing w:val="-3"/>
      <w:sz w:val="22"/>
      <w:szCs w:val="22"/>
      <w:u w:val="none"/>
    </w:rPr>
  </w:style>
  <w:style w:type="character" w:customStyle="1" w:styleId="Bodytext5">
    <w:name w:val="Body text (5)_"/>
    <w:link w:val="Bodytext51"/>
    <w:rPr>
      <w:rFonts w:ascii="Times New Roman" w:hAnsi="Times New Roman" w:cs="Times New Roman"/>
      <w:spacing w:val="-3"/>
      <w:sz w:val="14"/>
      <w:szCs w:val="14"/>
      <w:u w:val="none"/>
    </w:rPr>
  </w:style>
  <w:style w:type="character" w:customStyle="1" w:styleId="Bodytext50">
    <w:name w:val="Body text (5)"/>
    <w:rPr>
      <w:rFonts w:ascii="Times New Roman" w:hAnsi="Times New Roman" w:cs="Times New Roman"/>
      <w:spacing w:val="-3"/>
      <w:sz w:val="14"/>
      <w:szCs w:val="14"/>
      <w:u w:val="single"/>
    </w:rPr>
  </w:style>
  <w:style w:type="character" w:customStyle="1" w:styleId="Bodytext105pt">
    <w:name w:val="Body text + 10.5 pt"/>
    <w:aliases w:val="Spacing 0 pt59"/>
    <w:rPr>
      <w:rFonts w:ascii="Times New Roman" w:hAnsi="Times New Roman" w:cs="Times New Roman"/>
      <w:spacing w:val="13"/>
      <w:sz w:val="21"/>
      <w:szCs w:val="21"/>
      <w:u w:val="none"/>
    </w:rPr>
  </w:style>
  <w:style w:type="character" w:customStyle="1" w:styleId="Bodytext6">
    <w:name w:val="Body text (6)_"/>
    <w:link w:val="Bodytext61"/>
    <w:rPr>
      <w:rFonts w:ascii="Times New Roman" w:hAnsi="Times New Roman" w:cs="Times New Roman"/>
      <w:i/>
      <w:iCs/>
      <w:spacing w:val="-44"/>
      <w:sz w:val="31"/>
      <w:szCs w:val="31"/>
      <w:u w:val="none"/>
    </w:rPr>
  </w:style>
  <w:style w:type="character" w:customStyle="1" w:styleId="Bodytext60">
    <w:name w:val="Body text (6)"/>
    <w:basedOn w:val="Bodytext6"/>
    <w:rPr>
      <w:rFonts w:ascii="Times New Roman" w:hAnsi="Times New Roman" w:cs="Times New Roman"/>
      <w:i/>
      <w:iCs/>
      <w:spacing w:val="-44"/>
      <w:sz w:val="31"/>
      <w:szCs w:val="31"/>
      <w:u w:val="none"/>
    </w:rPr>
  </w:style>
  <w:style w:type="character" w:customStyle="1" w:styleId="Headerorfooter">
    <w:name w:val="Header or footer_"/>
    <w:link w:val="Headerorfooter0"/>
    <w:rPr>
      <w:rFonts w:ascii="Times New Roman" w:hAnsi="Times New Roman" w:cs="Times New Roman"/>
      <w:spacing w:val="7"/>
      <w:sz w:val="21"/>
      <w:szCs w:val="21"/>
      <w:u w:val="none"/>
    </w:rPr>
  </w:style>
  <w:style w:type="character" w:customStyle="1" w:styleId="Bodytext2Consolas">
    <w:name w:val="Body text (2) + Consolas"/>
    <w:aliases w:val="4 pt,Not Bold,Spacing 0 pt58"/>
    <w:rPr>
      <w:rFonts w:ascii="Consolas" w:hAnsi="Consolas" w:cs="Consolas"/>
      <w:b/>
      <w:bCs/>
      <w:spacing w:val="1"/>
      <w:sz w:val="8"/>
      <w:szCs w:val="8"/>
      <w:u w:val="none"/>
    </w:rPr>
  </w:style>
  <w:style w:type="character" w:customStyle="1" w:styleId="Headerorfooter2">
    <w:name w:val="Header or footer (2)_"/>
    <w:link w:val="Headerorfooter20"/>
    <w:rPr>
      <w:rFonts w:ascii="Lucida Sans Unicode" w:hAnsi="Lucida Sans Unicode" w:cs="Lucida Sans Unicode"/>
      <w:noProof/>
      <w:sz w:val="16"/>
      <w:szCs w:val="16"/>
      <w:u w:val="none"/>
    </w:rPr>
  </w:style>
  <w:style w:type="character" w:customStyle="1" w:styleId="Heading2">
    <w:name w:val="Heading #2_"/>
    <w:link w:val="Heading20"/>
    <w:rPr>
      <w:rFonts w:ascii="Times New Roman" w:hAnsi="Times New Roman" w:cs="Times New Roman"/>
      <w:spacing w:val="9"/>
      <w:sz w:val="22"/>
      <w:szCs w:val="22"/>
      <w:u w:val="none"/>
    </w:rPr>
  </w:style>
  <w:style w:type="character" w:customStyle="1" w:styleId="Headerorfooter3">
    <w:name w:val="Header or footer (3)_"/>
    <w:link w:val="Headerorfooter30"/>
    <w:rPr>
      <w:rFonts w:ascii="SimSun" w:eastAsia="SimSun" w:cs="SimSun"/>
      <w:noProof/>
      <w:sz w:val="22"/>
      <w:szCs w:val="22"/>
      <w:u w:val="none"/>
    </w:rPr>
  </w:style>
  <w:style w:type="character" w:customStyle="1" w:styleId="Headerorfooter4">
    <w:name w:val="Header or footer (4)_"/>
    <w:link w:val="Headerorfooter40"/>
    <w:rPr>
      <w:rFonts w:ascii="Lucida Sans Unicode" w:hAnsi="Lucida Sans Unicode" w:cs="Lucida Sans Unicode"/>
      <w:noProof/>
      <w:sz w:val="18"/>
      <w:szCs w:val="18"/>
      <w:u w:val="none"/>
    </w:rPr>
  </w:style>
  <w:style w:type="character" w:customStyle="1" w:styleId="Bodytext7">
    <w:name w:val="Body text (7)_"/>
    <w:link w:val="Bodytext70"/>
    <w:rPr>
      <w:rFonts w:ascii="Times New Roman" w:hAnsi="Times New Roman" w:cs="Times New Roman"/>
      <w:i/>
      <w:iCs/>
      <w:spacing w:val="7"/>
      <w:sz w:val="19"/>
      <w:szCs w:val="19"/>
      <w:u w:val="none"/>
    </w:rPr>
  </w:style>
  <w:style w:type="character" w:customStyle="1" w:styleId="Bodytext8">
    <w:name w:val="Body text (8)_"/>
    <w:link w:val="Bodytext80"/>
    <w:rPr>
      <w:rFonts w:ascii="Times New Roman" w:hAnsi="Times New Roman" w:cs="Times New Roman"/>
      <w:spacing w:val="8"/>
      <w:sz w:val="19"/>
      <w:szCs w:val="19"/>
      <w:u w:val="none"/>
    </w:rPr>
  </w:style>
  <w:style w:type="character" w:customStyle="1" w:styleId="Bodytext8Georgia">
    <w:name w:val="Body text (8) + Georgia"/>
    <w:aliases w:val="7 pt,Spacing 1 pt"/>
    <w:rPr>
      <w:rFonts w:ascii="Georgia" w:hAnsi="Georgia" w:cs="Georgia"/>
      <w:spacing w:val="26"/>
      <w:sz w:val="14"/>
      <w:szCs w:val="14"/>
      <w:u w:val="none"/>
    </w:rPr>
  </w:style>
  <w:style w:type="character" w:customStyle="1" w:styleId="Heading3">
    <w:name w:val="Heading #3_"/>
    <w:link w:val="Heading30"/>
    <w:rPr>
      <w:rFonts w:ascii="Times New Roman" w:hAnsi="Times New Roman" w:cs="Times New Roman"/>
      <w:b/>
      <w:bCs/>
      <w:spacing w:val="12"/>
      <w:sz w:val="21"/>
      <w:szCs w:val="21"/>
      <w:u w:val="none"/>
    </w:rPr>
  </w:style>
  <w:style w:type="character" w:customStyle="1" w:styleId="Bodytext9">
    <w:name w:val="Body text (9)_"/>
    <w:link w:val="Bodytext91"/>
    <w:rPr>
      <w:rFonts w:ascii="Times New Roman" w:hAnsi="Times New Roman" w:cs="Times New Roman"/>
      <w:i/>
      <w:iCs/>
      <w:spacing w:val="-6"/>
      <w:sz w:val="20"/>
      <w:szCs w:val="20"/>
      <w:u w:val="none"/>
    </w:rPr>
  </w:style>
  <w:style w:type="character" w:customStyle="1" w:styleId="Bodytext10">
    <w:name w:val="Body text (10)_"/>
    <w:link w:val="Bodytext100"/>
    <w:rPr>
      <w:rFonts w:ascii="Times New Roman" w:hAnsi="Times New Roman" w:cs="Times New Roman"/>
      <w:b/>
      <w:bCs/>
      <w:i/>
      <w:iCs/>
      <w:spacing w:val="3"/>
      <w:sz w:val="21"/>
      <w:szCs w:val="21"/>
      <w:u w:val="none"/>
    </w:rPr>
  </w:style>
  <w:style w:type="character" w:customStyle="1" w:styleId="Bodytext10NotItalic">
    <w:name w:val="Body text (10) + Not Italic"/>
    <w:aliases w:val="Spacing 0 pt57"/>
    <w:rPr>
      <w:rFonts w:ascii="Times New Roman" w:hAnsi="Times New Roman" w:cs="Times New Roman"/>
      <w:b/>
      <w:bCs/>
      <w:i/>
      <w:iCs/>
      <w:spacing w:val="12"/>
      <w:sz w:val="21"/>
      <w:szCs w:val="21"/>
      <w:u w:val="none"/>
    </w:rPr>
  </w:style>
  <w:style w:type="character" w:customStyle="1" w:styleId="Bodytext9Spacing0pt">
    <w:name w:val="Body text (9) + Spacing 0 pt"/>
    <w:rPr>
      <w:rFonts w:ascii="Times New Roman" w:hAnsi="Times New Roman" w:cs="Times New Roman"/>
      <w:i/>
      <w:iCs/>
      <w:spacing w:val="17"/>
      <w:sz w:val="20"/>
      <w:szCs w:val="20"/>
      <w:u w:val="none"/>
    </w:rPr>
  </w:style>
  <w:style w:type="character" w:customStyle="1" w:styleId="Bodytext95pt">
    <w:name w:val="Body text + 9.5 pt"/>
    <w:aliases w:val="Spacing 0 pt56"/>
    <w:rPr>
      <w:rFonts w:ascii="Times New Roman" w:hAnsi="Times New Roman" w:cs="Times New Roman"/>
      <w:spacing w:val="8"/>
      <w:sz w:val="19"/>
      <w:szCs w:val="19"/>
      <w:u w:val="none"/>
    </w:rPr>
  </w:style>
  <w:style w:type="character" w:customStyle="1" w:styleId="BodytextGeorgia">
    <w:name w:val="Body text + Georgia"/>
    <w:aliases w:val="7 pt3,Spacing 1 pt5"/>
    <w:rPr>
      <w:rFonts w:ascii="Georgia" w:hAnsi="Georgia" w:cs="Georgia"/>
      <w:spacing w:val="26"/>
      <w:sz w:val="14"/>
      <w:szCs w:val="14"/>
      <w:u w:val="none"/>
    </w:rPr>
  </w:style>
  <w:style w:type="character" w:customStyle="1" w:styleId="Bodytext11">
    <w:name w:val="Body text (11)_"/>
    <w:link w:val="Bodytext110"/>
    <w:rPr>
      <w:rFonts w:ascii="Consolas" w:hAnsi="Consolas" w:cs="Consolas"/>
      <w:spacing w:val="1"/>
      <w:sz w:val="8"/>
      <w:szCs w:val="8"/>
      <w:u w:val="none"/>
    </w:rPr>
  </w:style>
  <w:style w:type="character" w:customStyle="1" w:styleId="Bodytext1145pt">
    <w:name w:val="Body text (11) + 4.5 pt"/>
    <w:aliases w:val="Italic,Spacing 0 pt55"/>
    <w:rPr>
      <w:rFonts w:ascii="Consolas" w:hAnsi="Consolas" w:cs="Consolas"/>
      <w:i/>
      <w:iCs/>
      <w:spacing w:val="0"/>
      <w:sz w:val="9"/>
      <w:szCs w:val="9"/>
      <w:u w:val="none"/>
    </w:rPr>
  </w:style>
  <w:style w:type="character" w:customStyle="1" w:styleId="Bodytext117pt">
    <w:name w:val="Body text (11) + 7 pt"/>
    <w:aliases w:val="Spacing 0 pt54"/>
    <w:rPr>
      <w:rFonts w:ascii="Consolas" w:hAnsi="Consolas" w:cs="Consolas"/>
      <w:spacing w:val="11"/>
      <w:sz w:val="14"/>
      <w:szCs w:val="14"/>
      <w:u w:val="none"/>
    </w:rPr>
  </w:style>
  <w:style w:type="character" w:customStyle="1" w:styleId="Tablecaption">
    <w:name w:val="Table caption_"/>
    <w:link w:val="Tablecaption0"/>
    <w:rPr>
      <w:rFonts w:ascii="Times New Roman" w:hAnsi="Times New Roman" w:cs="Times New Roman"/>
      <w:i/>
      <w:iCs/>
      <w:spacing w:val="-6"/>
      <w:sz w:val="20"/>
      <w:szCs w:val="20"/>
      <w:u w:val="none"/>
    </w:rPr>
  </w:style>
  <w:style w:type="character" w:customStyle="1" w:styleId="TablecaptionSpacing0pt">
    <w:name w:val="Table caption + Spacing 0 pt"/>
    <w:rPr>
      <w:rFonts w:ascii="Times New Roman" w:hAnsi="Times New Roman" w:cs="Times New Roman"/>
      <w:i/>
      <w:iCs/>
      <w:spacing w:val="17"/>
      <w:sz w:val="20"/>
      <w:szCs w:val="20"/>
      <w:u w:val="none"/>
    </w:rPr>
  </w:style>
  <w:style w:type="character" w:customStyle="1" w:styleId="Heading12">
    <w:name w:val="Heading #1 (2)_"/>
    <w:link w:val="Heading120"/>
    <w:rPr>
      <w:rFonts w:ascii="Times New Roman" w:hAnsi="Times New Roman" w:cs="Times New Roman"/>
      <w:noProof/>
      <w:spacing w:val="9"/>
      <w:sz w:val="22"/>
      <w:szCs w:val="22"/>
      <w:u w:val="none"/>
    </w:rPr>
  </w:style>
  <w:style w:type="character" w:customStyle="1" w:styleId="Bodytext12">
    <w:name w:val="Body text (12)_"/>
    <w:link w:val="Bodytext120"/>
    <w:rPr>
      <w:rFonts w:ascii="Times New Roman" w:hAnsi="Times New Roman" w:cs="Times New Roman"/>
      <w:b/>
      <w:bCs/>
      <w:spacing w:val="5"/>
      <w:sz w:val="22"/>
      <w:szCs w:val="22"/>
      <w:u w:val="none"/>
    </w:rPr>
  </w:style>
  <w:style w:type="character" w:customStyle="1" w:styleId="Bodytext2NotBold">
    <w:name w:val="Body text (2) + Not Bold"/>
    <w:aliases w:val="Spacing 0 pt53"/>
    <w:rPr>
      <w:rFonts w:ascii="Times New Roman" w:hAnsi="Times New Roman" w:cs="Times New Roman"/>
      <w:b/>
      <w:bCs/>
      <w:spacing w:val="13"/>
      <w:sz w:val="21"/>
      <w:szCs w:val="21"/>
      <w:u w:val="none"/>
    </w:rPr>
  </w:style>
  <w:style w:type="character" w:customStyle="1" w:styleId="Bodytext211pt">
    <w:name w:val="Body text (2) + 11 pt"/>
    <w:aliases w:val="Not Bold9,Spacing 0 pt52"/>
    <w:rPr>
      <w:rFonts w:ascii="Times New Roman" w:hAnsi="Times New Roman" w:cs="Times New Roman"/>
      <w:b/>
      <w:bCs/>
      <w:spacing w:val="9"/>
      <w:sz w:val="22"/>
      <w:szCs w:val="22"/>
      <w:u w:val="none"/>
    </w:rPr>
  </w:style>
  <w:style w:type="character" w:customStyle="1" w:styleId="Bodytext13">
    <w:name w:val="Body text (13)_"/>
    <w:link w:val="Bodytext130"/>
    <w:rPr>
      <w:rFonts w:ascii="Times New Roman" w:hAnsi="Times New Roman" w:cs="Times New Roman"/>
      <w:spacing w:val="12"/>
      <w:sz w:val="20"/>
      <w:szCs w:val="20"/>
      <w:u w:val="none"/>
    </w:rPr>
  </w:style>
  <w:style w:type="character" w:customStyle="1" w:styleId="Bodytext14">
    <w:name w:val="Body text (14)_"/>
    <w:link w:val="Bodytext141"/>
    <w:rPr>
      <w:rFonts w:ascii="Times New Roman" w:hAnsi="Times New Roman" w:cs="Times New Roman"/>
      <w:b/>
      <w:bCs/>
      <w:spacing w:val="12"/>
      <w:sz w:val="23"/>
      <w:szCs w:val="23"/>
      <w:u w:val="none"/>
    </w:rPr>
  </w:style>
  <w:style w:type="character" w:customStyle="1" w:styleId="Bodytext9NotItalic">
    <w:name w:val="Body text (9) + Not Italic"/>
    <w:aliases w:val="Spacing 0 pt51"/>
    <w:rPr>
      <w:rFonts w:ascii="Times New Roman" w:hAnsi="Times New Roman" w:cs="Times New Roman"/>
      <w:i/>
      <w:iCs/>
      <w:spacing w:val="-7"/>
      <w:sz w:val="20"/>
      <w:szCs w:val="20"/>
      <w:u w:val="none"/>
    </w:rPr>
  </w:style>
  <w:style w:type="character" w:customStyle="1" w:styleId="Bodytext0">
    <w:name w:val="Body text"/>
    <w:rPr>
      <w:rFonts w:ascii="Times New Roman" w:hAnsi="Times New Roman" w:cs="Times New Roman"/>
      <w:spacing w:val="9"/>
      <w:sz w:val="22"/>
      <w:szCs w:val="22"/>
      <w:u w:val="single"/>
    </w:rPr>
  </w:style>
  <w:style w:type="character" w:customStyle="1" w:styleId="Bodytext105pt10">
    <w:name w:val="Body text + 10.5 pt10"/>
    <w:aliases w:val="Spacing 0 pt50"/>
    <w:rPr>
      <w:rFonts w:ascii="Times New Roman" w:hAnsi="Times New Roman" w:cs="Times New Roman"/>
      <w:noProof/>
      <w:spacing w:val="13"/>
      <w:sz w:val="21"/>
      <w:szCs w:val="21"/>
      <w:u w:val="none"/>
    </w:rPr>
  </w:style>
  <w:style w:type="character" w:customStyle="1" w:styleId="Bodytext33">
    <w:name w:val="Body text3"/>
    <w:basedOn w:val="Bodytext"/>
    <w:rPr>
      <w:rFonts w:ascii="Times New Roman" w:hAnsi="Times New Roman" w:cs="Times New Roman"/>
      <w:spacing w:val="9"/>
      <w:sz w:val="22"/>
      <w:szCs w:val="22"/>
      <w:u w:val="none"/>
    </w:rPr>
  </w:style>
  <w:style w:type="character" w:customStyle="1" w:styleId="Bodytext95pt11">
    <w:name w:val="Body text + 9.5 pt11"/>
    <w:aliases w:val="Spacing 1 pt4"/>
    <w:rPr>
      <w:rFonts w:ascii="Times New Roman" w:hAnsi="Times New Roman" w:cs="Times New Roman"/>
      <w:spacing w:val="30"/>
      <w:sz w:val="19"/>
      <w:szCs w:val="19"/>
      <w:u w:val="none"/>
    </w:rPr>
  </w:style>
  <w:style w:type="character" w:customStyle="1" w:styleId="Heading4">
    <w:name w:val="Heading #4_"/>
    <w:link w:val="Heading41"/>
    <w:rPr>
      <w:rFonts w:ascii="Times New Roman" w:hAnsi="Times New Roman" w:cs="Times New Roman"/>
      <w:b/>
      <w:bCs/>
      <w:spacing w:val="12"/>
      <w:sz w:val="21"/>
      <w:szCs w:val="21"/>
      <w:u w:val="none"/>
    </w:rPr>
  </w:style>
  <w:style w:type="character" w:customStyle="1" w:styleId="Heading5">
    <w:name w:val="Heading #5_"/>
    <w:link w:val="Heading50"/>
    <w:rPr>
      <w:rFonts w:ascii="Times New Roman" w:hAnsi="Times New Roman" w:cs="Times New Roman"/>
      <w:b/>
      <w:bCs/>
      <w:spacing w:val="12"/>
      <w:sz w:val="21"/>
      <w:szCs w:val="21"/>
      <w:u w:val="none"/>
    </w:rPr>
  </w:style>
  <w:style w:type="character" w:customStyle="1" w:styleId="Bodytext8Spacing1pt">
    <w:name w:val="Body text (8) + Spacing 1 pt"/>
    <w:rPr>
      <w:rFonts w:ascii="Times New Roman" w:hAnsi="Times New Roman" w:cs="Times New Roman"/>
      <w:spacing w:val="30"/>
      <w:sz w:val="19"/>
      <w:szCs w:val="19"/>
      <w:u w:val="none"/>
    </w:rPr>
  </w:style>
  <w:style w:type="character" w:customStyle="1" w:styleId="BodytextItalic2">
    <w:name w:val="Body text + Italic2"/>
    <w:aliases w:val="Spacing 0 pt49"/>
    <w:rPr>
      <w:rFonts w:ascii="Times New Roman" w:hAnsi="Times New Roman" w:cs="Times New Roman"/>
      <w:i/>
      <w:iCs/>
      <w:spacing w:val="-3"/>
      <w:sz w:val="22"/>
      <w:szCs w:val="22"/>
      <w:u w:val="none"/>
    </w:rPr>
  </w:style>
  <w:style w:type="character" w:customStyle="1" w:styleId="Bodytext105pt9">
    <w:name w:val="Body text + 10.5 pt9"/>
    <w:aliases w:val="Bold,Italic9,Spacing 0 pt48"/>
    <w:rPr>
      <w:rFonts w:ascii="Times New Roman" w:hAnsi="Times New Roman" w:cs="Times New Roman"/>
      <w:b/>
      <w:bCs/>
      <w:i/>
      <w:iCs/>
      <w:spacing w:val="3"/>
      <w:sz w:val="21"/>
      <w:szCs w:val="21"/>
      <w:u w:val="none"/>
    </w:rPr>
  </w:style>
  <w:style w:type="character" w:customStyle="1" w:styleId="Bodytext105pt8">
    <w:name w:val="Body text + 10.5 pt8"/>
    <w:aliases w:val="Bold7,Spacing 0 pt47"/>
    <w:rPr>
      <w:rFonts w:ascii="Times New Roman" w:hAnsi="Times New Roman" w:cs="Times New Roman"/>
      <w:b/>
      <w:bCs/>
      <w:spacing w:val="12"/>
      <w:sz w:val="21"/>
      <w:szCs w:val="21"/>
      <w:u w:val="none"/>
    </w:rPr>
  </w:style>
  <w:style w:type="character" w:customStyle="1" w:styleId="Bodytext105pt7">
    <w:name w:val="Body text + 10.5 pt7"/>
    <w:aliases w:val="Spacing 0 pt46"/>
    <w:rPr>
      <w:rFonts w:ascii="Times New Roman" w:hAnsi="Times New Roman" w:cs="Times New Roman"/>
      <w:spacing w:val="13"/>
      <w:sz w:val="21"/>
      <w:szCs w:val="21"/>
      <w:u w:val="none"/>
    </w:rPr>
  </w:style>
  <w:style w:type="character" w:customStyle="1" w:styleId="Heading310pt">
    <w:name w:val="Heading #3 + 10 pt"/>
    <w:aliases w:val="Not Bold8,Spacing -1 pt"/>
    <w:rPr>
      <w:rFonts w:ascii="Times New Roman" w:hAnsi="Times New Roman" w:cs="Times New Roman"/>
      <w:b/>
      <w:bCs/>
      <w:spacing w:val="-33"/>
      <w:sz w:val="20"/>
      <w:szCs w:val="20"/>
      <w:u w:val="none"/>
    </w:rPr>
  </w:style>
  <w:style w:type="character" w:customStyle="1" w:styleId="Bodytext14105pt">
    <w:name w:val="Body text (14) + 10.5 pt"/>
    <w:rPr>
      <w:rFonts w:ascii="Times New Roman" w:hAnsi="Times New Roman" w:cs="Times New Roman"/>
      <w:b/>
      <w:bCs/>
      <w:spacing w:val="12"/>
      <w:sz w:val="21"/>
      <w:szCs w:val="21"/>
      <w:u w:val="none"/>
    </w:rPr>
  </w:style>
  <w:style w:type="character" w:customStyle="1" w:styleId="Bodytext9SmallCaps">
    <w:name w:val="Body text (9) + Small Caps"/>
    <w:rPr>
      <w:rFonts w:ascii="Times New Roman" w:hAnsi="Times New Roman" w:cs="Times New Roman"/>
      <w:i/>
      <w:iCs/>
      <w:smallCaps/>
      <w:spacing w:val="-6"/>
      <w:sz w:val="20"/>
      <w:szCs w:val="20"/>
      <w:u w:val="none"/>
    </w:rPr>
  </w:style>
  <w:style w:type="character" w:customStyle="1" w:styleId="Bodytext95pt10">
    <w:name w:val="Body text + 9.5 pt10"/>
    <w:aliases w:val="Spacing 0 pt45"/>
    <w:rPr>
      <w:rFonts w:ascii="Times New Roman" w:hAnsi="Times New Roman" w:cs="Times New Roman"/>
      <w:spacing w:val="8"/>
      <w:sz w:val="19"/>
      <w:szCs w:val="19"/>
      <w:u w:val="none"/>
    </w:rPr>
  </w:style>
  <w:style w:type="character" w:customStyle="1" w:styleId="Bodytext105pt6">
    <w:name w:val="Body text + 10.5 pt6"/>
    <w:aliases w:val="Spacing 0 pt44"/>
    <w:rPr>
      <w:rFonts w:ascii="Times New Roman" w:hAnsi="Times New Roman" w:cs="Times New Roman"/>
      <w:spacing w:val="13"/>
      <w:sz w:val="21"/>
      <w:szCs w:val="21"/>
      <w:u w:val="none"/>
    </w:rPr>
  </w:style>
  <w:style w:type="character" w:customStyle="1" w:styleId="Bodytext105pt5">
    <w:name w:val="Body text + 10.5 pt5"/>
    <w:aliases w:val="Bold6,Spacing 2 pt"/>
    <w:rPr>
      <w:rFonts w:ascii="Times New Roman" w:hAnsi="Times New Roman" w:cs="Times New Roman"/>
      <w:b/>
      <w:bCs/>
      <w:spacing w:val="47"/>
      <w:sz w:val="21"/>
      <w:szCs w:val="21"/>
      <w:u w:val="none"/>
    </w:rPr>
  </w:style>
  <w:style w:type="character" w:customStyle="1" w:styleId="Bodytext15">
    <w:name w:val="Body text (15)_"/>
    <w:link w:val="Bodytext150"/>
    <w:rPr>
      <w:rFonts w:ascii="Times New Roman" w:hAnsi="Times New Roman" w:cs="Times New Roman"/>
      <w:i/>
      <w:iCs/>
      <w:sz w:val="20"/>
      <w:szCs w:val="20"/>
      <w:u w:val="none"/>
    </w:rPr>
  </w:style>
  <w:style w:type="character" w:customStyle="1" w:styleId="Bodytext65pt">
    <w:name w:val="Body text + 6.5 pt"/>
    <w:aliases w:val="Spacing 0 pt43"/>
    <w:rPr>
      <w:rFonts w:ascii="Times New Roman" w:hAnsi="Times New Roman" w:cs="Times New Roman"/>
      <w:spacing w:val="14"/>
      <w:sz w:val="13"/>
      <w:szCs w:val="13"/>
      <w:u w:val="none"/>
    </w:rPr>
  </w:style>
  <w:style w:type="character" w:customStyle="1" w:styleId="Bodytext16">
    <w:name w:val="Body text (16)_"/>
    <w:link w:val="Bodytext160"/>
    <w:rPr>
      <w:rFonts w:ascii="Georgia" w:hAnsi="Georgia" w:cs="Georgia"/>
      <w:spacing w:val="18"/>
      <w:sz w:val="19"/>
      <w:szCs w:val="19"/>
      <w:u w:val="none"/>
    </w:rPr>
  </w:style>
  <w:style w:type="character" w:customStyle="1" w:styleId="Tablecaption2">
    <w:name w:val="Table caption (2)_"/>
    <w:link w:val="Tablecaption21"/>
    <w:rPr>
      <w:rFonts w:ascii="Times New Roman" w:hAnsi="Times New Roman" w:cs="Times New Roman"/>
      <w:spacing w:val="9"/>
      <w:sz w:val="22"/>
      <w:szCs w:val="22"/>
      <w:u w:val="none"/>
    </w:rPr>
  </w:style>
  <w:style w:type="character" w:customStyle="1" w:styleId="Tablecaption20">
    <w:name w:val="Table caption (2)"/>
    <w:rPr>
      <w:rFonts w:ascii="Times New Roman" w:hAnsi="Times New Roman" w:cs="Times New Roman"/>
      <w:spacing w:val="9"/>
      <w:sz w:val="22"/>
      <w:szCs w:val="22"/>
      <w:u w:val="single"/>
    </w:rPr>
  </w:style>
  <w:style w:type="character" w:customStyle="1" w:styleId="Bodytext105pt4">
    <w:name w:val="Body text + 10.5 pt4"/>
    <w:aliases w:val="Bold5,Spacing 0 pt42"/>
    <w:rPr>
      <w:rFonts w:ascii="Times New Roman" w:hAnsi="Times New Roman" w:cs="Times New Roman"/>
      <w:b/>
      <w:bCs/>
      <w:spacing w:val="12"/>
      <w:sz w:val="21"/>
      <w:szCs w:val="21"/>
      <w:u w:val="none"/>
    </w:rPr>
  </w:style>
  <w:style w:type="character" w:customStyle="1" w:styleId="Tablecaption3">
    <w:name w:val="Table caption (3)_"/>
    <w:link w:val="Tablecaption31"/>
    <w:rPr>
      <w:rFonts w:ascii="Times New Roman" w:hAnsi="Times New Roman" w:cs="Times New Roman"/>
      <w:spacing w:val="8"/>
      <w:sz w:val="19"/>
      <w:szCs w:val="19"/>
      <w:u w:val="none"/>
    </w:rPr>
  </w:style>
  <w:style w:type="character" w:customStyle="1" w:styleId="Tablecaption30">
    <w:name w:val="Table caption (3)"/>
    <w:rPr>
      <w:rFonts w:ascii="Times New Roman" w:hAnsi="Times New Roman" w:cs="Times New Roman"/>
      <w:spacing w:val="8"/>
      <w:sz w:val="19"/>
      <w:szCs w:val="19"/>
      <w:u w:val="single"/>
    </w:rPr>
  </w:style>
  <w:style w:type="character" w:customStyle="1" w:styleId="Bodytext6pt">
    <w:name w:val="Body text + 6 pt"/>
    <w:aliases w:val="Italic8,Spacing 0 pt41"/>
    <w:rPr>
      <w:rFonts w:ascii="Times New Roman" w:hAnsi="Times New Roman" w:cs="Times New Roman"/>
      <w:i/>
      <w:iCs/>
      <w:noProof/>
      <w:spacing w:val="0"/>
      <w:sz w:val="12"/>
      <w:szCs w:val="12"/>
      <w:u w:val="none"/>
    </w:rPr>
  </w:style>
  <w:style w:type="character" w:customStyle="1" w:styleId="Bodytext212pt">
    <w:name w:val="Body text (2) + 12 pt"/>
    <w:aliases w:val="Not Bold7,Spacing 0 pt40"/>
    <w:rPr>
      <w:rFonts w:ascii="Times New Roman" w:hAnsi="Times New Roman" w:cs="Times New Roman"/>
      <w:b/>
      <w:bCs/>
      <w:spacing w:val="13"/>
      <w:sz w:val="24"/>
      <w:szCs w:val="24"/>
      <w:u w:val="none"/>
    </w:rPr>
  </w:style>
  <w:style w:type="character" w:customStyle="1" w:styleId="Bodytext17">
    <w:name w:val="Body text (17)_"/>
    <w:link w:val="Bodytext170"/>
    <w:rPr>
      <w:rFonts w:ascii="Georgia" w:hAnsi="Georgia" w:cs="Georgia"/>
      <w:b/>
      <w:bCs/>
      <w:spacing w:val="88"/>
      <w:sz w:val="8"/>
      <w:szCs w:val="8"/>
      <w:u w:val="none"/>
    </w:rPr>
  </w:style>
  <w:style w:type="character" w:customStyle="1" w:styleId="Bodytext17TimesNewRoman">
    <w:name w:val="Body text (17) + Times New Roman"/>
    <w:aliases w:val="Not Bold6,Italic7,Spacing 0 pt39"/>
    <w:rPr>
      <w:rFonts w:ascii="Times New Roman" w:hAnsi="Times New Roman" w:cs="Times New Roman"/>
      <w:b/>
      <w:bCs/>
      <w:i/>
      <w:iCs/>
      <w:spacing w:val="0"/>
      <w:sz w:val="8"/>
      <w:szCs w:val="8"/>
      <w:u w:val="none"/>
    </w:rPr>
  </w:style>
  <w:style w:type="character" w:customStyle="1" w:styleId="Bodytext17Spacing0pt">
    <w:name w:val="Body text (17) + Spacing 0 pt"/>
    <w:rPr>
      <w:rFonts w:ascii="Georgia" w:hAnsi="Georgia" w:cs="Georgia"/>
      <w:b/>
      <w:bCs/>
      <w:spacing w:val="0"/>
      <w:sz w:val="8"/>
      <w:szCs w:val="8"/>
      <w:u w:val="none"/>
    </w:rPr>
  </w:style>
  <w:style w:type="character" w:customStyle="1" w:styleId="Bodytext20">
    <w:name w:val="Body text (2)"/>
    <w:rPr>
      <w:rFonts w:ascii="Times New Roman" w:hAnsi="Times New Roman" w:cs="Times New Roman"/>
      <w:b/>
      <w:bCs/>
      <w:spacing w:val="12"/>
      <w:sz w:val="21"/>
      <w:szCs w:val="21"/>
      <w:u w:val="single"/>
    </w:rPr>
  </w:style>
  <w:style w:type="character" w:customStyle="1" w:styleId="Bodytext90">
    <w:name w:val="Body text (9)"/>
    <w:rPr>
      <w:rFonts w:ascii="Times New Roman" w:hAnsi="Times New Roman" w:cs="Times New Roman"/>
      <w:i/>
      <w:iCs/>
      <w:spacing w:val="-6"/>
      <w:sz w:val="20"/>
      <w:szCs w:val="20"/>
      <w:u w:val="single"/>
    </w:rPr>
  </w:style>
  <w:style w:type="character" w:customStyle="1" w:styleId="Bodytext17Batang">
    <w:name w:val="Body text (17) + Batang"/>
    <w:aliases w:val="6.5 pt,Not Bold5,Spacing 0 pt38"/>
    <w:rPr>
      <w:rFonts w:ascii="Batang" w:eastAsia="Batang" w:hAnsi="Georgia" w:cs="Batang"/>
      <w:b/>
      <w:bCs/>
      <w:spacing w:val="0"/>
      <w:sz w:val="13"/>
      <w:szCs w:val="13"/>
      <w:u w:val="none"/>
    </w:rPr>
  </w:style>
  <w:style w:type="character" w:customStyle="1" w:styleId="Bodytext17Batang1">
    <w:name w:val="Body text (17) + Batang1"/>
    <w:aliases w:val="Not Bold4,Spacing 0 pt37"/>
    <w:rPr>
      <w:rFonts w:ascii="Batang" w:eastAsia="Batang" w:hAnsi="Georgia" w:cs="Batang"/>
      <w:b/>
      <w:bCs/>
      <w:noProof/>
      <w:spacing w:val="0"/>
      <w:sz w:val="8"/>
      <w:szCs w:val="8"/>
      <w:u w:val="none"/>
    </w:rPr>
  </w:style>
  <w:style w:type="character" w:customStyle="1" w:styleId="Bodytext7pt">
    <w:name w:val="Body text + 7 pt"/>
    <w:aliases w:val="Spacing 0 pt36"/>
    <w:rPr>
      <w:rFonts w:ascii="Times New Roman" w:hAnsi="Times New Roman" w:cs="Times New Roman"/>
      <w:spacing w:val="-3"/>
      <w:sz w:val="14"/>
      <w:szCs w:val="14"/>
      <w:u w:val="none"/>
    </w:rPr>
  </w:style>
  <w:style w:type="character" w:customStyle="1" w:styleId="Heading40">
    <w:name w:val="Heading #4"/>
    <w:rPr>
      <w:rFonts w:ascii="Times New Roman" w:hAnsi="Times New Roman" w:cs="Times New Roman"/>
      <w:b/>
      <w:bCs/>
      <w:spacing w:val="12"/>
      <w:sz w:val="21"/>
      <w:szCs w:val="21"/>
      <w:u w:val="single"/>
    </w:rPr>
  </w:style>
  <w:style w:type="character" w:customStyle="1" w:styleId="Bodytext95pt9">
    <w:name w:val="Body text + 9.5 pt9"/>
    <w:aliases w:val="Italic6,Spacing 0 pt35"/>
    <w:rPr>
      <w:rFonts w:ascii="Times New Roman" w:hAnsi="Times New Roman" w:cs="Times New Roman"/>
      <w:i/>
      <w:iCs/>
      <w:spacing w:val="7"/>
      <w:sz w:val="19"/>
      <w:szCs w:val="19"/>
      <w:u w:val="none"/>
    </w:rPr>
  </w:style>
  <w:style w:type="character" w:customStyle="1" w:styleId="Bodytext95pt8">
    <w:name w:val="Body text + 9.5 pt8"/>
    <w:aliases w:val="Spacing 1 pt3"/>
    <w:rPr>
      <w:rFonts w:ascii="Times New Roman" w:hAnsi="Times New Roman" w:cs="Times New Roman"/>
      <w:spacing w:val="30"/>
      <w:sz w:val="19"/>
      <w:szCs w:val="19"/>
      <w:u w:val="none"/>
    </w:rPr>
  </w:style>
  <w:style w:type="character" w:customStyle="1" w:styleId="Bodytext7pt1">
    <w:name w:val="Body text + 7 pt1"/>
    <w:aliases w:val="Spacing 0 pt34"/>
    <w:rPr>
      <w:rFonts w:ascii="Times New Roman" w:hAnsi="Times New Roman" w:cs="Times New Roman"/>
      <w:spacing w:val="-3"/>
      <w:sz w:val="14"/>
      <w:szCs w:val="14"/>
      <w:u w:val="none"/>
    </w:rPr>
  </w:style>
  <w:style w:type="character" w:customStyle="1" w:styleId="Bodytext965pt">
    <w:name w:val="Body text (9) + 6.5 pt"/>
    <w:aliases w:val="Spacing 0 pt33"/>
    <w:rPr>
      <w:rFonts w:ascii="Times New Roman" w:hAnsi="Times New Roman" w:cs="Times New Roman"/>
      <w:i/>
      <w:iCs/>
      <w:spacing w:val="1"/>
      <w:sz w:val="13"/>
      <w:szCs w:val="13"/>
      <w:u w:val="none"/>
    </w:rPr>
  </w:style>
  <w:style w:type="character" w:customStyle="1" w:styleId="Headerorfooter5">
    <w:name w:val="Header or footer (5)_"/>
    <w:link w:val="Headerorfooter50"/>
    <w:rPr>
      <w:rFonts w:ascii="Times New Roman" w:hAnsi="Times New Roman" w:cs="Times New Roman"/>
      <w:spacing w:val="-26"/>
      <w:sz w:val="32"/>
      <w:szCs w:val="32"/>
      <w:u w:val="none"/>
    </w:rPr>
  </w:style>
  <w:style w:type="character" w:customStyle="1" w:styleId="Bodytext95pt7">
    <w:name w:val="Body text + 9.5 pt7"/>
    <w:aliases w:val="Spacing 0 pt32"/>
    <w:rPr>
      <w:rFonts w:ascii="Times New Roman" w:hAnsi="Times New Roman" w:cs="Times New Roman"/>
      <w:spacing w:val="8"/>
      <w:sz w:val="19"/>
      <w:szCs w:val="19"/>
      <w:u w:val="none"/>
    </w:rPr>
  </w:style>
  <w:style w:type="character" w:customStyle="1" w:styleId="Heading1">
    <w:name w:val="Heading #1_"/>
    <w:link w:val="Heading10"/>
    <w:rPr>
      <w:rFonts w:ascii="Times New Roman" w:hAnsi="Times New Roman" w:cs="Times New Roman"/>
      <w:i/>
      <w:iCs/>
      <w:spacing w:val="-3"/>
      <w:sz w:val="22"/>
      <w:szCs w:val="22"/>
      <w:u w:val="none"/>
    </w:rPr>
  </w:style>
  <w:style w:type="character" w:customStyle="1" w:styleId="Bodytext9NotItalic2">
    <w:name w:val="Body text (9) + Not Italic2"/>
    <w:aliases w:val="Spacing 0 pt31"/>
    <w:rPr>
      <w:rFonts w:ascii="Times New Roman" w:hAnsi="Times New Roman" w:cs="Times New Roman"/>
      <w:i/>
      <w:iCs/>
      <w:noProof/>
      <w:spacing w:val="-7"/>
      <w:sz w:val="20"/>
      <w:szCs w:val="20"/>
      <w:u w:val="single"/>
    </w:rPr>
  </w:style>
  <w:style w:type="character" w:customStyle="1" w:styleId="Bodytext18">
    <w:name w:val="Body text (18)_"/>
    <w:link w:val="Bodytext180"/>
    <w:rPr>
      <w:rFonts w:ascii="Times New Roman" w:hAnsi="Times New Roman" w:cs="Times New Roman"/>
      <w:spacing w:val="12"/>
      <w:sz w:val="21"/>
      <w:szCs w:val="21"/>
      <w:u w:val="none"/>
    </w:rPr>
  </w:style>
  <w:style w:type="character" w:customStyle="1" w:styleId="BodytextConsolas">
    <w:name w:val="Body text + Consolas"/>
    <w:aliases w:val="7 pt2,Spacing 0 pt30"/>
    <w:rPr>
      <w:rFonts w:ascii="Consolas" w:hAnsi="Consolas" w:cs="Consolas"/>
      <w:spacing w:val="11"/>
      <w:sz w:val="14"/>
      <w:szCs w:val="14"/>
      <w:u w:val="none"/>
    </w:rPr>
  </w:style>
  <w:style w:type="character" w:customStyle="1" w:styleId="Bodytext95pt6">
    <w:name w:val="Body text + 9.5 pt6"/>
    <w:aliases w:val="Spacing 0 pt29"/>
    <w:rPr>
      <w:rFonts w:ascii="Times New Roman" w:hAnsi="Times New Roman" w:cs="Times New Roman"/>
      <w:spacing w:val="1"/>
      <w:sz w:val="19"/>
      <w:szCs w:val="19"/>
      <w:u w:val="none"/>
    </w:rPr>
  </w:style>
  <w:style w:type="character" w:customStyle="1" w:styleId="Bodytext140">
    <w:name w:val="Body text (14)"/>
    <w:basedOn w:val="Bodytext14"/>
    <w:rPr>
      <w:rFonts w:ascii="Times New Roman" w:hAnsi="Times New Roman" w:cs="Times New Roman"/>
      <w:b/>
      <w:bCs/>
      <w:spacing w:val="12"/>
      <w:sz w:val="23"/>
      <w:szCs w:val="23"/>
      <w:u w:val="none"/>
    </w:rPr>
  </w:style>
  <w:style w:type="character" w:customStyle="1" w:styleId="Bodytext9Spacing0pt2">
    <w:name w:val="Body text (9) + Spacing 0 pt2"/>
    <w:rPr>
      <w:rFonts w:ascii="Times New Roman" w:hAnsi="Times New Roman" w:cs="Times New Roman"/>
      <w:i/>
      <w:iCs/>
      <w:spacing w:val="-5"/>
      <w:sz w:val="20"/>
      <w:szCs w:val="20"/>
      <w:u w:val="none"/>
    </w:rPr>
  </w:style>
  <w:style w:type="character" w:customStyle="1" w:styleId="Bodytext9Spacing0pt1">
    <w:name w:val="Body text (9) + Spacing 0 pt1"/>
    <w:rPr>
      <w:rFonts w:ascii="Times New Roman" w:hAnsi="Times New Roman" w:cs="Times New Roman"/>
      <w:i/>
      <w:iCs/>
      <w:spacing w:val="-5"/>
      <w:sz w:val="20"/>
      <w:szCs w:val="20"/>
      <w:u w:val="single"/>
    </w:rPr>
  </w:style>
  <w:style w:type="character" w:customStyle="1" w:styleId="Heading62">
    <w:name w:val="Heading #6 (2)_"/>
    <w:link w:val="Heading620"/>
    <w:rPr>
      <w:rFonts w:ascii="Times New Roman" w:hAnsi="Times New Roman" w:cs="Times New Roman"/>
      <w:spacing w:val="9"/>
      <w:sz w:val="22"/>
      <w:szCs w:val="22"/>
      <w:u w:val="none"/>
    </w:rPr>
  </w:style>
  <w:style w:type="character" w:customStyle="1" w:styleId="Heading72">
    <w:name w:val="Heading #7 (2)_"/>
    <w:link w:val="Heading720"/>
    <w:rPr>
      <w:rFonts w:ascii="Times New Roman" w:hAnsi="Times New Roman" w:cs="Times New Roman"/>
      <w:spacing w:val="9"/>
      <w:sz w:val="22"/>
      <w:szCs w:val="22"/>
      <w:u w:val="none"/>
    </w:rPr>
  </w:style>
  <w:style w:type="character" w:customStyle="1" w:styleId="Heading72105pt">
    <w:name w:val="Heading #7 (2) + 10.5 pt"/>
    <w:aliases w:val="Spacing 0 pt28"/>
    <w:rPr>
      <w:rFonts w:ascii="Times New Roman" w:hAnsi="Times New Roman" w:cs="Times New Roman"/>
      <w:spacing w:val="10"/>
      <w:sz w:val="21"/>
      <w:szCs w:val="21"/>
      <w:u w:val="none"/>
    </w:rPr>
  </w:style>
  <w:style w:type="character" w:customStyle="1" w:styleId="Bodytext105pt3">
    <w:name w:val="Body text + 10.5 pt3"/>
    <w:aliases w:val="Spacing 0 pt27"/>
    <w:rPr>
      <w:rFonts w:ascii="Times New Roman" w:hAnsi="Times New Roman" w:cs="Times New Roman"/>
      <w:spacing w:val="15"/>
      <w:sz w:val="21"/>
      <w:szCs w:val="21"/>
      <w:u w:val="none"/>
    </w:rPr>
  </w:style>
  <w:style w:type="character" w:customStyle="1" w:styleId="BodytextItalic1">
    <w:name w:val="Body text + Italic1"/>
    <w:aliases w:val="Spacing 0 pt26"/>
    <w:rPr>
      <w:rFonts w:ascii="Times New Roman" w:hAnsi="Times New Roman" w:cs="Times New Roman"/>
      <w:i/>
      <w:iCs/>
      <w:spacing w:val="9"/>
      <w:sz w:val="22"/>
      <w:szCs w:val="22"/>
      <w:u w:val="none"/>
    </w:rPr>
  </w:style>
  <w:style w:type="character" w:customStyle="1" w:styleId="Heading100">
    <w:name w:val="Heading #10_"/>
    <w:link w:val="Heading101"/>
    <w:rPr>
      <w:rFonts w:ascii="Times New Roman" w:hAnsi="Times New Roman" w:cs="Times New Roman"/>
      <w:b/>
      <w:bCs/>
      <w:spacing w:val="12"/>
      <w:sz w:val="21"/>
      <w:szCs w:val="21"/>
      <w:u w:val="none"/>
    </w:rPr>
  </w:style>
  <w:style w:type="character" w:customStyle="1" w:styleId="Bodytext22">
    <w:name w:val="Body text2"/>
    <w:basedOn w:val="Bodytext"/>
    <w:rPr>
      <w:rFonts w:ascii="Times New Roman" w:hAnsi="Times New Roman" w:cs="Times New Roman"/>
      <w:spacing w:val="9"/>
      <w:sz w:val="22"/>
      <w:szCs w:val="22"/>
      <w:u w:val="none"/>
    </w:rPr>
  </w:style>
  <w:style w:type="character" w:customStyle="1" w:styleId="Bodytext8Spacing0pt">
    <w:name w:val="Body text (8) + Spacing 0 pt"/>
    <w:rPr>
      <w:rFonts w:ascii="Times New Roman" w:hAnsi="Times New Roman" w:cs="Times New Roman"/>
      <w:spacing w:val="7"/>
      <w:sz w:val="19"/>
      <w:szCs w:val="19"/>
      <w:u w:val="none"/>
    </w:rPr>
  </w:style>
  <w:style w:type="character" w:customStyle="1" w:styleId="Tablecaption4">
    <w:name w:val="Table caption (4)_"/>
    <w:link w:val="Tablecaption41"/>
    <w:rPr>
      <w:rFonts w:ascii="Times New Roman" w:hAnsi="Times New Roman" w:cs="Times New Roman"/>
      <w:b/>
      <w:bCs/>
      <w:spacing w:val="12"/>
      <w:sz w:val="21"/>
      <w:szCs w:val="21"/>
      <w:u w:val="none"/>
    </w:rPr>
  </w:style>
  <w:style w:type="character" w:customStyle="1" w:styleId="Tablecaption40">
    <w:name w:val="Table caption (4)"/>
    <w:rPr>
      <w:rFonts w:ascii="Times New Roman" w:hAnsi="Times New Roman" w:cs="Times New Roman"/>
      <w:b/>
      <w:bCs/>
      <w:spacing w:val="12"/>
      <w:sz w:val="21"/>
      <w:szCs w:val="21"/>
      <w:u w:val="single"/>
    </w:rPr>
  </w:style>
  <w:style w:type="character" w:customStyle="1" w:styleId="Bodytext95pt5">
    <w:name w:val="Body text + 9.5 pt5"/>
    <w:aliases w:val="Spacing 0 pt25"/>
    <w:rPr>
      <w:rFonts w:ascii="Times New Roman" w:hAnsi="Times New Roman" w:cs="Times New Roman"/>
      <w:spacing w:val="7"/>
      <w:sz w:val="19"/>
      <w:szCs w:val="19"/>
      <w:u w:val="none"/>
    </w:rPr>
  </w:style>
  <w:style w:type="character" w:customStyle="1" w:styleId="Bodytext95pt4">
    <w:name w:val="Body text + 9.5 pt4"/>
    <w:aliases w:val="Spacing 1 pt2"/>
    <w:rPr>
      <w:rFonts w:ascii="Times New Roman" w:hAnsi="Times New Roman" w:cs="Times New Roman"/>
      <w:spacing w:val="31"/>
      <w:sz w:val="19"/>
      <w:szCs w:val="19"/>
      <w:u w:val="none"/>
    </w:rPr>
  </w:style>
  <w:style w:type="character" w:customStyle="1" w:styleId="HeaderorfooterSpacing0pt">
    <w:name w:val="Header or footer + Spacing 0 pt"/>
    <w:rPr>
      <w:rFonts w:ascii="Times New Roman" w:hAnsi="Times New Roman" w:cs="Times New Roman"/>
      <w:spacing w:val="14"/>
      <w:sz w:val="21"/>
      <w:szCs w:val="21"/>
      <w:u w:val="none"/>
    </w:rPr>
  </w:style>
  <w:style w:type="character" w:customStyle="1" w:styleId="Bodytext9Consolas">
    <w:name w:val="Body text (9) + Consolas"/>
    <w:aliases w:val="4 pt2,Not Italic1,Spacing 0 pt24"/>
    <w:rPr>
      <w:rFonts w:ascii="Consolas" w:hAnsi="Consolas" w:cs="Consolas"/>
      <w:i/>
      <w:iCs/>
      <w:spacing w:val="-15"/>
      <w:sz w:val="8"/>
      <w:szCs w:val="8"/>
      <w:u w:val="none"/>
    </w:rPr>
  </w:style>
  <w:style w:type="character" w:customStyle="1" w:styleId="Heading6">
    <w:name w:val="Heading #6_"/>
    <w:link w:val="Heading60"/>
    <w:rPr>
      <w:rFonts w:ascii="Times New Roman" w:hAnsi="Times New Roman" w:cs="Times New Roman"/>
      <w:b/>
      <w:bCs/>
      <w:spacing w:val="12"/>
      <w:sz w:val="21"/>
      <w:szCs w:val="21"/>
      <w:u w:val="none"/>
    </w:rPr>
  </w:style>
  <w:style w:type="character" w:customStyle="1" w:styleId="Bodytext4Spacing0pt">
    <w:name w:val="Body text (4) + Spacing 0 pt"/>
    <w:basedOn w:val="Bodytext4"/>
    <w:rPr>
      <w:rFonts w:ascii="Times New Roman" w:hAnsi="Times New Roman" w:cs="Times New Roman"/>
      <w:i/>
      <w:iCs/>
      <w:spacing w:val="-3"/>
      <w:sz w:val="22"/>
      <w:szCs w:val="22"/>
      <w:u w:val="none"/>
    </w:rPr>
  </w:style>
  <w:style w:type="character" w:customStyle="1" w:styleId="Bodytext10Spacing0pt">
    <w:name w:val="Body text (10) + Spacing 0 pt"/>
    <w:rPr>
      <w:rFonts w:ascii="Times New Roman" w:hAnsi="Times New Roman" w:cs="Times New Roman"/>
      <w:b/>
      <w:bCs/>
      <w:i/>
      <w:iCs/>
      <w:spacing w:val="1"/>
      <w:sz w:val="21"/>
      <w:szCs w:val="21"/>
      <w:u w:val="none"/>
    </w:rPr>
  </w:style>
  <w:style w:type="character" w:customStyle="1" w:styleId="Bodytext10pt">
    <w:name w:val="Body text + 10 pt"/>
    <w:aliases w:val="Spacing 0 pt23"/>
    <w:rPr>
      <w:rFonts w:ascii="Times New Roman" w:hAnsi="Times New Roman" w:cs="Times New Roman"/>
      <w:spacing w:val="-13"/>
      <w:sz w:val="20"/>
      <w:szCs w:val="20"/>
      <w:u w:val="none"/>
    </w:rPr>
  </w:style>
  <w:style w:type="character" w:customStyle="1" w:styleId="Heading7">
    <w:name w:val="Heading #7_"/>
    <w:link w:val="Heading70"/>
    <w:rPr>
      <w:rFonts w:ascii="Times New Roman" w:hAnsi="Times New Roman" w:cs="Times New Roman"/>
      <w:spacing w:val="10"/>
      <w:sz w:val="21"/>
      <w:szCs w:val="21"/>
      <w:u w:val="none"/>
    </w:rPr>
  </w:style>
  <w:style w:type="character" w:customStyle="1" w:styleId="Heading711pt">
    <w:name w:val="Heading #7 + 11 pt"/>
    <w:aliases w:val="Spacing 0 pt22"/>
    <w:rPr>
      <w:rFonts w:ascii="Times New Roman" w:hAnsi="Times New Roman" w:cs="Times New Roman"/>
      <w:spacing w:val="9"/>
      <w:sz w:val="22"/>
      <w:szCs w:val="22"/>
      <w:u w:val="none"/>
    </w:rPr>
  </w:style>
  <w:style w:type="character" w:customStyle="1" w:styleId="Bodytext2NotBold1">
    <w:name w:val="Body text (2) + Not Bold1"/>
    <w:aliases w:val="Spacing 0 pt21"/>
    <w:rPr>
      <w:rFonts w:ascii="Times New Roman" w:hAnsi="Times New Roman" w:cs="Times New Roman"/>
      <w:b/>
      <w:bCs/>
      <w:noProof/>
      <w:spacing w:val="15"/>
      <w:sz w:val="21"/>
      <w:szCs w:val="21"/>
      <w:u w:val="none"/>
    </w:rPr>
  </w:style>
  <w:style w:type="character" w:customStyle="1" w:styleId="Bodytext105pt2">
    <w:name w:val="Body text + 10.5 pt2"/>
    <w:aliases w:val="Spacing 0 pt20"/>
    <w:rPr>
      <w:rFonts w:ascii="Times New Roman" w:hAnsi="Times New Roman" w:cs="Times New Roman"/>
      <w:spacing w:val="10"/>
      <w:sz w:val="21"/>
      <w:szCs w:val="21"/>
      <w:u w:val="none"/>
    </w:rPr>
  </w:style>
  <w:style w:type="character" w:customStyle="1" w:styleId="Bodytext2165pt">
    <w:name w:val="Body text (2) + 16.5 pt"/>
    <w:aliases w:val="Spacing 0 pt19"/>
    <w:rPr>
      <w:rFonts w:ascii="Times New Roman" w:hAnsi="Times New Roman" w:cs="Times New Roman"/>
      <w:b/>
      <w:bCs/>
      <w:spacing w:val="-3"/>
      <w:sz w:val="33"/>
      <w:szCs w:val="33"/>
      <w:u w:val="none"/>
    </w:rPr>
  </w:style>
  <w:style w:type="character" w:customStyle="1" w:styleId="Bodytext165pt">
    <w:name w:val="Body text + 16.5 pt"/>
    <w:aliases w:val="Bold4,Spacing 0 pt18"/>
    <w:rPr>
      <w:rFonts w:ascii="Times New Roman" w:hAnsi="Times New Roman" w:cs="Times New Roman"/>
      <w:b/>
      <w:bCs/>
      <w:spacing w:val="-3"/>
      <w:sz w:val="33"/>
      <w:szCs w:val="33"/>
      <w:u w:val="none"/>
    </w:rPr>
  </w:style>
  <w:style w:type="character" w:customStyle="1" w:styleId="Bodytext95pt3">
    <w:name w:val="Body text + 9.5 pt3"/>
    <w:aliases w:val="Italic5,Spacing 0 pt17"/>
    <w:rPr>
      <w:rFonts w:ascii="Times New Roman" w:hAnsi="Times New Roman" w:cs="Times New Roman"/>
      <w:i/>
      <w:iCs/>
      <w:spacing w:val="-2"/>
      <w:sz w:val="19"/>
      <w:szCs w:val="19"/>
      <w:u w:val="none"/>
    </w:rPr>
  </w:style>
  <w:style w:type="character" w:customStyle="1" w:styleId="Bodytext19">
    <w:name w:val="Body text (19)_"/>
    <w:link w:val="Bodytext190"/>
    <w:rPr>
      <w:rFonts w:ascii="Consolas" w:hAnsi="Consolas" w:cs="Consolas"/>
      <w:sz w:val="20"/>
      <w:szCs w:val="20"/>
      <w:u w:val="none"/>
    </w:rPr>
  </w:style>
  <w:style w:type="character" w:customStyle="1" w:styleId="BodytextSpacing0pt">
    <w:name w:val="Body text + Spacing 0 pt"/>
    <w:rPr>
      <w:rFonts w:ascii="Times New Roman" w:hAnsi="Times New Roman" w:cs="Times New Roman"/>
      <w:noProof/>
      <w:spacing w:val="0"/>
      <w:sz w:val="22"/>
      <w:szCs w:val="22"/>
      <w:u w:val="none"/>
    </w:rPr>
  </w:style>
  <w:style w:type="character" w:customStyle="1" w:styleId="BodytextSpacing2pt">
    <w:name w:val="Body text + Spacing 2 pt"/>
    <w:rPr>
      <w:rFonts w:ascii="Times New Roman" w:hAnsi="Times New Roman" w:cs="Times New Roman"/>
      <w:spacing w:val="54"/>
      <w:sz w:val="22"/>
      <w:szCs w:val="22"/>
      <w:u w:val="none"/>
    </w:rPr>
  </w:style>
  <w:style w:type="character" w:customStyle="1" w:styleId="Bodytext811pt">
    <w:name w:val="Body text (8) + 11 pt"/>
    <w:aliases w:val="Spacing 0 pt16"/>
    <w:rPr>
      <w:rFonts w:ascii="Times New Roman" w:hAnsi="Times New Roman" w:cs="Times New Roman"/>
      <w:spacing w:val="9"/>
      <w:sz w:val="22"/>
      <w:szCs w:val="22"/>
      <w:u w:val="none"/>
    </w:rPr>
  </w:style>
  <w:style w:type="character" w:customStyle="1" w:styleId="Heading22">
    <w:name w:val="Heading #2 (2)_"/>
    <w:link w:val="Heading220"/>
    <w:rPr>
      <w:rFonts w:ascii="Times New Roman" w:hAnsi="Times New Roman" w:cs="Times New Roman"/>
      <w:spacing w:val="2"/>
      <w:sz w:val="39"/>
      <w:szCs w:val="39"/>
      <w:u w:val="none"/>
    </w:rPr>
  </w:style>
  <w:style w:type="character" w:customStyle="1" w:styleId="Bodytext8Spacing1pt1">
    <w:name w:val="Body text (8) + Spacing 1 pt1"/>
    <w:rPr>
      <w:rFonts w:ascii="Times New Roman" w:hAnsi="Times New Roman" w:cs="Times New Roman"/>
      <w:spacing w:val="31"/>
      <w:sz w:val="19"/>
      <w:szCs w:val="19"/>
      <w:u w:val="none"/>
    </w:rPr>
  </w:style>
  <w:style w:type="character" w:customStyle="1" w:styleId="Bodytext95pt2">
    <w:name w:val="Body text + 9.5 pt2"/>
    <w:aliases w:val="Spacing 1 pt1"/>
    <w:rPr>
      <w:rFonts w:ascii="Times New Roman" w:hAnsi="Times New Roman" w:cs="Times New Roman"/>
      <w:spacing w:val="31"/>
      <w:sz w:val="19"/>
      <w:szCs w:val="19"/>
      <w:u w:val="none"/>
    </w:rPr>
  </w:style>
  <w:style w:type="character" w:customStyle="1" w:styleId="Bodytext75pt">
    <w:name w:val="Body text + 7.5 pt"/>
    <w:aliases w:val="Bold3,Spacing 0 pt15"/>
    <w:rPr>
      <w:rFonts w:ascii="Times New Roman" w:hAnsi="Times New Roman" w:cs="Times New Roman"/>
      <w:b/>
      <w:bCs/>
      <w:spacing w:val="8"/>
      <w:sz w:val="15"/>
      <w:szCs w:val="15"/>
      <w:u w:val="none"/>
    </w:rPr>
  </w:style>
  <w:style w:type="character" w:customStyle="1" w:styleId="Headerorfooter6">
    <w:name w:val="Header or footer (6)_"/>
    <w:link w:val="Headerorfooter60"/>
    <w:rPr>
      <w:rFonts w:ascii="Times New Roman" w:hAnsi="Times New Roman" w:cs="Times New Roman"/>
      <w:spacing w:val="-36"/>
      <w:sz w:val="33"/>
      <w:szCs w:val="33"/>
      <w:u w:val="none"/>
    </w:rPr>
  </w:style>
  <w:style w:type="character" w:customStyle="1" w:styleId="Bodytext8Spacing0pt1">
    <w:name w:val="Body text (8) + Spacing 0 pt1"/>
    <w:rPr>
      <w:rFonts w:ascii="Times New Roman" w:hAnsi="Times New Roman" w:cs="Times New Roman"/>
      <w:spacing w:val="7"/>
      <w:sz w:val="19"/>
      <w:szCs w:val="19"/>
      <w:u w:val="single"/>
    </w:rPr>
  </w:style>
  <w:style w:type="character" w:customStyle="1" w:styleId="Footnote">
    <w:name w:val="Footnote_"/>
    <w:link w:val="Footnote0"/>
    <w:rPr>
      <w:rFonts w:ascii="Times New Roman" w:hAnsi="Times New Roman" w:cs="Times New Roman"/>
      <w:spacing w:val="7"/>
      <w:sz w:val="19"/>
      <w:szCs w:val="19"/>
      <w:u w:val="none"/>
    </w:rPr>
  </w:style>
  <w:style w:type="character" w:customStyle="1" w:styleId="Footnote2">
    <w:name w:val="Footnote (2)_"/>
    <w:link w:val="Footnote20"/>
    <w:rPr>
      <w:rFonts w:ascii="Times New Roman" w:hAnsi="Times New Roman" w:cs="Times New Roman"/>
      <w:spacing w:val="9"/>
      <w:sz w:val="22"/>
      <w:szCs w:val="22"/>
      <w:u w:val="none"/>
    </w:rPr>
  </w:style>
  <w:style w:type="character" w:customStyle="1" w:styleId="Bodytext9Spacing1pt">
    <w:name w:val="Body text (9) + Spacing 1 pt"/>
    <w:rPr>
      <w:rFonts w:ascii="Times New Roman" w:hAnsi="Times New Roman" w:cs="Times New Roman"/>
      <w:i/>
      <w:iCs/>
      <w:spacing w:val="22"/>
      <w:sz w:val="20"/>
      <w:szCs w:val="20"/>
      <w:u w:val="none"/>
    </w:rPr>
  </w:style>
  <w:style w:type="character" w:customStyle="1" w:styleId="Heading52">
    <w:name w:val="Heading #5 (2)_"/>
    <w:link w:val="Heading520"/>
    <w:rPr>
      <w:rFonts w:ascii="Times New Roman" w:hAnsi="Times New Roman" w:cs="Times New Roman"/>
      <w:spacing w:val="9"/>
      <w:sz w:val="22"/>
      <w:szCs w:val="22"/>
      <w:u w:val="none"/>
    </w:rPr>
  </w:style>
  <w:style w:type="character" w:customStyle="1" w:styleId="Heading73">
    <w:name w:val="Heading #7 (3)_"/>
    <w:link w:val="Heading730"/>
    <w:rPr>
      <w:rFonts w:ascii="Times New Roman" w:hAnsi="Times New Roman" w:cs="Times New Roman"/>
      <w:b/>
      <w:bCs/>
      <w:spacing w:val="3"/>
      <w:sz w:val="22"/>
      <w:szCs w:val="22"/>
      <w:u w:val="none"/>
    </w:rPr>
  </w:style>
  <w:style w:type="character" w:customStyle="1" w:styleId="Bodytext10pt1">
    <w:name w:val="Body text + 10 pt1"/>
    <w:aliases w:val="Italic4,Spacing 0 pt14"/>
    <w:rPr>
      <w:rFonts w:ascii="Times New Roman" w:hAnsi="Times New Roman" w:cs="Times New Roman"/>
      <w:i/>
      <w:iCs/>
      <w:spacing w:val="-5"/>
      <w:sz w:val="20"/>
      <w:szCs w:val="20"/>
      <w:u w:val="none"/>
    </w:rPr>
  </w:style>
  <w:style w:type="character" w:customStyle="1" w:styleId="Bodytext212pt1">
    <w:name w:val="Body text (2) + 12 pt1"/>
    <w:aliases w:val="Not Bold3"/>
    <w:rPr>
      <w:rFonts w:ascii="Times New Roman" w:hAnsi="Times New Roman" w:cs="Times New Roman"/>
      <w:b/>
      <w:bCs/>
      <w:spacing w:val="12"/>
      <w:sz w:val="24"/>
      <w:szCs w:val="24"/>
      <w:u w:val="none"/>
    </w:rPr>
  </w:style>
  <w:style w:type="character" w:customStyle="1" w:styleId="Bodytext2125pt">
    <w:name w:val="Body text (2) + 12.5 pt"/>
    <w:aliases w:val="Not Bold2"/>
    <w:rPr>
      <w:rFonts w:ascii="Times New Roman" w:hAnsi="Times New Roman" w:cs="Times New Roman"/>
      <w:b/>
      <w:bCs/>
      <w:spacing w:val="12"/>
      <w:sz w:val="25"/>
      <w:szCs w:val="25"/>
      <w:u w:val="none"/>
    </w:rPr>
  </w:style>
  <w:style w:type="character" w:customStyle="1" w:styleId="Bodytext9NotItalic1">
    <w:name w:val="Body text (9) + Not Italic1"/>
    <w:aliases w:val="Spacing 0 pt13"/>
    <w:rPr>
      <w:rFonts w:ascii="Times New Roman" w:hAnsi="Times New Roman" w:cs="Times New Roman"/>
      <w:i/>
      <w:iCs/>
      <w:spacing w:val="-13"/>
      <w:sz w:val="20"/>
      <w:szCs w:val="20"/>
      <w:u w:val="none"/>
    </w:rPr>
  </w:style>
  <w:style w:type="character" w:customStyle="1" w:styleId="BodytextSmallCaps">
    <w:name w:val="Body text + Small Caps"/>
    <w:rPr>
      <w:rFonts w:ascii="Times New Roman" w:hAnsi="Times New Roman" w:cs="Times New Roman"/>
      <w:smallCaps/>
      <w:spacing w:val="9"/>
      <w:sz w:val="22"/>
      <w:szCs w:val="22"/>
      <w:u w:val="none"/>
    </w:rPr>
  </w:style>
  <w:style w:type="character" w:customStyle="1" w:styleId="Headerorfooter5Spacing0pt">
    <w:name w:val="Header or footer (5) + Spacing 0 pt"/>
    <w:rPr>
      <w:rFonts w:ascii="Times New Roman" w:hAnsi="Times New Roman" w:cs="Times New Roman"/>
      <w:noProof/>
      <w:spacing w:val="0"/>
      <w:sz w:val="32"/>
      <w:szCs w:val="32"/>
      <w:u w:val="none"/>
    </w:rPr>
  </w:style>
  <w:style w:type="character" w:customStyle="1" w:styleId="Bodytext45pt">
    <w:name w:val="Body text + 4.5 pt"/>
    <w:aliases w:val="Italic3,Spacing 0 pt12"/>
    <w:rPr>
      <w:rFonts w:ascii="Times New Roman" w:hAnsi="Times New Roman" w:cs="Times New Roman"/>
      <w:i/>
      <w:iCs/>
      <w:noProof/>
      <w:spacing w:val="0"/>
      <w:sz w:val="9"/>
      <w:szCs w:val="9"/>
      <w:u w:val="none"/>
    </w:rPr>
  </w:style>
  <w:style w:type="character" w:customStyle="1" w:styleId="BodytextConsolas1">
    <w:name w:val="Body text + Consolas1"/>
    <w:aliases w:val="4 pt1,Spacing 0 pt11"/>
    <w:rPr>
      <w:rFonts w:ascii="Consolas" w:hAnsi="Consolas" w:cs="Consolas"/>
      <w:noProof/>
      <w:spacing w:val="0"/>
      <w:sz w:val="8"/>
      <w:szCs w:val="8"/>
      <w:u w:val="none"/>
    </w:rPr>
  </w:style>
  <w:style w:type="character" w:customStyle="1" w:styleId="Bodytext2125pt1">
    <w:name w:val="Body text (2) + 12.5 pt1"/>
    <w:aliases w:val="Not Bold1,Spacing 0 pt10"/>
    <w:rPr>
      <w:rFonts w:ascii="Times New Roman" w:hAnsi="Times New Roman" w:cs="Times New Roman"/>
      <w:b/>
      <w:bCs/>
      <w:spacing w:val="11"/>
      <w:sz w:val="25"/>
      <w:szCs w:val="25"/>
      <w:u w:val="none"/>
    </w:rPr>
  </w:style>
  <w:style w:type="character" w:customStyle="1" w:styleId="Bodytext7Spacing0pt">
    <w:name w:val="Body text (7) + Spacing 0 pt"/>
    <w:rPr>
      <w:rFonts w:ascii="Times New Roman" w:hAnsi="Times New Roman" w:cs="Times New Roman"/>
      <w:i/>
      <w:iCs/>
      <w:spacing w:val="-2"/>
      <w:sz w:val="19"/>
      <w:szCs w:val="19"/>
      <w:u w:val="none"/>
    </w:rPr>
  </w:style>
  <w:style w:type="character" w:customStyle="1" w:styleId="Bodytext7Spacing0pt3">
    <w:name w:val="Body text (7) + Spacing 0 pt3"/>
    <w:rPr>
      <w:rFonts w:ascii="Times New Roman" w:hAnsi="Times New Roman" w:cs="Times New Roman"/>
      <w:i/>
      <w:iCs/>
      <w:spacing w:val="-2"/>
      <w:sz w:val="19"/>
      <w:szCs w:val="19"/>
      <w:u w:val="none"/>
    </w:rPr>
  </w:style>
  <w:style w:type="character" w:customStyle="1" w:styleId="Heading102">
    <w:name w:val="Heading #10 (2)_"/>
    <w:link w:val="Heading1020"/>
    <w:rPr>
      <w:rFonts w:ascii="Times New Roman" w:hAnsi="Times New Roman" w:cs="Times New Roman"/>
      <w:spacing w:val="9"/>
      <w:sz w:val="22"/>
      <w:szCs w:val="22"/>
      <w:u w:val="none"/>
    </w:rPr>
  </w:style>
  <w:style w:type="character" w:customStyle="1" w:styleId="BodytextGeorgia2">
    <w:name w:val="Body text + Georgia2"/>
    <w:aliases w:val="7.5 pt,Spacing 0 pt9,Scale 75%"/>
    <w:rPr>
      <w:rFonts w:ascii="Georgia" w:hAnsi="Georgia" w:cs="Georgia"/>
      <w:noProof/>
      <w:spacing w:val="0"/>
      <w:w w:val="75"/>
      <w:sz w:val="15"/>
      <w:szCs w:val="15"/>
      <w:u w:val="none"/>
    </w:rPr>
  </w:style>
  <w:style w:type="character" w:customStyle="1" w:styleId="Bodytext200">
    <w:name w:val="Body text (20)_"/>
    <w:link w:val="Bodytext201"/>
    <w:rPr>
      <w:rFonts w:ascii="Times New Roman" w:hAnsi="Times New Roman" w:cs="Times New Roman"/>
      <w:spacing w:val="12"/>
      <w:u w:val="none"/>
    </w:rPr>
  </w:style>
  <w:style w:type="character" w:customStyle="1" w:styleId="Bodytext20105pt">
    <w:name w:val="Body text (20) + 10.5 pt"/>
    <w:aliases w:val="Bold2"/>
    <w:rPr>
      <w:rFonts w:ascii="Times New Roman" w:hAnsi="Times New Roman" w:cs="Times New Roman"/>
      <w:b/>
      <w:bCs/>
      <w:spacing w:val="12"/>
      <w:sz w:val="21"/>
      <w:szCs w:val="21"/>
      <w:u w:val="none"/>
    </w:rPr>
  </w:style>
  <w:style w:type="character" w:customStyle="1" w:styleId="Bodytext7Spacing0pt2">
    <w:name w:val="Body text (7) + Spacing 0 pt2"/>
    <w:rPr>
      <w:rFonts w:ascii="Times New Roman" w:hAnsi="Times New Roman" w:cs="Times New Roman"/>
      <w:i/>
      <w:iCs/>
      <w:spacing w:val="-2"/>
      <w:sz w:val="19"/>
      <w:szCs w:val="19"/>
      <w:u w:val="single"/>
    </w:rPr>
  </w:style>
  <w:style w:type="character" w:customStyle="1" w:styleId="Heading82">
    <w:name w:val="Heading #8 (2)_"/>
    <w:link w:val="Heading820"/>
    <w:rPr>
      <w:rFonts w:ascii="Trebuchet MS" w:hAnsi="Trebuchet MS" w:cs="Trebuchet MS"/>
      <w:sz w:val="23"/>
      <w:szCs w:val="23"/>
      <w:u w:val="none"/>
    </w:rPr>
  </w:style>
  <w:style w:type="character" w:customStyle="1" w:styleId="Heading82TimesNewRoman">
    <w:name w:val="Heading #8 (2) + Times New Roman"/>
    <w:aliases w:val="12.5 pt,Bold1,Spacing 0 pt8"/>
    <w:rPr>
      <w:rFonts w:ascii="Times New Roman" w:hAnsi="Times New Roman" w:cs="Times New Roman"/>
      <w:b/>
      <w:bCs/>
      <w:noProof/>
      <w:spacing w:val="0"/>
      <w:sz w:val="25"/>
      <w:szCs w:val="25"/>
      <w:u w:val="none"/>
    </w:rPr>
  </w:style>
  <w:style w:type="character" w:customStyle="1" w:styleId="Bodytext9Spacing1pt1">
    <w:name w:val="Body text (9) + Spacing 1 pt1"/>
    <w:rPr>
      <w:rFonts w:ascii="Times New Roman" w:hAnsi="Times New Roman" w:cs="Times New Roman"/>
      <w:i/>
      <w:iCs/>
      <w:spacing w:val="22"/>
      <w:sz w:val="20"/>
      <w:szCs w:val="20"/>
      <w:u w:val="single"/>
    </w:rPr>
  </w:style>
  <w:style w:type="character" w:customStyle="1" w:styleId="Bodytext210">
    <w:name w:val="Body text (21)_"/>
    <w:link w:val="Bodytext211"/>
    <w:rPr>
      <w:rFonts w:ascii="Consolas" w:hAnsi="Consolas" w:cs="Consolas"/>
      <w:spacing w:val="-4"/>
      <w:sz w:val="8"/>
      <w:szCs w:val="8"/>
      <w:u w:val="none"/>
    </w:rPr>
  </w:style>
  <w:style w:type="character" w:customStyle="1" w:styleId="Bodytext21TimesNewRoman">
    <w:name w:val="Body text (21) + Times New Roman"/>
    <w:aliases w:val="Italic2,Spacing 0 pt7"/>
    <w:rPr>
      <w:rFonts w:ascii="Times New Roman" w:hAnsi="Times New Roman" w:cs="Times New Roman"/>
      <w:i/>
      <w:iCs/>
      <w:spacing w:val="-16"/>
      <w:sz w:val="8"/>
      <w:szCs w:val="8"/>
      <w:u w:val="none"/>
    </w:rPr>
  </w:style>
  <w:style w:type="character" w:customStyle="1" w:styleId="Bodytext21TimesNewRoman1">
    <w:name w:val="Body text (21) + Times New Roman1"/>
    <w:aliases w:val="11 pt,Spacing 0 pt6"/>
    <w:rPr>
      <w:rFonts w:ascii="Times New Roman" w:hAnsi="Times New Roman" w:cs="Times New Roman"/>
      <w:spacing w:val="9"/>
      <w:sz w:val="22"/>
      <w:szCs w:val="22"/>
      <w:u w:val="none"/>
    </w:rPr>
  </w:style>
  <w:style w:type="character" w:customStyle="1" w:styleId="BodytextGeorgia1">
    <w:name w:val="Body text + Georgia1"/>
    <w:aliases w:val="7 pt1,Spacing 0 pt5"/>
    <w:rPr>
      <w:rFonts w:ascii="Georgia" w:hAnsi="Georgia" w:cs="Georgia"/>
      <w:noProof/>
      <w:spacing w:val="0"/>
      <w:sz w:val="14"/>
      <w:szCs w:val="14"/>
      <w:u w:val="none"/>
    </w:rPr>
  </w:style>
  <w:style w:type="character" w:customStyle="1" w:styleId="Bodytext7Spacing0pt1">
    <w:name w:val="Body text (7) + Spacing 0 pt1"/>
    <w:rPr>
      <w:rFonts w:ascii="Times New Roman" w:hAnsi="Times New Roman" w:cs="Times New Roman"/>
      <w:i/>
      <w:iCs/>
      <w:spacing w:val="-2"/>
      <w:sz w:val="19"/>
      <w:szCs w:val="19"/>
      <w:u w:val="single"/>
    </w:rPr>
  </w:style>
  <w:style w:type="character" w:customStyle="1" w:styleId="Bodytext105pt1">
    <w:name w:val="Body text + 10.5 pt1"/>
    <w:aliases w:val="Spacing 0 pt4"/>
    <w:rPr>
      <w:rFonts w:ascii="Times New Roman" w:hAnsi="Times New Roman" w:cs="Times New Roman"/>
      <w:spacing w:val="10"/>
      <w:sz w:val="21"/>
      <w:szCs w:val="21"/>
      <w:u w:val="none"/>
    </w:rPr>
  </w:style>
  <w:style w:type="character" w:customStyle="1" w:styleId="Bodytext95pt1">
    <w:name w:val="Body text + 9.5 pt1"/>
    <w:aliases w:val="Spacing 0 pt3"/>
    <w:rPr>
      <w:rFonts w:ascii="Times New Roman" w:hAnsi="Times New Roman" w:cs="Times New Roman"/>
      <w:spacing w:val="7"/>
      <w:sz w:val="19"/>
      <w:szCs w:val="19"/>
      <w:u w:val="none"/>
    </w:rPr>
  </w:style>
  <w:style w:type="character" w:customStyle="1" w:styleId="Bodytext115pt">
    <w:name w:val="Body text + 11.5 pt"/>
    <w:aliases w:val="Spacing 0 pt2,Scale 80%"/>
    <w:rPr>
      <w:rFonts w:ascii="Times New Roman" w:hAnsi="Times New Roman" w:cs="Times New Roman"/>
      <w:spacing w:val="8"/>
      <w:w w:val="80"/>
      <w:sz w:val="23"/>
      <w:szCs w:val="23"/>
      <w:u w:val="none"/>
    </w:rPr>
  </w:style>
  <w:style w:type="character" w:customStyle="1" w:styleId="Heading42">
    <w:name w:val="Heading #4 (2)_"/>
    <w:link w:val="Heading420"/>
    <w:rPr>
      <w:rFonts w:ascii="Times New Roman" w:hAnsi="Times New Roman" w:cs="Times New Roman"/>
      <w:spacing w:val="9"/>
      <w:sz w:val="22"/>
      <w:szCs w:val="22"/>
      <w:u w:val="none"/>
    </w:rPr>
  </w:style>
  <w:style w:type="character" w:customStyle="1" w:styleId="Heading83">
    <w:name w:val="Heading #8 (3)_"/>
    <w:link w:val="Heading830"/>
    <w:rPr>
      <w:rFonts w:ascii="Times New Roman" w:hAnsi="Times New Roman" w:cs="Times New Roman"/>
      <w:b/>
      <w:bCs/>
      <w:spacing w:val="12"/>
      <w:sz w:val="21"/>
      <w:szCs w:val="21"/>
      <w:u w:val="none"/>
    </w:rPr>
  </w:style>
  <w:style w:type="character" w:customStyle="1" w:styleId="Heading8">
    <w:name w:val="Heading #8_"/>
    <w:link w:val="Heading80"/>
    <w:rPr>
      <w:rFonts w:ascii="Times New Roman" w:hAnsi="Times New Roman" w:cs="Times New Roman"/>
      <w:spacing w:val="9"/>
      <w:sz w:val="22"/>
      <w:szCs w:val="22"/>
      <w:u w:val="none"/>
    </w:rPr>
  </w:style>
  <w:style w:type="character" w:customStyle="1" w:styleId="Headerorfooter7">
    <w:name w:val="Header or footer (7)_"/>
    <w:link w:val="Headerorfooter70"/>
    <w:rPr>
      <w:rFonts w:ascii="Candara" w:hAnsi="Candara" w:cs="Candara"/>
      <w:i/>
      <w:iCs/>
      <w:spacing w:val="-3"/>
      <w:sz w:val="12"/>
      <w:szCs w:val="12"/>
      <w:u w:val="none"/>
    </w:rPr>
  </w:style>
  <w:style w:type="character" w:customStyle="1" w:styleId="Bodytext220">
    <w:name w:val="Body text (22)_"/>
    <w:link w:val="Bodytext221"/>
    <w:rPr>
      <w:rFonts w:ascii="Times New Roman" w:hAnsi="Times New Roman" w:cs="Times New Roman"/>
      <w:spacing w:val="1"/>
      <w:w w:val="200"/>
      <w:sz w:val="8"/>
      <w:szCs w:val="8"/>
      <w:u w:val="none"/>
    </w:rPr>
  </w:style>
  <w:style w:type="character" w:customStyle="1" w:styleId="Bodytext22Consolas">
    <w:name w:val="Body text (22) + Consolas"/>
    <w:aliases w:val="Italic1,Spacing 0 pt1,Scale 100%"/>
    <w:rPr>
      <w:rFonts w:ascii="Consolas" w:hAnsi="Consolas" w:cs="Consolas"/>
      <w:i/>
      <w:iCs/>
      <w:spacing w:val="-16"/>
      <w:w w:val="100"/>
      <w:sz w:val="8"/>
      <w:szCs w:val="8"/>
      <w:u w:val="none"/>
    </w:rPr>
  </w:style>
  <w:style w:type="character" w:customStyle="1" w:styleId="Bodytext2Spacing0pt">
    <w:name w:val="Body text (2) + Spacing 0 pt"/>
    <w:rPr>
      <w:rFonts w:ascii="Times New Roman" w:hAnsi="Times New Roman" w:cs="Times New Roman"/>
      <w:b/>
      <w:bCs/>
      <w:spacing w:val="-13"/>
      <w:sz w:val="21"/>
      <w:szCs w:val="21"/>
      <w:u w:val="none"/>
    </w:rPr>
  </w:style>
  <w:style w:type="character" w:customStyle="1" w:styleId="Heading32">
    <w:name w:val="Heading #3 (2)_"/>
    <w:link w:val="Heading320"/>
    <w:rPr>
      <w:rFonts w:ascii="Times New Roman" w:hAnsi="Times New Roman" w:cs="Times New Roman"/>
      <w:spacing w:val="9"/>
      <w:sz w:val="22"/>
      <w:szCs w:val="22"/>
      <w:u w:val="none"/>
    </w:rPr>
  </w:style>
  <w:style w:type="paragraph" w:customStyle="1" w:styleId="Bodytext21">
    <w:name w:val="Body text (2)1"/>
    <w:basedOn w:val="Normal"/>
    <w:link w:val="Bodytext2"/>
    <w:pPr>
      <w:shd w:val="clear" w:color="auto" w:fill="FFFFFF"/>
      <w:spacing w:after="300" w:line="302" w:lineRule="exact"/>
      <w:jc w:val="right"/>
    </w:pPr>
    <w:rPr>
      <w:rFonts w:ascii="Times New Roman" w:hAnsi="Times New Roman" w:cs="Times New Roman"/>
      <w:b/>
      <w:bCs/>
      <w:color w:val="auto"/>
      <w:spacing w:val="12"/>
      <w:sz w:val="21"/>
      <w:szCs w:val="21"/>
      <w:lang w:val="x-none" w:eastAsia="x-none"/>
    </w:rPr>
  </w:style>
  <w:style w:type="paragraph" w:customStyle="1" w:styleId="Bodytext31">
    <w:name w:val="Body text (3)1"/>
    <w:basedOn w:val="Normal"/>
    <w:link w:val="Bodytext3"/>
    <w:pPr>
      <w:shd w:val="clear" w:color="auto" w:fill="FFFFFF"/>
      <w:spacing w:before="300" w:after="720" w:line="240" w:lineRule="atLeast"/>
      <w:jc w:val="both"/>
    </w:pPr>
    <w:rPr>
      <w:rFonts w:ascii="Times New Roman" w:hAnsi="Times New Roman" w:cs="Times New Roman"/>
      <w:b/>
      <w:bCs/>
      <w:i/>
      <w:iCs/>
      <w:color w:val="auto"/>
      <w:spacing w:val="-2"/>
      <w:sz w:val="23"/>
      <w:szCs w:val="23"/>
      <w:lang w:val="x-none" w:eastAsia="x-none"/>
    </w:rPr>
  </w:style>
  <w:style w:type="paragraph" w:customStyle="1" w:styleId="Bodytext41">
    <w:name w:val="Body text (4)1"/>
    <w:basedOn w:val="Normal"/>
    <w:link w:val="Bodytext4"/>
    <w:pPr>
      <w:shd w:val="clear" w:color="auto" w:fill="FFFFFF"/>
      <w:spacing w:before="480" w:line="389" w:lineRule="exact"/>
      <w:jc w:val="right"/>
    </w:pPr>
    <w:rPr>
      <w:rFonts w:ascii="Times New Roman" w:hAnsi="Times New Roman" w:cs="Times New Roman"/>
      <w:i/>
      <w:iCs/>
      <w:color w:val="auto"/>
      <w:spacing w:val="-3"/>
      <w:sz w:val="22"/>
      <w:szCs w:val="22"/>
      <w:lang w:val="x-none" w:eastAsia="x-none"/>
    </w:rPr>
  </w:style>
  <w:style w:type="paragraph" w:customStyle="1" w:styleId="Bodytext1">
    <w:name w:val="Body text1"/>
    <w:basedOn w:val="Normal"/>
    <w:link w:val="Bodytext"/>
    <w:pPr>
      <w:shd w:val="clear" w:color="auto" w:fill="FFFFFF"/>
      <w:spacing w:line="389" w:lineRule="exact"/>
      <w:ind w:hanging="1300"/>
      <w:jc w:val="both"/>
    </w:pPr>
    <w:rPr>
      <w:rFonts w:ascii="Times New Roman" w:hAnsi="Times New Roman" w:cs="Times New Roman"/>
      <w:color w:val="auto"/>
      <w:spacing w:val="9"/>
      <w:sz w:val="22"/>
      <w:szCs w:val="22"/>
      <w:lang w:val="x-none" w:eastAsia="x-none"/>
    </w:rPr>
  </w:style>
  <w:style w:type="paragraph" w:customStyle="1" w:styleId="Bodytext51">
    <w:name w:val="Body text (5)1"/>
    <w:basedOn w:val="Normal"/>
    <w:link w:val="Bodytext5"/>
    <w:pPr>
      <w:shd w:val="clear" w:color="auto" w:fill="FFFFFF"/>
      <w:spacing w:line="149" w:lineRule="exact"/>
    </w:pPr>
    <w:rPr>
      <w:rFonts w:ascii="Times New Roman" w:hAnsi="Times New Roman" w:cs="Times New Roman"/>
      <w:color w:val="auto"/>
      <w:spacing w:val="-3"/>
      <w:sz w:val="14"/>
      <w:szCs w:val="14"/>
      <w:lang w:val="x-none" w:eastAsia="x-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i/>
      <w:iCs/>
      <w:color w:val="auto"/>
      <w:spacing w:val="-44"/>
      <w:sz w:val="31"/>
      <w:szCs w:val="31"/>
      <w:lang w:val="x-none" w:eastAsia="x-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7"/>
      <w:sz w:val="21"/>
      <w:szCs w:val="21"/>
      <w:lang w:val="x-none" w:eastAsia="x-none"/>
    </w:rPr>
  </w:style>
  <w:style w:type="paragraph" w:customStyle="1" w:styleId="Headerorfooter20">
    <w:name w:val="Header or footer (2)"/>
    <w:basedOn w:val="Normal"/>
    <w:link w:val="Headerorfooter2"/>
    <w:pPr>
      <w:shd w:val="clear" w:color="auto" w:fill="FFFFFF"/>
      <w:spacing w:line="240" w:lineRule="atLeast"/>
    </w:pPr>
    <w:rPr>
      <w:rFonts w:ascii="Lucida Sans Unicode" w:hAnsi="Lucida Sans Unicode" w:cs="Times New Roman"/>
      <w:noProof/>
      <w:color w:val="auto"/>
      <w:sz w:val="16"/>
      <w:szCs w:val="16"/>
      <w:lang w:val="x-none" w:eastAsia="x-none"/>
    </w:rPr>
  </w:style>
  <w:style w:type="paragraph" w:customStyle="1" w:styleId="Heading20">
    <w:name w:val="Heading #2"/>
    <w:basedOn w:val="Normal"/>
    <w:link w:val="Heading2"/>
    <w:pPr>
      <w:shd w:val="clear" w:color="auto" w:fill="FFFFFF"/>
      <w:spacing w:line="394" w:lineRule="exact"/>
      <w:outlineLvl w:val="1"/>
    </w:pPr>
    <w:rPr>
      <w:rFonts w:ascii="Times New Roman" w:hAnsi="Times New Roman" w:cs="Times New Roman"/>
      <w:color w:val="auto"/>
      <w:spacing w:val="9"/>
      <w:sz w:val="22"/>
      <w:szCs w:val="22"/>
      <w:lang w:val="x-none" w:eastAsia="x-none"/>
    </w:rPr>
  </w:style>
  <w:style w:type="paragraph" w:customStyle="1" w:styleId="Headerorfooter30">
    <w:name w:val="Header or footer (3)"/>
    <w:basedOn w:val="Normal"/>
    <w:link w:val="Headerorfooter3"/>
    <w:pPr>
      <w:shd w:val="clear" w:color="auto" w:fill="FFFFFF"/>
      <w:spacing w:line="240" w:lineRule="atLeast"/>
    </w:pPr>
    <w:rPr>
      <w:rFonts w:ascii="SimSun" w:eastAsia="SimSun" w:cs="Times New Roman"/>
      <w:noProof/>
      <w:color w:val="auto"/>
      <w:sz w:val="22"/>
      <w:szCs w:val="22"/>
      <w:lang w:val="x-none" w:eastAsia="x-none"/>
    </w:rPr>
  </w:style>
  <w:style w:type="paragraph" w:customStyle="1" w:styleId="Headerorfooter40">
    <w:name w:val="Header or footer (4)"/>
    <w:basedOn w:val="Normal"/>
    <w:link w:val="Headerorfooter4"/>
    <w:pPr>
      <w:shd w:val="clear" w:color="auto" w:fill="FFFFFF"/>
      <w:spacing w:line="240" w:lineRule="atLeast"/>
    </w:pPr>
    <w:rPr>
      <w:rFonts w:ascii="Lucida Sans Unicode" w:hAnsi="Lucida Sans Unicode" w:cs="Times New Roman"/>
      <w:noProof/>
      <w:color w:val="auto"/>
      <w:sz w:val="18"/>
      <w:szCs w:val="18"/>
      <w:lang w:val="x-none" w:eastAsia="x-none"/>
    </w:rPr>
  </w:style>
  <w:style w:type="paragraph" w:customStyle="1" w:styleId="Bodytext70">
    <w:name w:val="Body text (7)"/>
    <w:basedOn w:val="Normal"/>
    <w:link w:val="Bodytext7"/>
    <w:pPr>
      <w:shd w:val="clear" w:color="auto" w:fill="FFFFFF"/>
      <w:spacing w:line="235" w:lineRule="exact"/>
    </w:pPr>
    <w:rPr>
      <w:rFonts w:ascii="Times New Roman" w:hAnsi="Times New Roman" w:cs="Times New Roman"/>
      <w:i/>
      <w:iCs/>
      <w:color w:val="auto"/>
      <w:spacing w:val="7"/>
      <w:sz w:val="19"/>
      <w:szCs w:val="19"/>
      <w:lang w:val="x-none" w:eastAsia="x-none"/>
    </w:rPr>
  </w:style>
  <w:style w:type="paragraph" w:customStyle="1" w:styleId="Bodytext80">
    <w:name w:val="Body text (8)"/>
    <w:basedOn w:val="Normal"/>
    <w:link w:val="Bodytext8"/>
    <w:pPr>
      <w:shd w:val="clear" w:color="auto" w:fill="FFFFFF"/>
      <w:spacing w:line="235" w:lineRule="exact"/>
    </w:pPr>
    <w:rPr>
      <w:rFonts w:ascii="Times New Roman" w:hAnsi="Times New Roman" w:cs="Times New Roman"/>
      <w:color w:val="auto"/>
      <w:spacing w:val="8"/>
      <w:sz w:val="19"/>
      <w:szCs w:val="19"/>
      <w:lang w:val="x-none" w:eastAsia="x-none"/>
    </w:rPr>
  </w:style>
  <w:style w:type="paragraph" w:customStyle="1" w:styleId="Heading30">
    <w:name w:val="Heading #3"/>
    <w:basedOn w:val="Normal"/>
    <w:link w:val="Heading3"/>
    <w:pPr>
      <w:shd w:val="clear" w:color="auto" w:fill="FFFFFF"/>
      <w:spacing w:line="305" w:lineRule="exact"/>
      <w:jc w:val="center"/>
      <w:outlineLvl w:val="2"/>
    </w:pPr>
    <w:rPr>
      <w:rFonts w:ascii="Times New Roman" w:hAnsi="Times New Roman" w:cs="Times New Roman"/>
      <w:b/>
      <w:bCs/>
      <w:color w:val="auto"/>
      <w:spacing w:val="12"/>
      <w:sz w:val="21"/>
      <w:szCs w:val="21"/>
      <w:lang w:val="x-none" w:eastAsia="x-none"/>
    </w:rPr>
  </w:style>
  <w:style w:type="paragraph" w:customStyle="1" w:styleId="Bodytext91">
    <w:name w:val="Body text (9)1"/>
    <w:basedOn w:val="Normal"/>
    <w:link w:val="Bodytext9"/>
    <w:pPr>
      <w:shd w:val="clear" w:color="auto" w:fill="FFFFFF"/>
      <w:spacing w:after="420" w:line="240" w:lineRule="atLeast"/>
      <w:jc w:val="center"/>
    </w:pPr>
    <w:rPr>
      <w:rFonts w:ascii="Times New Roman" w:hAnsi="Times New Roman" w:cs="Times New Roman"/>
      <w:i/>
      <w:iCs/>
      <w:color w:val="auto"/>
      <w:spacing w:val="-6"/>
      <w:sz w:val="20"/>
      <w:szCs w:val="20"/>
      <w:lang w:val="x-none" w:eastAsia="x-none"/>
    </w:rPr>
  </w:style>
  <w:style w:type="paragraph" w:customStyle="1" w:styleId="Bodytext100">
    <w:name w:val="Body text (10)"/>
    <w:basedOn w:val="Normal"/>
    <w:link w:val="Bodytext10"/>
    <w:pPr>
      <w:shd w:val="clear" w:color="auto" w:fill="FFFFFF"/>
      <w:spacing w:line="300" w:lineRule="exact"/>
      <w:jc w:val="both"/>
    </w:pPr>
    <w:rPr>
      <w:rFonts w:ascii="Times New Roman" w:hAnsi="Times New Roman" w:cs="Times New Roman"/>
      <w:b/>
      <w:bCs/>
      <w:i/>
      <w:iCs/>
      <w:color w:val="auto"/>
      <w:spacing w:val="3"/>
      <w:sz w:val="21"/>
      <w:szCs w:val="21"/>
      <w:lang w:val="x-none" w:eastAsia="x-none"/>
    </w:rPr>
  </w:style>
  <w:style w:type="paragraph" w:customStyle="1" w:styleId="Bodytext110">
    <w:name w:val="Body text (11)"/>
    <w:basedOn w:val="Normal"/>
    <w:link w:val="Bodytext11"/>
    <w:pPr>
      <w:shd w:val="clear" w:color="auto" w:fill="FFFFFF"/>
      <w:spacing w:after="120" w:line="240" w:lineRule="atLeast"/>
      <w:jc w:val="both"/>
    </w:pPr>
    <w:rPr>
      <w:rFonts w:ascii="Consolas" w:hAnsi="Consolas" w:cs="Times New Roman"/>
      <w:color w:val="auto"/>
      <w:spacing w:val="1"/>
      <w:sz w:val="8"/>
      <w:szCs w:val="8"/>
      <w:lang w:val="x-none" w:eastAsia="x-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i/>
      <w:iCs/>
      <w:color w:val="auto"/>
      <w:spacing w:val="-6"/>
      <w:sz w:val="20"/>
      <w:szCs w:val="20"/>
      <w:lang w:val="x-none" w:eastAsia="x-none"/>
    </w:rPr>
  </w:style>
  <w:style w:type="paragraph" w:customStyle="1" w:styleId="Heading120">
    <w:name w:val="Heading #1 (2)"/>
    <w:basedOn w:val="Normal"/>
    <w:link w:val="Heading12"/>
    <w:pPr>
      <w:shd w:val="clear" w:color="auto" w:fill="FFFFFF"/>
      <w:spacing w:after="600" w:line="240" w:lineRule="atLeast"/>
      <w:outlineLvl w:val="0"/>
    </w:pPr>
    <w:rPr>
      <w:rFonts w:ascii="Times New Roman" w:hAnsi="Times New Roman" w:cs="Times New Roman"/>
      <w:noProof/>
      <w:color w:val="auto"/>
      <w:spacing w:val="9"/>
      <w:sz w:val="22"/>
      <w:szCs w:val="22"/>
      <w:lang w:val="x-none" w:eastAsia="x-none"/>
    </w:rPr>
  </w:style>
  <w:style w:type="paragraph" w:customStyle="1" w:styleId="Bodytext120">
    <w:name w:val="Body text (12)"/>
    <w:basedOn w:val="Normal"/>
    <w:link w:val="Bodytext12"/>
    <w:pPr>
      <w:shd w:val="clear" w:color="auto" w:fill="FFFFFF"/>
      <w:spacing w:line="300" w:lineRule="exact"/>
      <w:ind w:firstLine="520"/>
      <w:jc w:val="both"/>
    </w:pPr>
    <w:rPr>
      <w:rFonts w:ascii="Times New Roman" w:hAnsi="Times New Roman" w:cs="Times New Roman"/>
      <w:b/>
      <w:bCs/>
      <w:color w:val="auto"/>
      <w:spacing w:val="5"/>
      <w:sz w:val="22"/>
      <w:szCs w:val="22"/>
      <w:lang w:val="x-none" w:eastAsia="x-none"/>
    </w:rPr>
  </w:style>
  <w:style w:type="paragraph" w:customStyle="1" w:styleId="Bodytext130">
    <w:name w:val="Body text (13)"/>
    <w:basedOn w:val="Normal"/>
    <w:link w:val="Bodytext13"/>
    <w:pPr>
      <w:shd w:val="clear" w:color="auto" w:fill="FFFFFF"/>
      <w:spacing w:line="300" w:lineRule="exact"/>
      <w:ind w:firstLine="520"/>
      <w:jc w:val="both"/>
    </w:pPr>
    <w:rPr>
      <w:rFonts w:ascii="Times New Roman" w:hAnsi="Times New Roman" w:cs="Times New Roman"/>
      <w:color w:val="auto"/>
      <w:spacing w:val="12"/>
      <w:sz w:val="20"/>
      <w:szCs w:val="20"/>
      <w:lang w:val="x-none" w:eastAsia="x-none"/>
    </w:rPr>
  </w:style>
  <w:style w:type="paragraph" w:customStyle="1" w:styleId="Bodytext141">
    <w:name w:val="Body text (14)1"/>
    <w:basedOn w:val="Normal"/>
    <w:link w:val="Bodytext14"/>
    <w:pPr>
      <w:shd w:val="clear" w:color="auto" w:fill="FFFFFF"/>
      <w:spacing w:line="306" w:lineRule="exact"/>
      <w:jc w:val="center"/>
    </w:pPr>
    <w:rPr>
      <w:rFonts w:ascii="Times New Roman" w:hAnsi="Times New Roman" w:cs="Times New Roman"/>
      <w:b/>
      <w:bCs/>
      <w:color w:val="auto"/>
      <w:spacing w:val="12"/>
      <w:sz w:val="23"/>
      <w:szCs w:val="23"/>
      <w:lang w:val="x-none" w:eastAsia="x-none"/>
    </w:rPr>
  </w:style>
  <w:style w:type="paragraph" w:customStyle="1" w:styleId="Heading41">
    <w:name w:val="Heading #41"/>
    <w:basedOn w:val="Normal"/>
    <w:link w:val="Heading4"/>
    <w:pPr>
      <w:shd w:val="clear" w:color="auto" w:fill="FFFFFF"/>
      <w:spacing w:line="302" w:lineRule="exact"/>
      <w:jc w:val="both"/>
      <w:outlineLvl w:val="3"/>
    </w:pPr>
    <w:rPr>
      <w:rFonts w:ascii="Times New Roman" w:hAnsi="Times New Roman" w:cs="Times New Roman"/>
      <w:b/>
      <w:bCs/>
      <w:color w:val="auto"/>
      <w:spacing w:val="12"/>
      <w:sz w:val="21"/>
      <w:szCs w:val="21"/>
      <w:lang w:val="x-none" w:eastAsia="x-none"/>
    </w:rPr>
  </w:style>
  <w:style w:type="paragraph" w:customStyle="1" w:styleId="Heading50">
    <w:name w:val="Heading #5"/>
    <w:basedOn w:val="Normal"/>
    <w:link w:val="Heading5"/>
    <w:pPr>
      <w:shd w:val="clear" w:color="auto" w:fill="FFFFFF"/>
      <w:spacing w:line="302" w:lineRule="exact"/>
      <w:ind w:firstLine="520"/>
      <w:jc w:val="both"/>
      <w:outlineLvl w:val="4"/>
    </w:pPr>
    <w:rPr>
      <w:rFonts w:ascii="Times New Roman" w:hAnsi="Times New Roman" w:cs="Times New Roman"/>
      <w:b/>
      <w:bCs/>
      <w:color w:val="auto"/>
      <w:spacing w:val="12"/>
      <w:sz w:val="21"/>
      <w:szCs w:val="21"/>
      <w:lang w:val="x-none" w:eastAsia="x-none"/>
    </w:rPr>
  </w:style>
  <w:style w:type="paragraph" w:customStyle="1" w:styleId="Bodytext150">
    <w:name w:val="Body text (15)"/>
    <w:basedOn w:val="Normal"/>
    <w:link w:val="Bodytext15"/>
    <w:pPr>
      <w:shd w:val="clear" w:color="auto" w:fill="FFFFFF"/>
      <w:spacing w:line="240" w:lineRule="atLeast"/>
    </w:pPr>
    <w:rPr>
      <w:rFonts w:ascii="Times New Roman" w:hAnsi="Times New Roman" w:cs="Times New Roman"/>
      <w:i/>
      <w:iCs/>
      <w:color w:val="auto"/>
      <w:sz w:val="20"/>
      <w:szCs w:val="20"/>
      <w:lang w:val="x-none" w:eastAsia="x-none"/>
    </w:rPr>
  </w:style>
  <w:style w:type="paragraph" w:customStyle="1" w:styleId="Bodytext160">
    <w:name w:val="Body text (16)"/>
    <w:basedOn w:val="Normal"/>
    <w:link w:val="Bodytext16"/>
    <w:pPr>
      <w:shd w:val="clear" w:color="auto" w:fill="FFFFFF"/>
      <w:spacing w:before="120" w:after="120" w:line="240" w:lineRule="atLeast"/>
      <w:jc w:val="both"/>
    </w:pPr>
    <w:rPr>
      <w:rFonts w:ascii="Georgia" w:hAnsi="Georgia" w:cs="Times New Roman"/>
      <w:color w:val="auto"/>
      <w:spacing w:val="18"/>
      <w:sz w:val="19"/>
      <w:szCs w:val="19"/>
      <w:lang w:val="x-none" w:eastAsia="x-none"/>
    </w:rPr>
  </w:style>
  <w:style w:type="paragraph" w:customStyle="1" w:styleId="Tablecaption21">
    <w:name w:val="Table caption (2)1"/>
    <w:basedOn w:val="Normal"/>
    <w:link w:val="Tablecaption2"/>
    <w:pPr>
      <w:shd w:val="clear" w:color="auto" w:fill="FFFFFF"/>
      <w:spacing w:line="240" w:lineRule="atLeast"/>
    </w:pPr>
    <w:rPr>
      <w:rFonts w:ascii="Times New Roman" w:hAnsi="Times New Roman" w:cs="Times New Roman"/>
      <w:color w:val="auto"/>
      <w:spacing w:val="9"/>
      <w:sz w:val="22"/>
      <w:szCs w:val="22"/>
      <w:lang w:val="x-none" w:eastAsia="x-none"/>
    </w:rPr>
  </w:style>
  <w:style w:type="paragraph" w:customStyle="1" w:styleId="Tablecaption31">
    <w:name w:val="Table caption (3)1"/>
    <w:basedOn w:val="Normal"/>
    <w:link w:val="Tablecaption3"/>
    <w:pPr>
      <w:shd w:val="clear" w:color="auto" w:fill="FFFFFF"/>
      <w:spacing w:line="240" w:lineRule="atLeast"/>
    </w:pPr>
    <w:rPr>
      <w:rFonts w:ascii="Times New Roman" w:hAnsi="Times New Roman" w:cs="Times New Roman"/>
      <w:color w:val="auto"/>
      <w:spacing w:val="8"/>
      <w:sz w:val="19"/>
      <w:szCs w:val="19"/>
      <w:lang w:val="x-none" w:eastAsia="x-none"/>
    </w:rPr>
  </w:style>
  <w:style w:type="paragraph" w:customStyle="1" w:styleId="Bodytext170">
    <w:name w:val="Body text (17)"/>
    <w:basedOn w:val="Normal"/>
    <w:link w:val="Bodytext17"/>
    <w:pPr>
      <w:shd w:val="clear" w:color="auto" w:fill="FFFFFF"/>
      <w:spacing w:line="240" w:lineRule="atLeast"/>
      <w:jc w:val="both"/>
    </w:pPr>
    <w:rPr>
      <w:rFonts w:ascii="Georgia" w:hAnsi="Georgia" w:cs="Times New Roman"/>
      <w:b/>
      <w:bCs/>
      <w:color w:val="auto"/>
      <w:spacing w:val="88"/>
      <w:sz w:val="8"/>
      <w:szCs w:val="8"/>
      <w:lang w:val="x-none" w:eastAsia="x-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color w:val="auto"/>
      <w:spacing w:val="-26"/>
      <w:sz w:val="32"/>
      <w:szCs w:val="32"/>
      <w:lang w:val="x-none" w:eastAsia="x-none"/>
    </w:rPr>
  </w:style>
  <w:style w:type="paragraph" w:customStyle="1" w:styleId="Heading10">
    <w:name w:val="Heading #1"/>
    <w:basedOn w:val="Normal"/>
    <w:link w:val="Heading1"/>
    <w:pPr>
      <w:shd w:val="clear" w:color="auto" w:fill="FFFFFF"/>
      <w:spacing w:after="420" w:line="240" w:lineRule="atLeast"/>
      <w:ind w:hanging="1300"/>
      <w:outlineLvl w:val="0"/>
    </w:pPr>
    <w:rPr>
      <w:rFonts w:ascii="Times New Roman" w:hAnsi="Times New Roman" w:cs="Times New Roman"/>
      <w:i/>
      <w:iCs/>
      <w:color w:val="auto"/>
      <w:spacing w:val="-3"/>
      <w:sz w:val="22"/>
      <w:szCs w:val="22"/>
      <w:lang w:val="x-none" w:eastAsia="x-none"/>
    </w:rPr>
  </w:style>
  <w:style w:type="paragraph" w:customStyle="1" w:styleId="Bodytext180">
    <w:name w:val="Body text (18)"/>
    <w:basedOn w:val="Normal"/>
    <w:link w:val="Bodytext18"/>
    <w:pPr>
      <w:shd w:val="clear" w:color="auto" w:fill="FFFFFF"/>
      <w:spacing w:line="302" w:lineRule="exact"/>
      <w:ind w:firstLine="540"/>
      <w:jc w:val="both"/>
    </w:pPr>
    <w:rPr>
      <w:rFonts w:ascii="Times New Roman" w:hAnsi="Times New Roman" w:cs="Times New Roman"/>
      <w:color w:val="auto"/>
      <w:spacing w:val="12"/>
      <w:sz w:val="21"/>
      <w:szCs w:val="21"/>
      <w:lang w:val="x-none" w:eastAsia="x-none"/>
    </w:rPr>
  </w:style>
  <w:style w:type="paragraph" w:customStyle="1" w:styleId="Heading620">
    <w:name w:val="Heading #6 (2)"/>
    <w:basedOn w:val="Normal"/>
    <w:link w:val="Heading62"/>
    <w:pPr>
      <w:shd w:val="clear" w:color="auto" w:fill="FFFFFF"/>
      <w:spacing w:line="300" w:lineRule="exact"/>
      <w:jc w:val="both"/>
      <w:outlineLvl w:val="5"/>
    </w:pPr>
    <w:rPr>
      <w:rFonts w:ascii="Times New Roman" w:hAnsi="Times New Roman" w:cs="Times New Roman"/>
      <w:color w:val="auto"/>
      <w:spacing w:val="9"/>
      <w:sz w:val="22"/>
      <w:szCs w:val="22"/>
      <w:lang w:val="x-none" w:eastAsia="x-none"/>
    </w:rPr>
  </w:style>
  <w:style w:type="paragraph" w:customStyle="1" w:styleId="Heading720">
    <w:name w:val="Heading #7 (2)"/>
    <w:basedOn w:val="Normal"/>
    <w:link w:val="Heading72"/>
    <w:pPr>
      <w:shd w:val="clear" w:color="auto" w:fill="FFFFFF"/>
      <w:spacing w:line="300" w:lineRule="exact"/>
      <w:jc w:val="both"/>
      <w:outlineLvl w:val="6"/>
    </w:pPr>
    <w:rPr>
      <w:rFonts w:ascii="Times New Roman" w:hAnsi="Times New Roman" w:cs="Times New Roman"/>
      <w:color w:val="auto"/>
      <w:spacing w:val="9"/>
      <w:sz w:val="22"/>
      <w:szCs w:val="22"/>
      <w:lang w:val="x-none" w:eastAsia="x-none"/>
    </w:rPr>
  </w:style>
  <w:style w:type="paragraph" w:customStyle="1" w:styleId="Heading101">
    <w:name w:val="Heading #10"/>
    <w:basedOn w:val="Normal"/>
    <w:link w:val="Heading100"/>
    <w:pPr>
      <w:shd w:val="clear" w:color="auto" w:fill="FFFFFF"/>
      <w:spacing w:line="302" w:lineRule="exact"/>
      <w:jc w:val="both"/>
    </w:pPr>
    <w:rPr>
      <w:rFonts w:ascii="Times New Roman" w:hAnsi="Times New Roman" w:cs="Times New Roman"/>
      <w:b/>
      <w:bCs/>
      <w:color w:val="auto"/>
      <w:spacing w:val="12"/>
      <w:sz w:val="21"/>
      <w:szCs w:val="21"/>
      <w:lang w:val="x-none" w:eastAsia="x-none"/>
    </w:rPr>
  </w:style>
  <w:style w:type="paragraph" w:customStyle="1" w:styleId="Tablecaption41">
    <w:name w:val="Table caption (4)1"/>
    <w:basedOn w:val="Normal"/>
    <w:link w:val="Tablecaption4"/>
    <w:pPr>
      <w:shd w:val="clear" w:color="auto" w:fill="FFFFFF"/>
      <w:spacing w:before="60" w:line="240" w:lineRule="atLeast"/>
      <w:jc w:val="right"/>
    </w:pPr>
    <w:rPr>
      <w:rFonts w:ascii="Times New Roman" w:hAnsi="Times New Roman" w:cs="Times New Roman"/>
      <w:b/>
      <w:bCs/>
      <w:color w:val="auto"/>
      <w:spacing w:val="12"/>
      <w:sz w:val="21"/>
      <w:szCs w:val="21"/>
      <w:lang w:val="x-none" w:eastAsia="x-none"/>
    </w:rPr>
  </w:style>
  <w:style w:type="paragraph" w:customStyle="1" w:styleId="Heading60">
    <w:name w:val="Heading #6"/>
    <w:basedOn w:val="Normal"/>
    <w:link w:val="Heading6"/>
    <w:pPr>
      <w:shd w:val="clear" w:color="auto" w:fill="FFFFFF"/>
      <w:spacing w:line="302" w:lineRule="exact"/>
      <w:jc w:val="both"/>
      <w:outlineLvl w:val="5"/>
    </w:pPr>
    <w:rPr>
      <w:rFonts w:ascii="Times New Roman" w:hAnsi="Times New Roman" w:cs="Times New Roman"/>
      <w:b/>
      <w:bCs/>
      <w:color w:val="auto"/>
      <w:spacing w:val="12"/>
      <w:sz w:val="21"/>
      <w:szCs w:val="21"/>
      <w:lang w:val="x-none" w:eastAsia="x-none"/>
    </w:rPr>
  </w:style>
  <w:style w:type="paragraph" w:customStyle="1" w:styleId="Heading70">
    <w:name w:val="Heading #7"/>
    <w:basedOn w:val="Normal"/>
    <w:link w:val="Heading7"/>
    <w:pPr>
      <w:shd w:val="clear" w:color="auto" w:fill="FFFFFF"/>
      <w:spacing w:line="302" w:lineRule="exact"/>
      <w:outlineLvl w:val="6"/>
    </w:pPr>
    <w:rPr>
      <w:rFonts w:ascii="Times New Roman" w:hAnsi="Times New Roman" w:cs="Times New Roman"/>
      <w:color w:val="auto"/>
      <w:spacing w:val="10"/>
      <w:sz w:val="21"/>
      <w:szCs w:val="21"/>
      <w:lang w:val="x-none" w:eastAsia="x-none"/>
    </w:rPr>
  </w:style>
  <w:style w:type="paragraph" w:customStyle="1" w:styleId="Bodytext190">
    <w:name w:val="Body text (19)"/>
    <w:basedOn w:val="Normal"/>
    <w:link w:val="Bodytext19"/>
    <w:pPr>
      <w:shd w:val="clear" w:color="auto" w:fill="FFFFFF"/>
      <w:spacing w:after="480" w:line="240" w:lineRule="atLeast"/>
    </w:pPr>
    <w:rPr>
      <w:rFonts w:ascii="Consolas" w:hAnsi="Consolas" w:cs="Times New Roman"/>
      <w:color w:val="auto"/>
      <w:sz w:val="20"/>
      <w:szCs w:val="20"/>
      <w:lang w:val="x-none" w:eastAsia="x-none"/>
    </w:rPr>
  </w:style>
  <w:style w:type="paragraph" w:customStyle="1" w:styleId="Heading220">
    <w:name w:val="Heading #2 (2)"/>
    <w:basedOn w:val="Normal"/>
    <w:link w:val="Heading22"/>
    <w:pPr>
      <w:shd w:val="clear" w:color="auto" w:fill="FFFFFF"/>
      <w:spacing w:after="480" w:line="240" w:lineRule="atLeast"/>
      <w:jc w:val="both"/>
      <w:outlineLvl w:val="1"/>
    </w:pPr>
    <w:rPr>
      <w:rFonts w:ascii="Times New Roman" w:hAnsi="Times New Roman" w:cs="Times New Roman"/>
      <w:color w:val="auto"/>
      <w:spacing w:val="2"/>
      <w:sz w:val="39"/>
      <w:szCs w:val="39"/>
      <w:lang w:val="x-none" w:eastAsia="x-none"/>
    </w:rPr>
  </w:style>
  <w:style w:type="paragraph" w:customStyle="1" w:styleId="Headerorfooter60">
    <w:name w:val="Header or footer (6)"/>
    <w:basedOn w:val="Normal"/>
    <w:link w:val="Headerorfooter6"/>
    <w:pPr>
      <w:shd w:val="clear" w:color="auto" w:fill="FFFFFF"/>
      <w:spacing w:line="240" w:lineRule="atLeast"/>
    </w:pPr>
    <w:rPr>
      <w:rFonts w:ascii="Times New Roman" w:hAnsi="Times New Roman" w:cs="Times New Roman"/>
      <w:color w:val="auto"/>
      <w:spacing w:val="-36"/>
      <w:sz w:val="33"/>
      <w:szCs w:val="33"/>
      <w:lang w:val="x-none" w:eastAsia="x-none"/>
    </w:rPr>
  </w:style>
  <w:style w:type="paragraph" w:customStyle="1" w:styleId="Footnote0">
    <w:name w:val="Footnote"/>
    <w:basedOn w:val="Normal"/>
    <w:link w:val="Footnote"/>
    <w:pPr>
      <w:shd w:val="clear" w:color="auto" w:fill="FFFFFF"/>
      <w:spacing w:line="252" w:lineRule="exact"/>
      <w:jc w:val="both"/>
    </w:pPr>
    <w:rPr>
      <w:rFonts w:ascii="Times New Roman" w:hAnsi="Times New Roman" w:cs="Times New Roman"/>
      <w:color w:val="auto"/>
      <w:spacing w:val="7"/>
      <w:sz w:val="19"/>
      <w:szCs w:val="19"/>
      <w:lang w:val="x-none" w:eastAsia="x-none"/>
    </w:rPr>
  </w:style>
  <w:style w:type="paragraph" w:customStyle="1" w:styleId="Footnote20">
    <w:name w:val="Footnote (2)"/>
    <w:basedOn w:val="Normal"/>
    <w:link w:val="Footnote2"/>
    <w:pPr>
      <w:shd w:val="clear" w:color="auto" w:fill="FFFFFF"/>
      <w:spacing w:line="240" w:lineRule="atLeast"/>
      <w:jc w:val="both"/>
    </w:pPr>
    <w:rPr>
      <w:rFonts w:ascii="Times New Roman" w:hAnsi="Times New Roman" w:cs="Times New Roman"/>
      <w:color w:val="auto"/>
      <w:spacing w:val="9"/>
      <w:sz w:val="22"/>
      <w:szCs w:val="22"/>
      <w:lang w:val="x-none" w:eastAsia="x-none"/>
    </w:rPr>
  </w:style>
  <w:style w:type="paragraph" w:customStyle="1" w:styleId="Heading520">
    <w:name w:val="Heading #5 (2)"/>
    <w:basedOn w:val="Normal"/>
    <w:link w:val="Heading52"/>
    <w:pPr>
      <w:shd w:val="clear" w:color="auto" w:fill="FFFFFF"/>
      <w:spacing w:line="303" w:lineRule="exact"/>
      <w:ind w:firstLine="520"/>
      <w:outlineLvl w:val="4"/>
    </w:pPr>
    <w:rPr>
      <w:rFonts w:ascii="Times New Roman" w:hAnsi="Times New Roman" w:cs="Times New Roman"/>
      <w:color w:val="auto"/>
      <w:spacing w:val="9"/>
      <w:sz w:val="22"/>
      <w:szCs w:val="22"/>
      <w:lang w:val="x-none" w:eastAsia="x-none"/>
    </w:rPr>
  </w:style>
  <w:style w:type="paragraph" w:customStyle="1" w:styleId="Heading730">
    <w:name w:val="Heading #7 (3)"/>
    <w:basedOn w:val="Normal"/>
    <w:link w:val="Heading73"/>
    <w:pPr>
      <w:shd w:val="clear" w:color="auto" w:fill="FFFFFF"/>
      <w:spacing w:line="302" w:lineRule="exact"/>
      <w:ind w:firstLine="520"/>
      <w:jc w:val="both"/>
      <w:outlineLvl w:val="6"/>
    </w:pPr>
    <w:rPr>
      <w:rFonts w:ascii="Times New Roman" w:hAnsi="Times New Roman" w:cs="Times New Roman"/>
      <w:b/>
      <w:bCs/>
      <w:color w:val="auto"/>
      <w:spacing w:val="3"/>
      <w:sz w:val="22"/>
      <w:szCs w:val="22"/>
      <w:lang w:val="x-none" w:eastAsia="x-none"/>
    </w:rPr>
  </w:style>
  <w:style w:type="paragraph" w:customStyle="1" w:styleId="Heading1020">
    <w:name w:val="Heading #10 (2)"/>
    <w:basedOn w:val="Normal"/>
    <w:link w:val="Heading102"/>
    <w:pPr>
      <w:shd w:val="clear" w:color="auto" w:fill="FFFFFF"/>
      <w:spacing w:line="303" w:lineRule="exact"/>
      <w:ind w:firstLine="520"/>
      <w:jc w:val="both"/>
    </w:pPr>
    <w:rPr>
      <w:rFonts w:ascii="Times New Roman" w:hAnsi="Times New Roman" w:cs="Times New Roman"/>
      <w:color w:val="auto"/>
      <w:spacing w:val="9"/>
      <w:sz w:val="22"/>
      <w:szCs w:val="22"/>
      <w:lang w:val="x-none" w:eastAsia="x-none"/>
    </w:rPr>
  </w:style>
  <w:style w:type="paragraph" w:customStyle="1" w:styleId="Bodytext201">
    <w:name w:val="Body text (20)"/>
    <w:basedOn w:val="Normal"/>
    <w:link w:val="Bodytext200"/>
    <w:pPr>
      <w:shd w:val="clear" w:color="auto" w:fill="FFFFFF"/>
      <w:spacing w:line="308" w:lineRule="exact"/>
      <w:jc w:val="center"/>
    </w:pPr>
    <w:rPr>
      <w:rFonts w:ascii="Times New Roman" w:hAnsi="Times New Roman" w:cs="Times New Roman"/>
      <w:color w:val="auto"/>
      <w:spacing w:val="12"/>
      <w:sz w:val="20"/>
      <w:szCs w:val="20"/>
      <w:lang w:val="x-none" w:eastAsia="x-none"/>
    </w:rPr>
  </w:style>
  <w:style w:type="paragraph" w:customStyle="1" w:styleId="Heading820">
    <w:name w:val="Heading #8 (2)"/>
    <w:basedOn w:val="Normal"/>
    <w:link w:val="Heading82"/>
    <w:pPr>
      <w:shd w:val="clear" w:color="auto" w:fill="FFFFFF"/>
      <w:spacing w:line="312" w:lineRule="exact"/>
      <w:jc w:val="both"/>
      <w:outlineLvl w:val="7"/>
    </w:pPr>
    <w:rPr>
      <w:rFonts w:ascii="Trebuchet MS" w:hAnsi="Trebuchet MS" w:cs="Times New Roman"/>
      <w:color w:val="auto"/>
      <w:sz w:val="23"/>
      <w:szCs w:val="23"/>
      <w:lang w:val="x-none" w:eastAsia="x-none"/>
    </w:rPr>
  </w:style>
  <w:style w:type="paragraph" w:customStyle="1" w:styleId="Bodytext211">
    <w:name w:val="Body text (21)"/>
    <w:basedOn w:val="Normal"/>
    <w:link w:val="Bodytext210"/>
    <w:pPr>
      <w:shd w:val="clear" w:color="auto" w:fill="FFFFFF"/>
      <w:spacing w:after="120" w:line="240" w:lineRule="atLeast"/>
      <w:jc w:val="both"/>
    </w:pPr>
    <w:rPr>
      <w:rFonts w:ascii="Consolas" w:hAnsi="Consolas" w:cs="Times New Roman"/>
      <w:color w:val="auto"/>
      <w:spacing w:val="-4"/>
      <w:sz w:val="8"/>
      <w:szCs w:val="8"/>
      <w:lang w:val="x-none" w:eastAsia="x-none"/>
    </w:rPr>
  </w:style>
  <w:style w:type="paragraph" w:customStyle="1" w:styleId="Heading420">
    <w:name w:val="Heading #4 (2)"/>
    <w:basedOn w:val="Normal"/>
    <w:link w:val="Heading42"/>
    <w:pPr>
      <w:shd w:val="clear" w:color="auto" w:fill="FFFFFF"/>
      <w:spacing w:after="660" w:line="240" w:lineRule="atLeast"/>
      <w:outlineLvl w:val="3"/>
    </w:pPr>
    <w:rPr>
      <w:rFonts w:ascii="Times New Roman" w:hAnsi="Times New Roman" w:cs="Times New Roman"/>
      <w:color w:val="auto"/>
      <w:spacing w:val="9"/>
      <w:sz w:val="22"/>
      <w:szCs w:val="22"/>
      <w:lang w:val="x-none" w:eastAsia="x-none"/>
    </w:rPr>
  </w:style>
  <w:style w:type="paragraph" w:customStyle="1" w:styleId="Heading830">
    <w:name w:val="Heading #8 (3)"/>
    <w:basedOn w:val="Normal"/>
    <w:link w:val="Heading83"/>
    <w:pPr>
      <w:shd w:val="clear" w:color="auto" w:fill="FFFFFF"/>
      <w:spacing w:before="660" w:line="303" w:lineRule="exact"/>
      <w:outlineLvl w:val="7"/>
    </w:pPr>
    <w:rPr>
      <w:rFonts w:ascii="Times New Roman" w:hAnsi="Times New Roman" w:cs="Times New Roman"/>
      <w:b/>
      <w:bCs/>
      <w:color w:val="auto"/>
      <w:spacing w:val="12"/>
      <w:sz w:val="21"/>
      <w:szCs w:val="21"/>
      <w:lang w:val="x-none" w:eastAsia="x-none"/>
    </w:rPr>
  </w:style>
  <w:style w:type="paragraph" w:customStyle="1" w:styleId="Heading80">
    <w:name w:val="Heading #8"/>
    <w:basedOn w:val="Normal"/>
    <w:link w:val="Heading8"/>
    <w:pPr>
      <w:shd w:val="clear" w:color="auto" w:fill="FFFFFF"/>
      <w:spacing w:line="299" w:lineRule="exact"/>
      <w:ind w:firstLine="520"/>
      <w:jc w:val="both"/>
      <w:outlineLvl w:val="7"/>
    </w:pPr>
    <w:rPr>
      <w:rFonts w:ascii="Times New Roman" w:hAnsi="Times New Roman" w:cs="Times New Roman"/>
      <w:color w:val="auto"/>
      <w:spacing w:val="9"/>
      <w:sz w:val="22"/>
      <w:szCs w:val="22"/>
      <w:lang w:val="x-none" w:eastAsia="x-none"/>
    </w:rPr>
  </w:style>
  <w:style w:type="paragraph" w:customStyle="1" w:styleId="Headerorfooter70">
    <w:name w:val="Header or footer (7)"/>
    <w:basedOn w:val="Normal"/>
    <w:link w:val="Headerorfooter7"/>
    <w:pPr>
      <w:shd w:val="clear" w:color="auto" w:fill="FFFFFF"/>
      <w:spacing w:line="240" w:lineRule="atLeast"/>
    </w:pPr>
    <w:rPr>
      <w:rFonts w:ascii="Candara" w:hAnsi="Candara" w:cs="Times New Roman"/>
      <w:i/>
      <w:iCs/>
      <w:color w:val="auto"/>
      <w:spacing w:val="-3"/>
      <w:sz w:val="12"/>
      <w:szCs w:val="12"/>
      <w:lang w:val="x-none" w:eastAsia="x-none"/>
    </w:rPr>
  </w:style>
  <w:style w:type="paragraph" w:customStyle="1" w:styleId="Bodytext221">
    <w:name w:val="Body text (22)"/>
    <w:basedOn w:val="Normal"/>
    <w:link w:val="Bodytext220"/>
    <w:pPr>
      <w:shd w:val="clear" w:color="auto" w:fill="FFFFFF"/>
      <w:spacing w:line="240" w:lineRule="atLeast"/>
      <w:jc w:val="both"/>
    </w:pPr>
    <w:rPr>
      <w:rFonts w:ascii="Times New Roman" w:hAnsi="Times New Roman" w:cs="Times New Roman"/>
      <w:color w:val="auto"/>
      <w:spacing w:val="1"/>
      <w:w w:val="200"/>
      <w:sz w:val="8"/>
      <w:szCs w:val="8"/>
      <w:lang w:val="x-none" w:eastAsia="x-none"/>
    </w:rPr>
  </w:style>
  <w:style w:type="paragraph" w:customStyle="1" w:styleId="Heading320">
    <w:name w:val="Heading #3 (2)"/>
    <w:basedOn w:val="Normal"/>
    <w:link w:val="Heading32"/>
    <w:pPr>
      <w:shd w:val="clear" w:color="auto" w:fill="FFFFFF"/>
      <w:spacing w:line="331" w:lineRule="exact"/>
      <w:ind w:firstLine="520"/>
      <w:jc w:val="both"/>
      <w:outlineLvl w:val="2"/>
    </w:pPr>
    <w:rPr>
      <w:rFonts w:ascii="Times New Roman" w:hAnsi="Times New Roman" w:cs="Times New Roman"/>
      <w:color w:val="auto"/>
      <w:spacing w:val="9"/>
      <w:sz w:val="22"/>
      <w:szCs w:val="22"/>
      <w:lang w:val="x-none" w:eastAsia="x-none"/>
    </w:rPr>
  </w:style>
  <w:style w:type="table" w:styleId="TableGrid">
    <w:name w:val="Table Grid"/>
    <w:basedOn w:val="TableNormal"/>
    <w:rsid w:val="00A51FCB"/>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51FCB"/>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39C7F-136B-4751-90F0-FE8055F90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62CD2DB-2EBF-4E67-A0CB-3E288CFF2DD1}">
  <ds:schemaRefs>
    <ds:schemaRef ds:uri="http://schemas.microsoft.com/sharepoint/v3/contenttype/forms"/>
  </ds:schemaRefs>
</ds:datastoreItem>
</file>

<file path=customXml/itemProps3.xml><?xml version="1.0" encoding="utf-8"?>
<ds:datastoreItem xmlns:ds="http://schemas.openxmlformats.org/officeDocument/2006/customXml" ds:itemID="{EBE88FA7-4DBB-4570-8A06-C45C120BFD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40285</Words>
  <Characters>229627</Characters>
  <Application>Microsoft Office Word</Application>
  <DocSecurity>0</DocSecurity>
  <Lines>1913</Lines>
  <Paragraphs>538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269374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2026-06-10T11:21:00Z</dcterms:created>
  <dcterms:modified xsi:type="dcterms:W3CDTF">2026-06-10T11:21:00Z</dcterms:modified>
  <cp:category/>
</cp:coreProperties>
</file>