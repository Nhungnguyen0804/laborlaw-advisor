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1E0" w:firstRow="1" w:lastRow="1" w:firstColumn="1" w:lastColumn="1" w:noHBand="0" w:noVBand="0"/>
      </w:tblPr>
      <w:tblGrid>
        <w:gridCol w:w="2903"/>
        <w:gridCol w:w="6100"/>
      </w:tblGrid>
      <w:tr w:rsidR="00C83AA2" w:rsidRPr="00F428C8" w:rsidTr="00F428C8">
        <w:tc>
          <w:tcPr>
            <w:tcW w:w="2943" w:type="dxa"/>
          </w:tcPr>
          <w:p w:rsidR="00C83AA2" w:rsidRPr="00F428C8" w:rsidRDefault="00C83AA2" w:rsidP="00F428C8">
            <w:pPr>
              <w:spacing w:before="120"/>
              <w:jc w:val="center"/>
              <w:rPr>
                <w:rFonts w:ascii="Times New Roman" w:eastAsia="Times New Roman" w:hAnsi="Times New Roman" w:cs="Times New Roman"/>
                <w:b/>
                <w:sz w:val="26"/>
                <w:szCs w:val="26"/>
              </w:rPr>
            </w:pPr>
            <w:bookmarkStart w:id="0" w:name="_GoBack"/>
            <w:bookmarkEnd w:id="0"/>
            <w:r w:rsidRPr="00F428C8">
              <w:rPr>
                <w:rFonts w:ascii="Times New Roman" w:eastAsia="Times New Roman" w:hAnsi="Times New Roman" w:cs="Times New Roman"/>
                <w:b/>
                <w:sz w:val="26"/>
                <w:szCs w:val="26"/>
              </w:rPr>
              <w:t>BỘ QUỐC PHÒNG</w:t>
            </w:r>
            <w:r w:rsidRPr="00F428C8">
              <w:rPr>
                <w:rFonts w:ascii="Times New Roman" w:eastAsia="Times New Roman" w:hAnsi="Times New Roman" w:cs="Times New Roman"/>
                <w:b/>
                <w:sz w:val="26"/>
                <w:szCs w:val="26"/>
              </w:rPr>
              <w:br/>
              <w:t>-------</w:t>
            </w:r>
          </w:p>
        </w:tc>
        <w:tc>
          <w:tcPr>
            <w:tcW w:w="6237" w:type="dxa"/>
          </w:tcPr>
          <w:p w:rsidR="00C83AA2" w:rsidRPr="00F428C8" w:rsidRDefault="00C83AA2" w:rsidP="00F428C8">
            <w:pPr>
              <w:spacing w:before="120"/>
              <w:jc w:val="center"/>
              <w:rPr>
                <w:rFonts w:ascii="Times New Roman" w:eastAsia="Times New Roman" w:hAnsi="Times New Roman" w:cs="Times New Roman"/>
                <w:sz w:val="26"/>
                <w:szCs w:val="26"/>
              </w:rPr>
            </w:pPr>
            <w:r w:rsidRPr="00F428C8">
              <w:rPr>
                <w:rFonts w:ascii="Times New Roman" w:eastAsia="Times New Roman" w:hAnsi="Times New Roman" w:cs="Times New Roman"/>
                <w:b/>
                <w:sz w:val="26"/>
                <w:szCs w:val="26"/>
              </w:rPr>
              <w:t>CỘNG HÒA XÃ HỘI CHỦ NGHĨA VIỆT NAM</w:t>
            </w:r>
            <w:r w:rsidRPr="00F428C8">
              <w:rPr>
                <w:rFonts w:ascii="Times New Roman" w:eastAsia="Times New Roman" w:hAnsi="Times New Roman" w:cs="Times New Roman"/>
                <w:b/>
                <w:sz w:val="26"/>
                <w:szCs w:val="26"/>
              </w:rPr>
              <w:br/>
              <w:t xml:space="preserve">Độc lập - Tự do - Hạnh phúc </w:t>
            </w:r>
            <w:r w:rsidRPr="00F428C8">
              <w:rPr>
                <w:rFonts w:ascii="Times New Roman" w:eastAsia="Times New Roman" w:hAnsi="Times New Roman" w:cs="Times New Roman"/>
                <w:b/>
                <w:sz w:val="26"/>
                <w:szCs w:val="26"/>
              </w:rPr>
              <w:br/>
              <w:t>---------------</w:t>
            </w:r>
          </w:p>
        </w:tc>
      </w:tr>
      <w:tr w:rsidR="00C83AA2" w:rsidRPr="00F428C8" w:rsidTr="00F428C8">
        <w:tc>
          <w:tcPr>
            <w:tcW w:w="2943" w:type="dxa"/>
          </w:tcPr>
          <w:p w:rsidR="00C83AA2" w:rsidRPr="00F428C8" w:rsidRDefault="00C83AA2" w:rsidP="00F428C8">
            <w:pPr>
              <w:spacing w:before="120"/>
              <w:jc w:val="center"/>
              <w:rPr>
                <w:rFonts w:ascii="Times New Roman" w:eastAsia="Times New Roman" w:hAnsi="Times New Roman" w:cs="Times New Roman"/>
                <w:sz w:val="26"/>
                <w:szCs w:val="26"/>
              </w:rPr>
            </w:pPr>
            <w:r w:rsidRPr="00F428C8">
              <w:rPr>
                <w:rFonts w:ascii="Times New Roman" w:eastAsia="Times New Roman" w:hAnsi="Times New Roman" w:cs="Times New Roman"/>
                <w:sz w:val="26"/>
                <w:szCs w:val="26"/>
              </w:rPr>
              <w:t>Số:</w:t>
            </w:r>
            <w:r w:rsidRPr="00F428C8">
              <w:rPr>
                <w:rFonts w:ascii="Times New Roman" w:eastAsia="Times New Roman" w:hAnsi="Times New Roman" w:cs="Times New Roman"/>
                <w:sz w:val="26"/>
                <w:szCs w:val="26"/>
                <w:lang w:val="en-US"/>
              </w:rPr>
              <w:t xml:space="preserve"> 37</w:t>
            </w:r>
            <w:r w:rsidR="00711C44" w:rsidRPr="00F428C8">
              <w:rPr>
                <w:rFonts w:ascii="Times New Roman" w:eastAsia="Times New Roman" w:hAnsi="Times New Roman" w:cs="Times New Roman"/>
                <w:sz w:val="26"/>
                <w:szCs w:val="26"/>
              </w:rPr>
              <w:t>/</w:t>
            </w:r>
            <w:r w:rsidRPr="00F428C8">
              <w:rPr>
                <w:rFonts w:ascii="Times New Roman" w:eastAsia="Times New Roman" w:hAnsi="Times New Roman" w:cs="Times New Roman"/>
                <w:sz w:val="26"/>
                <w:szCs w:val="26"/>
              </w:rPr>
              <w:t>2017</w:t>
            </w:r>
            <w:r w:rsidR="00711C44" w:rsidRPr="00F428C8">
              <w:rPr>
                <w:rFonts w:ascii="Times New Roman" w:eastAsia="Times New Roman" w:hAnsi="Times New Roman" w:cs="Times New Roman"/>
                <w:sz w:val="26"/>
                <w:szCs w:val="26"/>
              </w:rPr>
              <w:t>/</w:t>
            </w:r>
            <w:r w:rsidRPr="00F428C8">
              <w:rPr>
                <w:rFonts w:ascii="Times New Roman" w:eastAsia="Times New Roman" w:hAnsi="Times New Roman" w:cs="Times New Roman"/>
                <w:sz w:val="26"/>
                <w:szCs w:val="26"/>
              </w:rPr>
              <w:t>TT-BQP</w:t>
            </w:r>
          </w:p>
        </w:tc>
        <w:tc>
          <w:tcPr>
            <w:tcW w:w="6237" w:type="dxa"/>
          </w:tcPr>
          <w:p w:rsidR="00C83AA2" w:rsidRPr="00F428C8" w:rsidRDefault="00C83AA2" w:rsidP="00F428C8">
            <w:pPr>
              <w:spacing w:before="120"/>
              <w:jc w:val="center"/>
              <w:rPr>
                <w:rFonts w:ascii="Times New Roman" w:eastAsia="Times New Roman" w:hAnsi="Times New Roman" w:cs="Times New Roman"/>
                <w:i/>
                <w:sz w:val="26"/>
                <w:szCs w:val="26"/>
              </w:rPr>
            </w:pPr>
            <w:r w:rsidRPr="00F428C8">
              <w:rPr>
                <w:rFonts w:ascii="Times New Roman" w:eastAsia="Times New Roman" w:hAnsi="Times New Roman" w:cs="Times New Roman"/>
                <w:i/>
                <w:sz w:val="26"/>
                <w:szCs w:val="26"/>
              </w:rPr>
              <w:t>Hà Nội, ngày 16 tháng 02 năm 2017</w:t>
            </w:r>
          </w:p>
        </w:tc>
      </w:tr>
    </w:tbl>
    <w:p w:rsidR="00C83AA2" w:rsidRPr="00F428C8" w:rsidRDefault="00C83AA2" w:rsidP="007A0A8A">
      <w:pPr>
        <w:spacing w:before="120"/>
        <w:rPr>
          <w:rFonts w:ascii="Times New Roman" w:hAnsi="Times New Roman" w:cs="Times New Roman"/>
          <w:sz w:val="20"/>
        </w:rPr>
      </w:pPr>
    </w:p>
    <w:p w:rsidR="00556320" w:rsidRPr="00F428C8" w:rsidRDefault="00C83AA2" w:rsidP="007A0A8A">
      <w:pPr>
        <w:spacing w:before="120"/>
        <w:jc w:val="center"/>
        <w:rPr>
          <w:rFonts w:ascii="Times New Roman" w:hAnsi="Times New Roman" w:cs="Times New Roman"/>
          <w:b/>
          <w:sz w:val="28"/>
          <w:szCs w:val="28"/>
        </w:rPr>
      </w:pPr>
      <w:bookmarkStart w:id="1" w:name="loai_1"/>
      <w:r w:rsidRPr="00F428C8">
        <w:rPr>
          <w:rFonts w:ascii="Times New Roman" w:hAnsi="Times New Roman" w:cs="Times New Roman"/>
          <w:b/>
          <w:sz w:val="28"/>
          <w:szCs w:val="28"/>
        </w:rPr>
        <w:t>THÔNG TƯ</w:t>
      </w:r>
      <w:bookmarkEnd w:id="1"/>
    </w:p>
    <w:p w:rsidR="00556320" w:rsidRPr="00F428C8" w:rsidRDefault="00C83AA2" w:rsidP="007A0A8A">
      <w:pPr>
        <w:spacing w:before="120"/>
        <w:jc w:val="center"/>
        <w:rPr>
          <w:rFonts w:ascii="Times New Roman" w:hAnsi="Times New Roman" w:cs="Times New Roman"/>
          <w:sz w:val="28"/>
          <w:szCs w:val="28"/>
        </w:rPr>
      </w:pPr>
      <w:bookmarkStart w:id="2" w:name="loai_1_name"/>
      <w:r w:rsidRPr="00F428C8">
        <w:rPr>
          <w:rFonts w:ascii="Times New Roman" w:hAnsi="Times New Roman" w:cs="Times New Roman"/>
          <w:sz w:val="28"/>
          <w:szCs w:val="28"/>
        </w:rPr>
        <w:t>HƯỚNG DẪN QUẢN LÝ THU, CHI BẢO HIỂM XÃ HỘI BẮT BUỘC TRONG BỘ QUỐC PHÒNG</w:t>
      </w:r>
      <w:bookmarkEnd w:id="2"/>
    </w:p>
    <w:p w:rsidR="00556320" w:rsidRPr="00F428C8" w:rsidRDefault="00556320" w:rsidP="00F428C8">
      <w:pPr>
        <w:spacing w:before="120"/>
        <w:ind w:firstLine="709"/>
        <w:jc w:val="both"/>
        <w:rPr>
          <w:rFonts w:ascii="Times New Roman" w:hAnsi="Times New Roman" w:cs="Times New Roman"/>
          <w:i/>
          <w:sz w:val="28"/>
          <w:szCs w:val="28"/>
        </w:rPr>
      </w:pPr>
      <w:r w:rsidRPr="00F428C8">
        <w:rPr>
          <w:rFonts w:ascii="Times New Roman" w:hAnsi="Times New Roman" w:cs="Times New Roman"/>
          <w:i/>
          <w:sz w:val="28"/>
          <w:szCs w:val="28"/>
        </w:rPr>
        <w:t xml:space="preserve">Căn cứ </w:t>
      </w:r>
      <w:r w:rsidR="00711C44" w:rsidRPr="00F428C8">
        <w:rPr>
          <w:rFonts w:ascii="Times New Roman" w:hAnsi="Times New Roman" w:cs="Times New Roman"/>
          <w:i/>
          <w:sz w:val="28"/>
          <w:szCs w:val="28"/>
        </w:rPr>
        <w:t>Luật</w:t>
      </w:r>
      <w:r w:rsidRPr="00F428C8">
        <w:rPr>
          <w:rFonts w:ascii="Times New Roman" w:hAnsi="Times New Roman" w:cs="Times New Roman"/>
          <w:i/>
          <w:sz w:val="28"/>
          <w:szCs w:val="28"/>
        </w:rPr>
        <w:t xml:space="preserve"> Bảo hiểm xã hội ngày 20 tháng 11 năm 2014;</w:t>
      </w:r>
    </w:p>
    <w:p w:rsidR="00556320" w:rsidRPr="00F428C8" w:rsidRDefault="00556320" w:rsidP="00F428C8">
      <w:pPr>
        <w:spacing w:before="120"/>
        <w:ind w:firstLine="709"/>
        <w:jc w:val="both"/>
        <w:rPr>
          <w:rFonts w:ascii="Times New Roman" w:hAnsi="Times New Roman" w:cs="Times New Roman"/>
          <w:i/>
          <w:sz w:val="28"/>
          <w:szCs w:val="28"/>
        </w:rPr>
      </w:pPr>
      <w:r w:rsidRPr="00F428C8">
        <w:rPr>
          <w:rFonts w:ascii="Times New Roman" w:hAnsi="Times New Roman" w:cs="Times New Roman"/>
          <w:i/>
          <w:sz w:val="28"/>
          <w:szCs w:val="28"/>
        </w:rPr>
        <w:t xml:space="preserve">Căn cứ </w:t>
      </w:r>
      <w:r w:rsidR="00C85B7D" w:rsidRPr="00F428C8">
        <w:rPr>
          <w:rFonts w:ascii="Times New Roman" w:hAnsi="Times New Roman" w:cs="Times New Roman"/>
          <w:i/>
          <w:sz w:val="28"/>
          <w:szCs w:val="28"/>
        </w:rPr>
        <w:t>Nghị định số</w:t>
      </w:r>
      <w:r w:rsidRPr="00F428C8">
        <w:rPr>
          <w:rFonts w:ascii="Times New Roman" w:hAnsi="Times New Roman" w:cs="Times New Roman"/>
          <w:i/>
          <w:sz w:val="28"/>
          <w:szCs w:val="28"/>
        </w:rPr>
        <w:t xml:space="preserve"> 35</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2013</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NĐ-CP ngày 22 tháng 4 năm 2013 của Chính phủ quy định chức năng, nhiệm vụ, quyền hạn và cơ cấu tổ chức của Bộ Quốc phòng;</w:t>
      </w:r>
    </w:p>
    <w:p w:rsidR="00556320" w:rsidRPr="00F428C8" w:rsidRDefault="00556320" w:rsidP="00F428C8">
      <w:pPr>
        <w:spacing w:before="120"/>
        <w:ind w:firstLine="709"/>
        <w:jc w:val="both"/>
        <w:rPr>
          <w:rFonts w:ascii="Times New Roman" w:hAnsi="Times New Roman" w:cs="Times New Roman"/>
          <w:i/>
          <w:sz w:val="28"/>
          <w:szCs w:val="28"/>
        </w:rPr>
      </w:pPr>
      <w:r w:rsidRPr="00F428C8">
        <w:rPr>
          <w:rFonts w:ascii="Times New Roman" w:hAnsi="Times New Roman" w:cs="Times New Roman"/>
          <w:i/>
          <w:sz w:val="28"/>
          <w:szCs w:val="28"/>
        </w:rPr>
        <w:t>Căn cứ Nghi định số 115</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20</w:t>
      </w:r>
      <w:r w:rsidR="00C83AA2" w:rsidRPr="00F428C8">
        <w:rPr>
          <w:rFonts w:ascii="Times New Roman" w:hAnsi="Times New Roman" w:cs="Times New Roman"/>
          <w:i/>
          <w:sz w:val="28"/>
          <w:szCs w:val="28"/>
        </w:rPr>
        <w:t>1</w:t>
      </w:r>
      <w:r w:rsidRPr="00F428C8">
        <w:rPr>
          <w:rFonts w:ascii="Times New Roman" w:hAnsi="Times New Roman" w:cs="Times New Roman"/>
          <w:i/>
          <w:sz w:val="28"/>
          <w:szCs w:val="28"/>
        </w:rPr>
        <w:t>5</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 xml:space="preserve">NĐ-CP ngày 11 tháng 11 năm 2015 của </w:t>
      </w:r>
      <w:r w:rsidR="00C85B7D" w:rsidRPr="00F428C8">
        <w:rPr>
          <w:rFonts w:ascii="Times New Roman" w:hAnsi="Times New Roman" w:cs="Times New Roman"/>
          <w:i/>
          <w:sz w:val="28"/>
          <w:szCs w:val="28"/>
        </w:rPr>
        <w:t>Chính phủ</w:t>
      </w:r>
      <w:r w:rsidRPr="00F428C8">
        <w:rPr>
          <w:rFonts w:ascii="Times New Roman" w:hAnsi="Times New Roman" w:cs="Times New Roman"/>
          <w:i/>
          <w:sz w:val="28"/>
          <w:szCs w:val="28"/>
        </w:rPr>
        <w:t xml:space="preserve"> quy định chi tiết một số </w:t>
      </w:r>
      <w:r w:rsidR="00711C44" w:rsidRPr="00F428C8">
        <w:rPr>
          <w:rFonts w:ascii="Times New Roman" w:hAnsi="Times New Roman" w:cs="Times New Roman"/>
          <w:i/>
          <w:sz w:val="28"/>
          <w:szCs w:val="28"/>
        </w:rPr>
        <w:t>điều</w:t>
      </w:r>
      <w:r w:rsidRPr="00F428C8">
        <w:rPr>
          <w:rFonts w:ascii="Times New Roman" w:hAnsi="Times New Roman" w:cs="Times New Roman"/>
          <w:i/>
          <w:sz w:val="28"/>
          <w:szCs w:val="28"/>
        </w:rPr>
        <w:t xml:space="preserve"> của </w:t>
      </w:r>
      <w:r w:rsidR="00711C44" w:rsidRPr="00F428C8">
        <w:rPr>
          <w:rFonts w:ascii="Times New Roman" w:hAnsi="Times New Roman" w:cs="Times New Roman"/>
          <w:i/>
          <w:sz w:val="28"/>
          <w:szCs w:val="28"/>
        </w:rPr>
        <w:t>Luật</w:t>
      </w:r>
      <w:r w:rsidRPr="00F428C8">
        <w:rPr>
          <w:rFonts w:ascii="Times New Roman" w:hAnsi="Times New Roman" w:cs="Times New Roman"/>
          <w:i/>
          <w:sz w:val="28"/>
          <w:szCs w:val="28"/>
        </w:rPr>
        <w:t xml:space="preserve"> Bảo hiểm xã hội về bảo hiểm xã hội bắt buộc;</w:t>
      </w:r>
    </w:p>
    <w:p w:rsidR="00556320" w:rsidRPr="00F428C8" w:rsidRDefault="00556320" w:rsidP="00F428C8">
      <w:pPr>
        <w:spacing w:before="120"/>
        <w:ind w:firstLine="709"/>
        <w:jc w:val="both"/>
        <w:rPr>
          <w:rFonts w:ascii="Times New Roman" w:hAnsi="Times New Roman" w:cs="Times New Roman"/>
          <w:i/>
          <w:sz w:val="28"/>
          <w:szCs w:val="28"/>
        </w:rPr>
      </w:pPr>
      <w:r w:rsidRPr="00F428C8">
        <w:rPr>
          <w:rFonts w:ascii="Times New Roman" w:hAnsi="Times New Roman" w:cs="Times New Roman"/>
          <w:i/>
          <w:sz w:val="28"/>
          <w:szCs w:val="28"/>
        </w:rPr>
        <w:t>Căn cứ Nghị định số 33</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2016</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 xml:space="preserve">NĐ-CP ngày 10 tháng 5 năm 2016 của </w:t>
      </w:r>
      <w:r w:rsidR="00C85B7D" w:rsidRPr="00F428C8">
        <w:rPr>
          <w:rFonts w:ascii="Times New Roman" w:hAnsi="Times New Roman" w:cs="Times New Roman"/>
          <w:i/>
          <w:sz w:val="28"/>
          <w:szCs w:val="28"/>
        </w:rPr>
        <w:t>Chính phủ</w:t>
      </w:r>
      <w:r w:rsidRPr="00F428C8">
        <w:rPr>
          <w:rFonts w:ascii="Times New Roman" w:hAnsi="Times New Roman" w:cs="Times New Roman"/>
          <w:i/>
          <w:sz w:val="28"/>
          <w:szCs w:val="28"/>
        </w:rPr>
        <w:t xml:space="preserve"> quy định chi tiết và hướng dẫn thi hành một s</w:t>
      </w:r>
      <w:r w:rsidR="00C83AA2" w:rsidRPr="00F428C8">
        <w:rPr>
          <w:rFonts w:ascii="Times New Roman" w:hAnsi="Times New Roman" w:cs="Times New Roman"/>
          <w:i/>
          <w:sz w:val="28"/>
          <w:szCs w:val="28"/>
        </w:rPr>
        <w:t>ố</w:t>
      </w:r>
      <w:r w:rsidRPr="00F428C8">
        <w:rPr>
          <w:rFonts w:ascii="Times New Roman" w:hAnsi="Times New Roman" w:cs="Times New Roman"/>
          <w:i/>
          <w:sz w:val="28"/>
          <w:szCs w:val="28"/>
        </w:rPr>
        <w:t xml:space="preserve"> </w:t>
      </w:r>
      <w:r w:rsidR="00711C44" w:rsidRPr="00F428C8">
        <w:rPr>
          <w:rFonts w:ascii="Times New Roman" w:hAnsi="Times New Roman" w:cs="Times New Roman"/>
          <w:i/>
          <w:sz w:val="28"/>
          <w:szCs w:val="28"/>
        </w:rPr>
        <w:t>điều</w:t>
      </w:r>
      <w:r w:rsidRPr="00F428C8">
        <w:rPr>
          <w:rFonts w:ascii="Times New Roman" w:hAnsi="Times New Roman" w:cs="Times New Roman"/>
          <w:i/>
          <w:sz w:val="28"/>
          <w:szCs w:val="28"/>
        </w:rPr>
        <w:t xml:space="preserve"> </w:t>
      </w:r>
      <w:r w:rsidR="00C85B7D" w:rsidRPr="00F428C8">
        <w:rPr>
          <w:rFonts w:ascii="Times New Roman" w:hAnsi="Times New Roman" w:cs="Times New Roman"/>
          <w:i/>
          <w:sz w:val="28"/>
          <w:szCs w:val="28"/>
        </w:rPr>
        <w:t>của</w:t>
      </w:r>
      <w:r w:rsidRPr="00F428C8">
        <w:rPr>
          <w:rFonts w:ascii="Times New Roman" w:hAnsi="Times New Roman" w:cs="Times New Roman"/>
          <w:i/>
          <w:sz w:val="28"/>
          <w:szCs w:val="28"/>
        </w:rPr>
        <w:t xml:space="preserve"> </w:t>
      </w:r>
      <w:r w:rsidR="00711C44" w:rsidRPr="00F428C8">
        <w:rPr>
          <w:rFonts w:ascii="Times New Roman" w:hAnsi="Times New Roman" w:cs="Times New Roman"/>
          <w:i/>
          <w:sz w:val="28"/>
          <w:szCs w:val="28"/>
        </w:rPr>
        <w:t>Luật</w:t>
      </w:r>
      <w:r w:rsidRPr="00F428C8">
        <w:rPr>
          <w:rFonts w:ascii="Times New Roman" w:hAnsi="Times New Roman" w:cs="Times New Roman"/>
          <w:i/>
          <w:sz w:val="28"/>
          <w:szCs w:val="28"/>
        </w:rPr>
        <w:t xml:space="preserve"> Bảo hiểm xã hội về bảo hiểm xã hội bắt buộc đ</w:t>
      </w:r>
      <w:r w:rsidR="00C83AA2" w:rsidRPr="00F428C8">
        <w:rPr>
          <w:rFonts w:ascii="Times New Roman" w:hAnsi="Times New Roman" w:cs="Times New Roman"/>
          <w:i/>
          <w:sz w:val="28"/>
          <w:szCs w:val="28"/>
        </w:rPr>
        <w:t>ố</w:t>
      </w:r>
      <w:r w:rsidRPr="00F428C8">
        <w:rPr>
          <w:rFonts w:ascii="Times New Roman" w:hAnsi="Times New Roman" w:cs="Times New Roman"/>
          <w:i/>
          <w:sz w:val="28"/>
          <w:szCs w:val="28"/>
        </w:rPr>
        <w:t>i với quân nhân, công an nhân dân và người làm công tác cơ yếu hưởng lương như đ</w:t>
      </w:r>
      <w:r w:rsidR="00C83AA2" w:rsidRPr="00F428C8">
        <w:rPr>
          <w:rFonts w:ascii="Times New Roman" w:hAnsi="Times New Roman" w:cs="Times New Roman"/>
          <w:i/>
          <w:sz w:val="28"/>
          <w:szCs w:val="28"/>
        </w:rPr>
        <w:t>ố</w:t>
      </w:r>
      <w:r w:rsidRPr="00F428C8">
        <w:rPr>
          <w:rFonts w:ascii="Times New Roman" w:hAnsi="Times New Roman" w:cs="Times New Roman"/>
          <w:i/>
          <w:sz w:val="28"/>
          <w:szCs w:val="28"/>
        </w:rPr>
        <w:t>i với quân nhân;</w:t>
      </w:r>
    </w:p>
    <w:p w:rsidR="00556320" w:rsidRPr="00F428C8" w:rsidRDefault="00556320" w:rsidP="00F428C8">
      <w:pPr>
        <w:spacing w:before="120"/>
        <w:ind w:firstLine="709"/>
        <w:jc w:val="both"/>
        <w:rPr>
          <w:rFonts w:ascii="Times New Roman" w:hAnsi="Times New Roman" w:cs="Times New Roman"/>
          <w:i/>
          <w:sz w:val="28"/>
          <w:szCs w:val="28"/>
        </w:rPr>
      </w:pPr>
      <w:r w:rsidRPr="00F428C8">
        <w:rPr>
          <w:rFonts w:ascii="Times New Roman" w:hAnsi="Times New Roman" w:cs="Times New Roman"/>
          <w:i/>
          <w:sz w:val="28"/>
          <w:szCs w:val="28"/>
        </w:rPr>
        <w:t xml:space="preserve">Căn cứ </w:t>
      </w:r>
      <w:r w:rsidR="00C85B7D" w:rsidRPr="00F428C8">
        <w:rPr>
          <w:rFonts w:ascii="Times New Roman" w:hAnsi="Times New Roman" w:cs="Times New Roman"/>
          <w:i/>
          <w:sz w:val="28"/>
          <w:szCs w:val="28"/>
        </w:rPr>
        <w:t>Quyết định số</w:t>
      </w:r>
      <w:r w:rsidRPr="00F428C8">
        <w:rPr>
          <w:rFonts w:ascii="Times New Roman" w:hAnsi="Times New Roman" w:cs="Times New Roman"/>
          <w:i/>
          <w:sz w:val="28"/>
          <w:szCs w:val="28"/>
        </w:rPr>
        <w:t xml:space="preserve"> 60</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2015</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QĐ-TTg ngày 27 tháng 11 năm 2015 của Thủ tướng Chính phủ về cơ chế quản lý tài chính về bảo hiểm xã hội, bảo hi</w:t>
      </w:r>
      <w:r w:rsidR="00C83AA2" w:rsidRPr="00F428C8">
        <w:rPr>
          <w:rFonts w:ascii="Times New Roman" w:hAnsi="Times New Roman" w:cs="Times New Roman"/>
          <w:i/>
          <w:sz w:val="28"/>
          <w:szCs w:val="28"/>
        </w:rPr>
        <w:t>ể</w:t>
      </w:r>
      <w:r w:rsidRPr="00F428C8">
        <w:rPr>
          <w:rFonts w:ascii="Times New Roman" w:hAnsi="Times New Roman" w:cs="Times New Roman"/>
          <w:i/>
          <w:sz w:val="28"/>
          <w:szCs w:val="28"/>
        </w:rPr>
        <w:t>m y t</w:t>
      </w:r>
      <w:r w:rsidR="00C83AA2" w:rsidRPr="00F428C8">
        <w:rPr>
          <w:rFonts w:ascii="Times New Roman" w:hAnsi="Times New Roman" w:cs="Times New Roman"/>
          <w:i/>
          <w:sz w:val="28"/>
          <w:szCs w:val="28"/>
        </w:rPr>
        <w:t>ế</w:t>
      </w:r>
      <w:r w:rsidRPr="00F428C8">
        <w:rPr>
          <w:rFonts w:ascii="Times New Roman" w:hAnsi="Times New Roman" w:cs="Times New Roman"/>
          <w:i/>
          <w:sz w:val="28"/>
          <w:szCs w:val="28"/>
        </w:rPr>
        <w:t>, bảo hiểm thất nghiệp và chi phí quản lý bảo hi</w:t>
      </w:r>
      <w:r w:rsidR="00C83AA2" w:rsidRPr="00F428C8">
        <w:rPr>
          <w:rFonts w:ascii="Times New Roman" w:hAnsi="Times New Roman" w:cs="Times New Roman"/>
          <w:i/>
          <w:sz w:val="28"/>
          <w:szCs w:val="28"/>
        </w:rPr>
        <w:t>ể</w:t>
      </w:r>
      <w:r w:rsidRPr="00F428C8">
        <w:rPr>
          <w:rFonts w:ascii="Times New Roman" w:hAnsi="Times New Roman" w:cs="Times New Roman"/>
          <w:i/>
          <w:sz w:val="28"/>
          <w:szCs w:val="28"/>
        </w:rPr>
        <w:t>m xã hội, bảo hiểm y tế, bảo hiểm thất nghiệp;</w:t>
      </w:r>
    </w:p>
    <w:p w:rsidR="00556320" w:rsidRPr="00F428C8" w:rsidRDefault="00556320" w:rsidP="00F428C8">
      <w:pPr>
        <w:spacing w:before="120"/>
        <w:ind w:firstLine="709"/>
        <w:jc w:val="both"/>
        <w:rPr>
          <w:rFonts w:ascii="Times New Roman" w:hAnsi="Times New Roman" w:cs="Times New Roman"/>
          <w:i/>
          <w:sz w:val="28"/>
          <w:szCs w:val="28"/>
        </w:rPr>
      </w:pPr>
      <w:r w:rsidRPr="00F428C8">
        <w:rPr>
          <w:rFonts w:ascii="Times New Roman" w:hAnsi="Times New Roman" w:cs="Times New Roman"/>
          <w:i/>
          <w:sz w:val="28"/>
          <w:szCs w:val="28"/>
        </w:rPr>
        <w:t>Theo đề nghị của Cục trưởng Cục Tài chính Bộ Quốc phòng,</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i/>
          <w:sz w:val="28"/>
          <w:szCs w:val="28"/>
        </w:rPr>
        <w:t>Bộ</w:t>
      </w:r>
      <w:r w:rsidR="00C83AA2" w:rsidRPr="00F428C8">
        <w:rPr>
          <w:rFonts w:ascii="Times New Roman" w:hAnsi="Times New Roman" w:cs="Times New Roman"/>
          <w:i/>
          <w:sz w:val="28"/>
          <w:szCs w:val="28"/>
        </w:rPr>
        <w:t xml:space="preserve"> trưở</w:t>
      </w:r>
      <w:r w:rsidRPr="00F428C8">
        <w:rPr>
          <w:rFonts w:ascii="Times New Roman" w:hAnsi="Times New Roman" w:cs="Times New Roman"/>
          <w:i/>
          <w:sz w:val="28"/>
          <w:szCs w:val="28"/>
        </w:rPr>
        <w:t>ng Bộ Quốc phòng ban hành Thông tư hướng dẫn quản lý thu, chi bảo hiểm xã hội bắt buộc trong Bộ Quốc phòng.</w:t>
      </w:r>
    </w:p>
    <w:p w:rsidR="00C83AA2" w:rsidRPr="00F428C8" w:rsidRDefault="00556320" w:rsidP="00F428C8">
      <w:pPr>
        <w:spacing w:before="120"/>
        <w:jc w:val="center"/>
        <w:rPr>
          <w:rFonts w:ascii="Times New Roman" w:hAnsi="Times New Roman" w:cs="Times New Roman"/>
          <w:b/>
          <w:sz w:val="28"/>
          <w:szCs w:val="28"/>
          <w:lang w:val="en-US"/>
        </w:rPr>
      </w:pPr>
      <w:bookmarkStart w:id="3" w:name="chuong_1"/>
      <w:r w:rsidRPr="00F428C8">
        <w:rPr>
          <w:rFonts w:ascii="Times New Roman" w:hAnsi="Times New Roman" w:cs="Times New Roman"/>
          <w:b/>
          <w:sz w:val="28"/>
          <w:szCs w:val="28"/>
        </w:rPr>
        <w:t>Chương I</w:t>
      </w:r>
      <w:bookmarkEnd w:id="3"/>
    </w:p>
    <w:p w:rsidR="00556320" w:rsidRPr="00F428C8" w:rsidRDefault="00C83AA2" w:rsidP="00F428C8">
      <w:pPr>
        <w:spacing w:before="120"/>
        <w:jc w:val="center"/>
        <w:rPr>
          <w:rFonts w:ascii="Times New Roman" w:hAnsi="Times New Roman" w:cs="Times New Roman"/>
          <w:b/>
          <w:sz w:val="28"/>
          <w:szCs w:val="28"/>
        </w:rPr>
      </w:pPr>
      <w:bookmarkStart w:id="4" w:name="chuong_1_name"/>
      <w:r w:rsidRPr="00F428C8">
        <w:rPr>
          <w:rFonts w:ascii="Times New Roman" w:hAnsi="Times New Roman" w:cs="Times New Roman"/>
          <w:b/>
          <w:sz w:val="28"/>
          <w:szCs w:val="28"/>
        </w:rPr>
        <w:t>NHỮNG QUY ĐỊNH CHUNG</w:t>
      </w:r>
      <w:bookmarkEnd w:id="4"/>
    </w:p>
    <w:p w:rsidR="00556320" w:rsidRPr="00F428C8" w:rsidRDefault="00711C44" w:rsidP="00F428C8">
      <w:pPr>
        <w:spacing w:before="120"/>
        <w:ind w:firstLine="709"/>
        <w:jc w:val="both"/>
        <w:rPr>
          <w:rFonts w:ascii="Times New Roman" w:hAnsi="Times New Roman" w:cs="Times New Roman"/>
          <w:b/>
          <w:sz w:val="28"/>
          <w:szCs w:val="28"/>
        </w:rPr>
      </w:pPr>
      <w:bookmarkStart w:id="5" w:name="dieu_1"/>
      <w:r w:rsidRPr="00F428C8">
        <w:rPr>
          <w:rFonts w:ascii="Times New Roman" w:hAnsi="Times New Roman" w:cs="Times New Roman"/>
          <w:b/>
          <w:sz w:val="28"/>
          <w:szCs w:val="28"/>
        </w:rPr>
        <w:t>Điều</w:t>
      </w:r>
      <w:r w:rsidR="000B68E7" w:rsidRPr="00F428C8">
        <w:rPr>
          <w:rFonts w:ascii="Times New Roman" w:hAnsi="Times New Roman" w:cs="Times New Roman"/>
          <w:b/>
          <w:sz w:val="28"/>
          <w:szCs w:val="28"/>
        </w:rPr>
        <w:t xml:space="preserve"> 1. Phạm vi </w:t>
      </w:r>
      <w:r w:rsidRPr="00F428C8">
        <w:rPr>
          <w:rFonts w:ascii="Times New Roman" w:hAnsi="Times New Roman" w:cs="Times New Roman"/>
          <w:b/>
          <w:sz w:val="28"/>
          <w:szCs w:val="28"/>
        </w:rPr>
        <w:t>điều</w:t>
      </w:r>
      <w:r w:rsidR="000B68E7" w:rsidRPr="00F428C8">
        <w:rPr>
          <w:rFonts w:ascii="Times New Roman" w:hAnsi="Times New Roman" w:cs="Times New Roman"/>
          <w:b/>
          <w:sz w:val="28"/>
          <w:szCs w:val="28"/>
        </w:rPr>
        <w:t xml:space="preserve"> chỉnh</w:t>
      </w:r>
      <w:bookmarkEnd w:id="5"/>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Thông tư này hướng dẫn quản lý thu, nộp bảo hiểm xã hội (BHXH) bắt buộc; quản lý chi BHXH bắt buộc; kế toán thu, chi BHXH bắt buộc và trách nhiệm của các cơ quan, đơn vị, doanh nghiệp trong Bộ Quốc phòng.</w:t>
      </w:r>
    </w:p>
    <w:p w:rsidR="00556320" w:rsidRPr="00F428C8" w:rsidRDefault="00711C44" w:rsidP="00F428C8">
      <w:pPr>
        <w:spacing w:before="120"/>
        <w:ind w:firstLine="709"/>
        <w:jc w:val="both"/>
        <w:rPr>
          <w:rFonts w:ascii="Times New Roman" w:hAnsi="Times New Roman" w:cs="Times New Roman"/>
          <w:b/>
          <w:sz w:val="28"/>
          <w:szCs w:val="28"/>
        </w:rPr>
      </w:pPr>
      <w:bookmarkStart w:id="6" w:name="dieu_2"/>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2. Đối tượng áp dụng</w:t>
      </w:r>
      <w:bookmarkEnd w:id="6"/>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Người lao động trong Bộ Quốc phòng thuộc đối tượng tham gia BHXH bắt buộc, bao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Sĩ quan (SQ), quân nhân chuyên nghiệp (QNCN), người làm công tác</w:t>
      </w:r>
      <w:r w:rsidR="00C83AA2"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cơ yếu hưởng lương như đối với quân nhân (sau đây gọi tắt là người làm </w:t>
      </w:r>
      <w:r w:rsidR="00556320" w:rsidRPr="00F428C8">
        <w:rPr>
          <w:rFonts w:ascii="Times New Roman" w:hAnsi="Times New Roman" w:cs="Times New Roman"/>
          <w:sz w:val="28"/>
          <w:szCs w:val="28"/>
        </w:rPr>
        <w:lastRenderedPageBreak/>
        <w:t>công tác cơ yếu);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Hạ sĩ quan, binh sĩ (HSQ, BS), học viên cơ yếu đang theo học được hưởng sinh hoạt phí (sau đây gọi tắt là học viên cơ yếu);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Công nhân, viên chức quốc phòng (CN, VCQP), công chức, người làm công tác khác trong tổ chức cơ yếu không phải là quân nhân;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d)</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Người lao động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của người dưới 15 tuổi theo quy định của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về lao động, người làm việc theo hợp đồng lao động có thời hạn từ đủ 01 tháng đến dưới 03 tháng (sau đây gọi chung là lao động hợp đồng).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Người hưởng chế độ phu nhân hoặc phu quân tại cơ quan đại diện Việt Nam ở nước ngoài quy định tại </w:t>
      </w:r>
      <w:bookmarkStart w:id="7" w:name="dc_1"/>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4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123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BHXH</w:t>
      </w:r>
      <w:bookmarkEnd w:id="7"/>
      <w:r w:rsidR="00556320" w:rsidRPr="00F428C8">
        <w:rPr>
          <w:rFonts w:ascii="Times New Roman" w:hAnsi="Times New Roman" w:cs="Times New Roman"/>
          <w:sz w:val="28"/>
          <w:szCs w:val="28"/>
        </w:rPr>
        <w:t>.</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Người lao động quy định tại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này trong thời gian đi học tập, thực tập, công tác, nghiên cứu, đi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dưỡng ngoài nước mà vẫn hưởng tiền lương hoặc phụ cấp quân hàm hoặc sinh hoạt phí ở trong nước và đóng BHXH theo quy định thì được hưởng các chế độ BHXH theo quy đị</w:t>
      </w:r>
      <w:r w:rsidR="006F7479" w:rsidRPr="00F428C8">
        <w:rPr>
          <w:rFonts w:ascii="Times New Roman" w:hAnsi="Times New Roman" w:cs="Times New Roman"/>
          <w:sz w:val="28"/>
          <w:szCs w:val="28"/>
        </w:rPr>
        <w:t>n</w:t>
      </w:r>
      <w:r w:rsidR="00556320" w:rsidRPr="00F428C8">
        <w:rPr>
          <w:rFonts w:ascii="Times New Roman" w:hAnsi="Times New Roman" w:cs="Times New Roman"/>
          <w:sz w:val="28"/>
          <w:szCs w:val="28"/>
        </w:rPr>
        <w:t xml:space="preserve">h của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về BHXH.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Các cơ quan, đơn vị, doanh nghiệp, đơn vị sự nghiệp công lập thuộc Bộ Quốc phòng (sau đây gọi chung là đơn vị).</w:t>
      </w:r>
    </w:p>
    <w:p w:rsidR="00556320" w:rsidRPr="00F428C8" w:rsidRDefault="00556320" w:rsidP="00F428C8">
      <w:pPr>
        <w:spacing w:before="120"/>
        <w:jc w:val="center"/>
        <w:rPr>
          <w:rFonts w:ascii="Times New Roman" w:hAnsi="Times New Roman" w:cs="Times New Roman"/>
          <w:b/>
          <w:sz w:val="28"/>
          <w:szCs w:val="28"/>
        </w:rPr>
      </w:pPr>
      <w:bookmarkStart w:id="8" w:name="chuong_2"/>
      <w:r w:rsidRPr="00F428C8">
        <w:rPr>
          <w:rFonts w:ascii="Times New Roman" w:hAnsi="Times New Roman" w:cs="Times New Roman"/>
          <w:b/>
          <w:sz w:val="28"/>
          <w:szCs w:val="28"/>
        </w:rPr>
        <w:t>Chương II</w:t>
      </w:r>
      <w:bookmarkEnd w:id="8"/>
    </w:p>
    <w:p w:rsidR="00556320" w:rsidRPr="00F428C8" w:rsidRDefault="006F7479" w:rsidP="00F428C8">
      <w:pPr>
        <w:spacing w:before="120"/>
        <w:jc w:val="center"/>
        <w:rPr>
          <w:rFonts w:ascii="Times New Roman" w:hAnsi="Times New Roman" w:cs="Times New Roman"/>
          <w:b/>
          <w:sz w:val="28"/>
          <w:szCs w:val="28"/>
        </w:rPr>
      </w:pPr>
      <w:bookmarkStart w:id="9" w:name="chuong_2_name"/>
      <w:r w:rsidRPr="00F428C8">
        <w:rPr>
          <w:rFonts w:ascii="Times New Roman" w:hAnsi="Times New Roman" w:cs="Times New Roman"/>
          <w:b/>
          <w:sz w:val="28"/>
          <w:szCs w:val="28"/>
        </w:rPr>
        <w:t>QUẢN LÝ THU, NỘP BẢO HIỂM XÃ HỘI BẮT BUỘC</w:t>
      </w:r>
      <w:bookmarkEnd w:id="9"/>
    </w:p>
    <w:p w:rsidR="00556320" w:rsidRPr="00F428C8" w:rsidRDefault="00711C44" w:rsidP="00F428C8">
      <w:pPr>
        <w:spacing w:before="120"/>
        <w:ind w:firstLine="709"/>
        <w:jc w:val="both"/>
        <w:rPr>
          <w:rFonts w:ascii="Times New Roman" w:hAnsi="Times New Roman" w:cs="Times New Roman"/>
          <w:b/>
          <w:sz w:val="28"/>
          <w:szCs w:val="28"/>
        </w:rPr>
      </w:pPr>
      <w:bookmarkStart w:id="10" w:name="dieu_3"/>
      <w:r w:rsidRPr="00F428C8">
        <w:rPr>
          <w:rFonts w:ascii="Times New Roman" w:hAnsi="Times New Roman" w:cs="Times New Roman"/>
          <w:b/>
          <w:sz w:val="28"/>
          <w:szCs w:val="28"/>
        </w:rPr>
        <w:t>Điều</w:t>
      </w:r>
      <w:r w:rsidR="000B68E7" w:rsidRPr="00F428C8">
        <w:rPr>
          <w:rFonts w:ascii="Times New Roman" w:hAnsi="Times New Roman" w:cs="Times New Roman"/>
          <w:b/>
          <w:sz w:val="28"/>
          <w:szCs w:val="28"/>
        </w:rPr>
        <w:t xml:space="preserve"> 3. Mức đóng và trách nhiệm đóng bảo hiểm xã hội bắt buộc</w:t>
      </w:r>
      <w:bookmarkEnd w:id="10"/>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Mức đóng BHXH bắt buộc hằng tháng của người lao động hưởng tiền lương quy định tại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3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và của đơn vị (người) sử dụng lao động bằng 26% mức tiền lương tháng đóng BHXH (trong đó: đơn vị đóng 18% mức tiền lương tháng đóng BHXH và người hưởng lương đóng 8% mức tiền lương tháng đóng BHXH).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Mức đóng BHXH bắt buộc hằng tháng của người lao động hưởng phụ cấp quân hàm hoặc sinh hoạt phí quy định tại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3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bằng 23% mức lương </w:t>
      </w:r>
      <w:r w:rsidR="00C85B7D" w:rsidRPr="00F428C8">
        <w:rPr>
          <w:rFonts w:ascii="Times New Roman" w:hAnsi="Times New Roman" w:cs="Times New Roman"/>
          <w:sz w:val="28"/>
          <w:szCs w:val="28"/>
        </w:rPr>
        <w:t>cơ sở</w:t>
      </w:r>
      <w:r w:rsidR="00556320" w:rsidRPr="00F428C8">
        <w:rPr>
          <w:rFonts w:ascii="Times New Roman" w:hAnsi="Times New Roman" w:cs="Times New Roman"/>
          <w:sz w:val="28"/>
          <w:szCs w:val="28"/>
        </w:rPr>
        <w:t xml:space="preserve"> và do đơn vị (người) sử dụng lao động đóng.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Đối tượng quy định tại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2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được cấp có thẩm quyền cho phép ra nước ngoài theo chế độ phu nhân, phu quân tại cơ quan đại diện Việt Nam ở nước ngoài thì mức đóng BHXH hằng tháng vào quỹ hưu </w:t>
      </w:r>
      <w:r w:rsidR="006F7479" w:rsidRPr="00F428C8">
        <w:rPr>
          <w:rFonts w:ascii="Times New Roman" w:hAnsi="Times New Roman" w:cs="Times New Roman"/>
          <w:sz w:val="28"/>
          <w:szCs w:val="28"/>
        </w:rPr>
        <w:t>tr</w:t>
      </w:r>
      <w:r w:rsidR="00556320" w:rsidRPr="00F428C8">
        <w:rPr>
          <w:rFonts w:ascii="Times New Roman" w:hAnsi="Times New Roman" w:cs="Times New Roman"/>
          <w:sz w:val="28"/>
          <w:szCs w:val="28"/>
        </w:rPr>
        <w:t>í và</w:t>
      </w:r>
      <w:r w:rsidR="006F7479"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tử tuất như sau: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Bằng 22% mức tiền lương tháng đóng BHXH bắt buộc của người lao động tại tháng liền kề trước khi ra nước ngoài đối với người đã có quá trình </w:t>
      </w:r>
      <w:r w:rsidR="00556320" w:rsidRPr="00F428C8">
        <w:rPr>
          <w:rFonts w:ascii="Times New Roman" w:hAnsi="Times New Roman" w:cs="Times New Roman"/>
          <w:sz w:val="28"/>
          <w:szCs w:val="28"/>
        </w:rPr>
        <w:lastRenderedPageBreak/>
        <w:t>tham gia BHXH bắt buộc;</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Bằng 22% của 02 lần mức lương cơ sở đối với người lao động chưa tham gia BHXH bắt buộc hoặc đã tham gia BHXH bắt buộc nhưng đã hưởng BHXH một lần.</w:t>
      </w:r>
    </w:p>
    <w:p w:rsidR="00556320" w:rsidRPr="00F428C8" w:rsidRDefault="00711C44" w:rsidP="00F428C8">
      <w:pPr>
        <w:spacing w:before="120"/>
        <w:ind w:firstLine="709"/>
        <w:jc w:val="both"/>
        <w:rPr>
          <w:rFonts w:ascii="Times New Roman" w:hAnsi="Times New Roman" w:cs="Times New Roman"/>
          <w:b/>
          <w:sz w:val="28"/>
          <w:szCs w:val="28"/>
        </w:rPr>
      </w:pPr>
      <w:bookmarkStart w:id="11" w:name="dieu_4"/>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4. Tiền lương tháng làm căn cứ đóng bảo hiểm xã hội bắt buộc</w:t>
      </w:r>
      <w:bookmarkEnd w:id="11"/>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Người lao động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a,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c,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d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thực hiện chế độ tiền lương do Nhà nước quy định thì tiền lương tháng đóng BHXH là mức tiền lương theo cấp bậc quân hàm hoặc theo ngạch, bậc và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phụ cấp chức vụ, phụ cấp thâm niên nghề, phụ cấp thâm niên vượt khung (nếu có), hệ số chênh lệch bảo lưu (nếu có).</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Tiền lương tháng đóng BHXH được tính trên mức lương cơ sở do Chính phủ quy định ở từng giai đoạn.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Trường hợp người lao động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a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được cấp có thẩm quyền cử biệt phái sang làm việc tại các cơ quan, tổ chức ngoài Quân đội, cơ yếu hoặc được cử sang làm việc tại các doanh nghiệp, liên doanh của Quân đội, cơ yếu mà vẫn do cơ quan, đơn vị cũ quản lý thì tiền lương tháng đóng BHXH được thực hiện theo quy định tại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này.</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Trường hợp người lao động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a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đang giữ chức vụ lãnh đạo ở một cơ quan, đơn vị trong Quân đội, cơ yếu; đồng thời được bầu cử, bổ nhiệm kiêm nhiệm chức danh lãnh đạo ở cơ quan, đơn vị khác (cả trong và ngoài quân đội, cơ yếu) thì được hưởng chế độ phụ cấp kiêm nhiệm theo quy định của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về tiền lương. Tiền lương tháng đóng BHXH được thực hiện theo quy định tại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này.</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Đối với người lao động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b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thì tiền lương tháng đóng BHXH là mức lương cơ sở do Chính phủ quy định tại thời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đóng.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5.</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Đối với người lao động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d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hưởng chế độ tiền lương do người sử dụng lao động quyết định thì tiền lương tháng đóng BHXH được quy định như sau: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Từ ngày 01</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01</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2016 đến ngày 31</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12</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2017, tiền l</w:t>
      </w:r>
      <w:r w:rsidR="00C85B7D" w:rsidRPr="00F428C8">
        <w:rPr>
          <w:rFonts w:ascii="Times New Roman" w:hAnsi="Times New Roman" w:cs="Times New Roman"/>
          <w:sz w:val="28"/>
          <w:szCs w:val="28"/>
        </w:rPr>
        <w:t>ươ</w:t>
      </w:r>
      <w:r w:rsidR="006F7479" w:rsidRPr="00F428C8">
        <w:rPr>
          <w:rFonts w:ascii="Times New Roman" w:hAnsi="Times New Roman" w:cs="Times New Roman"/>
          <w:sz w:val="28"/>
          <w:szCs w:val="28"/>
        </w:rPr>
        <w:t>n</w:t>
      </w:r>
      <w:r w:rsidR="00556320" w:rsidRPr="00F428C8">
        <w:rPr>
          <w:rFonts w:ascii="Times New Roman" w:hAnsi="Times New Roman" w:cs="Times New Roman"/>
          <w:sz w:val="28"/>
          <w:szCs w:val="28"/>
        </w:rPr>
        <w:t xml:space="preserve">g tháng đóng BHXH là mức lương và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phụ cấp lương ghi trong hợp đồng lao động theo quy định của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về lao động, cụ thể gồm: mức lương tính theo thời gian của công việc hoặc chức danh theo thang lương, bảng lương do người sử dụng lao động xây dựng theo quy định của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lao động mà hai bên đã thỏa thuận hoặc mức lương tính theo thời gian để xác định đơn giá sản phẩm</w:t>
      </w:r>
      <w:r w:rsidR="006F7479"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hoặc lương k</w:t>
      </w:r>
      <w:r w:rsidR="00C85B7D" w:rsidRPr="00F428C8">
        <w:rPr>
          <w:rFonts w:ascii="Times New Roman" w:hAnsi="Times New Roman" w:cs="Times New Roman"/>
          <w:sz w:val="28"/>
          <w:szCs w:val="28"/>
        </w:rPr>
        <w:t>hoán</w:t>
      </w:r>
      <w:r w:rsidR="00556320" w:rsidRPr="00F428C8">
        <w:rPr>
          <w:rFonts w:ascii="Times New Roman" w:hAnsi="Times New Roman" w:cs="Times New Roman"/>
          <w:sz w:val="28"/>
          <w:szCs w:val="28"/>
        </w:rPr>
        <w:t xml:space="preserve"> (đối với người lao động hưởng lương theo sản ph</w:t>
      </w:r>
      <w:r w:rsidR="006F7479" w:rsidRPr="00F428C8">
        <w:rPr>
          <w:rFonts w:ascii="Times New Roman" w:hAnsi="Times New Roman" w:cs="Times New Roman"/>
          <w:sz w:val="28"/>
          <w:szCs w:val="28"/>
        </w:rPr>
        <w:t>ẩ</w:t>
      </w:r>
      <w:r w:rsidR="00556320" w:rsidRPr="00F428C8">
        <w:rPr>
          <w:rFonts w:ascii="Times New Roman" w:hAnsi="Times New Roman" w:cs="Times New Roman"/>
          <w:sz w:val="28"/>
          <w:szCs w:val="28"/>
        </w:rPr>
        <w:t>m hoặc lương k</w:t>
      </w:r>
      <w:r w:rsidR="00C85B7D" w:rsidRPr="00F428C8">
        <w:rPr>
          <w:rFonts w:ascii="Times New Roman" w:hAnsi="Times New Roman" w:cs="Times New Roman"/>
          <w:sz w:val="28"/>
          <w:szCs w:val="28"/>
        </w:rPr>
        <w:t>hoán</w:t>
      </w:r>
      <w:r w:rsidR="00556320" w:rsidRPr="00F428C8">
        <w:rPr>
          <w:rFonts w:ascii="Times New Roman" w:hAnsi="Times New Roman" w:cs="Times New Roman"/>
          <w:sz w:val="28"/>
          <w:szCs w:val="28"/>
        </w:rPr>
        <w:t xml:space="preserve">); và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phụ cấp lương để bù đắp yếu tố về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kiện lao động, tính chất phức tạp công việc,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kiện sinh hoạt, mức độ thu hút lao động mà mức lương thỏa thuận </w:t>
      </w:r>
      <w:r w:rsidR="006F7479" w:rsidRPr="00F428C8">
        <w:rPr>
          <w:rFonts w:ascii="Times New Roman" w:hAnsi="Times New Roman" w:cs="Times New Roman"/>
          <w:sz w:val="28"/>
          <w:szCs w:val="28"/>
        </w:rPr>
        <w:t>tr</w:t>
      </w:r>
      <w:r w:rsidR="00556320" w:rsidRPr="00F428C8">
        <w:rPr>
          <w:rFonts w:ascii="Times New Roman" w:hAnsi="Times New Roman" w:cs="Times New Roman"/>
          <w:sz w:val="28"/>
          <w:szCs w:val="28"/>
        </w:rPr>
        <w:t>ong hợp đồng lao động chưa được tính đến hoặc tính chưa đầy đủ như: phụ cấp chức vụ, chức danh; phụ cấp trách nhiệm; phụ cấp nặng nhọc, độc hại, nguy hiểm; phụ cấp thâm niên; phụ cấp khu vực; phụ cấp lưu động; phụ cấp thu hút và các phụ cấp có tính chất tương tự;</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Từ ngày 01</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01</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 xml:space="preserve">2018 trở đi, tiền lương tháng đóng BHXH là mức lương, phụ cấp lương theo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a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này và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bổ sung xác định được mức tiền cụ thể cùng với mức lương thỏa thuận trong hợp đồng lao động, trả thường xuyên hoặc trong mỗi kỳ trả lương theo quy định của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về lao động;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Tiền lương tháng đóng BHXH bắt buộc không bao gồm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chế độ và phúc lợi khác, như tiền thưởng theo quy định tại </w:t>
      </w:r>
      <w:bookmarkStart w:id="12" w:name="dc_2"/>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103 của Bộ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lao động</w:t>
      </w:r>
      <w:bookmarkEnd w:id="12"/>
      <w:r w:rsidR="00556320" w:rsidRPr="00F428C8">
        <w:rPr>
          <w:rFonts w:ascii="Times New Roman" w:hAnsi="Times New Roman" w:cs="Times New Roman"/>
          <w:sz w:val="28"/>
          <w:szCs w:val="28"/>
        </w:rPr>
        <w:t xml:space="preserve">, tiền thưởng sáng kiến; tiền ăn giữa ca;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hỗ trợ xăng xe, điện thoại, đi lại, tiền nhà ở, tiền giữ </w:t>
      </w:r>
      <w:r w:rsidR="006F7479" w:rsidRPr="00F428C8">
        <w:rPr>
          <w:rFonts w:ascii="Times New Roman" w:hAnsi="Times New Roman" w:cs="Times New Roman"/>
          <w:sz w:val="28"/>
          <w:szCs w:val="28"/>
        </w:rPr>
        <w:t>tr</w:t>
      </w:r>
      <w:r w:rsidR="00556320" w:rsidRPr="00F428C8">
        <w:rPr>
          <w:rFonts w:ascii="Times New Roman" w:hAnsi="Times New Roman" w:cs="Times New Roman"/>
          <w:sz w:val="28"/>
          <w:szCs w:val="28"/>
        </w:rPr>
        <w:t xml:space="preserve">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hỗ trợ, trợ cấp khác ghi thành </w:t>
      </w:r>
      <w:r w:rsidR="00711C44" w:rsidRPr="00F428C8">
        <w:rPr>
          <w:rFonts w:ascii="Times New Roman" w:hAnsi="Times New Roman" w:cs="Times New Roman"/>
          <w:sz w:val="28"/>
          <w:szCs w:val="28"/>
        </w:rPr>
        <w:t>mục</w:t>
      </w:r>
      <w:r w:rsidR="00556320" w:rsidRPr="00F428C8">
        <w:rPr>
          <w:rFonts w:ascii="Times New Roman" w:hAnsi="Times New Roman" w:cs="Times New Roman"/>
          <w:sz w:val="28"/>
          <w:szCs w:val="28"/>
        </w:rPr>
        <w:t xml:space="preserve"> riêng trong hợp đồng lao động mà hai bên thỏa thuận;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d)</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Tiền lương tháng đóng BHXH đối với người quản lý doanh nghiệp có hưởng tiền lương là tiền lương do doanh nghiệp quyết định, trừ viên chức quản lý chuyên trách trong công ty trách nhiệm hữu hạn một thành viên do nhà nước làm chủ sở hữu;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e)</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Tiền lương tháng đóng BHXH đối với người đại diện phần vốn nhà nước không chuyên trách tại các tập đoàn kinh tế, tổng công ty, công ty nhà nước sau cổ phần hóa; công ty trách nhiệm hữu hạn hai thành viên trở lên (sau đây được viết là tập đoàn, tổng công ty, công ty) là tiền lương theo chế độ tiền lương của cơ quan, tổ chức đang công tác trước khi được cử làm đại diện phần vốn nhà nước;</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Tiền lương tháng đóng BHXH đối với người đại diện phần vốn nhà nước chuyên trách tại các tập đoàn, tổng công ty, công ty là tiền lương theo chế độ tiền lương do tập đoàn, tổng công ty, công ty quyết định;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g)</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Trong thời gian người lao động ngừng việc theo quy định của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về lao động mà vẫn được hưởng tiền lương thì người lao động và người sử dụng lao động thực hiện đóng BHXH bắt buộc theo mức tiền lương người lao động được hưởng trong thời gian ngừng việc;</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h)</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Tiền lương tháng đóng BHXH của người lao động thấp nhất bằng mức lương tối thiểu vùng do Chính phủ quy định ở từng giai đoạn.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6.</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Trường hợp tiền lương tháng cao hơn 20 lần mức lương cơ sở thì tiền lương tháng đóng BHXH b</w:t>
      </w:r>
      <w:r w:rsidR="00EE6C1B" w:rsidRPr="00F428C8">
        <w:rPr>
          <w:rFonts w:ascii="Times New Roman" w:hAnsi="Times New Roman" w:cs="Times New Roman"/>
          <w:sz w:val="28"/>
          <w:szCs w:val="28"/>
        </w:rPr>
        <w:t>ằ</w:t>
      </w:r>
      <w:r w:rsidR="00556320" w:rsidRPr="00F428C8">
        <w:rPr>
          <w:rFonts w:ascii="Times New Roman" w:hAnsi="Times New Roman" w:cs="Times New Roman"/>
          <w:sz w:val="28"/>
          <w:szCs w:val="28"/>
        </w:rPr>
        <w:t>ng 20 lần mức lương cơ sở.</w:t>
      </w:r>
    </w:p>
    <w:p w:rsidR="00556320" w:rsidRPr="00F428C8" w:rsidRDefault="00711C44" w:rsidP="00F428C8">
      <w:pPr>
        <w:spacing w:before="120"/>
        <w:ind w:firstLine="709"/>
        <w:jc w:val="both"/>
        <w:rPr>
          <w:rFonts w:ascii="Times New Roman" w:hAnsi="Times New Roman" w:cs="Times New Roman"/>
          <w:b/>
          <w:sz w:val="28"/>
          <w:szCs w:val="28"/>
        </w:rPr>
      </w:pPr>
      <w:bookmarkStart w:id="13" w:name="dieu_5"/>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5. Lập kế hoạch thu bảo hiểm xã hội</w:t>
      </w:r>
      <w:bookmarkEnd w:id="13"/>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đơn vị dự toán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Hằng năm, đơn vị cấp Trung đoàn (hoặc tương đương) trở lên căn cứ vào quân số, quỹ lương đóng BHXH của đơn vị và mức đóng theo quy định lập kế hoạch thu BHXH của năm sau </w:t>
      </w:r>
      <w:r w:rsidR="00556320" w:rsidRPr="00F428C8">
        <w:rPr>
          <w:rFonts w:ascii="Times New Roman" w:hAnsi="Times New Roman" w:cs="Times New Roman"/>
          <w:i/>
          <w:sz w:val="28"/>
          <w:szCs w:val="28"/>
        </w:rPr>
        <w:t>(theo mẫu số 08</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 xml:space="preserve">, gửi cơ quan tài chính cấp </w:t>
      </w:r>
      <w:r w:rsidR="006F7479" w:rsidRPr="00F428C8">
        <w:rPr>
          <w:rFonts w:ascii="Times New Roman" w:hAnsi="Times New Roman" w:cs="Times New Roman"/>
          <w:sz w:val="28"/>
          <w:szCs w:val="28"/>
        </w:rPr>
        <w:t>tr</w:t>
      </w:r>
      <w:r w:rsidR="00556320" w:rsidRPr="00F428C8">
        <w:rPr>
          <w:rFonts w:ascii="Times New Roman" w:hAnsi="Times New Roman" w:cs="Times New Roman"/>
          <w:sz w:val="28"/>
          <w:szCs w:val="28"/>
        </w:rPr>
        <w:t xml:space="preserve">ên trực tiếp. Trường hợp, trong đơn vị có bộ phận hưởng lương tự hạch toán thì kế hoạch thu BHXH của </w:t>
      </w:r>
      <w:r w:rsidR="00C85B7D" w:rsidRPr="00F428C8">
        <w:rPr>
          <w:rFonts w:ascii="Times New Roman" w:hAnsi="Times New Roman" w:cs="Times New Roman"/>
          <w:sz w:val="28"/>
          <w:szCs w:val="28"/>
        </w:rPr>
        <w:t>đơn vị</w:t>
      </w:r>
      <w:r w:rsidR="00556320" w:rsidRPr="00F428C8">
        <w:rPr>
          <w:rFonts w:ascii="Times New Roman" w:hAnsi="Times New Roman" w:cs="Times New Roman"/>
          <w:sz w:val="28"/>
          <w:szCs w:val="28"/>
        </w:rPr>
        <w:t xml:space="preserve"> gồm 2 phần: phần thu BHXH của các đơn vị hưởng lương từ ngân sách và phần thu BHXH của bộ phận hạch toán.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Đơn vị cấp trên cấp Trung đoàn tổng hợp kế hoạch thu BHXH của các đơn vị cấp dưới vào kế hoạch thu BHXH của đơn vị, gửi cơ quan tài chính cấp </w:t>
      </w:r>
      <w:r w:rsidR="006F7479" w:rsidRPr="00F428C8">
        <w:rPr>
          <w:rFonts w:ascii="Times New Roman" w:hAnsi="Times New Roman" w:cs="Times New Roman"/>
          <w:sz w:val="28"/>
          <w:szCs w:val="28"/>
        </w:rPr>
        <w:t>tr</w:t>
      </w:r>
      <w:r w:rsidR="00556320" w:rsidRPr="00F428C8">
        <w:rPr>
          <w:rFonts w:ascii="Times New Roman" w:hAnsi="Times New Roman" w:cs="Times New Roman"/>
          <w:sz w:val="28"/>
          <w:szCs w:val="28"/>
        </w:rPr>
        <w:t xml:space="preserve">ên trực tiếp cho đến cấp trực thuộc Bộ để tổng hợp, gửi kế hoạch thu về Cục Tài chính Bộ Quốc phòng và BHXH Bộ Quốc phòng trước ngày 20 tháng 6 hằng năm. Trường hợp trong đơn vị có bộ phận hưởng lương tự hạch toán thì kế hoạch thu BHXH cũng được tách thành 2 phần như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a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này.</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doanh nghiệp và đơn vị sự nghiệp công lập (sau đây gọi chung là doanh nghiệp).</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 xml:space="preserve">Hằng năm, doanh nghiệp căn cứ vào quân số, quỹ lương đóng BHXH và mức đóng theo quy định lập kế hoạch thu BHXH </w:t>
      </w:r>
      <w:r w:rsidRPr="00F428C8">
        <w:rPr>
          <w:rFonts w:ascii="Times New Roman" w:hAnsi="Times New Roman" w:cs="Times New Roman"/>
          <w:i/>
          <w:sz w:val="28"/>
          <w:szCs w:val="28"/>
        </w:rPr>
        <w:t>(theo mẫu s</w:t>
      </w:r>
      <w:r w:rsidR="006F7479" w:rsidRPr="00F428C8">
        <w:rPr>
          <w:rFonts w:ascii="Times New Roman" w:hAnsi="Times New Roman" w:cs="Times New Roman"/>
          <w:i/>
          <w:sz w:val="28"/>
          <w:szCs w:val="28"/>
        </w:rPr>
        <w:t>ố</w:t>
      </w:r>
      <w:r w:rsidRPr="00F428C8">
        <w:rPr>
          <w:rFonts w:ascii="Times New Roman" w:hAnsi="Times New Roman" w:cs="Times New Roman"/>
          <w:i/>
          <w:sz w:val="28"/>
          <w:szCs w:val="28"/>
        </w:rPr>
        <w:t xml:space="preserve"> 08</w:t>
      </w:r>
      <w:r w:rsidR="00711C44" w:rsidRPr="00F428C8">
        <w:rPr>
          <w:rFonts w:ascii="Times New Roman" w:hAnsi="Times New Roman" w:cs="Times New Roman"/>
          <w:i/>
          <w:sz w:val="28"/>
          <w:szCs w:val="28"/>
        </w:rPr>
        <w:t>/</w:t>
      </w:r>
      <w:r w:rsidRPr="00F428C8">
        <w:rPr>
          <w:rFonts w:ascii="Times New Roman" w:hAnsi="Times New Roman" w:cs="Times New Roman"/>
          <w:i/>
          <w:sz w:val="28"/>
          <w:szCs w:val="28"/>
        </w:rPr>
        <w:t>BHXH)</w:t>
      </w:r>
      <w:r w:rsidRPr="00F428C8">
        <w:rPr>
          <w:rFonts w:ascii="Times New Roman" w:hAnsi="Times New Roman" w:cs="Times New Roman"/>
          <w:sz w:val="28"/>
          <w:szCs w:val="28"/>
        </w:rPr>
        <w:t>, gửi cơ quan tài chính đơn vị cấp trên trực tiếp; đồng gửi Cục Tài chính Bộ Quốc phòng và BHXH Bộ Quốc phòng trước ngày 20 tháng 6.</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Bảo hiểm xã hội Bộ Quốc phòng chủ trì, phối hợp với Cục Tài chính Bộ Quốc phòng và các cơ quan liên quan tổng hợp kế hoạch thu BHXH năm của các đơn vị, lập kế hoạch thu BHXH năm của Bộ Quốc phòng, trình Thủ trưởng Bộ Quốc phòng phê duyệt, gửi BHXH Việt Nam.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Lập kế hoạch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người hưởng lương:</w:t>
      </w:r>
    </w:p>
    <w:tbl>
      <w:tblPr>
        <w:tblW w:w="0" w:type="auto"/>
        <w:tblLook w:val="01E0" w:firstRow="1" w:lastRow="1" w:firstColumn="1" w:lastColumn="1" w:noHBand="0" w:noVBand="0"/>
      </w:tblPr>
      <w:tblGrid>
        <w:gridCol w:w="2214"/>
        <w:gridCol w:w="414"/>
        <w:gridCol w:w="2520"/>
        <w:gridCol w:w="3708"/>
      </w:tblGrid>
      <w:tr w:rsidR="006F7479" w:rsidRPr="00F428C8" w:rsidTr="002A753F">
        <w:tc>
          <w:tcPr>
            <w:tcW w:w="2214" w:type="dxa"/>
            <w:vAlign w:val="center"/>
          </w:tcPr>
          <w:p w:rsidR="006F7479" w:rsidRPr="00F428C8" w:rsidRDefault="006F7479" w:rsidP="002A753F">
            <w:pPr>
              <w:spacing w:before="120"/>
              <w:jc w:val="center"/>
              <w:rPr>
                <w:rFonts w:ascii="Times New Roman" w:eastAsia="Times New Roman" w:hAnsi="Times New Roman" w:cs="Times New Roman"/>
                <w:sz w:val="28"/>
                <w:szCs w:val="28"/>
              </w:rPr>
            </w:pPr>
            <w:r w:rsidRPr="00F428C8">
              <w:rPr>
                <w:rFonts w:ascii="Times New Roman" w:eastAsia="Times New Roman" w:hAnsi="Times New Roman" w:cs="Times New Roman"/>
                <w:sz w:val="28"/>
                <w:szCs w:val="28"/>
              </w:rPr>
              <w:t>Số tiền kế hoạch thu BHXH năm</w:t>
            </w:r>
          </w:p>
        </w:tc>
        <w:tc>
          <w:tcPr>
            <w:tcW w:w="414" w:type="dxa"/>
            <w:vAlign w:val="center"/>
          </w:tcPr>
          <w:p w:rsidR="006F7479" w:rsidRPr="00F428C8" w:rsidRDefault="006F7479"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w:t>
            </w:r>
          </w:p>
        </w:tc>
        <w:tc>
          <w:tcPr>
            <w:tcW w:w="2520" w:type="dxa"/>
            <w:vAlign w:val="center"/>
          </w:tcPr>
          <w:p w:rsidR="006F7479" w:rsidRPr="00F428C8" w:rsidRDefault="006F7479"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Quỹ lương kế hoạch năm để tính thu BHXH</w:t>
            </w:r>
          </w:p>
        </w:tc>
        <w:tc>
          <w:tcPr>
            <w:tcW w:w="3708" w:type="dxa"/>
            <w:vAlign w:val="center"/>
          </w:tcPr>
          <w:p w:rsidR="006F7479" w:rsidRPr="00F428C8" w:rsidRDefault="006F7479" w:rsidP="002A753F">
            <w:pPr>
              <w:spacing w:before="120"/>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x       26%</w:t>
            </w:r>
          </w:p>
        </w:tc>
      </w:tr>
    </w:tbl>
    <w:p w:rsidR="00556320" w:rsidRPr="00F428C8" w:rsidRDefault="00556320" w:rsidP="007A0A8A">
      <w:pPr>
        <w:spacing w:before="120"/>
        <w:rPr>
          <w:rFonts w:ascii="Times New Roman" w:hAnsi="Times New Roman" w:cs="Times New Roman"/>
          <w:sz w:val="28"/>
          <w:szCs w:val="28"/>
          <w:lang w:val="en-US"/>
        </w:rPr>
      </w:pPr>
    </w:p>
    <w:tbl>
      <w:tblPr>
        <w:tblW w:w="0" w:type="auto"/>
        <w:tblLook w:val="01E0" w:firstRow="1" w:lastRow="1" w:firstColumn="1" w:lastColumn="1" w:noHBand="0" w:noVBand="0"/>
      </w:tblPr>
      <w:tblGrid>
        <w:gridCol w:w="1771"/>
        <w:gridCol w:w="497"/>
        <w:gridCol w:w="2040"/>
        <w:gridCol w:w="1680"/>
        <w:gridCol w:w="2868"/>
      </w:tblGrid>
      <w:tr w:rsidR="00282B74" w:rsidRPr="00F428C8" w:rsidTr="002A753F">
        <w:tc>
          <w:tcPr>
            <w:tcW w:w="1771" w:type="dxa"/>
            <w:vAlign w:val="center"/>
          </w:tcPr>
          <w:p w:rsidR="00282B74" w:rsidRPr="00F428C8" w:rsidRDefault="00282B74"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Quỹ lương kế hoạch năm để tính thu BHXH</w:t>
            </w:r>
          </w:p>
        </w:tc>
        <w:tc>
          <w:tcPr>
            <w:tcW w:w="497" w:type="dxa"/>
            <w:vAlign w:val="center"/>
          </w:tcPr>
          <w:p w:rsidR="00282B74" w:rsidRPr="00F428C8" w:rsidRDefault="00282B74"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w:t>
            </w:r>
          </w:p>
        </w:tc>
        <w:tc>
          <w:tcPr>
            <w:tcW w:w="2040" w:type="dxa"/>
            <w:vAlign w:val="center"/>
          </w:tcPr>
          <w:p w:rsidR="00282B74" w:rsidRPr="00F428C8" w:rsidRDefault="00282B74"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Quân số hưởng lương bình quân tháng</w:t>
            </w:r>
          </w:p>
        </w:tc>
        <w:tc>
          <w:tcPr>
            <w:tcW w:w="1680" w:type="dxa"/>
            <w:vAlign w:val="center"/>
          </w:tcPr>
          <w:p w:rsidR="00282B74" w:rsidRPr="00F428C8" w:rsidRDefault="00282B74"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x    12    x</w:t>
            </w:r>
          </w:p>
        </w:tc>
        <w:tc>
          <w:tcPr>
            <w:tcW w:w="2868" w:type="dxa"/>
            <w:vAlign w:val="center"/>
          </w:tcPr>
          <w:p w:rsidR="00282B74" w:rsidRPr="00F428C8" w:rsidRDefault="00282B74"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Tiền lương bình quân tháng để tính đóng BHXH</w:t>
            </w:r>
          </w:p>
        </w:tc>
      </w:tr>
    </w:tbl>
    <w:p w:rsidR="00556320" w:rsidRPr="00F428C8" w:rsidRDefault="00761D3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lang w:val="en-US"/>
        </w:rPr>
        <w:t xml:space="preserve">- </w:t>
      </w:r>
      <w:r w:rsidR="00556320" w:rsidRPr="00F428C8">
        <w:rPr>
          <w:rFonts w:ascii="Times New Roman" w:hAnsi="Times New Roman" w:cs="Times New Roman"/>
          <w:sz w:val="28"/>
          <w:szCs w:val="28"/>
        </w:rPr>
        <w:t xml:space="preserve">Tiền lương tháng làm căn cứ đóng BHXH theo quy định tại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4</w:t>
      </w:r>
      <w:r w:rsidR="00261B85" w:rsidRPr="00F428C8">
        <w:rPr>
          <w:rFonts w:ascii="Times New Roman" w:hAnsi="Times New Roman" w:cs="Times New Roman"/>
          <w:sz w:val="28"/>
          <w:szCs w:val="28"/>
          <w:lang w:val="en-US"/>
        </w:rPr>
        <w:t xml:space="preserve"> </w:t>
      </w:r>
      <w:r w:rsidR="00556320" w:rsidRPr="00F428C8">
        <w:rPr>
          <w:rFonts w:ascii="Times New Roman" w:hAnsi="Times New Roman" w:cs="Times New Roman"/>
          <w:sz w:val="28"/>
          <w:szCs w:val="28"/>
        </w:rPr>
        <w:t>Thông tư này.</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Số tiền kế hoạch thu BHXH năm; quỹ lương kế hoạch năm để tính thu BHXH; quân số hưởng lương bình quân tháng và tiền lương bình quân tháng để tính đóng BHXH được xác định cho từng đối tượng: SQ; QNCN; người làm công tác cơ yếu; CN, VCQP, người làm công tác khác trong tổ chức cơ yếu không phải là quân nhân; lao động hợp đồng.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hạ sĩ quan, binh sĩ tại ngũ, học viên cơ yếu</w:t>
      </w:r>
    </w:p>
    <w:tbl>
      <w:tblPr>
        <w:tblW w:w="0" w:type="auto"/>
        <w:tblLook w:val="01E0" w:firstRow="1" w:lastRow="1" w:firstColumn="1" w:lastColumn="1" w:noHBand="0" w:noVBand="0"/>
      </w:tblPr>
      <w:tblGrid>
        <w:gridCol w:w="2028"/>
        <w:gridCol w:w="374"/>
        <w:gridCol w:w="2040"/>
        <w:gridCol w:w="480"/>
        <w:gridCol w:w="1440"/>
        <w:gridCol w:w="2508"/>
      </w:tblGrid>
      <w:tr w:rsidR="00261B85" w:rsidRPr="00F428C8" w:rsidTr="002A753F">
        <w:tc>
          <w:tcPr>
            <w:tcW w:w="2028" w:type="dxa"/>
            <w:vAlign w:val="center"/>
          </w:tcPr>
          <w:p w:rsidR="00261B85" w:rsidRPr="00F428C8" w:rsidRDefault="00261B85" w:rsidP="002A753F">
            <w:pPr>
              <w:spacing w:before="120"/>
              <w:jc w:val="center"/>
              <w:rPr>
                <w:rFonts w:ascii="Times New Roman" w:eastAsia="Times New Roman" w:hAnsi="Times New Roman" w:cs="Times New Roman"/>
                <w:sz w:val="28"/>
                <w:szCs w:val="28"/>
              </w:rPr>
            </w:pPr>
            <w:r w:rsidRPr="00F428C8">
              <w:rPr>
                <w:rFonts w:ascii="Times New Roman" w:eastAsia="Times New Roman" w:hAnsi="Times New Roman" w:cs="Times New Roman"/>
                <w:sz w:val="28"/>
                <w:szCs w:val="28"/>
              </w:rPr>
              <w:t>Số tiền kế hoạch thu BHXH năm</w:t>
            </w:r>
          </w:p>
        </w:tc>
        <w:tc>
          <w:tcPr>
            <w:tcW w:w="360" w:type="dxa"/>
            <w:vAlign w:val="center"/>
          </w:tcPr>
          <w:p w:rsidR="00261B85" w:rsidRPr="00F428C8" w:rsidRDefault="00261B85"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w:t>
            </w:r>
          </w:p>
        </w:tc>
        <w:tc>
          <w:tcPr>
            <w:tcW w:w="2040" w:type="dxa"/>
            <w:vAlign w:val="center"/>
          </w:tcPr>
          <w:p w:rsidR="00261B85" w:rsidRPr="00F428C8" w:rsidRDefault="00261B85"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Quân số HSQ, BS, học viên cơ yếu bình quân tháng</w:t>
            </w:r>
          </w:p>
        </w:tc>
        <w:tc>
          <w:tcPr>
            <w:tcW w:w="480" w:type="dxa"/>
            <w:vAlign w:val="center"/>
          </w:tcPr>
          <w:p w:rsidR="00261B85" w:rsidRPr="00F428C8" w:rsidRDefault="00261B85"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x</w:t>
            </w:r>
          </w:p>
        </w:tc>
        <w:tc>
          <w:tcPr>
            <w:tcW w:w="1440" w:type="dxa"/>
            <w:vAlign w:val="center"/>
          </w:tcPr>
          <w:p w:rsidR="00261B85" w:rsidRPr="00F428C8" w:rsidRDefault="00261B85" w:rsidP="002A753F">
            <w:pPr>
              <w:spacing w:before="120"/>
              <w:jc w:val="center"/>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Mức lương cơ sở</w:t>
            </w:r>
          </w:p>
        </w:tc>
        <w:tc>
          <w:tcPr>
            <w:tcW w:w="2508" w:type="dxa"/>
            <w:vAlign w:val="center"/>
          </w:tcPr>
          <w:p w:rsidR="00261B85" w:rsidRPr="00F428C8" w:rsidRDefault="00261B85" w:rsidP="002A753F">
            <w:pPr>
              <w:spacing w:before="120"/>
              <w:rPr>
                <w:rFonts w:ascii="Times New Roman" w:eastAsia="Times New Roman" w:hAnsi="Times New Roman" w:cs="Times New Roman"/>
                <w:sz w:val="28"/>
                <w:szCs w:val="28"/>
                <w:lang w:val="en-US"/>
              </w:rPr>
            </w:pPr>
            <w:r w:rsidRPr="00F428C8">
              <w:rPr>
                <w:rFonts w:ascii="Times New Roman" w:eastAsia="Times New Roman" w:hAnsi="Times New Roman" w:cs="Times New Roman"/>
                <w:sz w:val="28"/>
                <w:szCs w:val="28"/>
                <w:lang w:val="en-US"/>
              </w:rPr>
              <w:t>x     12     x      23%</w:t>
            </w:r>
          </w:p>
        </w:tc>
      </w:tr>
    </w:tbl>
    <w:p w:rsidR="00556320" w:rsidRPr="00F428C8" w:rsidRDefault="00711C44" w:rsidP="00F428C8">
      <w:pPr>
        <w:spacing w:before="120"/>
        <w:ind w:firstLine="709"/>
        <w:jc w:val="both"/>
        <w:rPr>
          <w:rFonts w:ascii="Times New Roman" w:hAnsi="Times New Roman" w:cs="Times New Roman"/>
          <w:b/>
          <w:sz w:val="28"/>
          <w:szCs w:val="28"/>
        </w:rPr>
      </w:pPr>
      <w:bookmarkStart w:id="14" w:name="dieu_6"/>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6. Phân bổ, giao dự toán thu bảo hiểm xã hội</w:t>
      </w:r>
      <w:bookmarkEnd w:id="14"/>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Hằng năm, căn cứ vào dự toán thu BHXH của các </w:t>
      </w:r>
      <w:r w:rsidR="00C85B7D" w:rsidRPr="00F428C8">
        <w:rPr>
          <w:rFonts w:ascii="Times New Roman" w:hAnsi="Times New Roman" w:cs="Times New Roman"/>
          <w:sz w:val="28"/>
          <w:szCs w:val="28"/>
        </w:rPr>
        <w:t>đơn vị</w:t>
      </w:r>
      <w:r w:rsidR="00556320" w:rsidRPr="00F428C8">
        <w:rPr>
          <w:rFonts w:ascii="Times New Roman" w:hAnsi="Times New Roman" w:cs="Times New Roman"/>
          <w:sz w:val="28"/>
          <w:szCs w:val="28"/>
        </w:rPr>
        <w:t xml:space="preserve"> lập, Quyết định giao dự toán thu BHXH của Tổng Giám đốc BHXH Việt Nam, BHXH Bộ Quốc phòng dự kiến phân bổ dự toán thu BHXH kèm theo dự thảo Quyết định của Bộ trưởng giao dự toán thu BHXH cho các đơn vị </w:t>
      </w:r>
      <w:r w:rsidR="00556320" w:rsidRPr="00F428C8">
        <w:rPr>
          <w:rFonts w:ascii="Times New Roman" w:hAnsi="Times New Roman" w:cs="Times New Roman"/>
          <w:i/>
          <w:sz w:val="28"/>
          <w:szCs w:val="28"/>
        </w:rPr>
        <w:t>(theo mẫu số 10</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 xml:space="preserve">BHXH) </w:t>
      </w:r>
      <w:r w:rsidR="00556320" w:rsidRPr="00F428C8">
        <w:rPr>
          <w:rFonts w:ascii="Times New Roman" w:hAnsi="Times New Roman" w:cs="Times New Roman"/>
          <w:sz w:val="28"/>
          <w:szCs w:val="28"/>
        </w:rPr>
        <w:t xml:space="preserve">gửi Cục Tài chính Bộ Quốc phòng (trong thời hạn 15 ngày kể từ ngày nhận được Quyết định giao dự toán </w:t>
      </w:r>
      <w:r w:rsidR="00C85B7D" w:rsidRPr="00F428C8">
        <w:rPr>
          <w:rFonts w:ascii="Times New Roman" w:hAnsi="Times New Roman" w:cs="Times New Roman"/>
          <w:sz w:val="28"/>
          <w:szCs w:val="28"/>
        </w:rPr>
        <w:t>của</w:t>
      </w:r>
      <w:r w:rsidR="00556320" w:rsidRPr="00F428C8">
        <w:rPr>
          <w:rFonts w:ascii="Times New Roman" w:hAnsi="Times New Roman" w:cs="Times New Roman"/>
          <w:sz w:val="28"/>
          <w:szCs w:val="28"/>
        </w:rPr>
        <w:t xml:space="preserve"> Tổng Giám đốc BHXH Việt Nam) để thẩm định.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Cục Tài chính Bộ Quốc phòng chủ trì, phối hợp với các cơ quan có liên quan thẩm định, trình Bộ</w:t>
      </w:r>
      <w:r w:rsidR="00261B85" w:rsidRPr="00F428C8">
        <w:rPr>
          <w:rFonts w:ascii="Times New Roman" w:hAnsi="Times New Roman" w:cs="Times New Roman"/>
          <w:sz w:val="28"/>
          <w:szCs w:val="28"/>
        </w:rPr>
        <w:t xml:space="preserve"> trưở</w:t>
      </w:r>
      <w:r w:rsidR="00556320" w:rsidRPr="00F428C8">
        <w:rPr>
          <w:rFonts w:ascii="Times New Roman" w:hAnsi="Times New Roman" w:cs="Times New Roman"/>
          <w:sz w:val="28"/>
          <w:szCs w:val="28"/>
        </w:rPr>
        <w:t>ng Bộ Quốc phòng phê duyệt giao dự toán thu BHXH cho các đơn vị.</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Trong thời hạn 15 ngày, kể từ ngày Bộ trưởng ký Quyết định giao dự toán thu BHXH của Bộ trưởng Bộ Quốc phòng, BHXH Bộ </w:t>
      </w:r>
      <w:r w:rsidR="00C85B7D" w:rsidRPr="00F428C8">
        <w:rPr>
          <w:rFonts w:ascii="Times New Roman" w:hAnsi="Times New Roman" w:cs="Times New Roman"/>
          <w:sz w:val="28"/>
          <w:szCs w:val="28"/>
        </w:rPr>
        <w:t>Quốc</w:t>
      </w:r>
      <w:r w:rsidR="00556320" w:rsidRPr="00F428C8">
        <w:rPr>
          <w:rFonts w:ascii="Times New Roman" w:hAnsi="Times New Roman" w:cs="Times New Roman"/>
          <w:sz w:val="28"/>
          <w:szCs w:val="28"/>
        </w:rPr>
        <w:t xml:space="preserve"> phòng có trách nhiệm thông báo cho các đơn vị để thực hiện.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Trường hợp trong năm phải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chỉnh, bổ sung dự toán thu BHXH, các đơn vị gửi văn bản đề nghị về cơ quan tài chính đơn vị cấp trên cho đến Cục Tài chính Bộ Quốc phòng và BHXH Bộ Quốc phòng để </w:t>
      </w:r>
      <w:r w:rsidR="00C85B7D" w:rsidRPr="00F428C8">
        <w:rPr>
          <w:rFonts w:ascii="Times New Roman" w:hAnsi="Times New Roman" w:cs="Times New Roman"/>
          <w:sz w:val="28"/>
          <w:szCs w:val="28"/>
        </w:rPr>
        <w:t>tổng</w:t>
      </w:r>
      <w:r w:rsidR="00556320" w:rsidRPr="00F428C8">
        <w:rPr>
          <w:rFonts w:ascii="Times New Roman" w:hAnsi="Times New Roman" w:cs="Times New Roman"/>
          <w:sz w:val="28"/>
          <w:szCs w:val="28"/>
        </w:rPr>
        <w:t xml:space="preserve"> hợp báo cáo Bộ xem xét, quyết định.</w:t>
      </w:r>
    </w:p>
    <w:p w:rsidR="00556320" w:rsidRPr="00F428C8" w:rsidRDefault="00711C44" w:rsidP="00F428C8">
      <w:pPr>
        <w:spacing w:before="120"/>
        <w:ind w:firstLine="709"/>
        <w:jc w:val="both"/>
        <w:rPr>
          <w:rFonts w:ascii="Times New Roman" w:hAnsi="Times New Roman" w:cs="Times New Roman"/>
          <w:b/>
          <w:sz w:val="28"/>
          <w:szCs w:val="28"/>
        </w:rPr>
      </w:pPr>
      <w:bookmarkStart w:id="15" w:name="dieu_7"/>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7. Quy trình thu bảo hiểm xã hội</w:t>
      </w:r>
      <w:bookmarkEnd w:id="15"/>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đơn vị hưởng lương từ ngân sách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Hằng tháng, cơ quan tài chính đơn vị căn cứ vào danh sách trong Bảng thanh toán lương, có trách nhiệm tính số tiền đóng BHXH (phần do người lao động đóng) và trừ vào tiền lương của từng người khi cấp phát tiền lương tháng</w:t>
      </w:r>
      <w:r w:rsidR="00261B85" w:rsidRPr="00F428C8">
        <w:rPr>
          <w:rFonts w:ascii="Times New Roman" w:hAnsi="Times New Roman" w:cs="Times New Roman"/>
          <w:sz w:val="28"/>
          <w:szCs w:val="28"/>
        </w:rPr>
        <w:t xml:space="preserve"> </w:t>
      </w:r>
      <w:r w:rsidR="00556320" w:rsidRPr="00F428C8">
        <w:rPr>
          <w:rFonts w:ascii="Times New Roman" w:hAnsi="Times New Roman" w:cs="Times New Roman"/>
          <w:i/>
          <w:sz w:val="28"/>
          <w:szCs w:val="28"/>
        </w:rPr>
        <w:t>(theo mẫu s</w:t>
      </w:r>
      <w:r w:rsidR="00261B85" w:rsidRPr="00F428C8">
        <w:rPr>
          <w:rFonts w:ascii="Times New Roman" w:hAnsi="Times New Roman" w:cs="Times New Roman"/>
          <w:i/>
          <w:sz w:val="28"/>
          <w:szCs w:val="28"/>
        </w:rPr>
        <w:t>ố</w:t>
      </w:r>
      <w:r w:rsidR="00556320" w:rsidRPr="00F428C8">
        <w:rPr>
          <w:rFonts w:ascii="Times New Roman" w:hAnsi="Times New Roman" w:cs="Times New Roman"/>
          <w:i/>
          <w:sz w:val="28"/>
          <w:szCs w:val="28"/>
        </w:rPr>
        <w:t xml:space="preserve"> 02</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 xml:space="preserve">Sau khi cấp phát lương hằng tháng, cơ quan tài chính tổng hợp số tiền phải thu BHXH do người lao động đóng và tính số tiền đóng BHXH (phần do đơn vị sử dụng lao động đóng) nộp lên cơ quan tài chính đơn vị cấp trên cho đến cấp trực thuộc Bộ. Các đơn vị cấp trực thuộc Bộ có trách nhiệm nộp số tiền BHXH vào tài </w:t>
      </w:r>
      <w:r w:rsidR="00711C44" w:rsidRPr="00F428C8">
        <w:rPr>
          <w:rFonts w:ascii="Times New Roman" w:hAnsi="Times New Roman" w:cs="Times New Roman"/>
          <w:sz w:val="28"/>
          <w:szCs w:val="28"/>
        </w:rPr>
        <w:t>khoản</w:t>
      </w:r>
      <w:r w:rsidRPr="00F428C8">
        <w:rPr>
          <w:rFonts w:ascii="Times New Roman" w:hAnsi="Times New Roman" w:cs="Times New Roman"/>
          <w:sz w:val="28"/>
          <w:szCs w:val="28"/>
        </w:rPr>
        <w:t xml:space="preserve"> chuyên thu BHXH của BHXH Bộ Quốc phòng chậm nhất vào ngày cuối cùng của tháng đó.</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Đối với người lao động làm việc theo chế độ hợp đồng lao động do Thủ trưởng đơn vị ký hợp đồng lao động, hằng tháng, đơn vị có trách nhiệm tính số tiền BHXH phải nộp (gồm 2 phần: phần do đơn vị sử dụng lao động đóng và phần do người lao động đóng) nộp lên cơ quan tài chính đơn vị cấp trên cho đến cấp trực thuộc Bộ để nộp vào tài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chuyên thu BHXH của BHXH Bộ Quốc phòng chậm nhất vào ngày cuối cùng của tháng đó.</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doanh nghiệp</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 xml:space="preserve">Hằng tháng, doanh nghiệp căn cứ vào danh sách người lao động và quỹ tiền lương trích nộp BHXH của từng người lao động, có trách nhiệm tính số tiền BHXH phải nộp (gồm hai phần: phần do doanh nghiệp sử dụng lao động đóng và phần do người lao động đóng), tổng hợp số tiền phải đóng BHXH nộp vào tài </w:t>
      </w:r>
      <w:r w:rsidR="00711C44" w:rsidRPr="00F428C8">
        <w:rPr>
          <w:rFonts w:ascii="Times New Roman" w:hAnsi="Times New Roman" w:cs="Times New Roman"/>
          <w:sz w:val="28"/>
          <w:szCs w:val="28"/>
        </w:rPr>
        <w:t>khoản</w:t>
      </w:r>
      <w:r w:rsidRPr="00F428C8">
        <w:rPr>
          <w:rFonts w:ascii="Times New Roman" w:hAnsi="Times New Roman" w:cs="Times New Roman"/>
          <w:sz w:val="28"/>
          <w:szCs w:val="28"/>
        </w:rPr>
        <w:t xml:space="preserve"> chuyên thu BHXH của BHXH Bộ Quốc phòng, chậm nhất vào ngày cuối cùng của tháng đó. Cụ thể như sau: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Phần do người lao động đóng: Căn cứ vào danh sách người lao động và quỹ tiền lương trích nộp BHXH, cơ quan tài chính tính đóng BHXH của từng người và trừ vào tiền lương của người đó </w:t>
      </w:r>
      <w:r w:rsidR="00556320" w:rsidRPr="00F428C8">
        <w:rPr>
          <w:rFonts w:ascii="Times New Roman" w:hAnsi="Times New Roman" w:cs="Times New Roman"/>
          <w:i/>
          <w:sz w:val="28"/>
          <w:szCs w:val="28"/>
        </w:rPr>
        <w:t>(theo mẫu số 03</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Phần do doanh nghiệp sử dụng lao động đóng: Căn cứ vào quỹ lương tháng đóng BHXH và mức đóng quy định, cơ quan tài chính trích số tiền phải nộp BHXH để hạch toán vào chi phí hoạt động sản xuất, kinh doanh </w:t>
      </w:r>
      <w:r w:rsidR="00C85B7D" w:rsidRPr="00F428C8">
        <w:rPr>
          <w:rFonts w:ascii="Times New Roman" w:hAnsi="Times New Roman" w:cs="Times New Roman"/>
          <w:sz w:val="28"/>
          <w:szCs w:val="28"/>
        </w:rPr>
        <w:t>của</w:t>
      </w:r>
      <w:r w:rsidR="00556320" w:rsidRPr="00F428C8">
        <w:rPr>
          <w:rFonts w:ascii="Times New Roman" w:hAnsi="Times New Roman" w:cs="Times New Roman"/>
          <w:sz w:val="28"/>
          <w:szCs w:val="28"/>
        </w:rPr>
        <w:t xml:space="preserve"> doanh nghiệp.</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Đơn vị trực tiếp quản lý người lao động có phu nhân hoặc phu quân quy định tại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2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hằng tháng chịu trách nhiệm thu tiền đóng BHXH bắt buộc của người hưởng chế độ phu nhân, phu quân theo mức quy định tại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3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3 Thông tư này nộp vào tài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chuyên thu BHXH của BHXH Bộ Quốc phòng, chậm nhất vào ngày cuối cùng của tháng đó.</w:t>
      </w:r>
    </w:p>
    <w:p w:rsidR="00556320" w:rsidRPr="00F428C8" w:rsidRDefault="00711C44" w:rsidP="00F428C8">
      <w:pPr>
        <w:spacing w:before="120"/>
        <w:ind w:firstLine="709"/>
        <w:jc w:val="both"/>
        <w:rPr>
          <w:rFonts w:ascii="Times New Roman" w:hAnsi="Times New Roman" w:cs="Times New Roman"/>
          <w:b/>
          <w:sz w:val="28"/>
          <w:szCs w:val="28"/>
        </w:rPr>
      </w:pPr>
      <w:bookmarkStart w:id="16" w:name="dieu_8"/>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8. Truy thu, truy đóng, </w:t>
      </w:r>
      <w:r w:rsidR="00C85B7D" w:rsidRPr="00F428C8">
        <w:rPr>
          <w:rFonts w:ascii="Times New Roman" w:hAnsi="Times New Roman" w:cs="Times New Roman"/>
          <w:b/>
          <w:sz w:val="28"/>
          <w:szCs w:val="28"/>
        </w:rPr>
        <w:t>thoái</w:t>
      </w:r>
      <w:r w:rsidR="00556320" w:rsidRPr="00F428C8">
        <w:rPr>
          <w:rFonts w:ascii="Times New Roman" w:hAnsi="Times New Roman" w:cs="Times New Roman"/>
          <w:b/>
          <w:sz w:val="28"/>
          <w:szCs w:val="28"/>
        </w:rPr>
        <w:t xml:space="preserve"> thu bảo hiểm xã hội</w:t>
      </w:r>
      <w:bookmarkEnd w:id="16"/>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Các trường hợp truy thu, truy đóng tiền lương tháng đóng BHXH bắt buộc đối với người lao động, người sử dụng lao động bao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chỉnh tăng tiền lương tháng đã đóng BHXH cho người lao động;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Đóng bù thời gian chưa đóng của người lao động đi làm việc ở nước</w:t>
      </w:r>
      <w:r w:rsidR="00261B85"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ngoài theo hợp đồng lao động;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Trốn đóng, chậm đóng, chiếm dụng tiền đóng BHXH của người lao động.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Số tiền truy thu, truy đóng BHXH được tính như sau: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Đối với các trường hợp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a và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b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này số tiền truy thu không phải tính lãi chậm đóng.</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 xml:space="preserve">Trường hợp sau 6 tháng kể từ ngày có quyết định </w:t>
      </w:r>
      <w:r w:rsidR="00711C44" w:rsidRPr="00F428C8">
        <w:rPr>
          <w:rFonts w:ascii="Times New Roman" w:hAnsi="Times New Roman" w:cs="Times New Roman"/>
          <w:sz w:val="28"/>
          <w:szCs w:val="28"/>
        </w:rPr>
        <w:t>điều</w:t>
      </w:r>
      <w:r w:rsidRPr="00F428C8">
        <w:rPr>
          <w:rFonts w:ascii="Times New Roman" w:hAnsi="Times New Roman" w:cs="Times New Roman"/>
          <w:sz w:val="28"/>
          <w:szCs w:val="28"/>
        </w:rPr>
        <w:t xml:space="preserve"> chỉnh tăng tiền lương tháng đóng BHXH cho người lao động hoặc chấm dứt hợp đồng lao động về nước mới thực hiện truy đóng BHXH thì số tiền truy thu BHXH được tính bao gồm số tiền phải đóng BHXH bắt buộc theo quy định và tiền lãi truy thu tính trên số tiền phải đóng. Lãi suất truy thu được lấy bằng lãi suất đầu tư quỹ BHXH bình quân của năm trước liền kề của năm tính truy thu.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Đối với các trường hợp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này thực hiện theo quy định tại </w:t>
      </w:r>
      <w:bookmarkStart w:id="17" w:name="dc_3"/>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3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122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BHXH</w:t>
      </w:r>
      <w:bookmarkEnd w:id="17"/>
      <w:r w:rsidR="00556320" w:rsidRPr="00F428C8">
        <w:rPr>
          <w:rFonts w:ascii="Times New Roman" w:hAnsi="Times New Roman" w:cs="Times New Roman"/>
          <w:sz w:val="28"/>
          <w:szCs w:val="28"/>
        </w:rPr>
        <w:t xml:space="preserve">; </w:t>
      </w:r>
      <w:bookmarkStart w:id="18" w:name="dc_4"/>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3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6 Quyết định số 60</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2015</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QĐ-TTg</w:t>
      </w:r>
      <w:bookmarkEnd w:id="18"/>
      <w:r w:rsidR="00556320" w:rsidRPr="00F428C8">
        <w:rPr>
          <w:rFonts w:ascii="Times New Roman" w:hAnsi="Times New Roman" w:cs="Times New Roman"/>
          <w:sz w:val="28"/>
          <w:szCs w:val="28"/>
        </w:rPr>
        <w:t xml:space="preserve"> ngày 27 tháng 11 năm 2015 của Thủ tướng Chính phủ về cơ chế quản lý tài chính về BHXH, bảo hiểm y tế, bảo hiểm thất nghiệp và chi phí </w:t>
      </w:r>
      <w:r w:rsidR="00C85B7D" w:rsidRPr="00F428C8">
        <w:rPr>
          <w:rFonts w:ascii="Times New Roman" w:hAnsi="Times New Roman" w:cs="Times New Roman"/>
          <w:sz w:val="28"/>
          <w:szCs w:val="28"/>
        </w:rPr>
        <w:t>quản lý</w:t>
      </w:r>
      <w:r w:rsidR="00556320" w:rsidRPr="00F428C8">
        <w:rPr>
          <w:rFonts w:ascii="Times New Roman" w:hAnsi="Times New Roman" w:cs="Times New Roman"/>
          <w:sz w:val="28"/>
          <w:szCs w:val="28"/>
        </w:rPr>
        <w:t xml:space="preserve"> BHXH, bảo hiểm y tế, bảo hiểm thất nghiệp; và </w:t>
      </w:r>
      <w:bookmarkStart w:id="19" w:name="dc_5"/>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5 Thông tư số 20</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2016</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TT-BTC</w:t>
      </w:r>
      <w:bookmarkEnd w:id="19"/>
      <w:r w:rsidR="00556320" w:rsidRPr="00F428C8">
        <w:rPr>
          <w:rFonts w:ascii="Times New Roman" w:hAnsi="Times New Roman" w:cs="Times New Roman"/>
          <w:sz w:val="28"/>
          <w:szCs w:val="28"/>
        </w:rPr>
        <w:t xml:space="preserve"> ngày 03 tháng 02 năm 2016 của Bộ Tài chính Hướng dẫn thực hiện cơ chế quản lý tài chính về BHXH, bảo hiểm y tế, bảo hiểm thất nghiệp và chi phí quản lý BHXH, bảo hiểm y tế, bảo hiểm thất nghiệp.</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Người sử dụng lao động có trách nhiệm đóng đủ BHXH bắt buộc, bao gồm cả tiền lãi chậm đóng theo quy định đối với người lao động đủ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kiện hưởng BHXH hoặc chấm dứt hợp đồng lao động, hợp đồng làm việc để kịp thời giải quyết chế độ BHXH cho người lao động.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Trường hợp quân nhân phục viên, xuất ngũ đã nhận BHXH một lần từ quỹ BHXH không quá 12 tháng kể từ ngày quyết định phục viên, xuất ngũ có hiệu lực thi hành, nếu có nguyện vọng bảo lưu thời gian đóng BHXH thì được nộp lại số tiền BHXH một lần đã nhận cho BHXH Bộ Quốc phòng, đồng thời được BHXH Bộ Quốc phòng xác nhận lại và bảo lưu thời gian đóng BHXH trên sổ BHXH.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5.</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Bảo hiểm xã hội Bộ Quốc phòng thực hiện </w:t>
      </w:r>
      <w:r w:rsidR="00C85B7D" w:rsidRPr="00F428C8">
        <w:rPr>
          <w:rFonts w:ascii="Times New Roman" w:hAnsi="Times New Roman" w:cs="Times New Roman"/>
          <w:sz w:val="28"/>
          <w:szCs w:val="28"/>
        </w:rPr>
        <w:t>thoái</w:t>
      </w:r>
      <w:r w:rsidR="00556320" w:rsidRPr="00F428C8">
        <w:rPr>
          <w:rFonts w:ascii="Times New Roman" w:hAnsi="Times New Roman" w:cs="Times New Roman"/>
          <w:sz w:val="28"/>
          <w:szCs w:val="28"/>
        </w:rPr>
        <w:t xml:space="preserve"> thu BHXH cho người lao động và người sử dụng lao động trong trường hợp người lao động và người sử dụng lao động đóng BHXH vượt quá số tiền phải thu theo quy định.</w:t>
      </w:r>
    </w:p>
    <w:p w:rsidR="00556320" w:rsidRPr="00F428C8" w:rsidRDefault="00711C44" w:rsidP="00F428C8">
      <w:pPr>
        <w:spacing w:before="120"/>
        <w:ind w:firstLine="709"/>
        <w:jc w:val="both"/>
        <w:rPr>
          <w:rFonts w:ascii="Times New Roman" w:hAnsi="Times New Roman" w:cs="Times New Roman"/>
          <w:b/>
          <w:sz w:val="28"/>
          <w:szCs w:val="28"/>
        </w:rPr>
      </w:pPr>
      <w:bookmarkStart w:id="20" w:name="dieu_9"/>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9. Thanh, quyết toán tiền thu bảo hiểm xã hội</w:t>
      </w:r>
      <w:bookmarkEnd w:id="20"/>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Hằng quý, đơn vị căn cứ vào số phải thu BHXH quý và tổng hợp số tiền BHXH đã nộp quý, lập Báo cáo thu, nộp BHXH quý </w:t>
      </w:r>
      <w:r w:rsidR="00556320" w:rsidRPr="00F428C8">
        <w:rPr>
          <w:rFonts w:ascii="Times New Roman" w:hAnsi="Times New Roman" w:cs="Times New Roman"/>
          <w:i/>
          <w:sz w:val="28"/>
          <w:szCs w:val="28"/>
        </w:rPr>
        <w:t>(theo mẫu s</w:t>
      </w:r>
      <w:r w:rsidR="00261B85" w:rsidRPr="00F428C8">
        <w:rPr>
          <w:rFonts w:ascii="Times New Roman" w:hAnsi="Times New Roman" w:cs="Times New Roman"/>
          <w:i/>
          <w:sz w:val="28"/>
          <w:szCs w:val="28"/>
        </w:rPr>
        <w:t>ố</w:t>
      </w:r>
      <w:r w:rsidR="00556320" w:rsidRPr="00F428C8">
        <w:rPr>
          <w:rFonts w:ascii="Times New Roman" w:hAnsi="Times New Roman" w:cs="Times New Roman"/>
          <w:i/>
          <w:sz w:val="28"/>
          <w:szCs w:val="28"/>
        </w:rPr>
        <w:t xml:space="preserve"> 09</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 gửi cơ quan tài chính đơn vị cấp trên đến cấp trực thuộc Bộ để xem</w:t>
      </w:r>
      <w:r w:rsidR="00261B85"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xét, xác nhận và tổng hợp gửi Cục Tài chính Bộ Quốc phòng (01 bản) và BHXH Bộ Quốc phòng (02 bản).</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Các doanh nghiệp gửi Báo cáo thu, nộp BHXH quý về cơ quan tài chính cấp trên trực tiếp (01 bản), Cục Tài chính Bộ Quốc phòng (01 bản) và BHXH Bộ Quốc phòng (02 bản).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Khi nhận được báo cáo thu, nộp BHXH quý của đơn vị, BHXH Bộ Quốc phòng tiến hành đối chiếu, kiểm tra, xác nhận số tiền đã nộp BHXH quý và gửi xác nhận cho đơn vị.</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Chậm nhất vào ngày cuối của tháng, quý, năm, BHXH Bộ Quốc phòng có trách nhiệm chuyển toàn bộ số tiền thu BHXH tháng, quý, năm (bao gồm cả số tiền lãi chậm đóng - nếu có) về BHXH Việt Nam theo quy định; đồng thời lập báo cáo thu, nộp BHXH gửi về BHXH Việt Nam theo quy định.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Hằng năm, các đơn vị căn cứ vào số tiền phải thu BHXH, số tiền đã thu, nộp trong năm, kiểm tra, rà soát và lập báo cáo quyết toán thu BHXH năm gửi cơ quan tài chính đơn vị cấp trên đến cấp trực thuộc Bộ để xem xét, tổng hợp, lậ</w:t>
      </w:r>
      <w:r w:rsidR="00725137" w:rsidRPr="00F428C8">
        <w:rPr>
          <w:rFonts w:ascii="Times New Roman" w:hAnsi="Times New Roman" w:cs="Times New Roman"/>
          <w:sz w:val="28"/>
          <w:szCs w:val="28"/>
        </w:rPr>
        <w:t>p b</w:t>
      </w:r>
      <w:r w:rsidR="00556320" w:rsidRPr="00F428C8">
        <w:rPr>
          <w:rFonts w:ascii="Times New Roman" w:hAnsi="Times New Roman" w:cs="Times New Roman"/>
          <w:sz w:val="28"/>
          <w:szCs w:val="28"/>
        </w:rPr>
        <w:t>áo cáo quyết toán thu BHXH năm cùng với báo cáo quyết toán chi BHXH năm, gửi Cục Tài chính Bộ Quốc phòng (01 bản) và BHXH Bộ Quốc phòng (04 b</w:t>
      </w:r>
      <w:r w:rsidR="00261B85" w:rsidRPr="00F428C8">
        <w:rPr>
          <w:rFonts w:ascii="Times New Roman" w:hAnsi="Times New Roman" w:cs="Times New Roman"/>
          <w:sz w:val="28"/>
          <w:szCs w:val="28"/>
        </w:rPr>
        <w:t>ả</w:t>
      </w:r>
      <w:r w:rsidR="00556320" w:rsidRPr="00F428C8">
        <w:rPr>
          <w:rFonts w:ascii="Times New Roman" w:hAnsi="Times New Roman" w:cs="Times New Roman"/>
          <w:sz w:val="28"/>
          <w:szCs w:val="28"/>
        </w:rPr>
        <w:t>n). Các doanh nghiệp gửi báo cáo quyết toán thu BHXH năm trực tiếp về cơ quan tài chính cấp trên trực tiếp (01 bản), Cục Tài chính Bộ Quốc phòng (01 bản) và BHXH Bộ Quốc phòng (04 bản).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5.</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BHXH Bộ Quốc phòng chủ trì, phối hợp với Cục Tài chính Bộ Quốc phòng và các cơ quan liên quan tổng hợp trình Bộ trưởng Bộ Quốc phòng phê duyệt quyết toán thu BHXH năm cho các đơn vị; đồng thời lập báo cáo quyết toán thu BHXH năm của Bộ Quốc phòng trình Thủ trưởng Bộ ký gửi BHXH Việt Nam theo quy định.</w:t>
      </w:r>
    </w:p>
    <w:p w:rsidR="00695ED7" w:rsidRPr="00F428C8" w:rsidRDefault="00556320" w:rsidP="00F428C8">
      <w:pPr>
        <w:spacing w:before="120"/>
        <w:jc w:val="center"/>
        <w:rPr>
          <w:rFonts w:ascii="Times New Roman" w:hAnsi="Times New Roman" w:cs="Times New Roman"/>
          <w:b/>
          <w:sz w:val="28"/>
          <w:szCs w:val="28"/>
        </w:rPr>
      </w:pPr>
      <w:bookmarkStart w:id="21" w:name="chuong_3"/>
      <w:r w:rsidRPr="00F428C8">
        <w:rPr>
          <w:rFonts w:ascii="Times New Roman" w:hAnsi="Times New Roman" w:cs="Times New Roman"/>
          <w:b/>
          <w:sz w:val="28"/>
          <w:szCs w:val="28"/>
        </w:rPr>
        <w:t>Chương III</w:t>
      </w:r>
      <w:bookmarkEnd w:id="21"/>
    </w:p>
    <w:p w:rsidR="00556320" w:rsidRPr="00F428C8" w:rsidRDefault="00695ED7" w:rsidP="00F428C8">
      <w:pPr>
        <w:spacing w:before="120"/>
        <w:jc w:val="center"/>
        <w:rPr>
          <w:rFonts w:ascii="Times New Roman" w:hAnsi="Times New Roman" w:cs="Times New Roman"/>
          <w:b/>
          <w:sz w:val="28"/>
          <w:szCs w:val="28"/>
        </w:rPr>
      </w:pPr>
      <w:bookmarkStart w:id="22" w:name="chuong_3_name"/>
      <w:r w:rsidRPr="00F428C8">
        <w:rPr>
          <w:rFonts w:ascii="Times New Roman" w:hAnsi="Times New Roman" w:cs="Times New Roman"/>
          <w:b/>
          <w:sz w:val="28"/>
          <w:szCs w:val="28"/>
        </w:rPr>
        <w:t>QUẢN LÝ CHI BẢO HIỂM XÃ HỘI BẮT BUỘC</w:t>
      </w:r>
      <w:bookmarkEnd w:id="22"/>
    </w:p>
    <w:p w:rsidR="00556320" w:rsidRPr="00F428C8" w:rsidRDefault="00711C44" w:rsidP="00F428C8">
      <w:pPr>
        <w:spacing w:before="120"/>
        <w:ind w:firstLine="709"/>
        <w:jc w:val="both"/>
        <w:rPr>
          <w:rFonts w:ascii="Times New Roman" w:hAnsi="Times New Roman" w:cs="Times New Roman"/>
          <w:b/>
          <w:sz w:val="28"/>
          <w:szCs w:val="28"/>
        </w:rPr>
      </w:pPr>
      <w:bookmarkStart w:id="23" w:name="dieu_10"/>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10. Chi trả các chế độ bảo hiểm xã hội</w:t>
      </w:r>
      <w:bookmarkEnd w:id="23"/>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SQ, QNCN, người làm công tác cơ yếu, CN, VCQP và các đối tượng hưởng lương khác:</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Chế độ ốm đau,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ốm đau (bản thân ốm, con ốm);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Dưỡng sức, phục hồi sức khỏe sau khi ốm.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Chế độ thai sản,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thai sản (khám thai, sẩy thai, nạo, hút thai, thai chết lưu hoặc phá thai bệnh lý; sinh con; lao động nam có vợ sinh con; người mang thai hộ; người mẹ nhờ mang thai hộ khi nhận con; nhận nuôi con nuôi; đặt vòng tránh thai, thực hiện các biện pháp triệt sản);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một lần khi sinh con hoặc nhận con nuôi;</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Dưỡng sức, phục hồi sức khỏe sau thai sản.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Chế độ tai nạn lao động, bệnh nghề nghiệp,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Giám định mức suy giảm khả năng lao động;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tai nạn lao động, bệnh nghề nghiệp một lần hoặc hằng tháng;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Trợ cấp phương tiện </w:t>
      </w:r>
      <w:r w:rsidR="00695ED7" w:rsidRPr="00F428C8">
        <w:rPr>
          <w:rFonts w:ascii="Times New Roman" w:hAnsi="Times New Roman" w:cs="Times New Roman"/>
          <w:sz w:val="28"/>
          <w:szCs w:val="28"/>
        </w:rPr>
        <w:t>tr</w:t>
      </w:r>
      <w:r w:rsidR="00556320" w:rsidRPr="00F428C8">
        <w:rPr>
          <w:rFonts w:ascii="Times New Roman" w:hAnsi="Times New Roman" w:cs="Times New Roman"/>
          <w:sz w:val="28"/>
          <w:szCs w:val="28"/>
        </w:rPr>
        <w:t>ợ giúp sinh hoạt, dụng cụ chỉnh hình;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phục vụ;</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một lần khi chết do tai nạn lao động, bệnh nghề nghiệp;</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Dưỡng sức, phục hồi sức khỏe sau tai nạn lao động, bệnh nghề nghiệp (tại gia đình; tại nơi tập trung).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d)</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Chế độ hưu trí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một lần khi nghỉ hưu;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BHXH một lần khi phục viên;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BHXH một lần khi thôi việc;</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một lần đối với thời gian đóng BHXH có bao gồm phụ cấp khu vực khi nghỉ hưu, phục viên, thôi việc (nếu có).</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đ) Chế độ tử tuất,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mai táng;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tuất một lần;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một lần đối với thời gian đóng BHXH có bao gồm phụ cấp khu vực (nếu có).</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hạ sỹ quan, binh sỹ tại ngũ, học viên cơ yếu: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Chế độ tai nạn lao động, bệnh nghề nghiệp,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tai nạn lao động, bệnh nghề nghiệp một lần hoặc hằng tháng;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phương tiện trợ giúp sinh hoạt, dụng cụ chỉnh hình;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người phục vụ;</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một lần khi chết do tai nạn lao động, bệnh nghề nghiệp;</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Dưỡng sức, phục hồi sức khỏe sau tai nạn lao động, bệnh nghề nghiệp (tại gia đình; tại nơi tập trung).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Chế độ xuất ngũ: BHXH một lần khi xuất ngũ.</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Chế độ tử tuất, gồm: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mai táng;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Trợ cấp tuất một lần.</w:t>
      </w:r>
    </w:p>
    <w:p w:rsidR="00556320" w:rsidRPr="00F428C8" w:rsidRDefault="00711C44" w:rsidP="00F428C8">
      <w:pPr>
        <w:spacing w:before="120"/>
        <w:ind w:firstLine="709"/>
        <w:jc w:val="both"/>
        <w:rPr>
          <w:rFonts w:ascii="Times New Roman" w:hAnsi="Times New Roman" w:cs="Times New Roman"/>
          <w:b/>
          <w:sz w:val="28"/>
          <w:szCs w:val="28"/>
        </w:rPr>
      </w:pPr>
      <w:bookmarkStart w:id="24" w:name="dieu_11"/>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11. Chi đóng bảo hiểm y tế</w:t>
      </w:r>
      <w:bookmarkEnd w:id="24"/>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 xml:space="preserve">Bảo hiểm xã hội Bộ Quốc phòng trích từ quỹ ốm đau, thai sản để đóng bảo hiểm y tế cho người lao động theo quy định của pháp </w:t>
      </w:r>
      <w:r w:rsidR="00711C44" w:rsidRPr="00F428C8">
        <w:rPr>
          <w:rFonts w:ascii="Times New Roman" w:hAnsi="Times New Roman" w:cs="Times New Roman"/>
          <w:sz w:val="28"/>
          <w:szCs w:val="28"/>
        </w:rPr>
        <w:t>luật</w:t>
      </w:r>
      <w:r w:rsidRPr="00F428C8">
        <w:rPr>
          <w:rFonts w:ascii="Times New Roman" w:hAnsi="Times New Roman" w:cs="Times New Roman"/>
          <w:sz w:val="28"/>
          <w:szCs w:val="28"/>
        </w:rPr>
        <w:t xml:space="preserve"> về bảo hiểm y tế trong thời gian người lao động nghỉ việc hưởng trợ</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cấp</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ốm đau</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do</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bị mắc</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bệnh</w:t>
      </w:r>
      <w:r w:rsidR="00695ED7" w:rsidRPr="00F428C8">
        <w:rPr>
          <w:rFonts w:ascii="Times New Roman" w:hAnsi="Times New Roman" w:cs="Times New Roman"/>
          <w:sz w:val="28"/>
          <w:szCs w:val="28"/>
        </w:rPr>
        <w:t xml:space="preserve"> </w:t>
      </w:r>
      <w:r w:rsidRPr="00F428C8">
        <w:rPr>
          <w:rFonts w:ascii="Times New Roman" w:hAnsi="Times New Roman" w:cs="Times New Roman"/>
          <w:sz w:val="28"/>
          <w:szCs w:val="28"/>
        </w:rPr>
        <w:t xml:space="preserve">thuộc Danh </w:t>
      </w:r>
      <w:r w:rsidR="00711C44" w:rsidRPr="00F428C8">
        <w:rPr>
          <w:rFonts w:ascii="Times New Roman" w:hAnsi="Times New Roman" w:cs="Times New Roman"/>
          <w:sz w:val="28"/>
          <w:szCs w:val="28"/>
        </w:rPr>
        <w:t>mục</w:t>
      </w:r>
      <w:r w:rsidRPr="00F428C8">
        <w:rPr>
          <w:rFonts w:ascii="Times New Roman" w:hAnsi="Times New Roman" w:cs="Times New Roman"/>
          <w:sz w:val="28"/>
          <w:szCs w:val="28"/>
        </w:rPr>
        <w:t xml:space="preserve"> bệnh cần chữa trị dài ngày ban hành</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kèm</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theo</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Thông</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tư</w:t>
      </w:r>
      <w:r w:rsidR="00A32076" w:rsidRPr="00F428C8">
        <w:rPr>
          <w:rFonts w:ascii="Times New Roman" w:hAnsi="Times New Roman" w:cs="Times New Roman"/>
          <w:sz w:val="28"/>
          <w:szCs w:val="28"/>
        </w:rPr>
        <w:t xml:space="preserve"> </w:t>
      </w:r>
      <w:r w:rsidRPr="00F428C8">
        <w:rPr>
          <w:rFonts w:ascii="Times New Roman" w:hAnsi="Times New Roman" w:cs="Times New Roman"/>
          <w:sz w:val="28"/>
          <w:szCs w:val="28"/>
        </w:rPr>
        <w:t>số</w:t>
      </w:r>
      <w:r w:rsidR="00695ED7" w:rsidRPr="00F428C8">
        <w:rPr>
          <w:rFonts w:ascii="Times New Roman" w:hAnsi="Times New Roman" w:cs="Times New Roman"/>
          <w:sz w:val="28"/>
          <w:szCs w:val="28"/>
        </w:rPr>
        <w:t xml:space="preserve"> </w:t>
      </w:r>
      <w:r w:rsidRPr="00F428C8">
        <w:rPr>
          <w:rFonts w:ascii="Times New Roman" w:hAnsi="Times New Roman" w:cs="Times New Roman"/>
          <w:sz w:val="28"/>
          <w:szCs w:val="28"/>
        </w:rPr>
        <w:t>14</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TT-BYT ngày 12</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5</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 xml:space="preserve">2016 của Bộ Y tế hướng dẫn chi tiết thi hành một số </w:t>
      </w:r>
      <w:r w:rsidR="00711C44" w:rsidRPr="00F428C8">
        <w:rPr>
          <w:rFonts w:ascii="Times New Roman" w:hAnsi="Times New Roman" w:cs="Times New Roman"/>
          <w:sz w:val="28"/>
          <w:szCs w:val="28"/>
        </w:rPr>
        <w:t>điều</w:t>
      </w:r>
      <w:r w:rsidRPr="00F428C8">
        <w:rPr>
          <w:rFonts w:ascii="Times New Roman" w:hAnsi="Times New Roman" w:cs="Times New Roman"/>
          <w:sz w:val="28"/>
          <w:szCs w:val="28"/>
        </w:rPr>
        <w:t xml:space="preserve"> của </w:t>
      </w:r>
      <w:r w:rsidR="00711C44" w:rsidRPr="00F428C8">
        <w:rPr>
          <w:rFonts w:ascii="Times New Roman" w:hAnsi="Times New Roman" w:cs="Times New Roman"/>
          <w:sz w:val="28"/>
          <w:szCs w:val="28"/>
        </w:rPr>
        <w:t>Luật</w:t>
      </w:r>
      <w:r w:rsidRPr="00F428C8">
        <w:rPr>
          <w:rFonts w:ascii="Times New Roman" w:hAnsi="Times New Roman" w:cs="Times New Roman"/>
          <w:sz w:val="28"/>
          <w:szCs w:val="28"/>
        </w:rPr>
        <w:t xml:space="preserve"> BHXH thuộc lĩnh vực y tế; hoặc trong thời gian người lao động nghỉ việc hưởng chế độ thai sản.</w:t>
      </w:r>
    </w:p>
    <w:p w:rsidR="00556320" w:rsidRPr="00F428C8" w:rsidRDefault="00711C44" w:rsidP="00F428C8">
      <w:pPr>
        <w:spacing w:before="120"/>
        <w:ind w:firstLine="709"/>
        <w:jc w:val="both"/>
        <w:rPr>
          <w:rFonts w:ascii="Times New Roman" w:hAnsi="Times New Roman" w:cs="Times New Roman"/>
          <w:b/>
          <w:sz w:val="28"/>
          <w:szCs w:val="28"/>
        </w:rPr>
      </w:pPr>
      <w:bookmarkStart w:id="25" w:name="dieu_12"/>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12. Chi phí quản lý bảo hiểm xã hội</w:t>
      </w:r>
      <w:bookmarkEnd w:id="25"/>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Chi phí quản lý BHXH thực hiện theo quy định tại Quyết định số 60</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2015</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QĐ-TTg ngày 27 tháng 11 năm 2015 của Thủ tướng Chính phủ về cơ chế quản lý tài chính về BHXH, bảo hiểm y tế, bảo hi</w:t>
      </w:r>
      <w:r w:rsidR="00695ED7" w:rsidRPr="00F428C8">
        <w:rPr>
          <w:rFonts w:ascii="Times New Roman" w:hAnsi="Times New Roman" w:cs="Times New Roman"/>
          <w:sz w:val="28"/>
          <w:szCs w:val="28"/>
        </w:rPr>
        <w:t>ể</w:t>
      </w:r>
      <w:r w:rsidRPr="00F428C8">
        <w:rPr>
          <w:rFonts w:ascii="Times New Roman" w:hAnsi="Times New Roman" w:cs="Times New Roman"/>
          <w:sz w:val="28"/>
          <w:szCs w:val="28"/>
        </w:rPr>
        <w:t xml:space="preserve">m thất nghiệp và chi phí </w:t>
      </w:r>
      <w:r w:rsidR="00C85B7D" w:rsidRPr="00F428C8">
        <w:rPr>
          <w:rFonts w:ascii="Times New Roman" w:hAnsi="Times New Roman" w:cs="Times New Roman"/>
          <w:sz w:val="28"/>
          <w:szCs w:val="28"/>
        </w:rPr>
        <w:t>quản lý</w:t>
      </w:r>
      <w:r w:rsidRPr="00F428C8">
        <w:rPr>
          <w:rFonts w:ascii="Times New Roman" w:hAnsi="Times New Roman" w:cs="Times New Roman"/>
          <w:sz w:val="28"/>
          <w:szCs w:val="28"/>
        </w:rPr>
        <w:t xml:space="preserve"> BHXH, bảo hiểm y tế, bảo hiểm thất nghiệp và Thông tư số 20</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TT-BTC ngày 03 tháng 02 năm 2016 của Bộ Tài chính Hướng dẫn thực hiện cơ chế quản lý tài chính về BHXH, bảo hiểm y tế, bảo hi</w:t>
      </w:r>
      <w:r w:rsidR="00695ED7" w:rsidRPr="00F428C8">
        <w:rPr>
          <w:rFonts w:ascii="Times New Roman" w:hAnsi="Times New Roman" w:cs="Times New Roman"/>
          <w:sz w:val="28"/>
          <w:szCs w:val="28"/>
        </w:rPr>
        <w:t>ể</w:t>
      </w:r>
      <w:r w:rsidRPr="00F428C8">
        <w:rPr>
          <w:rFonts w:ascii="Times New Roman" w:hAnsi="Times New Roman" w:cs="Times New Roman"/>
          <w:sz w:val="28"/>
          <w:szCs w:val="28"/>
        </w:rPr>
        <w:t>m thất nghiệp và chi phí quản lý BHXH, bảo hiểm y tế, bảo hiểm thất nghiệp, gồm các nội dung chi sau:</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Chi thường xuyên cho lao động hợp đồng;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Chi thường xuyên đặc thù;</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Chi không thường xuyên.</w:t>
      </w:r>
    </w:p>
    <w:p w:rsidR="00556320" w:rsidRPr="00F428C8" w:rsidRDefault="00711C44" w:rsidP="00F428C8">
      <w:pPr>
        <w:spacing w:before="120"/>
        <w:ind w:firstLine="709"/>
        <w:jc w:val="both"/>
        <w:rPr>
          <w:rFonts w:ascii="Times New Roman" w:hAnsi="Times New Roman" w:cs="Times New Roman"/>
          <w:b/>
          <w:sz w:val="28"/>
          <w:szCs w:val="28"/>
        </w:rPr>
      </w:pPr>
      <w:bookmarkStart w:id="26" w:name="dieu_13"/>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13. Lập kế hoạch chi bảo hiểm xã hội</w:t>
      </w:r>
      <w:bookmarkEnd w:id="26"/>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Hằng năm, căn cứ vào kế hoạch quân số, mức hưởng của từng đối tượng và tình hình thực hiện chi BHXH năm trước, các đơn vị từ cấp Trung đoàn (hoặc tương đương) trở lên lập kế hoạch chi BHXH năm, gửi cơ quan tài chính đơn vị cấp trên đến cấp trực thuộc Bộ đ</w:t>
      </w:r>
      <w:r w:rsidR="00695ED7" w:rsidRPr="00F428C8">
        <w:rPr>
          <w:rFonts w:ascii="Times New Roman" w:hAnsi="Times New Roman" w:cs="Times New Roman"/>
          <w:sz w:val="28"/>
          <w:szCs w:val="28"/>
        </w:rPr>
        <w:t>ể</w:t>
      </w:r>
      <w:r w:rsidR="00556320" w:rsidRPr="00F428C8">
        <w:rPr>
          <w:rFonts w:ascii="Times New Roman" w:hAnsi="Times New Roman" w:cs="Times New Roman"/>
          <w:sz w:val="28"/>
          <w:szCs w:val="28"/>
        </w:rPr>
        <w:t xml:space="preserve"> tổng hợp, gửi Cục Tài chính Bộ Quốc phòng và BHXH Bộ Quốc phòng trước ngày 20 tháng 6.</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Trường hợp, đơn vị h</w:t>
      </w:r>
      <w:r w:rsidR="00695ED7" w:rsidRPr="00F428C8">
        <w:rPr>
          <w:rFonts w:ascii="Times New Roman" w:hAnsi="Times New Roman" w:cs="Times New Roman"/>
          <w:sz w:val="28"/>
          <w:szCs w:val="28"/>
        </w:rPr>
        <w:t>ưở</w:t>
      </w:r>
      <w:r w:rsidRPr="00F428C8">
        <w:rPr>
          <w:rFonts w:ascii="Times New Roman" w:hAnsi="Times New Roman" w:cs="Times New Roman"/>
          <w:sz w:val="28"/>
          <w:szCs w:val="28"/>
        </w:rPr>
        <w:t>ng lương từ ngân sách có bộ phận hưởng lương tự hạch toán thì kế hoạch chi BHXH của đơn vị gồm 2 phần: phần chi BHXH của các đơn vị hưởng lương từ ngân sách và phần chi BHXH của bộ phận hạch toán.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Các doanh nghiệp căn cứ vào kế hoạch quân số, mức hưởng của từng đối tượng và tình hình thực hiện chi BHXH năm trước lập kế hoạch chi BHXH năm, gửi cơ quan tài chính đơn vị cấp trên trực tiếp; đồng gửi Cục Tài chính Bộ Quốc phòng và BHXH Bộ Quốc phòng trước ngày 20 tháng 6 hằng năm.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Kế hoạch chi BHXH phải phản ánh đầy đủ từng nội dung chi quy định tại các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10,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11,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12 Thông tư này theo từng nhóm đối tượng và mức hưởng, kèm theo thuyết minh về số lượng đối tượng đang hưởng, dự kiến đối tượng tăng, giảm và nhu cầu chi khác trong năm </w:t>
      </w:r>
      <w:r w:rsidR="00556320" w:rsidRPr="00F428C8">
        <w:rPr>
          <w:rFonts w:ascii="Times New Roman" w:hAnsi="Times New Roman" w:cs="Times New Roman"/>
          <w:i/>
          <w:sz w:val="28"/>
          <w:szCs w:val="28"/>
        </w:rPr>
        <w:t>(theo mẫu số 06a</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 06b</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Bảo hiểm xã hội Bộ Quốc phòng chủ trì, phối hợp với Cục Tài chính Bộ Quốc phòng và các cơ quan liên quan tổng hợp kế hoạch chi BHXH năm của các đơn vị, lập kế hoạch chi BHXH năm của Bộ Quốc phòng, trình Thủ trưởng Bộ Quốc phòng phê duyệt, gửi BHXH Việt Nam theo quy định.</w:t>
      </w:r>
    </w:p>
    <w:p w:rsidR="00556320" w:rsidRPr="00F428C8" w:rsidRDefault="00711C44" w:rsidP="00F428C8">
      <w:pPr>
        <w:spacing w:before="120"/>
        <w:ind w:firstLine="709"/>
        <w:jc w:val="both"/>
        <w:rPr>
          <w:rFonts w:ascii="Times New Roman" w:hAnsi="Times New Roman" w:cs="Times New Roman"/>
          <w:b/>
          <w:sz w:val="28"/>
          <w:szCs w:val="28"/>
        </w:rPr>
      </w:pPr>
      <w:bookmarkStart w:id="27" w:name="dieu_14"/>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14. Phân bổ, giao dự toán chi bảo hiểm xã hội</w:t>
      </w:r>
      <w:bookmarkEnd w:id="27"/>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Hằng năm, căn cứ vào dự toán chi BHXH của các đơn vị lập, Quyết định giao dự toán chi BHXH của BHXH Việt Nam, BHXH Bộ Quốc phòng dự kiến phân bổ dự toán chi BHXH kèm theo dự thảo Quyết định của Bộ trưởng giao dự toán chi BHXH cho các đơn vị </w:t>
      </w:r>
      <w:r w:rsidR="00556320" w:rsidRPr="00F428C8">
        <w:rPr>
          <w:rFonts w:ascii="Times New Roman" w:hAnsi="Times New Roman" w:cs="Times New Roman"/>
          <w:i/>
          <w:sz w:val="28"/>
          <w:szCs w:val="28"/>
        </w:rPr>
        <w:t>(theo mẫu số 10</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 xml:space="preserve"> gửi Cục Tài chính Bộ Quốc phòng (trong thời hạn 15 ngày kể từ ngày nhận được Quyết định giao dự toán của Tổng Giám đốc BHXH Việt Nam) để thẩm định.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Cục Tài chính Bộ Quốc phòng chủ trì, phối hợp với các cơ quan có liên quan thẩm định, trình Bộ tr</w:t>
      </w:r>
      <w:r w:rsidR="00EE6C1B" w:rsidRPr="00F428C8">
        <w:rPr>
          <w:rFonts w:ascii="Times New Roman" w:hAnsi="Times New Roman" w:cs="Times New Roman"/>
          <w:sz w:val="28"/>
          <w:szCs w:val="28"/>
        </w:rPr>
        <w:t>ưở</w:t>
      </w:r>
      <w:r w:rsidR="00556320" w:rsidRPr="00F428C8">
        <w:rPr>
          <w:rFonts w:ascii="Times New Roman" w:hAnsi="Times New Roman" w:cs="Times New Roman"/>
          <w:sz w:val="28"/>
          <w:szCs w:val="28"/>
        </w:rPr>
        <w:t>ng Bộ Quốc phòng phê duyệt Quyết định giao dự toán chi BHXH cho các đơn vị.</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Trong thời hạn 15 ngày, kể từ ngày Bộ trưởng ký Quyết định giao dự toán chi BHXH của Bộ trưởng Bộ Quốc phòng, BHXH Bộ Quốc phòng có trách nhiệm thông báo cho các đơn vị để thực hiện.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Trường hợp </w:t>
      </w:r>
      <w:r w:rsidR="00695ED7" w:rsidRPr="00F428C8">
        <w:rPr>
          <w:rFonts w:ascii="Times New Roman" w:hAnsi="Times New Roman" w:cs="Times New Roman"/>
          <w:sz w:val="28"/>
          <w:szCs w:val="28"/>
        </w:rPr>
        <w:t>tr</w:t>
      </w:r>
      <w:r w:rsidR="00556320" w:rsidRPr="00F428C8">
        <w:rPr>
          <w:rFonts w:ascii="Times New Roman" w:hAnsi="Times New Roman" w:cs="Times New Roman"/>
          <w:sz w:val="28"/>
          <w:szCs w:val="28"/>
        </w:rPr>
        <w:t xml:space="preserve">ong năm phải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chỉnh, bổ sung dự toán chi BHXH, các đơn vị gửi văn bản đề nghị về cơ quan tài chính đơn vị cấp trên cho đến Cục Tài chính Bộ Quốc phòng và BHXH Bộ Quốc phòng để tổng hợp báo cáo Bộ xem xét, quyết định.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5.</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Việc phân bổ dự toán chi BHXH phải đảm bảo nguyên tắc tổng dự toán chi giao cho các đơn vị không được vượt quá dự toán chi đã được BHXH Việt Nam thông báo cho Bộ Quốc phòng.</w:t>
      </w:r>
    </w:p>
    <w:p w:rsidR="00556320" w:rsidRPr="00F428C8" w:rsidRDefault="00711C44" w:rsidP="00F428C8">
      <w:pPr>
        <w:spacing w:before="120"/>
        <w:ind w:firstLine="709"/>
        <w:jc w:val="both"/>
        <w:rPr>
          <w:rFonts w:ascii="Times New Roman" w:hAnsi="Times New Roman" w:cs="Times New Roman"/>
          <w:b/>
          <w:sz w:val="28"/>
          <w:szCs w:val="28"/>
        </w:rPr>
      </w:pPr>
      <w:bookmarkStart w:id="28" w:name="dieu_15"/>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15. Cấp phát </w:t>
      </w:r>
      <w:r w:rsidR="00C85B7D" w:rsidRPr="00F428C8">
        <w:rPr>
          <w:rFonts w:ascii="Times New Roman" w:hAnsi="Times New Roman" w:cs="Times New Roman"/>
          <w:b/>
          <w:sz w:val="28"/>
          <w:szCs w:val="28"/>
        </w:rPr>
        <w:t>kinh</w:t>
      </w:r>
      <w:r w:rsidR="00556320" w:rsidRPr="00F428C8">
        <w:rPr>
          <w:rFonts w:ascii="Times New Roman" w:hAnsi="Times New Roman" w:cs="Times New Roman"/>
          <w:b/>
          <w:sz w:val="28"/>
          <w:szCs w:val="28"/>
        </w:rPr>
        <w:t xml:space="preserve"> phí bảo hiểm xã hội</w:t>
      </w:r>
      <w:bookmarkEnd w:id="28"/>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Hằng quý, căn cứ vào nhiệm vụ chi BHXH của các đơn vị đã được Bộ Quốc phòng giao, BHXH Bộ Quốc phòng thực hiện việc cấp phát kinh phí để</w:t>
      </w:r>
      <w:r w:rsidR="00E11BF5" w:rsidRPr="00F428C8">
        <w:rPr>
          <w:rFonts w:ascii="Times New Roman" w:hAnsi="Times New Roman" w:cs="Times New Roman"/>
          <w:sz w:val="28"/>
          <w:szCs w:val="28"/>
        </w:rPr>
        <w:t xml:space="preserve"> </w:t>
      </w:r>
      <w:r w:rsidRPr="00F428C8">
        <w:rPr>
          <w:rFonts w:ascii="Times New Roman" w:hAnsi="Times New Roman" w:cs="Times New Roman"/>
          <w:sz w:val="28"/>
          <w:szCs w:val="28"/>
        </w:rPr>
        <w:t>các đơn vị sử dụng.</w:t>
      </w:r>
    </w:p>
    <w:p w:rsidR="00556320" w:rsidRPr="00F428C8" w:rsidRDefault="00711C44" w:rsidP="00F428C8">
      <w:pPr>
        <w:spacing w:before="120"/>
        <w:ind w:firstLine="709"/>
        <w:jc w:val="both"/>
        <w:rPr>
          <w:rFonts w:ascii="Times New Roman" w:hAnsi="Times New Roman" w:cs="Times New Roman"/>
          <w:b/>
          <w:sz w:val="28"/>
          <w:szCs w:val="28"/>
        </w:rPr>
      </w:pPr>
      <w:bookmarkStart w:id="29" w:name="dieu_16"/>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16. Tổ chức chi trả các chế độ bảo hiểm xã hội</w:t>
      </w:r>
      <w:bookmarkEnd w:id="29"/>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Căn cứ vào hồ sơ và danh sách hưởng chế độ BHXH của từng người do cơ quan nhân sự chuyển đến, cơ quan tài chính kiểm tra, lập bảng thanh toán BHXH </w:t>
      </w:r>
      <w:r w:rsidR="00556320" w:rsidRPr="00F428C8">
        <w:rPr>
          <w:rFonts w:ascii="Times New Roman" w:hAnsi="Times New Roman" w:cs="Times New Roman"/>
          <w:i/>
          <w:sz w:val="28"/>
          <w:szCs w:val="28"/>
        </w:rPr>
        <w:t>(theo mẫu số 04</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 và mẫu s</w:t>
      </w:r>
      <w:r w:rsidR="00E11BF5" w:rsidRPr="00F428C8">
        <w:rPr>
          <w:rFonts w:ascii="Times New Roman" w:hAnsi="Times New Roman" w:cs="Times New Roman"/>
          <w:i/>
          <w:sz w:val="28"/>
          <w:szCs w:val="28"/>
        </w:rPr>
        <w:t>ố</w:t>
      </w:r>
      <w:r w:rsidR="00556320" w:rsidRPr="00F428C8">
        <w:rPr>
          <w:rFonts w:ascii="Times New Roman" w:hAnsi="Times New Roman" w:cs="Times New Roman"/>
          <w:i/>
          <w:sz w:val="28"/>
          <w:szCs w:val="28"/>
        </w:rPr>
        <w:t xml:space="preserve"> 05</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 xml:space="preserve">, trình Thủ </w:t>
      </w:r>
      <w:r w:rsidR="00E11BF5" w:rsidRPr="00F428C8">
        <w:rPr>
          <w:rFonts w:ascii="Times New Roman" w:hAnsi="Times New Roman" w:cs="Times New Roman"/>
          <w:sz w:val="28"/>
          <w:szCs w:val="28"/>
        </w:rPr>
        <w:t>tr</w:t>
      </w:r>
      <w:r w:rsidR="00556320" w:rsidRPr="00F428C8">
        <w:rPr>
          <w:rFonts w:ascii="Times New Roman" w:hAnsi="Times New Roman" w:cs="Times New Roman"/>
          <w:sz w:val="28"/>
          <w:szCs w:val="28"/>
        </w:rPr>
        <w:t>ưởng đơn vị ký duyệt và tổ chức chi trả chế độ BHXH cho từng người; trong đó:</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a)</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Những ngày đã hưởng trợ cấp ốm đau hoặc trợ cấp thai sản thì không được hưởng lương (trừ những trường hợp đi làm trước khi hết thời hạn sinh con quy định tại </w:t>
      </w:r>
      <w:bookmarkStart w:id="30" w:name="dc_6"/>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40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BHXH</w:t>
      </w:r>
      <w:bookmarkEnd w:id="30"/>
      <w:r w:rsidR="00556320" w:rsidRPr="00F428C8">
        <w:rPr>
          <w:rFonts w:ascii="Times New Roman" w:hAnsi="Times New Roman" w:cs="Times New Roman"/>
          <w:sz w:val="28"/>
          <w:szCs w:val="28"/>
        </w:rPr>
        <w:t>). Vì vậy, trong bảng thanh toán lương hằng tháng phải trừ tiền lương của những ngày nghỉ việc không hưởng lương do đã hưởng trợ cấp ốm đau, thai sản từ quỹ BHXH.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b)</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Trường hợp người lao động không làm việc và không hưởng tiền lương từ 14 ngày làm việc trở lên trong tháng thì không đóng BHXH tháng đó. Thời gian này không được tính để hưởng BHXH, trừ trường hợp nghỉ việc hưởng chế độ thai sản.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c)</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Trường hợp người lao động bị bệnh cần chữa trị dài ngày nhưng trong thời gian bị bệnh, người lao động vẫn làm việc và hưởng lương (không hưởng trợ cấp ốm đau từ quỹ BHXH), cả người lao động và người sử dụng lao động vẫn tham gia đóng BHXH thì thời gian đó người lao động vẫn được tính thời gian đóng BHXH.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d)</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Trường hợp người lao động ốm đau phải nghỉ việc để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trị nội trú tại bệnh viện, bệnh xá hoặc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trị ngoại trú thì sau khi ra viện về hoặc trở lại làm việc, đơn vị căn cứ vào giấy ra viện hoặc giấy xác nhận nghỉ ốm đau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trị ngoại trú để chi trả trợ cấp ốm đau thay tiền lương tương ứng v</w:t>
      </w:r>
      <w:r w:rsidR="00E11BF5" w:rsidRPr="00F428C8">
        <w:rPr>
          <w:rFonts w:ascii="Times New Roman" w:hAnsi="Times New Roman" w:cs="Times New Roman"/>
          <w:sz w:val="28"/>
          <w:szCs w:val="28"/>
        </w:rPr>
        <w:t>ớ</w:t>
      </w:r>
      <w:r w:rsidR="00556320" w:rsidRPr="00F428C8">
        <w:rPr>
          <w:rFonts w:ascii="Times New Roman" w:hAnsi="Times New Roman" w:cs="Times New Roman"/>
          <w:sz w:val="28"/>
          <w:szCs w:val="28"/>
        </w:rPr>
        <w:t xml:space="preserve">i thời gian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trị, nếu hết tháng mới tính được số ngày nghỉ ốm đau thì việc chi trả trợ cấp ốm đau và trừ vào tiền lương được tiến hành ở tháng tiếp theo của tháng ra viện hay tháng trở lại làm việc.</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 xml:space="preserve">Ví dụ 1: Đồng chí Trung tá Nguyễn </w:t>
      </w:r>
      <w:r w:rsidR="00C85B7D" w:rsidRPr="00F428C8">
        <w:rPr>
          <w:rFonts w:ascii="Times New Roman" w:hAnsi="Times New Roman" w:cs="Times New Roman"/>
          <w:sz w:val="28"/>
          <w:szCs w:val="28"/>
        </w:rPr>
        <w:t>Văn</w:t>
      </w:r>
      <w:r w:rsidRPr="00F428C8">
        <w:rPr>
          <w:rFonts w:ascii="Times New Roman" w:hAnsi="Times New Roman" w:cs="Times New Roman"/>
          <w:sz w:val="28"/>
          <w:szCs w:val="28"/>
        </w:rPr>
        <w:t xml:space="preserve"> A, đi viện từ ngày 18</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8</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 đến hết ngày 31</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8</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 ra viện. Khi ra viện trở về đơn vị, việc thanh toán trợ cấp ốm đau và thu hồi lại tiền lương những ngày nghỉ ốm của tháng 8</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 của đồng chí A được thực hiện vào tháng 9</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Ví dụ 2: Đồng chí Đại úy QNCN Nguyễn Thị B, đi viện từ ngày 18</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8</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 (đã nhận lương hết tháng 8</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 ở đơn vị) đến hết ngày 09</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9</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 ra viện (lương tháng 9</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 xml:space="preserve">2016 nhận tại bệnh viện). Khi ra viện trở về đơn vị, việc thanh toán </w:t>
      </w:r>
      <w:r w:rsidR="00E11BF5" w:rsidRPr="00F428C8">
        <w:rPr>
          <w:rFonts w:ascii="Times New Roman" w:hAnsi="Times New Roman" w:cs="Times New Roman"/>
          <w:sz w:val="28"/>
          <w:szCs w:val="28"/>
        </w:rPr>
        <w:t>tr</w:t>
      </w:r>
      <w:r w:rsidRPr="00F428C8">
        <w:rPr>
          <w:rFonts w:ascii="Times New Roman" w:hAnsi="Times New Roman" w:cs="Times New Roman"/>
          <w:sz w:val="28"/>
          <w:szCs w:val="28"/>
        </w:rPr>
        <w:t>ợ cấp ốm đau (tháng 8 và 9</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 và thu hồi lại tiền lương những ngày nghỉ ốm (tháng 8 và 9</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 của đồng chí B được thực hiện vào tháng 10</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2016.</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 xml:space="preserve">đ) Người lao động thuộc các doanh nghiệp (quân số thuộc tổ chức biên chế) khi đi </w:t>
      </w:r>
      <w:r w:rsidR="00711C44" w:rsidRPr="00F428C8">
        <w:rPr>
          <w:rFonts w:ascii="Times New Roman" w:hAnsi="Times New Roman" w:cs="Times New Roman"/>
          <w:sz w:val="28"/>
          <w:szCs w:val="28"/>
        </w:rPr>
        <w:t>điều</w:t>
      </w:r>
      <w:r w:rsidRPr="00F428C8">
        <w:rPr>
          <w:rFonts w:ascii="Times New Roman" w:hAnsi="Times New Roman" w:cs="Times New Roman"/>
          <w:sz w:val="28"/>
          <w:szCs w:val="28"/>
        </w:rPr>
        <w:t xml:space="preserve"> trị tại các bệnh viện, bệnh xá trong quân đội thì các doanh nghiệp, đơn vị sự nghiệp công lập không thực hiện việc chuyển giấy cung cấp tài chính đến bệnh viện, bệnh xá. Việc chi trả tiền lương cho người lao động trong những ngày làm việc của tháng nghỉ ốm đau, thai sản do doanh nghiệp bảo đảm.</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e)</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Việc thanh toán, chi trả trợ cấp BHXH từ nguồn quỹ BHXH cho người lao động do đơn vị trực tiếp quản lý người lao động thực hiện. Các bệnh viện, bệnh xá quân đội không thực hiện chi trả trợ cấp BHXH (ốm đau; thai sản; dưỡng sức, phục hồi sức khỏe sau ốm đau, thai sản; tai nạn lao động, bệnh nghề nghiệp; mai táng phí) cho người lao động thuộc đơn vị khác quản lý, là người bệnh đang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trị nội trú tại bệnh viện. Các cơ quan Cán bộ, Quân lực, Quân y, Tài chính ở đơn vị phối hợp chặt chẽ, lập hồ sơ, tổ chức chi trả trợ cấp BHXH cho người lao động kịp thời, đúng, đủ chế độ theo quy định.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Khi thực hiện chi trả các chế độ BHXH, cơ quan tài chính phải căn cứ vào sổ BHXH và các hồ sơ chi trả BHXH theo đúng quy định.</w:t>
      </w:r>
    </w:p>
    <w:p w:rsidR="00556320" w:rsidRPr="00F428C8" w:rsidRDefault="00711C44" w:rsidP="00F428C8">
      <w:pPr>
        <w:spacing w:before="120"/>
        <w:ind w:firstLine="709"/>
        <w:jc w:val="both"/>
        <w:rPr>
          <w:rFonts w:ascii="Times New Roman" w:hAnsi="Times New Roman" w:cs="Times New Roman"/>
          <w:b/>
          <w:sz w:val="28"/>
          <w:szCs w:val="28"/>
        </w:rPr>
      </w:pPr>
      <w:bookmarkStart w:id="31" w:name="dieu_17"/>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17. Quyết toán chi bảo hiểm xã hội</w:t>
      </w:r>
      <w:bookmarkEnd w:id="31"/>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Hằng quý, năm các đơn vị căn cứ vào các bảng thanh toán </w:t>
      </w:r>
      <w:r w:rsidR="00E11BF5" w:rsidRPr="00F428C8">
        <w:rPr>
          <w:rFonts w:ascii="Times New Roman" w:hAnsi="Times New Roman" w:cs="Times New Roman"/>
          <w:sz w:val="28"/>
          <w:szCs w:val="28"/>
        </w:rPr>
        <w:t>tr</w:t>
      </w:r>
      <w:r w:rsidR="00556320" w:rsidRPr="00F428C8">
        <w:rPr>
          <w:rFonts w:ascii="Times New Roman" w:hAnsi="Times New Roman" w:cs="Times New Roman"/>
          <w:sz w:val="28"/>
          <w:szCs w:val="28"/>
        </w:rPr>
        <w:t xml:space="preserve">ợ cấp BHXH, chứng từ chi kinh phí quản lý BHXH của từng tháng, tiến hành kiểm tra, rà soát và lập báo cáo quyết toán chi các chế độ BHXH </w:t>
      </w:r>
      <w:r w:rsidR="00556320" w:rsidRPr="00F428C8">
        <w:rPr>
          <w:rFonts w:ascii="Times New Roman" w:hAnsi="Times New Roman" w:cs="Times New Roman"/>
          <w:i/>
          <w:sz w:val="28"/>
          <w:szCs w:val="28"/>
        </w:rPr>
        <w:t>(theo mẫu s</w:t>
      </w:r>
      <w:r w:rsidR="00E11BF5" w:rsidRPr="00F428C8">
        <w:rPr>
          <w:rFonts w:ascii="Times New Roman" w:hAnsi="Times New Roman" w:cs="Times New Roman"/>
          <w:i/>
          <w:sz w:val="28"/>
          <w:szCs w:val="28"/>
        </w:rPr>
        <w:t>ố</w:t>
      </w:r>
      <w:r w:rsidR="00556320" w:rsidRPr="00F428C8">
        <w:rPr>
          <w:rFonts w:ascii="Times New Roman" w:hAnsi="Times New Roman" w:cs="Times New Roman"/>
          <w:i/>
          <w:sz w:val="28"/>
          <w:szCs w:val="28"/>
        </w:rPr>
        <w:t xml:space="preserve"> 07a</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 xml:space="preserve">, báo cáo quyết toán chi kinh phí quản lý BHXH </w:t>
      </w:r>
      <w:r w:rsidR="00556320" w:rsidRPr="00F428C8">
        <w:rPr>
          <w:rFonts w:ascii="Times New Roman" w:hAnsi="Times New Roman" w:cs="Times New Roman"/>
          <w:i/>
          <w:sz w:val="28"/>
          <w:szCs w:val="28"/>
        </w:rPr>
        <w:t>(theo mẫu số</w:t>
      </w:r>
      <w:r w:rsidR="00E11BF5" w:rsidRPr="00F428C8">
        <w:rPr>
          <w:rFonts w:ascii="Times New Roman" w:hAnsi="Times New Roman" w:cs="Times New Roman"/>
          <w:i/>
          <w:sz w:val="28"/>
          <w:szCs w:val="28"/>
        </w:rPr>
        <w:t xml:space="preserve"> 07b</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 xml:space="preserve"> gửi cơ quan tài chính cấp trên trực tiếp cho đến Cục Tài chính Bộ Quốc phòng (01 bản), BHXH Bộ Quốc phòng (02 bản Báo cáo quý; 04 bản Báo cáo năm) cùng với thời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gửi báo cáo quyết toán chi ngân sách quốc phòng.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Báo cáo quyết toán chi BHXH quý, năm, đơn vị thực hiện theo đúng biểu mẫu quy định </w:t>
      </w:r>
      <w:r w:rsidR="00556320" w:rsidRPr="00F428C8">
        <w:rPr>
          <w:rFonts w:ascii="Times New Roman" w:hAnsi="Times New Roman" w:cs="Times New Roman"/>
          <w:i/>
          <w:sz w:val="28"/>
          <w:szCs w:val="28"/>
        </w:rPr>
        <w:t>(theo mẫu số 07a</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 07b</w:t>
      </w:r>
      <w:r w:rsidR="00711C44" w:rsidRPr="00F428C8">
        <w:rPr>
          <w:rFonts w:ascii="Times New Roman" w:hAnsi="Times New Roman" w:cs="Times New Roman"/>
          <w:i/>
          <w:sz w:val="28"/>
          <w:szCs w:val="28"/>
        </w:rPr>
        <w:t>/</w:t>
      </w:r>
      <w:r w:rsidR="00556320" w:rsidRPr="00F428C8">
        <w:rPr>
          <w:rFonts w:ascii="Times New Roman" w:hAnsi="Times New Roman" w:cs="Times New Roman"/>
          <w:i/>
          <w:sz w:val="28"/>
          <w:szCs w:val="28"/>
        </w:rPr>
        <w:t>BHXH)</w:t>
      </w:r>
      <w:r w:rsidR="00556320" w:rsidRPr="00F428C8">
        <w:rPr>
          <w:rFonts w:ascii="Times New Roman" w:hAnsi="Times New Roman" w:cs="Times New Roman"/>
          <w:sz w:val="28"/>
          <w:szCs w:val="28"/>
        </w:rPr>
        <w:t>.</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Hằng năm, BHXH Bộ Quốc phòng chủ trì, phối hợp với Cục Tài chính Bộ Quốc phòng và các cơ quan liên quan thẩm định, trình Bộ trưởng Bộ Quốc phòng phê duyệt quyết toán chi BHXH năm cho các đơn vị; đồng thời lập báo cáo quyết toán chi BHXH năm của Bộ Quốc phòng gửi BHXH Việt Nam theo quy định.</w:t>
      </w:r>
    </w:p>
    <w:p w:rsidR="00556320" w:rsidRPr="00F428C8" w:rsidRDefault="00556320" w:rsidP="00F428C8">
      <w:pPr>
        <w:spacing w:before="120"/>
        <w:jc w:val="center"/>
        <w:rPr>
          <w:rFonts w:ascii="Times New Roman" w:hAnsi="Times New Roman" w:cs="Times New Roman"/>
          <w:b/>
          <w:sz w:val="28"/>
          <w:szCs w:val="28"/>
        </w:rPr>
      </w:pPr>
      <w:bookmarkStart w:id="32" w:name="chuong_4"/>
      <w:r w:rsidRPr="00F428C8">
        <w:rPr>
          <w:rFonts w:ascii="Times New Roman" w:hAnsi="Times New Roman" w:cs="Times New Roman"/>
          <w:b/>
          <w:sz w:val="28"/>
          <w:szCs w:val="28"/>
        </w:rPr>
        <w:t>Chương IV</w:t>
      </w:r>
      <w:bookmarkEnd w:id="32"/>
    </w:p>
    <w:p w:rsidR="00556320" w:rsidRPr="00F428C8" w:rsidRDefault="000B68E7" w:rsidP="00F428C8">
      <w:pPr>
        <w:spacing w:before="120"/>
        <w:jc w:val="center"/>
        <w:rPr>
          <w:rFonts w:ascii="Times New Roman" w:hAnsi="Times New Roman" w:cs="Times New Roman"/>
          <w:b/>
          <w:sz w:val="28"/>
          <w:szCs w:val="28"/>
        </w:rPr>
      </w:pPr>
      <w:bookmarkStart w:id="33" w:name="chuong_4_name"/>
      <w:r w:rsidRPr="00F428C8">
        <w:rPr>
          <w:rFonts w:ascii="Times New Roman" w:hAnsi="Times New Roman" w:cs="Times New Roman"/>
          <w:b/>
          <w:sz w:val="28"/>
          <w:szCs w:val="28"/>
        </w:rPr>
        <w:t>KẾ TOÁN THU, CHI BẢO HIỂM XÃ HỘI BẮT BUỘC TẠI ĐƠN VỊ</w:t>
      </w:r>
      <w:bookmarkEnd w:id="33"/>
    </w:p>
    <w:p w:rsidR="00556320" w:rsidRPr="00F428C8" w:rsidRDefault="00711C44" w:rsidP="00F428C8">
      <w:pPr>
        <w:spacing w:before="120"/>
        <w:ind w:firstLine="709"/>
        <w:rPr>
          <w:rFonts w:ascii="Times New Roman" w:hAnsi="Times New Roman" w:cs="Times New Roman"/>
          <w:b/>
          <w:sz w:val="28"/>
          <w:szCs w:val="28"/>
        </w:rPr>
      </w:pPr>
      <w:bookmarkStart w:id="34" w:name="dieu_18"/>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18. Nguyên tắc chung</w:t>
      </w:r>
      <w:bookmarkEnd w:id="34"/>
    </w:p>
    <w:p w:rsidR="00556320" w:rsidRPr="00F428C8" w:rsidRDefault="00402102" w:rsidP="00F428C8">
      <w:pPr>
        <w:spacing w:before="120"/>
        <w:ind w:firstLine="709"/>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Tấ</w:t>
      </w:r>
      <w:r w:rsidR="00E11BF5" w:rsidRPr="00F428C8">
        <w:rPr>
          <w:rFonts w:ascii="Times New Roman" w:hAnsi="Times New Roman" w:cs="Times New Roman"/>
          <w:sz w:val="28"/>
          <w:szCs w:val="28"/>
        </w:rPr>
        <w:t>t cả</w:t>
      </w:r>
      <w:r w:rsidR="00556320" w:rsidRPr="00F428C8">
        <w:rPr>
          <w:rFonts w:ascii="Times New Roman" w:hAnsi="Times New Roman" w:cs="Times New Roman"/>
          <w:sz w:val="28"/>
          <w:szCs w:val="28"/>
        </w:rPr>
        <w:t xml:space="preserve"> các hoạt động thu, chi BHXH tại đơn vị phải được phản ánh đầy</w:t>
      </w:r>
      <w:r w:rsidR="00E11BF5"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đủ, chính xác, trung thực trong sổ kế toán của đơn vị.</w:t>
      </w:r>
    </w:p>
    <w:p w:rsidR="00556320" w:rsidRPr="00F428C8" w:rsidRDefault="00402102" w:rsidP="00F428C8">
      <w:pPr>
        <w:spacing w:before="120"/>
        <w:ind w:firstLine="709"/>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Chứng từ thu, chi BHXH được tập hợp theo trình tự thời gian, theo từng chế độ, đóng thành tập riêng và được bảo quản, lưu trữ chung với chứng từ kế toán của đơn vị theo đúng quy định hiện hành.</w:t>
      </w:r>
    </w:p>
    <w:p w:rsidR="00556320" w:rsidRPr="00F428C8" w:rsidRDefault="00711C44" w:rsidP="00F428C8">
      <w:pPr>
        <w:spacing w:before="120"/>
        <w:ind w:firstLine="709"/>
        <w:rPr>
          <w:rFonts w:ascii="Times New Roman" w:hAnsi="Times New Roman" w:cs="Times New Roman"/>
          <w:b/>
          <w:sz w:val="28"/>
          <w:szCs w:val="28"/>
        </w:rPr>
      </w:pPr>
      <w:bookmarkStart w:id="35" w:name="dieu_19"/>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19. Kế toán thu, chi bảo hiểm xã hội</w:t>
      </w:r>
      <w:bookmarkEnd w:id="35"/>
    </w:p>
    <w:p w:rsidR="00556320" w:rsidRPr="00F428C8" w:rsidRDefault="00402102" w:rsidP="00F428C8">
      <w:pPr>
        <w:spacing w:before="120"/>
        <w:ind w:firstLine="709"/>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đơn vị dự toán</w:t>
      </w:r>
    </w:p>
    <w:p w:rsidR="00556320" w:rsidRPr="00F428C8" w:rsidRDefault="00556320" w:rsidP="00F428C8">
      <w:pPr>
        <w:spacing w:before="120"/>
        <w:ind w:firstLine="709"/>
        <w:rPr>
          <w:rFonts w:ascii="Times New Roman" w:hAnsi="Times New Roman" w:cs="Times New Roman"/>
          <w:sz w:val="28"/>
          <w:szCs w:val="28"/>
        </w:rPr>
      </w:pPr>
      <w:r w:rsidRPr="00F428C8">
        <w:rPr>
          <w:rFonts w:ascii="Times New Roman" w:hAnsi="Times New Roman" w:cs="Times New Roman"/>
          <w:sz w:val="28"/>
          <w:szCs w:val="28"/>
        </w:rPr>
        <w:t>Kế toán thu, chi BHXH thực hiện theo hướng dẫn của Cục Tài chính Bộ Quốc phòng về chế độ kế toán đối với đơn vị dự toán trong quân đội.</w:t>
      </w:r>
    </w:p>
    <w:p w:rsidR="00556320" w:rsidRPr="00F428C8" w:rsidRDefault="00402102" w:rsidP="00F428C8">
      <w:pPr>
        <w:spacing w:before="120"/>
        <w:ind w:firstLine="709"/>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Đối với doanh nghiệp</w:t>
      </w:r>
    </w:p>
    <w:p w:rsidR="00556320" w:rsidRPr="00F428C8" w:rsidRDefault="00556320" w:rsidP="00F428C8">
      <w:pPr>
        <w:spacing w:before="120"/>
        <w:ind w:firstLine="709"/>
        <w:rPr>
          <w:rFonts w:ascii="Times New Roman" w:hAnsi="Times New Roman" w:cs="Times New Roman"/>
          <w:sz w:val="28"/>
          <w:szCs w:val="28"/>
        </w:rPr>
      </w:pPr>
      <w:r w:rsidRPr="00F428C8">
        <w:rPr>
          <w:rFonts w:ascii="Times New Roman" w:hAnsi="Times New Roman" w:cs="Times New Roman"/>
          <w:sz w:val="28"/>
          <w:szCs w:val="28"/>
        </w:rPr>
        <w:t>Kế toán thu, chi BHXH thực hiện theo Thông tư số 200</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2014</w:t>
      </w:r>
      <w:r w:rsidR="00711C44" w:rsidRPr="00F428C8">
        <w:rPr>
          <w:rFonts w:ascii="Times New Roman" w:hAnsi="Times New Roman" w:cs="Times New Roman"/>
          <w:sz w:val="28"/>
          <w:szCs w:val="28"/>
        </w:rPr>
        <w:t>/</w:t>
      </w:r>
      <w:r w:rsidRPr="00F428C8">
        <w:rPr>
          <w:rFonts w:ascii="Times New Roman" w:hAnsi="Times New Roman" w:cs="Times New Roman"/>
          <w:sz w:val="28"/>
          <w:szCs w:val="28"/>
        </w:rPr>
        <w:t>TT-BTC ngày 22 tháng 12 năm 2014 của Bộ Tài chính hướng dẫn Chế độ kế toán doanh nghiệp.</w:t>
      </w:r>
    </w:p>
    <w:p w:rsidR="00E11BF5" w:rsidRPr="00F428C8" w:rsidRDefault="00556320" w:rsidP="00F428C8">
      <w:pPr>
        <w:spacing w:before="120"/>
        <w:jc w:val="center"/>
        <w:rPr>
          <w:rFonts w:ascii="Times New Roman" w:hAnsi="Times New Roman" w:cs="Times New Roman"/>
          <w:b/>
          <w:sz w:val="28"/>
          <w:szCs w:val="28"/>
        </w:rPr>
      </w:pPr>
      <w:bookmarkStart w:id="36" w:name="chuong_5"/>
      <w:r w:rsidRPr="00F428C8">
        <w:rPr>
          <w:rFonts w:ascii="Times New Roman" w:hAnsi="Times New Roman" w:cs="Times New Roman"/>
          <w:b/>
          <w:sz w:val="28"/>
          <w:szCs w:val="28"/>
        </w:rPr>
        <w:t>Chương V</w:t>
      </w:r>
      <w:bookmarkEnd w:id="36"/>
    </w:p>
    <w:p w:rsidR="00556320" w:rsidRPr="00F428C8" w:rsidRDefault="000B68E7" w:rsidP="00F428C8">
      <w:pPr>
        <w:spacing w:before="120"/>
        <w:jc w:val="center"/>
        <w:rPr>
          <w:rFonts w:ascii="Times New Roman" w:hAnsi="Times New Roman" w:cs="Times New Roman"/>
          <w:b/>
          <w:sz w:val="28"/>
          <w:szCs w:val="28"/>
        </w:rPr>
      </w:pPr>
      <w:bookmarkStart w:id="37" w:name="chuong_5_name"/>
      <w:r w:rsidRPr="00F428C8">
        <w:rPr>
          <w:rFonts w:ascii="Times New Roman" w:hAnsi="Times New Roman" w:cs="Times New Roman"/>
          <w:b/>
          <w:sz w:val="28"/>
          <w:szCs w:val="28"/>
        </w:rPr>
        <w:t>TỔ CHỨC THỰC HIỆN</w:t>
      </w:r>
      <w:bookmarkEnd w:id="37"/>
    </w:p>
    <w:p w:rsidR="00556320" w:rsidRPr="00F428C8" w:rsidRDefault="00711C44" w:rsidP="00F428C8">
      <w:pPr>
        <w:spacing w:before="120"/>
        <w:ind w:firstLine="709"/>
        <w:jc w:val="both"/>
        <w:rPr>
          <w:rFonts w:ascii="Times New Roman" w:hAnsi="Times New Roman" w:cs="Times New Roman"/>
          <w:b/>
          <w:sz w:val="28"/>
          <w:szCs w:val="28"/>
        </w:rPr>
      </w:pPr>
      <w:bookmarkStart w:id="38" w:name="dieu_20"/>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20. Trách nhiệm của các cơ quan, đơn vị</w:t>
      </w:r>
      <w:bookmarkEnd w:id="38"/>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Cục Chính sách</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 xml:space="preserve">Tổng cục Chính trị chủ trì phối hợp với các cơ quan chức năng, hướng dẫn, kiểm tra việc tổ chức thực hiện và giải quyết các vướng mắc phát sinh trong quá trình thực hiện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BHXH trong Bộ Quốc phòng.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Cục Cán bộ</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Tổng cục Chính trị và Cục Quân lực</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B</w:t>
      </w:r>
      <w:r w:rsidR="00E11BF5" w:rsidRPr="00F428C8">
        <w:rPr>
          <w:rFonts w:ascii="Times New Roman" w:hAnsi="Times New Roman" w:cs="Times New Roman"/>
          <w:sz w:val="28"/>
          <w:szCs w:val="28"/>
        </w:rPr>
        <w:t>ộ</w:t>
      </w:r>
      <w:r w:rsidR="00556320" w:rsidRPr="00F428C8">
        <w:rPr>
          <w:rFonts w:ascii="Times New Roman" w:hAnsi="Times New Roman" w:cs="Times New Roman"/>
          <w:sz w:val="28"/>
          <w:szCs w:val="28"/>
        </w:rPr>
        <w:t xml:space="preserve"> Tổng Tham mưu chủ trì, phối hợp với các cơ quan chức năng kiểm tra, giám sát việc tuyển dụng lao động hợp đồng của các đơn vị; thực hiện việc liên thẩm quân số; chỉ đạo, hướng dẫn ngành mình </w:t>
      </w:r>
      <w:r w:rsidR="00E11BF5" w:rsidRPr="00F428C8">
        <w:rPr>
          <w:rFonts w:ascii="Times New Roman" w:hAnsi="Times New Roman" w:cs="Times New Roman"/>
          <w:sz w:val="28"/>
          <w:szCs w:val="28"/>
        </w:rPr>
        <w:t>tr</w:t>
      </w:r>
      <w:r w:rsidR="00556320" w:rsidRPr="00F428C8">
        <w:rPr>
          <w:rFonts w:ascii="Times New Roman" w:hAnsi="Times New Roman" w:cs="Times New Roman"/>
          <w:sz w:val="28"/>
          <w:szCs w:val="28"/>
        </w:rPr>
        <w:t>ong việc thực hiện các chế độ BHXH theo đúng quy định của Nhà nước và Bộ Quốc phòng.</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Cục Tài chính Bộ Quốc phòng có trách nhiệm phối hợp với BHXH Bộ Quốc phòng xây dựng kế hoạch thu, chi BHXH; chỉ đạo, hướng dẫn ngành mình trong việc thực hiện các chế độ BHXH theo đúng quy định của Nhà nước và Bộ Quốc phòng; phối hợp chỉ đạo, hướng dẫn, kiểm tra việc tổ chức thực hiện và giải quyết các vướng mắc phát sinh trong quá trình thực hiện.</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4.</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Cục Quân y Bộ Quốc phòng có trách nhiệm chỉ đạo, hướng dẫn ngành mình trong việc xác nhận người lao động nghỉ việc vì ốm đau, thai sản; giám định y khoa để giải quyết các chế độ BHXH.</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5.</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BHXH Bộ Quốc phòng chủ trì, phối hợp với các cơ quan liên quan xây</w:t>
      </w:r>
      <w:r w:rsidR="00E11BF5"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dựng kế hoạch thu, chi BHXH; chịu trách nhiệm hướng dẫn, tổ chức triển khai, kiểm tra việc thực hiện các nội dung quy định tại Thông tư này.</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6.</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Các đơn vị tổ chức thực hiện các chế độ BHXH bắt buộc theo đúng quy định của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về BHXH; bảo đảm thu, chi đầy đủ, chính xác và đúng nội dung; gắn việc giải quyết chính sách BHXH, cấp sổ BHXH với việc thu BHXH; không được dùng tiền từ quỹ BHXH để chi cho các nội dung khác và ngược lại, không được tập hợp các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chi thuộc nội dung chi của BHXH để quyết toán với ngân sách quốc phòng; chi hỗ trợ quản lý BHXH trong phạm vi kế hoạch được giao.</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7.</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Thủ trưởng đơn vị các cấp có trách nhiệm chỉ đạo các cơ quan chức năng của đơn vị mình và đơn vị trực thuộc thực hiện tốt việc chấm công, theo dõi đầy đủ, chính xác thời gian người lao động nghỉ việc và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kiện được hưởng các chế độ BHXH bắt buộc; lập và tập hợp đầy đủ hồ sơ, chứng từ liên quan đến thu, chi BHXH bắt buộc tại đơn vị; thường xuyên kiểm tra việc thực hiện các chế độ BHXH bắt buộc của đơn vị mình và các đơn vị trực thuộc.</w:t>
      </w:r>
    </w:p>
    <w:p w:rsidR="00556320" w:rsidRPr="00F428C8" w:rsidRDefault="00711C44" w:rsidP="00F428C8">
      <w:pPr>
        <w:spacing w:before="120"/>
        <w:ind w:firstLine="709"/>
        <w:jc w:val="both"/>
        <w:rPr>
          <w:rFonts w:ascii="Times New Roman" w:hAnsi="Times New Roman" w:cs="Times New Roman"/>
          <w:b/>
          <w:sz w:val="28"/>
          <w:szCs w:val="28"/>
        </w:rPr>
      </w:pPr>
      <w:bookmarkStart w:id="39" w:name="dieu_21"/>
      <w:r w:rsidRPr="00F428C8">
        <w:rPr>
          <w:rFonts w:ascii="Times New Roman" w:hAnsi="Times New Roman" w:cs="Times New Roman"/>
          <w:b/>
          <w:sz w:val="28"/>
          <w:szCs w:val="28"/>
        </w:rPr>
        <w:t>Điều</w:t>
      </w:r>
      <w:r w:rsidR="00556320" w:rsidRPr="00F428C8">
        <w:rPr>
          <w:rFonts w:ascii="Times New Roman" w:hAnsi="Times New Roman" w:cs="Times New Roman"/>
          <w:b/>
          <w:sz w:val="28"/>
          <w:szCs w:val="28"/>
        </w:rPr>
        <w:t xml:space="preserve"> 21. Xử lý vi phạm về bảo hiểm xã hội</w:t>
      </w:r>
      <w:bookmarkEnd w:id="39"/>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 xml:space="preserve">Các hành vi vi phạm hành chính; hình thức xử phạt, mức phạt, thẩm quyền xử phạt, biện pháp khắc phục hậu quả, thủ tục xử phạt vi phạm hành chính trong lĩnh vực BHXH của người lao động, người sử dụng lao động và các tổ chức BHXH được thực hiện theo quy định của pháp </w:t>
      </w:r>
      <w:r w:rsidR="00711C44" w:rsidRPr="00F428C8">
        <w:rPr>
          <w:rFonts w:ascii="Times New Roman" w:hAnsi="Times New Roman" w:cs="Times New Roman"/>
          <w:sz w:val="28"/>
          <w:szCs w:val="28"/>
        </w:rPr>
        <w:t>luật</w:t>
      </w:r>
      <w:r w:rsidRPr="00F428C8">
        <w:rPr>
          <w:rFonts w:ascii="Times New Roman" w:hAnsi="Times New Roman" w:cs="Times New Roman"/>
          <w:sz w:val="28"/>
          <w:szCs w:val="28"/>
        </w:rPr>
        <w:t xml:space="preserve"> về xử lý vi phạm hành chính trong lĩnh vực BHXH.</w:t>
      </w:r>
    </w:p>
    <w:p w:rsidR="00556320" w:rsidRPr="00F428C8" w:rsidRDefault="00711C44" w:rsidP="00F428C8">
      <w:pPr>
        <w:spacing w:before="120"/>
        <w:ind w:firstLine="709"/>
        <w:jc w:val="both"/>
        <w:rPr>
          <w:rFonts w:ascii="Times New Roman" w:hAnsi="Times New Roman" w:cs="Times New Roman"/>
          <w:b/>
          <w:sz w:val="28"/>
          <w:szCs w:val="28"/>
        </w:rPr>
      </w:pPr>
      <w:bookmarkStart w:id="40" w:name="dieu_22"/>
      <w:r w:rsidRPr="00F428C8">
        <w:rPr>
          <w:rFonts w:ascii="Times New Roman" w:hAnsi="Times New Roman" w:cs="Times New Roman"/>
          <w:b/>
          <w:sz w:val="28"/>
          <w:szCs w:val="28"/>
        </w:rPr>
        <w:t>Điều</w:t>
      </w:r>
      <w:r w:rsidR="000B68E7" w:rsidRPr="00F428C8">
        <w:rPr>
          <w:rFonts w:ascii="Times New Roman" w:hAnsi="Times New Roman" w:cs="Times New Roman"/>
          <w:b/>
          <w:sz w:val="28"/>
          <w:szCs w:val="28"/>
        </w:rPr>
        <w:t xml:space="preserve"> 22. Hiệu lực thi hành</w:t>
      </w:r>
      <w:bookmarkEnd w:id="40"/>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1.</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Thông tư này có hiệu lực thi hành từ ngày </w:t>
      </w:r>
      <w:r w:rsidR="00711118" w:rsidRPr="00F428C8">
        <w:rPr>
          <w:rFonts w:ascii="Times New Roman" w:hAnsi="Times New Roman" w:cs="Times New Roman"/>
          <w:sz w:val="28"/>
          <w:szCs w:val="28"/>
        </w:rPr>
        <w:t>02 tháng 4</w:t>
      </w:r>
      <w:r w:rsidR="00556320" w:rsidRPr="00F428C8">
        <w:rPr>
          <w:rFonts w:ascii="Times New Roman" w:hAnsi="Times New Roman" w:cs="Times New Roman"/>
          <w:sz w:val="28"/>
          <w:szCs w:val="28"/>
        </w:rPr>
        <w:t xml:space="preserve"> năm 2017. Riêng đối tượng áp dụng quy định tại </w:t>
      </w:r>
      <w:r w:rsidR="00711C44" w:rsidRPr="00F428C8">
        <w:rPr>
          <w:rFonts w:ascii="Times New Roman" w:hAnsi="Times New Roman" w:cs="Times New Roman"/>
          <w:sz w:val="28"/>
          <w:szCs w:val="28"/>
        </w:rPr>
        <w:t>Điểm</w:t>
      </w:r>
      <w:r w:rsidR="00556320" w:rsidRPr="00F428C8">
        <w:rPr>
          <w:rFonts w:ascii="Times New Roman" w:hAnsi="Times New Roman" w:cs="Times New Roman"/>
          <w:sz w:val="28"/>
          <w:szCs w:val="28"/>
        </w:rPr>
        <w:t xml:space="preserve"> d </w:t>
      </w:r>
      <w:r w:rsidR="00711C44" w:rsidRPr="00F428C8">
        <w:rPr>
          <w:rFonts w:ascii="Times New Roman" w:hAnsi="Times New Roman" w:cs="Times New Roman"/>
          <w:sz w:val="28"/>
          <w:szCs w:val="28"/>
        </w:rPr>
        <w:t>Khoản</w:t>
      </w:r>
      <w:r w:rsidR="00556320" w:rsidRPr="00F428C8">
        <w:rPr>
          <w:rFonts w:ascii="Times New Roman" w:hAnsi="Times New Roman" w:cs="Times New Roman"/>
          <w:sz w:val="28"/>
          <w:szCs w:val="28"/>
        </w:rPr>
        <w:t xml:space="preserve"> 1 </w:t>
      </w:r>
      <w:r w:rsidR="00711C44" w:rsidRPr="00F428C8">
        <w:rPr>
          <w:rFonts w:ascii="Times New Roman" w:hAnsi="Times New Roman" w:cs="Times New Roman"/>
          <w:sz w:val="28"/>
          <w:szCs w:val="28"/>
        </w:rPr>
        <w:t>Điều</w:t>
      </w:r>
      <w:r w:rsidR="00556320" w:rsidRPr="00F428C8">
        <w:rPr>
          <w:rFonts w:ascii="Times New Roman" w:hAnsi="Times New Roman" w:cs="Times New Roman"/>
          <w:sz w:val="28"/>
          <w:szCs w:val="28"/>
        </w:rPr>
        <w:t xml:space="preserve"> 2 Thông tư này là người làm việc theo </w:t>
      </w:r>
      <w:r w:rsidR="00C85B7D" w:rsidRPr="00F428C8">
        <w:rPr>
          <w:rFonts w:ascii="Times New Roman" w:hAnsi="Times New Roman" w:cs="Times New Roman"/>
          <w:sz w:val="28"/>
          <w:szCs w:val="28"/>
        </w:rPr>
        <w:t>hợp đồng</w:t>
      </w:r>
      <w:r w:rsidR="00556320" w:rsidRPr="00F428C8">
        <w:rPr>
          <w:rFonts w:ascii="Times New Roman" w:hAnsi="Times New Roman" w:cs="Times New Roman"/>
          <w:sz w:val="28"/>
          <w:szCs w:val="28"/>
        </w:rPr>
        <w:t xml:space="preserve"> lao động có thời hạn từ đủ 01 tháng đến dưới 03 tháng thực hiện kể từ ngày 01</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01</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2018.</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2.</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Thông tư số 42</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2009</w:t>
      </w:r>
      <w:r w:rsidR="00711C44" w:rsidRPr="00F428C8">
        <w:rPr>
          <w:rFonts w:ascii="Times New Roman" w:hAnsi="Times New Roman" w:cs="Times New Roman"/>
          <w:sz w:val="28"/>
          <w:szCs w:val="28"/>
        </w:rPr>
        <w:t>/</w:t>
      </w:r>
      <w:r w:rsidR="00556320" w:rsidRPr="00F428C8">
        <w:rPr>
          <w:rFonts w:ascii="Times New Roman" w:hAnsi="Times New Roman" w:cs="Times New Roman"/>
          <w:sz w:val="28"/>
          <w:szCs w:val="28"/>
        </w:rPr>
        <w:t xml:space="preserve">TT-BQP ngày 30 tháng 7 năm 2009 của Bộ Quốc phòng về hướng dẫn quản lý thu chi về BHXH bắt buộc trong Quân đội nhân dân Việt Nam hết hiệu lực thi hành </w:t>
      </w:r>
      <w:r w:rsidR="00C85B7D" w:rsidRPr="00F428C8">
        <w:rPr>
          <w:rFonts w:ascii="Times New Roman" w:hAnsi="Times New Roman" w:cs="Times New Roman"/>
          <w:sz w:val="28"/>
          <w:szCs w:val="28"/>
        </w:rPr>
        <w:t>kể từ</w:t>
      </w:r>
      <w:r w:rsidR="00556320" w:rsidRPr="00F428C8">
        <w:rPr>
          <w:rFonts w:ascii="Times New Roman" w:hAnsi="Times New Roman" w:cs="Times New Roman"/>
          <w:sz w:val="28"/>
          <w:szCs w:val="28"/>
        </w:rPr>
        <w:t xml:space="preserve"> ngày Thông tư này có hiệu lực thi hành. Những quy định trước đây về quản lý thu chi BHXH trong Bộ Quốc phòng trái với quy định tại Thông tư này đều bãi bỏ.</w:t>
      </w:r>
    </w:p>
    <w:p w:rsidR="00556320" w:rsidRPr="00F428C8" w:rsidRDefault="00402102"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3.</w:t>
      </w:r>
      <w:r w:rsidR="00A32076" w:rsidRPr="00F428C8">
        <w:rPr>
          <w:rFonts w:ascii="Times New Roman" w:hAnsi="Times New Roman" w:cs="Times New Roman"/>
          <w:sz w:val="28"/>
          <w:szCs w:val="28"/>
        </w:rPr>
        <w:t xml:space="preserve"> </w:t>
      </w:r>
      <w:r w:rsidR="00556320" w:rsidRPr="00F428C8">
        <w:rPr>
          <w:rFonts w:ascii="Times New Roman" w:hAnsi="Times New Roman" w:cs="Times New Roman"/>
          <w:sz w:val="28"/>
          <w:szCs w:val="28"/>
        </w:rPr>
        <w:t xml:space="preserve">Trường hợp các văn bản quy phạm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các quy định dẫn chiếu để áp dụng trong Thông tư này được sửa đổi, bổ sung hoặc thay thế bằng các văn bản quy phạm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mới thì các nội dung được dẫn chiếu áp dụng theo các văn bản quy phạm pháp </w:t>
      </w:r>
      <w:r w:rsidR="00711C44" w:rsidRPr="00F428C8">
        <w:rPr>
          <w:rFonts w:ascii="Times New Roman" w:hAnsi="Times New Roman" w:cs="Times New Roman"/>
          <w:sz w:val="28"/>
          <w:szCs w:val="28"/>
        </w:rPr>
        <w:t>luật</w:t>
      </w:r>
      <w:r w:rsidR="00556320" w:rsidRPr="00F428C8">
        <w:rPr>
          <w:rFonts w:ascii="Times New Roman" w:hAnsi="Times New Roman" w:cs="Times New Roman"/>
          <w:sz w:val="28"/>
          <w:szCs w:val="28"/>
        </w:rPr>
        <w:t xml:space="preserve"> mới đó.</w:t>
      </w:r>
    </w:p>
    <w:p w:rsidR="00556320" w:rsidRPr="00F428C8" w:rsidRDefault="00711C44" w:rsidP="00F428C8">
      <w:pPr>
        <w:spacing w:before="120"/>
        <w:ind w:firstLine="709"/>
        <w:jc w:val="both"/>
        <w:rPr>
          <w:rFonts w:ascii="Times New Roman" w:hAnsi="Times New Roman" w:cs="Times New Roman"/>
          <w:b/>
          <w:sz w:val="28"/>
          <w:szCs w:val="28"/>
        </w:rPr>
      </w:pPr>
      <w:bookmarkStart w:id="41" w:name="dieu_23"/>
      <w:r w:rsidRPr="00F428C8">
        <w:rPr>
          <w:rFonts w:ascii="Times New Roman" w:hAnsi="Times New Roman" w:cs="Times New Roman"/>
          <w:b/>
          <w:sz w:val="28"/>
          <w:szCs w:val="28"/>
        </w:rPr>
        <w:t>Điều</w:t>
      </w:r>
      <w:r w:rsidR="000B68E7" w:rsidRPr="00F428C8">
        <w:rPr>
          <w:rFonts w:ascii="Times New Roman" w:hAnsi="Times New Roman" w:cs="Times New Roman"/>
          <w:b/>
          <w:sz w:val="28"/>
          <w:szCs w:val="28"/>
        </w:rPr>
        <w:t xml:space="preserve"> 23. Trách nhiệm thi hành</w:t>
      </w:r>
      <w:bookmarkEnd w:id="41"/>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Tổng Tham mưu trưởng, Chủ nhiệm Tổng cục Chính trị, thủ trưởng các</w:t>
      </w:r>
      <w:r w:rsidR="00CC10B9" w:rsidRPr="00F428C8">
        <w:rPr>
          <w:rFonts w:ascii="Times New Roman" w:hAnsi="Times New Roman" w:cs="Times New Roman"/>
          <w:sz w:val="28"/>
          <w:szCs w:val="28"/>
        </w:rPr>
        <w:t xml:space="preserve"> </w:t>
      </w:r>
      <w:r w:rsidRPr="00F428C8">
        <w:rPr>
          <w:rFonts w:ascii="Times New Roman" w:hAnsi="Times New Roman" w:cs="Times New Roman"/>
          <w:sz w:val="28"/>
          <w:szCs w:val="28"/>
        </w:rPr>
        <w:t>cơ quan, đơn vị trong Bộ Quốc phòng và các tổ chức, cá nhân có liên quan có</w:t>
      </w:r>
      <w:r w:rsidR="00CC10B9" w:rsidRPr="00F428C8">
        <w:rPr>
          <w:rFonts w:ascii="Times New Roman" w:hAnsi="Times New Roman" w:cs="Times New Roman"/>
          <w:sz w:val="28"/>
          <w:szCs w:val="28"/>
        </w:rPr>
        <w:t xml:space="preserve"> </w:t>
      </w:r>
      <w:r w:rsidRPr="00F428C8">
        <w:rPr>
          <w:rFonts w:ascii="Times New Roman" w:hAnsi="Times New Roman" w:cs="Times New Roman"/>
          <w:sz w:val="28"/>
          <w:szCs w:val="28"/>
        </w:rPr>
        <w:t>trách nhiệm thi hành Thông tư này.</w:t>
      </w:r>
    </w:p>
    <w:p w:rsidR="00556320" w:rsidRPr="00F428C8" w:rsidRDefault="00556320" w:rsidP="00F428C8">
      <w:pPr>
        <w:spacing w:before="120"/>
        <w:ind w:firstLine="709"/>
        <w:jc w:val="both"/>
        <w:rPr>
          <w:rFonts w:ascii="Times New Roman" w:hAnsi="Times New Roman" w:cs="Times New Roman"/>
          <w:sz w:val="28"/>
          <w:szCs w:val="28"/>
        </w:rPr>
      </w:pPr>
      <w:r w:rsidRPr="00F428C8">
        <w:rPr>
          <w:rFonts w:ascii="Times New Roman" w:hAnsi="Times New Roman" w:cs="Times New Roman"/>
          <w:sz w:val="28"/>
          <w:szCs w:val="28"/>
        </w:rPr>
        <w:t>Quá trình tổ chức thực hiện nếu có vướng mắc, đề nghị báo cáo về Bộ</w:t>
      </w:r>
      <w:r w:rsidR="00CC10B9" w:rsidRPr="00F428C8">
        <w:rPr>
          <w:rFonts w:ascii="Times New Roman" w:hAnsi="Times New Roman" w:cs="Times New Roman"/>
          <w:sz w:val="28"/>
          <w:szCs w:val="28"/>
        </w:rPr>
        <w:t xml:space="preserve"> </w:t>
      </w:r>
      <w:r w:rsidRPr="00F428C8">
        <w:rPr>
          <w:rFonts w:ascii="Times New Roman" w:hAnsi="Times New Roman" w:cs="Times New Roman"/>
          <w:sz w:val="28"/>
          <w:szCs w:val="28"/>
        </w:rPr>
        <w:t>Quốc phòng (qua Cục Tài chính) để được xem xét, giải quyế</w:t>
      </w:r>
      <w:r w:rsidR="00C47AC7" w:rsidRPr="00F428C8">
        <w:rPr>
          <w:rFonts w:ascii="Times New Roman" w:hAnsi="Times New Roman" w:cs="Times New Roman"/>
          <w:sz w:val="28"/>
          <w:szCs w:val="28"/>
        </w:rPr>
        <w:t>t.</w:t>
      </w:r>
      <w:r w:rsidR="00711C44" w:rsidRPr="00F428C8">
        <w:rPr>
          <w:rFonts w:ascii="Times New Roman" w:hAnsi="Times New Roman" w:cs="Times New Roman"/>
          <w:sz w:val="28"/>
          <w:szCs w:val="28"/>
        </w:rPr>
        <w:t>/</w:t>
      </w:r>
      <w:r w:rsidR="00C47AC7" w:rsidRPr="00F428C8">
        <w:rPr>
          <w:rFonts w:ascii="Times New Roman" w:hAnsi="Times New Roman" w:cs="Times New Roman"/>
          <w:sz w:val="28"/>
          <w:szCs w:val="28"/>
        </w:rPr>
        <w:t xml:space="preserve">. </w:t>
      </w:r>
    </w:p>
    <w:p w:rsidR="00C47AC7" w:rsidRPr="00F428C8" w:rsidRDefault="00C47AC7" w:rsidP="007A0A8A">
      <w:pPr>
        <w:spacing w:before="120"/>
        <w:rPr>
          <w:rFonts w:ascii="Times New Roman" w:hAnsi="Times New Roman" w:cs="Times New Roman"/>
          <w:sz w:val="20"/>
        </w:rPr>
      </w:pPr>
    </w:p>
    <w:tbl>
      <w:tblPr>
        <w:tblW w:w="9180" w:type="dxa"/>
        <w:tblLook w:val="01E0" w:firstRow="1" w:lastRow="1" w:firstColumn="1" w:lastColumn="1" w:noHBand="0" w:noVBand="0"/>
      </w:tblPr>
      <w:tblGrid>
        <w:gridCol w:w="5211"/>
        <w:gridCol w:w="3969"/>
      </w:tblGrid>
      <w:tr w:rsidR="00C47AC7" w:rsidRPr="00F428C8" w:rsidTr="00F428C8">
        <w:tc>
          <w:tcPr>
            <w:tcW w:w="5211" w:type="dxa"/>
          </w:tcPr>
          <w:p w:rsidR="00C47AC7" w:rsidRPr="00F428C8" w:rsidRDefault="00C47AC7" w:rsidP="002A753F">
            <w:pPr>
              <w:spacing w:before="120"/>
              <w:rPr>
                <w:rFonts w:ascii="Times New Roman" w:eastAsia="Times New Roman" w:hAnsi="Times New Roman" w:cs="Times New Roman"/>
                <w:sz w:val="20"/>
              </w:rPr>
            </w:pPr>
            <w:r w:rsidRPr="00F428C8">
              <w:rPr>
                <w:rFonts w:ascii="Times New Roman" w:eastAsia="Times New Roman" w:hAnsi="Times New Roman" w:cs="Times New Roman"/>
                <w:b/>
                <w:i/>
              </w:rPr>
              <w:t>Nơi nhận:</w:t>
            </w:r>
            <w:r w:rsidRPr="00F428C8">
              <w:rPr>
                <w:rFonts w:ascii="Times New Roman" w:eastAsia="Times New Roman" w:hAnsi="Times New Roman" w:cs="Times New Roman"/>
                <w:b/>
                <w:i/>
                <w:sz w:val="20"/>
              </w:rPr>
              <w:br/>
            </w:r>
            <w:r w:rsidRPr="00F428C8">
              <w:rPr>
                <w:rFonts w:ascii="Times New Roman" w:eastAsia="Times New Roman" w:hAnsi="Times New Roman" w:cs="Times New Roman"/>
                <w:sz w:val="22"/>
                <w:szCs w:val="22"/>
              </w:rPr>
              <w:t>- Văn phòng Chính phủ;</w:t>
            </w:r>
            <w:r w:rsidRPr="00F428C8">
              <w:rPr>
                <w:rFonts w:ascii="Times New Roman" w:eastAsia="Times New Roman" w:hAnsi="Times New Roman" w:cs="Times New Roman"/>
                <w:sz w:val="22"/>
                <w:szCs w:val="22"/>
              </w:rPr>
              <w:br/>
              <w:t>- Bảo hiểm xã hội Việt Nam;</w:t>
            </w:r>
            <w:r w:rsidRPr="00F428C8">
              <w:rPr>
                <w:rFonts w:ascii="Times New Roman" w:eastAsia="Times New Roman" w:hAnsi="Times New Roman" w:cs="Times New Roman"/>
                <w:sz w:val="22"/>
                <w:szCs w:val="22"/>
              </w:rPr>
              <w:br/>
              <w:t>- Các cơ quan, đơn vị trực thuộc Bộ (74);</w:t>
            </w:r>
            <w:r w:rsidRPr="00F428C8">
              <w:rPr>
                <w:rFonts w:ascii="Times New Roman" w:eastAsia="Times New Roman" w:hAnsi="Times New Roman" w:cs="Times New Roman"/>
                <w:sz w:val="22"/>
                <w:szCs w:val="22"/>
              </w:rPr>
              <w:br/>
              <w:t>- Cục: Tài chính, Quân lực, Cán bộ, Chính sách;</w:t>
            </w:r>
            <w:r w:rsidRPr="00F428C8">
              <w:rPr>
                <w:rFonts w:ascii="Times New Roman" w:eastAsia="Times New Roman" w:hAnsi="Times New Roman" w:cs="Times New Roman"/>
                <w:sz w:val="22"/>
                <w:szCs w:val="22"/>
              </w:rPr>
              <w:br/>
              <w:t>- Cục Kiểm tra văn bản QPPL</w:t>
            </w:r>
            <w:r w:rsidR="00711C44" w:rsidRPr="00F428C8">
              <w:rPr>
                <w:rFonts w:ascii="Times New Roman" w:eastAsia="Times New Roman" w:hAnsi="Times New Roman" w:cs="Times New Roman"/>
                <w:sz w:val="22"/>
                <w:szCs w:val="22"/>
              </w:rPr>
              <w:t>/</w:t>
            </w:r>
            <w:r w:rsidRPr="00F428C8">
              <w:rPr>
                <w:rFonts w:ascii="Times New Roman" w:eastAsia="Times New Roman" w:hAnsi="Times New Roman" w:cs="Times New Roman"/>
                <w:sz w:val="22"/>
                <w:szCs w:val="22"/>
              </w:rPr>
              <w:t>BTP;</w:t>
            </w:r>
            <w:r w:rsidRPr="00F428C8">
              <w:rPr>
                <w:rFonts w:ascii="Times New Roman" w:eastAsia="Times New Roman" w:hAnsi="Times New Roman" w:cs="Times New Roman"/>
                <w:sz w:val="22"/>
                <w:szCs w:val="22"/>
              </w:rPr>
              <w:br/>
              <w:t>- Bảo hiểm xã hội</w:t>
            </w:r>
            <w:r w:rsidR="00711C44" w:rsidRPr="00F428C8">
              <w:rPr>
                <w:rFonts w:ascii="Times New Roman" w:eastAsia="Times New Roman" w:hAnsi="Times New Roman" w:cs="Times New Roman"/>
                <w:sz w:val="22"/>
                <w:szCs w:val="22"/>
              </w:rPr>
              <w:t>/</w:t>
            </w:r>
            <w:r w:rsidRPr="00F428C8">
              <w:rPr>
                <w:rFonts w:ascii="Times New Roman" w:eastAsia="Times New Roman" w:hAnsi="Times New Roman" w:cs="Times New Roman"/>
                <w:sz w:val="22"/>
                <w:szCs w:val="22"/>
              </w:rPr>
              <w:t>BQP;</w:t>
            </w:r>
            <w:r w:rsidRPr="00F428C8">
              <w:rPr>
                <w:rFonts w:ascii="Times New Roman" w:eastAsia="Times New Roman" w:hAnsi="Times New Roman" w:cs="Times New Roman"/>
                <w:sz w:val="22"/>
                <w:szCs w:val="22"/>
              </w:rPr>
              <w:br/>
              <w:t>- Công báo, Cổng TTĐTCP, Cổng TTĐTBQP;</w:t>
            </w:r>
            <w:r w:rsidRPr="00F428C8">
              <w:rPr>
                <w:rFonts w:ascii="Times New Roman" w:eastAsia="Times New Roman" w:hAnsi="Times New Roman" w:cs="Times New Roman"/>
                <w:sz w:val="22"/>
                <w:szCs w:val="22"/>
              </w:rPr>
              <w:br/>
              <w:t>- Lưu: VT, NCTH, PC; Q88.</w:t>
            </w:r>
          </w:p>
        </w:tc>
        <w:tc>
          <w:tcPr>
            <w:tcW w:w="3969" w:type="dxa"/>
          </w:tcPr>
          <w:p w:rsidR="00C47AC7" w:rsidRPr="00F428C8" w:rsidRDefault="00C47AC7" w:rsidP="002A753F">
            <w:pPr>
              <w:spacing w:before="120"/>
              <w:jc w:val="center"/>
              <w:rPr>
                <w:rFonts w:ascii="Times New Roman" w:eastAsia="Times New Roman" w:hAnsi="Times New Roman" w:cs="Times New Roman"/>
                <w:b/>
                <w:sz w:val="20"/>
              </w:rPr>
            </w:pPr>
            <w:r w:rsidRPr="00F428C8">
              <w:rPr>
                <w:rFonts w:ascii="Times New Roman" w:eastAsia="Times New Roman" w:hAnsi="Times New Roman" w:cs="Times New Roman"/>
                <w:b/>
                <w:sz w:val="26"/>
              </w:rPr>
              <w:t>KT. BỘ TRƯỞNG</w:t>
            </w:r>
            <w:r w:rsidRPr="00F428C8">
              <w:rPr>
                <w:rFonts w:ascii="Times New Roman" w:eastAsia="Times New Roman" w:hAnsi="Times New Roman" w:cs="Times New Roman"/>
                <w:b/>
                <w:sz w:val="26"/>
              </w:rPr>
              <w:br/>
              <w:t>THỨ TRƯỞNG</w:t>
            </w:r>
            <w:r w:rsidRPr="00F428C8">
              <w:rPr>
                <w:rFonts w:ascii="Times New Roman" w:eastAsia="Times New Roman" w:hAnsi="Times New Roman" w:cs="Times New Roman"/>
                <w:b/>
                <w:sz w:val="26"/>
              </w:rPr>
              <w:br/>
            </w:r>
            <w:r w:rsidRPr="00F428C8">
              <w:rPr>
                <w:rFonts w:ascii="Times New Roman" w:eastAsia="Times New Roman" w:hAnsi="Times New Roman" w:cs="Times New Roman"/>
                <w:b/>
                <w:sz w:val="20"/>
              </w:rPr>
              <w:br/>
            </w:r>
            <w:r w:rsidR="00F428C8" w:rsidRPr="00F428C8">
              <w:rPr>
                <w:rFonts w:ascii="Times New Roman" w:eastAsia="Times New Roman" w:hAnsi="Times New Roman" w:cs="Times New Roman"/>
                <w:b/>
                <w:i/>
                <w:sz w:val="28"/>
                <w:szCs w:val="28"/>
              </w:rPr>
              <w:t>(Đã ký)</w:t>
            </w:r>
            <w:r w:rsidRPr="00F428C8">
              <w:rPr>
                <w:rFonts w:ascii="Times New Roman" w:eastAsia="Times New Roman" w:hAnsi="Times New Roman" w:cs="Times New Roman"/>
                <w:b/>
                <w:sz w:val="28"/>
                <w:szCs w:val="28"/>
              </w:rPr>
              <w:br/>
            </w:r>
            <w:r w:rsidRPr="00F428C8">
              <w:rPr>
                <w:rFonts w:ascii="Times New Roman" w:eastAsia="Times New Roman" w:hAnsi="Times New Roman" w:cs="Times New Roman"/>
                <w:b/>
                <w:sz w:val="28"/>
                <w:szCs w:val="28"/>
              </w:rPr>
              <w:br/>
            </w:r>
            <w:r w:rsidRPr="00F428C8">
              <w:rPr>
                <w:rFonts w:ascii="Times New Roman" w:eastAsia="Times New Roman" w:hAnsi="Times New Roman" w:cs="Times New Roman"/>
                <w:b/>
                <w:sz w:val="28"/>
                <w:szCs w:val="28"/>
              </w:rPr>
              <w:br/>
              <w:t>Thư</w:t>
            </w:r>
            <w:r w:rsidR="000F4E76" w:rsidRPr="00F428C8">
              <w:rPr>
                <w:rFonts w:ascii="Times New Roman" w:eastAsia="Times New Roman" w:hAnsi="Times New Roman" w:cs="Times New Roman"/>
                <w:b/>
                <w:sz w:val="28"/>
                <w:szCs w:val="28"/>
              </w:rPr>
              <w:t>ợ</w:t>
            </w:r>
            <w:r w:rsidRPr="00F428C8">
              <w:rPr>
                <w:rFonts w:ascii="Times New Roman" w:eastAsia="Times New Roman" w:hAnsi="Times New Roman" w:cs="Times New Roman"/>
                <w:b/>
                <w:sz w:val="28"/>
                <w:szCs w:val="28"/>
              </w:rPr>
              <w:t>ng tướng Lê Chiêm</w:t>
            </w:r>
          </w:p>
        </w:tc>
      </w:tr>
    </w:tbl>
    <w:p w:rsidR="00C47AC7" w:rsidRPr="00F428C8" w:rsidRDefault="00C47AC7" w:rsidP="007A0A8A">
      <w:pPr>
        <w:spacing w:before="120"/>
        <w:rPr>
          <w:rFonts w:ascii="Arial" w:hAnsi="Arial" w:cs="Arial"/>
          <w:sz w:val="20"/>
        </w:rPr>
      </w:pPr>
    </w:p>
    <w:tbl>
      <w:tblPr>
        <w:tblW w:w="0" w:type="auto"/>
        <w:tblLook w:val="01E0" w:firstRow="1" w:lastRow="1" w:firstColumn="1" w:lastColumn="1" w:noHBand="0" w:noVBand="0"/>
      </w:tblPr>
      <w:tblGrid>
        <w:gridCol w:w="4793"/>
        <w:gridCol w:w="4210"/>
      </w:tblGrid>
      <w:tr w:rsidR="00C37237" w:rsidRPr="00711C44" w:rsidTr="00F428C8">
        <w:tc>
          <w:tcPr>
            <w:tcW w:w="4915" w:type="dxa"/>
          </w:tcPr>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C37237" w:rsidRPr="00F428C8" w:rsidRDefault="00C37237" w:rsidP="002A753F">
            <w:pPr>
              <w:spacing w:before="120"/>
              <w:rPr>
                <w:rFonts w:ascii="Arial" w:eastAsia="Times New Roman" w:hAnsi="Arial" w:cs="Arial"/>
                <w:b/>
                <w:sz w:val="20"/>
              </w:rPr>
            </w:pPr>
            <w:r w:rsidRPr="00F428C8">
              <w:rPr>
                <w:rFonts w:ascii="Arial" w:eastAsia="Times New Roman" w:hAnsi="Arial" w:cs="Arial"/>
                <w:b/>
                <w:sz w:val="20"/>
              </w:rPr>
              <w:t>Đơn vị cấp trên: …………………</w:t>
            </w:r>
            <w:r w:rsidR="00C22824" w:rsidRPr="00F428C8">
              <w:rPr>
                <w:rFonts w:ascii="Arial" w:eastAsia="Times New Roman" w:hAnsi="Arial" w:cs="Arial"/>
                <w:b/>
                <w:sz w:val="20"/>
              </w:rPr>
              <w:br/>
            </w:r>
            <w:r w:rsidRPr="00F428C8">
              <w:rPr>
                <w:rFonts w:ascii="Arial" w:eastAsia="Times New Roman" w:hAnsi="Arial" w:cs="Arial"/>
                <w:b/>
                <w:sz w:val="20"/>
              </w:rPr>
              <w:t>Đơn vị: ……………………………</w:t>
            </w:r>
          </w:p>
        </w:tc>
        <w:tc>
          <w:tcPr>
            <w:tcW w:w="4372" w:type="dxa"/>
          </w:tcPr>
          <w:p w:rsidR="00F428C8" w:rsidRDefault="00F428C8" w:rsidP="002A753F">
            <w:pPr>
              <w:spacing w:before="120"/>
              <w:jc w:val="right"/>
              <w:rPr>
                <w:rFonts w:ascii="Arial" w:eastAsia="Times New Roman" w:hAnsi="Arial" w:cs="Arial"/>
                <w:b/>
                <w:sz w:val="20"/>
                <w:lang w:val="en-US"/>
              </w:rPr>
            </w:pPr>
            <w:bookmarkStart w:id="42" w:name="loai_2"/>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F428C8" w:rsidRDefault="00F428C8" w:rsidP="002A753F">
            <w:pPr>
              <w:spacing w:before="120"/>
              <w:jc w:val="right"/>
              <w:rPr>
                <w:rFonts w:ascii="Arial" w:eastAsia="Times New Roman" w:hAnsi="Arial" w:cs="Arial"/>
                <w:b/>
                <w:sz w:val="20"/>
                <w:lang w:val="en-US"/>
              </w:rPr>
            </w:pPr>
          </w:p>
          <w:p w:rsidR="00C37237" w:rsidRPr="00711C44" w:rsidRDefault="00C37237" w:rsidP="002A753F">
            <w:pPr>
              <w:spacing w:before="120"/>
              <w:jc w:val="right"/>
              <w:rPr>
                <w:rFonts w:ascii="Arial" w:eastAsia="Times New Roman" w:hAnsi="Arial" w:cs="Arial"/>
                <w:b/>
                <w:sz w:val="20"/>
                <w:lang w:val="en-US"/>
              </w:rPr>
            </w:pPr>
            <w:r w:rsidRPr="00711C44">
              <w:rPr>
                <w:rFonts w:ascii="Arial" w:eastAsia="Times New Roman" w:hAnsi="Arial" w:cs="Arial"/>
                <w:b/>
                <w:sz w:val="20"/>
                <w:lang w:val="en-US"/>
              </w:rPr>
              <w:t>Mẫu số 01</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42"/>
          </w:p>
        </w:tc>
      </w:tr>
    </w:tbl>
    <w:p w:rsidR="00C47AC7" w:rsidRPr="00711C44" w:rsidRDefault="00C47AC7" w:rsidP="007A0A8A">
      <w:pPr>
        <w:spacing w:before="120"/>
        <w:rPr>
          <w:rFonts w:ascii="Arial" w:hAnsi="Arial" w:cs="Arial"/>
          <w:sz w:val="20"/>
          <w:lang w:val="en-US"/>
        </w:rPr>
      </w:pPr>
      <w:r w:rsidRPr="00711C44">
        <w:rPr>
          <w:rFonts w:ascii="Arial" w:hAnsi="Arial" w:cs="Arial"/>
          <w:sz w:val="20"/>
          <w:lang w:val="en-US"/>
        </w:rPr>
        <w:t xml:space="preserve"> </w:t>
      </w:r>
    </w:p>
    <w:p w:rsidR="00556320" w:rsidRPr="00711C44" w:rsidRDefault="00556320" w:rsidP="007A0A8A">
      <w:pPr>
        <w:spacing w:before="120"/>
        <w:jc w:val="center"/>
        <w:rPr>
          <w:rFonts w:ascii="Arial" w:hAnsi="Arial" w:cs="Arial"/>
          <w:b/>
          <w:sz w:val="20"/>
        </w:rPr>
      </w:pPr>
      <w:bookmarkStart w:id="43" w:name="loai_2_name"/>
      <w:r w:rsidRPr="00711C44">
        <w:rPr>
          <w:rFonts w:ascii="Arial" w:hAnsi="Arial" w:cs="Arial"/>
          <w:b/>
          <w:sz w:val="20"/>
        </w:rPr>
        <w:t>BẢNG CHẤM CÔNG</w:t>
      </w:r>
      <w:bookmarkEnd w:id="43"/>
    </w:p>
    <w:p w:rsidR="00556320" w:rsidRPr="00711C44" w:rsidRDefault="00556320" w:rsidP="007A0A8A">
      <w:pPr>
        <w:spacing w:before="120"/>
        <w:jc w:val="center"/>
        <w:rPr>
          <w:rFonts w:ascii="Arial" w:hAnsi="Arial" w:cs="Arial"/>
          <w:sz w:val="20"/>
          <w:lang w:val="en-US"/>
        </w:rPr>
      </w:pPr>
      <w:r w:rsidRPr="00711C44">
        <w:rPr>
          <w:rFonts w:ascii="Arial" w:hAnsi="Arial" w:cs="Arial"/>
          <w:sz w:val="20"/>
        </w:rPr>
        <w:t>Tháng</w:t>
      </w:r>
      <w:r w:rsidR="00A32076" w:rsidRPr="00711C44">
        <w:rPr>
          <w:rFonts w:ascii="Arial" w:hAnsi="Arial" w:cs="Arial"/>
          <w:sz w:val="20"/>
        </w:rPr>
        <w:t xml:space="preserve"> </w:t>
      </w:r>
      <w:r w:rsidR="00C37237" w:rsidRPr="00711C44">
        <w:rPr>
          <w:rFonts w:ascii="Arial" w:hAnsi="Arial" w:cs="Arial"/>
          <w:sz w:val="20"/>
          <w:lang w:val="en-US"/>
        </w:rPr>
        <w:t xml:space="preserve">……. </w:t>
      </w:r>
      <w:r w:rsidRPr="00711C44">
        <w:rPr>
          <w:rFonts w:ascii="Arial" w:hAnsi="Arial" w:cs="Arial"/>
          <w:sz w:val="20"/>
        </w:rPr>
        <w:t>năm 20</w:t>
      </w:r>
      <w:r w:rsidR="00C37237" w:rsidRPr="00711C44">
        <w:rPr>
          <w:rFonts w:ascii="Arial" w:hAnsi="Arial" w:cs="Arial"/>
          <w:sz w:val="20"/>
          <w:lang w:val="en-US"/>
        </w:rPr>
        <w:t xml:space="preserve"> ………..</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9"/>
        <w:gridCol w:w="1220"/>
        <w:gridCol w:w="485"/>
        <w:gridCol w:w="584"/>
        <w:gridCol w:w="524"/>
        <w:gridCol w:w="601"/>
        <w:gridCol w:w="598"/>
        <w:gridCol w:w="584"/>
        <w:gridCol w:w="545"/>
        <w:gridCol w:w="542"/>
        <w:gridCol w:w="1152"/>
        <w:gridCol w:w="1549"/>
      </w:tblGrid>
      <w:tr w:rsidR="00556320" w:rsidRPr="00711C44">
        <w:tc>
          <w:tcPr>
            <w:tcW w:w="232" w:type="pct"/>
            <w:vMerge w:val="restar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Số</w:t>
            </w:r>
            <w:r w:rsidR="00C37237" w:rsidRPr="00711C44">
              <w:rPr>
                <w:rFonts w:ascii="Arial" w:hAnsi="Arial" w:cs="Arial"/>
                <w:b/>
                <w:sz w:val="20"/>
              </w:rPr>
              <w:t xml:space="preserve"> </w:t>
            </w:r>
            <w:r w:rsidRPr="00711C44">
              <w:rPr>
                <w:rFonts w:ascii="Arial" w:hAnsi="Arial" w:cs="Arial"/>
                <w:b/>
                <w:sz w:val="20"/>
              </w:rPr>
              <w:t>TT</w:t>
            </w:r>
          </w:p>
        </w:tc>
        <w:tc>
          <w:tcPr>
            <w:tcW w:w="694" w:type="pct"/>
            <w:vMerge w:val="restar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Họ và tên</w:t>
            </w:r>
          </w:p>
        </w:tc>
        <w:tc>
          <w:tcPr>
            <w:tcW w:w="276" w:type="pct"/>
            <w:vMerge w:val="restar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Cấp</w:t>
            </w:r>
            <w:r w:rsidR="00C37237" w:rsidRPr="00711C44">
              <w:rPr>
                <w:rFonts w:ascii="Arial" w:hAnsi="Arial" w:cs="Arial"/>
                <w:b/>
                <w:sz w:val="20"/>
              </w:rPr>
              <w:t xml:space="preserve"> </w:t>
            </w:r>
            <w:r w:rsidRPr="00711C44">
              <w:rPr>
                <w:rFonts w:ascii="Arial" w:hAnsi="Arial" w:cs="Arial"/>
                <w:b/>
                <w:sz w:val="20"/>
              </w:rPr>
              <w:t>bậc</w:t>
            </w:r>
          </w:p>
        </w:tc>
        <w:tc>
          <w:tcPr>
            <w:tcW w:w="332" w:type="pct"/>
            <w:vMerge w:val="restar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Chức</w:t>
            </w:r>
            <w:r w:rsidR="00C37237" w:rsidRPr="00711C44">
              <w:rPr>
                <w:rFonts w:ascii="Arial" w:hAnsi="Arial" w:cs="Arial"/>
                <w:b/>
                <w:sz w:val="20"/>
              </w:rPr>
              <w:t xml:space="preserve"> </w:t>
            </w:r>
            <w:r w:rsidRPr="00711C44">
              <w:rPr>
                <w:rFonts w:ascii="Arial" w:hAnsi="Arial" w:cs="Arial"/>
                <w:b/>
                <w:sz w:val="20"/>
              </w:rPr>
              <w:t>vụ</w:t>
            </w:r>
          </w:p>
        </w:tc>
        <w:tc>
          <w:tcPr>
            <w:tcW w:w="1930" w:type="pct"/>
            <w:gridSpan w:val="6"/>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Ngày trong tháng</w:t>
            </w:r>
          </w:p>
        </w:tc>
        <w:tc>
          <w:tcPr>
            <w:tcW w:w="655" w:type="pct"/>
            <w:vMerge w:val="restar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Số công h</w:t>
            </w:r>
            <w:r w:rsidR="00C85B7D" w:rsidRPr="00711C44">
              <w:rPr>
                <w:rFonts w:ascii="Arial" w:hAnsi="Arial" w:cs="Arial"/>
                <w:b/>
                <w:sz w:val="20"/>
              </w:rPr>
              <w:t>ưở</w:t>
            </w:r>
            <w:r w:rsidR="00EE6C1B" w:rsidRPr="00F428C8">
              <w:rPr>
                <w:rFonts w:ascii="Arial" w:hAnsi="Arial" w:cs="Arial"/>
                <w:b/>
                <w:sz w:val="20"/>
              </w:rPr>
              <w:t>n</w:t>
            </w:r>
            <w:r w:rsidRPr="00711C44">
              <w:rPr>
                <w:rFonts w:ascii="Arial" w:hAnsi="Arial" w:cs="Arial"/>
                <w:b/>
                <w:sz w:val="20"/>
              </w:rPr>
              <w:t xml:space="preserve">g lương </w:t>
            </w:r>
            <w:r w:rsidR="00C85B7D" w:rsidRPr="00711C44">
              <w:rPr>
                <w:rFonts w:ascii="Arial" w:hAnsi="Arial" w:cs="Arial"/>
                <w:b/>
                <w:sz w:val="20"/>
              </w:rPr>
              <w:t>thời gian</w:t>
            </w:r>
          </w:p>
        </w:tc>
        <w:tc>
          <w:tcPr>
            <w:tcW w:w="881" w:type="pct"/>
            <w:vMerge w:val="restar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Số công h</w:t>
            </w:r>
            <w:r w:rsidR="00EE6C1B" w:rsidRPr="00711C44">
              <w:rPr>
                <w:rFonts w:ascii="Arial" w:hAnsi="Arial" w:cs="Arial"/>
                <w:b/>
                <w:sz w:val="20"/>
                <w:lang w:val="en-US"/>
              </w:rPr>
              <w:t>ưở</w:t>
            </w:r>
            <w:r w:rsidRPr="00711C44">
              <w:rPr>
                <w:rFonts w:ascii="Arial" w:hAnsi="Arial" w:cs="Arial"/>
                <w:b/>
                <w:sz w:val="20"/>
              </w:rPr>
              <w:t>ng BHXH</w:t>
            </w:r>
          </w:p>
        </w:tc>
      </w:tr>
      <w:tr w:rsidR="00556320" w:rsidRPr="00711C44">
        <w:tc>
          <w:tcPr>
            <w:tcW w:w="232"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694" w:type="pct"/>
            <w:vMerge/>
            <w:shd w:val="clear" w:color="auto" w:fill="auto"/>
            <w:vAlign w:val="center"/>
          </w:tcPr>
          <w:p w:rsidR="00556320" w:rsidRPr="00711C44" w:rsidRDefault="00556320" w:rsidP="007A0A8A">
            <w:pPr>
              <w:spacing w:before="120"/>
              <w:rPr>
                <w:rFonts w:ascii="Arial" w:hAnsi="Arial" w:cs="Arial"/>
                <w:sz w:val="20"/>
              </w:rPr>
            </w:pPr>
          </w:p>
        </w:tc>
        <w:tc>
          <w:tcPr>
            <w:tcW w:w="276"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332"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2</w:t>
            </w: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w:t>
            </w:r>
          </w:p>
        </w:tc>
        <w:tc>
          <w:tcPr>
            <w:tcW w:w="332" w:type="pct"/>
            <w:shd w:val="clear" w:color="auto" w:fill="auto"/>
            <w:vAlign w:val="center"/>
          </w:tcPr>
          <w:p w:rsidR="00556320" w:rsidRPr="00711C44" w:rsidRDefault="00C22824" w:rsidP="007A0A8A">
            <w:pPr>
              <w:spacing w:before="120"/>
              <w:jc w:val="center"/>
              <w:rPr>
                <w:rFonts w:ascii="Arial" w:hAnsi="Arial" w:cs="Arial"/>
                <w:sz w:val="20"/>
                <w:lang w:val="en-US"/>
              </w:rPr>
            </w:pPr>
            <w:r w:rsidRPr="00711C44">
              <w:rPr>
                <w:rFonts w:ascii="Arial" w:hAnsi="Arial" w:cs="Arial"/>
                <w:sz w:val="20"/>
                <w:lang w:val="en-US"/>
              </w:rPr>
              <w:t>….</w:t>
            </w: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30</w:t>
            </w: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31</w:t>
            </w:r>
          </w:p>
        </w:tc>
        <w:tc>
          <w:tcPr>
            <w:tcW w:w="655"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881" w:type="pct"/>
            <w:vMerge/>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A</w:t>
            </w:r>
          </w:p>
        </w:tc>
        <w:tc>
          <w:tcPr>
            <w:tcW w:w="69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B</w:t>
            </w:r>
          </w:p>
        </w:tc>
        <w:tc>
          <w:tcPr>
            <w:tcW w:w="276"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C</w:t>
            </w: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D</w:t>
            </w: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2</w:t>
            </w: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w:t>
            </w:r>
          </w:p>
        </w:tc>
        <w:tc>
          <w:tcPr>
            <w:tcW w:w="332" w:type="pct"/>
            <w:shd w:val="clear" w:color="auto" w:fill="auto"/>
            <w:vAlign w:val="center"/>
          </w:tcPr>
          <w:p w:rsidR="00556320" w:rsidRPr="00711C44" w:rsidRDefault="00C22824" w:rsidP="007A0A8A">
            <w:pPr>
              <w:spacing w:before="120"/>
              <w:jc w:val="center"/>
              <w:rPr>
                <w:rFonts w:ascii="Arial" w:hAnsi="Arial" w:cs="Arial"/>
                <w:sz w:val="20"/>
                <w:lang w:val="en-US"/>
              </w:rPr>
            </w:pPr>
            <w:r w:rsidRPr="00711C44">
              <w:rPr>
                <w:rFonts w:ascii="Arial" w:hAnsi="Arial" w:cs="Arial"/>
                <w:sz w:val="20"/>
                <w:lang w:val="en-US"/>
              </w:rPr>
              <w:t>….</w:t>
            </w: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30</w:t>
            </w: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31</w:t>
            </w: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p>
        </w:tc>
        <w:tc>
          <w:tcPr>
            <w:tcW w:w="694"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w:t>
            </w:r>
            <w:r w:rsidR="00C37237" w:rsidRPr="00711C44">
              <w:rPr>
                <w:rFonts w:ascii="Arial" w:hAnsi="Arial" w:cs="Arial"/>
                <w:sz w:val="20"/>
                <w:lang w:val="en-US"/>
              </w:rPr>
              <w:t xml:space="preserve"> </w:t>
            </w:r>
            <w:r w:rsidRPr="00711C44">
              <w:rPr>
                <w:rFonts w:ascii="Arial" w:hAnsi="Arial" w:cs="Arial"/>
                <w:sz w:val="20"/>
              </w:rPr>
              <w:t>Sĩ quan</w:t>
            </w: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p>
        </w:tc>
        <w:tc>
          <w:tcPr>
            <w:tcW w:w="694"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II.</w:t>
            </w:r>
            <w:r w:rsidR="00C37237" w:rsidRPr="00711C44">
              <w:rPr>
                <w:rFonts w:ascii="Arial" w:hAnsi="Arial" w:cs="Arial"/>
                <w:sz w:val="20"/>
                <w:lang w:val="en-US"/>
              </w:rPr>
              <w:t xml:space="preserve"> </w:t>
            </w:r>
            <w:r w:rsidRPr="00711C44">
              <w:rPr>
                <w:rFonts w:ascii="Arial" w:hAnsi="Arial" w:cs="Arial"/>
                <w:sz w:val="20"/>
              </w:rPr>
              <w:t>QNCN</w:t>
            </w: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p>
        </w:tc>
        <w:tc>
          <w:tcPr>
            <w:tcW w:w="694"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III. Người làm</w:t>
            </w:r>
            <w:r w:rsidR="00C37237" w:rsidRPr="00F428C8">
              <w:rPr>
                <w:rFonts w:ascii="Arial" w:hAnsi="Arial" w:cs="Arial"/>
                <w:sz w:val="20"/>
              </w:rPr>
              <w:t xml:space="preserve"> </w:t>
            </w:r>
            <w:r w:rsidRPr="00711C44">
              <w:rPr>
                <w:rFonts w:ascii="Arial" w:hAnsi="Arial" w:cs="Arial"/>
                <w:sz w:val="20"/>
              </w:rPr>
              <w:t>công tác cơ yếu</w:t>
            </w: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p>
        </w:tc>
        <w:tc>
          <w:tcPr>
            <w:tcW w:w="694"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IV. CN&amp;VCQP</w:t>
            </w: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p>
        </w:tc>
        <w:tc>
          <w:tcPr>
            <w:tcW w:w="694"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V. LĐHĐ</w:t>
            </w: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23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w:t>
            </w:r>
          </w:p>
        </w:tc>
        <w:tc>
          <w:tcPr>
            <w:tcW w:w="694" w:type="pct"/>
            <w:shd w:val="clear" w:color="auto" w:fill="auto"/>
            <w:vAlign w:val="center"/>
          </w:tcPr>
          <w:p w:rsidR="00556320" w:rsidRPr="00711C44" w:rsidRDefault="00556320" w:rsidP="007A0A8A">
            <w:pPr>
              <w:spacing w:before="120"/>
              <w:rPr>
                <w:rFonts w:ascii="Arial" w:hAnsi="Arial" w:cs="Arial"/>
                <w:sz w:val="20"/>
              </w:rPr>
            </w:pP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r w:rsidR="00C37237" w:rsidRPr="00711C44">
        <w:tc>
          <w:tcPr>
            <w:tcW w:w="926" w:type="pct"/>
            <w:gridSpan w:val="2"/>
            <w:shd w:val="clear" w:color="auto" w:fill="auto"/>
            <w:vAlign w:val="center"/>
          </w:tcPr>
          <w:p w:rsidR="00556320" w:rsidRPr="00711C44" w:rsidRDefault="00C37237" w:rsidP="007A0A8A">
            <w:pPr>
              <w:spacing w:before="120"/>
              <w:jc w:val="center"/>
              <w:rPr>
                <w:rFonts w:ascii="Arial" w:hAnsi="Arial" w:cs="Arial"/>
                <w:b/>
                <w:sz w:val="20"/>
                <w:lang w:val="en-US"/>
              </w:rPr>
            </w:pPr>
            <w:r w:rsidRPr="00711C44">
              <w:rPr>
                <w:rFonts w:ascii="Arial" w:hAnsi="Arial" w:cs="Arial"/>
                <w:b/>
                <w:sz w:val="20"/>
                <w:lang w:val="en-US"/>
              </w:rPr>
              <w:t>Cộng</w:t>
            </w:r>
          </w:p>
        </w:tc>
        <w:tc>
          <w:tcPr>
            <w:tcW w:w="276"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34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332" w:type="pct"/>
            <w:shd w:val="clear" w:color="auto" w:fill="auto"/>
            <w:vAlign w:val="center"/>
          </w:tcPr>
          <w:p w:rsidR="00556320" w:rsidRPr="00711C44" w:rsidRDefault="00556320" w:rsidP="007A0A8A">
            <w:pPr>
              <w:spacing w:before="120"/>
              <w:jc w:val="center"/>
              <w:rPr>
                <w:rFonts w:ascii="Arial" w:hAnsi="Arial" w:cs="Arial"/>
                <w:sz w:val="20"/>
              </w:rPr>
            </w:pPr>
          </w:p>
        </w:tc>
        <w:tc>
          <w:tcPr>
            <w:tcW w:w="310" w:type="pct"/>
            <w:shd w:val="clear" w:color="auto" w:fill="auto"/>
            <w:vAlign w:val="center"/>
          </w:tcPr>
          <w:p w:rsidR="00556320" w:rsidRPr="00711C44" w:rsidRDefault="00556320" w:rsidP="007A0A8A">
            <w:pPr>
              <w:spacing w:before="120"/>
              <w:jc w:val="center"/>
              <w:rPr>
                <w:rFonts w:ascii="Arial" w:hAnsi="Arial" w:cs="Arial"/>
                <w:sz w:val="20"/>
              </w:rPr>
            </w:pPr>
          </w:p>
        </w:tc>
        <w:tc>
          <w:tcPr>
            <w:tcW w:w="308" w:type="pct"/>
            <w:shd w:val="clear" w:color="auto" w:fill="auto"/>
            <w:vAlign w:val="center"/>
          </w:tcPr>
          <w:p w:rsidR="00556320" w:rsidRPr="00711C44" w:rsidRDefault="00556320" w:rsidP="007A0A8A">
            <w:pPr>
              <w:spacing w:before="120"/>
              <w:jc w:val="center"/>
              <w:rPr>
                <w:rFonts w:ascii="Arial" w:hAnsi="Arial" w:cs="Arial"/>
                <w:sz w:val="20"/>
              </w:rPr>
            </w:pPr>
          </w:p>
        </w:tc>
        <w:tc>
          <w:tcPr>
            <w:tcW w:w="655" w:type="pct"/>
            <w:shd w:val="clear" w:color="auto" w:fill="auto"/>
            <w:vAlign w:val="center"/>
          </w:tcPr>
          <w:p w:rsidR="00556320" w:rsidRPr="00711C44" w:rsidRDefault="00556320" w:rsidP="007A0A8A">
            <w:pPr>
              <w:spacing w:before="120"/>
              <w:jc w:val="center"/>
              <w:rPr>
                <w:rFonts w:ascii="Arial" w:hAnsi="Arial" w:cs="Arial"/>
                <w:sz w:val="20"/>
              </w:rPr>
            </w:pPr>
          </w:p>
        </w:tc>
        <w:tc>
          <w:tcPr>
            <w:tcW w:w="881" w:type="pct"/>
            <w:shd w:val="clear" w:color="auto" w:fill="auto"/>
            <w:vAlign w:val="center"/>
          </w:tcPr>
          <w:p w:rsidR="00556320" w:rsidRPr="00711C44" w:rsidRDefault="00556320" w:rsidP="007A0A8A">
            <w:pPr>
              <w:spacing w:before="120"/>
              <w:jc w:val="center"/>
              <w:rPr>
                <w:rFonts w:ascii="Arial" w:hAnsi="Arial" w:cs="Arial"/>
                <w:sz w:val="20"/>
              </w:rPr>
            </w:pPr>
          </w:p>
        </w:tc>
      </w:tr>
    </w:tbl>
    <w:p w:rsidR="00C37237" w:rsidRPr="00711C44" w:rsidRDefault="00C37237" w:rsidP="007A0A8A">
      <w:pPr>
        <w:spacing w:before="120"/>
        <w:rPr>
          <w:rFonts w:ascii="Arial" w:hAnsi="Arial" w:cs="Arial"/>
          <w:sz w:val="20"/>
          <w:lang w:val="en-US"/>
        </w:rPr>
      </w:pPr>
    </w:p>
    <w:tbl>
      <w:tblPr>
        <w:tblW w:w="0" w:type="auto"/>
        <w:tblLook w:val="01E0" w:firstRow="1" w:lastRow="1" w:firstColumn="1" w:lastColumn="1" w:noHBand="0" w:noVBand="0"/>
      </w:tblPr>
      <w:tblGrid>
        <w:gridCol w:w="3008"/>
        <w:gridCol w:w="2961"/>
        <w:gridCol w:w="3034"/>
      </w:tblGrid>
      <w:tr w:rsidR="00C37237" w:rsidRPr="00711C44" w:rsidTr="002A753F">
        <w:tc>
          <w:tcPr>
            <w:tcW w:w="4392" w:type="dxa"/>
          </w:tcPr>
          <w:p w:rsidR="00C37237"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C37237" w:rsidRPr="00711C44">
              <w:rPr>
                <w:rFonts w:ascii="Arial" w:eastAsia="Times New Roman" w:hAnsi="Arial" w:cs="Arial"/>
                <w:b/>
                <w:sz w:val="20"/>
              </w:rPr>
              <w:t>Người chấm công</w:t>
            </w:r>
            <w:r w:rsidR="00C37237" w:rsidRPr="00711C44">
              <w:rPr>
                <w:rFonts w:ascii="Arial" w:eastAsia="Times New Roman" w:hAnsi="Arial" w:cs="Arial"/>
                <w:b/>
                <w:sz w:val="20"/>
                <w:lang w:val="en-US"/>
              </w:rPr>
              <w:br/>
            </w:r>
            <w:r w:rsidR="00C37237" w:rsidRPr="00711C44">
              <w:rPr>
                <w:rFonts w:ascii="Arial" w:eastAsia="Times New Roman" w:hAnsi="Arial" w:cs="Arial"/>
                <w:i/>
                <w:sz w:val="20"/>
              </w:rPr>
              <w:t>(Ký và ghi rõ họ tên)</w:t>
            </w:r>
          </w:p>
        </w:tc>
        <w:tc>
          <w:tcPr>
            <w:tcW w:w="4392" w:type="dxa"/>
          </w:tcPr>
          <w:p w:rsidR="00C37237"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C37237" w:rsidRPr="00711C44">
              <w:rPr>
                <w:rFonts w:ascii="Arial" w:eastAsia="Times New Roman" w:hAnsi="Arial" w:cs="Arial"/>
                <w:b/>
                <w:sz w:val="20"/>
              </w:rPr>
              <w:t>Phụ trách bộ phận</w:t>
            </w:r>
            <w:r w:rsidR="00C37237" w:rsidRPr="00711C44">
              <w:rPr>
                <w:rFonts w:ascii="Arial" w:eastAsia="Times New Roman" w:hAnsi="Arial" w:cs="Arial"/>
                <w:sz w:val="20"/>
                <w:lang w:val="en-US"/>
              </w:rPr>
              <w:br/>
            </w:r>
            <w:r w:rsidR="00C37237" w:rsidRPr="00711C44">
              <w:rPr>
                <w:rFonts w:ascii="Arial" w:eastAsia="Times New Roman" w:hAnsi="Arial" w:cs="Arial"/>
                <w:i/>
                <w:sz w:val="20"/>
              </w:rPr>
              <w:t>(K</w:t>
            </w:r>
            <w:r w:rsidR="00C37237" w:rsidRPr="00711C44">
              <w:rPr>
                <w:rFonts w:ascii="Arial" w:eastAsia="Times New Roman" w:hAnsi="Arial" w:cs="Arial"/>
                <w:i/>
                <w:sz w:val="20"/>
                <w:lang w:val="en-US"/>
              </w:rPr>
              <w:t>ý</w:t>
            </w:r>
            <w:r w:rsidR="00C37237" w:rsidRPr="00711C44">
              <w:rPr>
                <w:rFonts w:ascii="Arial" w:eastAsia="Times New Roman" w:hAnsi="Arial" w:cs="Arial"/>
                <w:i/>
                <w:sz w:val="20"/>
              </w:rPr>
              <w:t xml:space="preserve"> và ghi rõ họ tên)</w:t>
            </w:r>
          </w:p>
        </w:tc>
        <w:tc>
          <w:tcPr>
            <w:tcW w:w="4392" w:type="dxa"/>
          </w:tcPr>
          <w:p w:rsidR="00C37237" w:rsidRPr="00711C44" w:rsidRDefault="00C37237" w:rsidP="002A753F">
            <w:pPr>
              <w:spacing w:before="120"/>
              <w:jc w:val="center"/>
              <w:rPr>
                <w:rFonts w:ascii="Arial" w:eastAsia="Times New Roman" w:hAnsi="Arial" w:cs="Arial"/>
                <w:sz w:val="20"/>
                <w:lang w:val="en-US"/>
              </w:rPr>
            </w:pPr>
            <w:r w:rsidRPr="00711C44">
              <w:rPr>
                <w:rFonts w:ascii="Arial" w:eastAsia="Times New Roman" w:hAnsi="Arial" w:cs="Arial"/>
                <w:i/>
                <w:sz w:val="20"/>
              </w:rPr>
              <w:t>Hà Nội, ngày</w:t>
            </w:r>
            <w:r w:rsidRPr="00711C44">
              <w:rPr>
                <w:rFonts w:ascii="Arial" w:eastAsia="Times New Roman" w:hAnsi="Arial" w:cs="Arial"/>
                <w:i/>
                <w:sz w:val="20"/>
                <w:lang w:val="en-US"/>
              </w:rPr>
              <w:t xml:space="preserve">   </w:t>
            </w:r>
            <w:r w:rsidRPr="00711C44">
              <w:rPr>
                <w:rFonts w:ascii="Arial" w:eastAsia="Times New Roman" w:hAnsi="Arial" w:cs="Arial"/>
                <w:i/>
                <w:sz w:val="20"/>
              </w:rPr>
              <w:t xml:space="preserve"> tháng </w:t>
            </w:r>
            <w:r w:rsidRPr="00711C44">
              <w:rPr>
                <w:rFonts w:ascii="Arial" w:eastAsia="Times New Roman" w:hAnsi="Arial" w:cs="Arial"/>
                <w:i/>
                <w:sz w:val="20"/>
                <w:lang w:val="en-US"/>
              </w:rPr>
              <w:t xml:space="preserve">   </w:t>
            </w:r>
            <w:r w:rsidRPr="00711C44">
              <w:rPr>
                <w:rFonts w:ascii="Arial" w:eastAsia="Times New Roman" w:hAnsi="Arial" w:cs="Arial"/>
                <w:i/>
                <w:sz w:val="20"/>
              </w:rPr>
              <w:t>năm 20</w:t>
            </w:r>
            <w:r w:rsidRPr="00711C44">
              <w:rPr>
                <w:rFonts w:ascii="Arial" w:eastAsia="Times New Roman" w:hAnsi="Arial" w:cs="Arial"/>
                <w:sz w:val="20"/>
                <w:lang w:val="en-US"/>
              </w:rPr>
              <w:br/>
            </w:r>
            <w:r w:rsidRPr="00711C44">
              <w:rPr>
                <w:rFonts w:ascii="Arial" w:eastAsia="Times New Roman" w:hAnsi="Arial" w:cs="Arial"/>
                <w:b/>
                <w:sz w:val="20"/>
              </w:rPr>
              <w:t>Thủ trưởng đơn vị</w:t>
            </w:r>
            <w:r w:rsidRPr="00711C44">
              <w:rPr>
                <w:rFonts w:ascii="Arial" w:eastAsia="Times New Roman" w:hAnsi="Arial" w:cs="Arial"/>
                <w:b/>
                <w:sz w:val="20"/>
                <w:lang w:val="en-US"/>
              </w:rPr>
              <w:br/>
            </w:r>
            <w:r w:rsidRPr="00711C44">
              <w:rPr>
                <w:rFonts w:ascii="Arial" w:eastAsia="Times New Roman" w:hAnsi="Arial" w:cs="Arial"/>
                <w:i/>
                <w:sz w:val="20"/>
              </w:rPr>
              <w:t>(Ký và ghi rõ họ tên)</w:t>
            </w:r>
          </w:p>
        </w:tc>
      </w:tr>
    </w:tbl>
    <w:p w:rsidR="00C37237" w:rsidRPr="00711C44" w:rsidRDefault="00C37237" w:rsidP="007A0A8A">
      <w:pPr>
        <w:spacing w:before="120"/>
        <w:rPr>
          <w:rFonts w:ascii="Arial" w:hAnsi="Arial" w:cs="Arial"/>
          <w:sz w:val="20"/>
          <w:lang w:val="en-US"/>
        </w:rPr>
      </w:pPr>
    </w:p>
    <w:p w:rsidR="00556320" w:rsidRPr="00711C44" w:rsidRDefault="00556320" w:rsidP="007A0A8A">
      <w:pPr>
        <w:spacing w:before="120"/>
        <w:rPr>
          <w:rFonts w:ascii="Arial" w:hAnsi="Arial" w:cs="Arial"/>
          <w:b/>
          <w:sz w:val="20"/>
        </w:rPr>
      </w:pPr>
      <w:r w:rsidRPr="00711C44">
        <w:rPr>
          <w:rFonts w:ascii="Arial" w:hAnsi="Arial" w:cs="Arial"/>
          <w:b/>
          <w:sz w:val="20"/>
        </w:rPr>
        <w:t>Các ký hiệu chấm công:</w:t>
      </w:r>
    </w:p>
    <w:p w:rsidR="00C37237" w:rsidRPr="00F428C8" w:rsidRDefault="00556320" w:rsidP="007A0A8A">
      <w:pPr>
        <w:tabs>
          <w:tab w:val="left" w:pos="1440"/>
          <w:tab w:val="left" w:pos="2160"/>
          <w:tab w:val="left" w:pos="3600"/>
        </w:tabs>
        <w:spacing w:before="120"/>
        <w:rPr>
          <w:rFonts w:ascii="Arial" w:hAnsi="Arial" w:cs="Arial"/>
          <w:sz w:val="20"/>
        </w:rPr>
      </w:pPr>
      <w:r w:rsidRPr="00711C44">
        <w:rPr>
          <w:rFonts w:ascii="Arial" w:hAnsi="Arial" w:cs="Arial"/>
          <w:sz w:val="20"/>
        </w:rPr>
        <w:t>-</w:t>
      </w:r>
      <w:r w:rsidR="00C37237" w:rsidRPr="00F428C8">
        <w:rPr>
          <w:rFonts w:ascii="Arial" w:hAnsi="Arial" w:cs="Arial"/>
          <w:sz w:val="20"/>
        </w:rPr>
        <w:t xml:space="preserve"> </w:t>
      </w:r>
      <w:r w:rsidRPr="00711C44">
        <w:rPr>
          <w:rFonts w:ascii="Arial" w:hAnsi="Arial" w:cs="Arial"/>
          <w:sz w:val="20"/>
        </w:rPr>
        <w:t>Làm việc:</w:t>
      </w:r>
      <w:r w:rsidR="00C37237" w:rsidRPr="00F428C8">
        <w:rPr>
          <w:rFonts w:ascii="Arial" w:hAnsi="Arial" w:cs="Arial"/>
          <w:sz w:val="20"/>
        </w:rPr>
        <w:tab/>
      </w:r>
      <w:r w:rsidRPr="00711C44">
        <w:rPr>
          <w:rFonts w:ascii="Arial" w:hAnsi="Arial" w:cs="Arial"/>
          <w:sz w:val="20"/>
        </w:rPr>
        <w:t>+</w:t>
      </w:r>
      <w:r w:rsidR="00A32076" w:rsidRPr="00711C44">
        <w:rPr>
          <w:rFonts w:ascii="Arial" w:hAnsi="Arial" w:cs="Arial"/>
          <w:sz w:val="20"/>
        </w:rPr>
        <w:t xml:space="preserve"> </w:t>
      </w:r>
      <w:r w:rsidR="00C37237" w:rsidRPr="00F428C8">
        <w:rPr>
          <w:rFonts w:ascii="Arial" w:hAnsi="Arial" w:cs="Arial"/>
          <w:sz w:val="20"/>
        </w:rPr>
        <w:tab/>
      </w:r>
      <w:r w:rsidRPr="00711C44">
        <w:rPr>
          <w:rFonts w:ascii="Arial" w:hAnsi="Arial" w:cs="Arial"/>
          <w:sz w:val="20"/>
        </w:rPr>
        <w:t>-</w:t>
      </w:r>
      <w:r w:rsidR="00A32076" w:rsidRPr="00711C44">
        <w:rPr>
          <w:rFonts w:ascii="Arial" w:hAnsi="Arial" w:cs="Arial"/>
          <w:sz w:val="20"/>
        </w:rPr>
        <w:t xml:space="preserve"> </w:t>
      </w:r>
      <w:r w:rsidRPr="00711C44">
        <w:rPr>
          <w:rFonts w:ascii="Arial" w:hAnsi="Arial" w:cs="Arial"/>
          <w:sz w:val="20"/>
        </w:rPr>
        <w:t>Nghỉ phép:</w:t>
      </w:r>
      <w:r w:rsidR="00C37237" w:rsidRPr="00F428C8">
        <w:rPr>
          <w:rFonts w:ascii="Arial" w:hAnsi="Arial" w:cs="Arial"/>
          <w:sz w:val="20"/>
        </w:rPr>
        <w:tab/>
        <w:t>F</w:t>
      </w:r>
    </w:p>
    <w:p w:rsidR="00C37237" w:rsidRPr="00F428C8" w:rsidRDefault="00556320" w:rsidP="007A0A8A">
      <w:pPr>
        <w:tabs>
          <w:tab w:val="left" w:pos="1440"/>
          <w:tab w:val="left" w:pos="2160"/>
          <w:tab w:val="left" w:pos="3600"/>
        </w:tabs>
        <w:spacing w:before="120"/>
        <w:rPr>
          <w:rFonts w:ascii="Arial" w:hAnsi="Arial" w:cs="Arial"/>
          <w:sz w:val="20"/>
        </w:rPr>
      </w:pPr>
      <w:r w:rsidRPr="00711C44">
        <w:rPr>
          <w:rFonts w:ascii="Arial" w:hAnsi="Arial" w:cs="Arial"/>
          <w:sz w:val="20"/>
        </w:rPr>
        <w:t>-</w:t>
      </w:r>
      <w:r w:rsidR="00C37237" w:rsidRPr="00F428C8">
        <w:rPr>
          <w:rFonts w:ascii="Arial" w:hAnsi="Arial" w:cs="Arial"/>
          <w:sz w:val="20"/>
        </w:rPr>
        <w:t xml:space="preserve"> </w:t>
      </w:r>
      <w:r w:rsidRPr="00711C44">
        <w:rPr>
          <w:rFonts w:ascii="Arial" w:hAnsi="Arial" w:cs="Arial"/>
          <w:sz w:val="20"/>
        </w:rPr>
        <w:t>Ốm</w:t>
      </w:r>
      <w:r w:rsidR="00C37237" w:rsidRPr="00F428C8">
        <w:rPr>
          <w:rFonts w:ascii="Arial" w:hAnsi="Arial" w:cs="Arial"/>
          <w:sz w:val="20"/>
        </w:rPr>
        <w:tab/>
      </w:r>
      <w:r w:rsidRPr="00711C44">
        <w:rPr>
          <w:rFonts w:ascii="Arial" w:hAnsi="Arial" w:cs="Arial"/>
          <w:sz w:val="20"/>
        </w:rPr>
        <w:t>Ô</w:t>
      </w:r>
      <w:r w:rsidR="00C37237" w:rsidRPr="00F428C8">
        <w:rPr>
          <w:rFonts w:ascii="Arial" w:hAnsi="Arial" w:cs="Arial"/>
          <w:sz w:val="20"/>
        </w:rPr>
        <w:tab/>
      </w:r>
      <w:r w:rsidRPr="00711C44">
        <w:rPr>
          <w:rFonts w:ascii="Arial" w:hAnsi="Arial" w:cs="Arial"/>
          <w:sz w:val="20"/>
        </w:rPr>
        <w:t>- Nghỉ đẻ:</w:t>
      </w:r>
      <w:r w:rsidR="00C37237" w:rsidRPr="00F428C8">
        <w:rPr>
          <w:rFonts w:ascii="Arial" w:hAnsi="Arial" w:cs="Arial"/>
          <w:sz w:val="20"/>
        </w:rPr>
        <w:tab/>
        <w:t>Đ</w:t>
      </w:r>
    </w:p>
    <w:p w:rsidR="00556320" w:rsidRPr="00F428C8" w:rsidRDefault="00556320" w:rsidP="007A0A8A">
      <w:pPr>
        <w:tabs>
          <w:tab w:val="left" w:pos="1440"/>
          <w:tab w:val="left" w:pos="2160"/>
          <w:tab w:val="left" w:pos="3600"/>
        </w:tabs>
        <w:spacing w:before="120"/>
        <w:rPr>
          <w:rFonts w:ascii="Arial" w:hAnsi="Arial" w:cs="Arial"/>
          <w:sz w:val="20"/>
        </w:rPr>
      </w:pPr>
      <w:r w:rsidRPr="00711C44">
        <w:rPr>
          <w:rFonts w:ascii="Arial" w:hAnsi="Arial" w:cs="Arial"/>
          <w:sz w:val="20"/>
        </w:rPr>
        <w:t>-</w:t>
      </w:r>
      <w:r w:rsidR="00C37237" w:rsidRPr="00F428C8">
        <w:rPr>
          <w:rFonts w:ascii="Arial" w:hAnsi="Arial" w:cs="Arial"/>
          <w:sz w:val="20"/>
        </w:rPr>
        <w:t xml:space="preserve"> </w:t>
      </w:r>
      <w:r w:rsidRPr="00711C44">
        <w:rPr>
          <w:rFonts w:ascii="Arial" w:hAnsi="Arial" w:cs="Arial"/>
          <w:sz w:val="20"/>
        </w:rPr>
        <w:t>Con ốm:</w:t>
      </w:r>
      <w:r w:rsidR="00C37237" w:rsidRPr="00F428C8">
        <w:rPr>
          <w:rFonts w:ascii="Arial" w:hAnsi="Arial" w:cs="Arial"/>
          <w:sz w:val="20"/>
        </w:rPr>
        <w:tab/>
      </w:r>
      <w:r w:rsidRPr="00711C44">
        <w:rPr>
          <w:rFonts w:ascii="Arial" w:hAnsi="Arial" w:cs="Arial"/>
          <w:sz w:val="20"/>
        </w:rPr>
        <w:t>Cô</w:t>
      </w:r>
      <w:r w:rsidR="00C37237" w:rsidRPr="00F428C8">
        <w:rPr>
          <w:rFonts w:ascii="Arial" w:hAnsi="Arial" w:cs="Arial"/>
          <w:sz w:val="20"/>
        </w:rPr>
        <w:tab/>
      </w:r>
      <w:r w:rsidRPr="00711C44">
        <w:rPr>
          <w:rFonts w:ascii="Arial" w:hAnsi="Arial" w:cs="Arial"/>
          <w:sz w:val="20"/>
        </w:rPr>
        <w:t>- Nghỉ khác:</w:t>
      </w:r>
      <w:r w:rsidR="00C37237" w:rsidRPr="00F428C8">
        <w:rPr>
          <w:rFonts w:ascii="Arial" w:hAnsi="Arial" w:cs="Arial"/>
          <w:sz w:val="20"/>
        </w:rPr>
        <w:tab/>
        <w:t>O</w:t>
      </w:r>
    </w:p>
    <w:p w:rsidR="00556320" w:rsidRDefault="00556320"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tbl>
      <w:tblPr>
        <w:tblW w:w="0" w:type="auto"/>
        <w:tblLook w:val="01E0" w:firstRow="1" w:lastRow="1" w:firstColumn="1" w:lastColumn="1" w:noHBand="0" w:noVBand="0"/>
      </w:tblPr>
      <w:tblGrid>
        <w:gridCol w:w="4910"/>
        <w:gridCol w:w="4093"/>
      </w:tblGrid>
      <w:tr w:rsidR="00C37237" w:rsidRPr="00711C44" w:rsidTr="00F428C8">
        <w:tc>
          <w:tcPr>
            <w:tcW w:w="4910" w:type="dxa"/>
          </w:tcPr>
          <w:p w:rsidR="00C37237" w:rsidRPr="00F428C8" w:rsidRDefault="00C37237" w:rsidP="002A753F">
            <w:pPr>
              <w:spacing w:before="120"/>
              <w:rPr>
                <w:rFonts w:ascii="Arial" w:eastAsia="Times New Roman" w:hAnsi="Arial" w:cs="Arial"/>
                <w:sz w:val="20"/>
              </w:rPr>
            </w:pPr>
            <w:r w:rsidRPr="00711C44">
              <w:rPr>
                <w:rFonts w:ascii="Arial" w:eastAsia="Times New Roman" w:hAnsi="Arial" w:cs="Arial"/>
                <w:b/>
                <w:sz w:val="20"/>
              </w:rPr>
              <w:t>Đơn vị cấp trên:</w:t>
            </w:r>
            <w:r w:rsidRPr="00F428C8">
              <w:rPr>
                <w:rFonts w:ascii="Arial" w:eastAsia="Times New Roman" w:hAnsi="Arial" w:cs="Arial"/>
                <w:b/>
                <w:sz w:val="20"/>
              </w:rPr>
              <w:t xml:space="preserve"> ……………………….</w:t>
            </w:r>
            <w:r w:rsidR="00C22824" w:rsidRPr="00F428C8">
              <w:rPr>
                <w:rFonts w:ascii="Arial" w:eastAsia="Times New Roman" w:hAnsi="Arial" w:cs="Arial"/>
                <w:b/>
                <w:sz w:val="20"/>
              </w:rPr>
              <w:br/>
            </w:r>
            <w:r w:rsidRPr="00711C44">
              <w:rPr>
                <w:rFonts w:ascii="Arial" w:eastAsia="Times New Roman" w:hAnsi="Arial" w:cs="Arial"/>
                <w:b/>
                <w:sz w:val="20"/>
              </w:rPr>
              <w:t>Đơn vị:</w:t>
            </w:r>
            <w:r w:rsidRPr="00F428C8">
              <w:rPr>
                <w:rFonts w:ascii="Arial" w:eastAsia="Times New Roman" w:hAnsi="Arial" w:cs="Arial"/>
                <w:b/>
                <w:sz w:val="20"/>
              </w:rPr>
              <w:t xml:space="preserve"> ………………………………….</w:t>
            </w:r>
          </w:p>
        </w:tc>
        <w:tc>
          <w:tcPr>
            <w:tcW w:w="4093" w:type="dxa"/>
          </w:tcPr>
          <w:p w:rsidR="00C37237" w:rsidRPr="00711C44" w:rsidRDefault="000B68E7" w:rsidP="002A753F">
            <w:pPr>
              <w:spacing w:before="120"/>
              <w:jc w:val="right"/>
              <w:rPr>
                <w:rFonts w:ascii="Arial" w:eastAsia="Times New Roman" w:hAnsi="Arial" w:cs="Arial"/>
                <w:b/>
                <w:sz w:val="20"/>
                <w:lang w:val="en-US"/>
              </w:rPr>
            </w:pPr>
            <w:bookmarkStart w:id="44" w:name="loai_3"/>
            <w:r w:rsidRPr="00711C44">
              <w:rPr>
                <w:rFonts w:ascii="Arial" w:eastAsia="Times New Roman" w:hAnsi="Arial" w:cs="Arial"/>
                <w:b/>
                <w:sz w:val="20"/>
                <w:lang w:val="en-US"/>
              </w:rPr>
              <w:t>Mẫu số 02</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44"/>
          </w:p>
        </w:tc>
      </w:tr>
    </w:tbl>
    <w:p w:rsidR="00C22824" w:rsidRPr="00711C44" w:rsidRDefault="00C22824" w:rsidP="007A0A8A">
      <w:pPr>
        <w:spacing w:before="120"/>
        <w:jc w:val="center"/>
        <w:rPr>
          <w:rFonts w:ascii="Arial" w:hAnsi="Arial" w:cs="Arial"/>
          <w:b/>
          <w:sz w:val="20"/>
          <w:lang w:val="en-US"/>
        </w:rPr>
      </w:pPr>
    </w:p>
    <w:p w:rsidR="00556320" w:rsidRPr="00711C44" w:rsidRDefault="000B68E7" w:rsidP="007A0A8A">
      <w:pPr>
        <w:spacing w:before="120"/>
        <w:jc w:val="center"/>
        <w:rPr>
          <w:rFonts w:ascii="Arial" w:hAnsi="Arial" w:cs="Arial"/>
          <w:b/>
          <w:sz w:val="20"/>
        </w:rPr>
      </w:pPr>
      <w:bookmarkStart w:id="45" w:name="loai_3_name"/>
      <w:r w:rsidRPr="00711C44">
        <w:rPr>
          <w:rFonts w:ascii="Arial" w:hAnsi="Arial" w:cs="Arial"/>
          <w:b/>
          <w:sz w:val="20"/>
        </w:rPr>
        <w:t>BẢNG THANH TOÁN TIỀN LƯƠNG</w:t>
      </w:r>
      <w:bookmarkEnd w:id="45"/>
    </w:p>
    <w:p w:rsidR="00556320" w:rsidRPr="00711C44" w:rsidRDefault="00556320" w:rsidP="007A0A8A">
      <w:pPr>
        <w:spacing w:before="120"/>
        <w:jc w:val="center"/>
        <w:rPr>
          <w:rFonts w:ascii="Arial" w:hAnsi="Arial" w:cs="Arial"/>
          <w:sz w:val="20"/>
        </w:rPr>
      </w:pPr>
      <w:r w:rsidRPr="00711C44">
        <w:rPr>
          <w:rFonts w:ascii="Arial" w:hAnsi="Arial" w:cs="Arial"/>
          <w:sz w:val="20"/>
        </w:rPr>
        <w:t>Tháng</w:t>
      </w:r>
      <w:r w:rsidR="00A32076" w:rsidRPr="00711C44">
        <w:rPr>
          <w:rFonts w:ascii="Arial" w:hAnsi="Arial" w:cs="Arial"/>
          <w:sz w:val="20"/>
        </w:rPr>
        <w:t xml:space="preserve"> </w:t>
      </w:r>
      <w:r w:rsidR="00C37237" w:rsidRPr="00711C44">
        <w:rPr>
          <w:rFonts w:ascii="Arial" w:hAnsi="Arial" w:cs="Arial"/>
          <w:sz w:val="20"/>
          <w:lang w:val="en-US"/>
        </w:rPr>
        <w:t xml:space="preserve">…….. </w:t>
      </w:r>
      <w:r w:rsidRPr="00711C44">
        <w:rPr>
          <w:rFonts w:ascii="Arial" w:hAnsi="Arial" w:cs="Arial"/>
          <w:sz w:val="20"/>
        </w:rPr>
        <w:t>năm 20</w:t>
      </w:r>
      <w:r w:rsidR="00C37237" w:rsidRPr="00711C44">
        <w:rPr>
          <w:rFonts w:ascii="Arial" w:hAnsi="Arial" w:cs="Arial"/>
          <w:sz w:val="20"/>
        </w:rPr>
        <w:t>…</w:t>
      </w:r>
      <w:r w:rsidR="00C37237" w:rsidRPr="00711C44">
        <w:rPr>
          <w:rFonts w:ascii="Arial" w:hAnsi="Arial" w:cs="Arial"/>
          <w:sz w:val="20"/>
          <w:lang w:val="en-US"/>
        </w:rPr>
        <w:t>..</w:t>
      </w:r>
      <w:r w:rsidRPr="00711C44">
        <w:rPr>
          <w:rFonts w:ascii="Arial" w:hAnsi="Arial" w:cs="Arial"/>
          <w:sz w:val="20"/>
        </w:rPr>
        <w:t>..</w:t>
      </w:r>
    </w:p>
    <w:p w:rsidR="00556320" w:rsidRPr="00711C44" w:rsidRDefault="00556320" w:rsidP="007A0A8A">
      <w:pPr>
        <w:spacing w:before="120"/>
        <w:jc w:val="right"/>
        <w:rPr>
          <w:rFonts w:ascii="Arial" w:hAnsi="Arial" w:cs="Arial"/>
          <w:i/>
          <w:sz w:val="20"/>
        </w:rPr>
      </w:pPr>
      <w:r w:rsidRPr="00711C44">
        <w:rPr>
          <w:rFonts w:ascii="Arial" w:hAnsi="Arial" w:cs="Arial"/>
          <w:i/>
          <w:sz w:val="20"/>
        </w:rPr>
        <w:t>Đơn vị tính: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9"/>
        <w:gridCol w:w="1014"/>
        <w:gridCol w:w="427"/>
        <w:gridCol w:w="508"/>
        <w:gridCol w:w="365"/>
        <w:gridCol w:w="361"/>
        <w:gridCol w:w="356"/>
        <w:gridCol w:w="604"/>
        <w:gridCol w:w="514"/>
        <w:gridCol w:w="516"/>
        <w:gridCol w:w="556"/>
        <w:gridCol w:w="345"/>
        <w:gridCol w:w="347"/>
        <w:gridCol w:w="367"/>
        <w:gridCol w:w="367"/>
        <w:gridCol w:w="345"/>
        <w:gridCol w:w="345"/>
        <w:gridCol w:w="488"/>
        <w:gridCol w:w="609"/>
      </w:tblGrid>
      <w:tr w:rsidR="00556320" w:rsidRPr="00711C44">
        <w:tc>
          <w:tcPr>
            <w:tcW w:w="205"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Số</w:t>
            </w:r>
            <w:r w:rsidR="00C37237" w:rsidRPr="00711C44">
              <w:rPr>
                <w:rFonts w:ascii="Arial" w:hAnsi="Arial" w:cs="Arial"/>
                <w:sz w:val="20"/>
              </w:rPr>
              <w:t xml:space="preserve"> </w:t>
            </w:r>
            <w:r w:rsidRPr="00711C44">
              <w:rPr>
                <w:rFonts w:ascii="Arial" w:hAnsi="Arial" w:cs="Arial"/>
                <w:sz w:val="20"/>
              </w:rPr>
              <w:t>TT</w:t>
            </w:r>
          </w:p>
        </w:tc>
        <w:tc>
          <w:tcPr>
            <w:tcW w:w="578"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Họ và tên</w:t>
            </w:r>
          </w:p>
        </w:tc>
        <w:tc>
          <w:tcPr>
            <w:tcW w:w="244"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Cấp</w:t>
            </w:r>
            <w:r w:rsidR="00C37237" w:rsidRPr="00711C44">
              <w:rPr>
                <w:rFonts w:ascii="Arial" w:hAnsi="Arial" w:cs="Arial"/>
                <w:sz w:val="20"/>
              </w:rPr>
              <w:t xml:space="preserve"> </w:t>
            </w:r>
            <w:r w:rsidRPr="00711C44">
              <w:rPr>
                <w:rFonts w:ascii="Arial" w:hAnsi="Arial" w:cs="Arial"/>
                <w:sz w:val="20"/>
              </w:rPr>
              <w:t>bậc</w:t>
            </w:r>
          </w:p>
        </w:tc>
        <w:tc>
          <w:tcPr>
            <w:tcW w:w="290"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Chức</w:t>
            </w:r>
            <w:r w:rsidR="00C37237" w:rsidRPr="00711C44">
              <w:rPr>
                <w:rFonts w:ascii="Arial" w:hAnsi="Arial" w:cs="Arial"/>
                <w:sz w:val="20"/>
              </w:rPr>
              <w:t xml:space="preserve"> </w:t>
            </w:r>
            <w:r w:rsidRPr="00711C44">
              <w:rPr>
                <w:rFonts w:ascii="Arial" w:hAnsi="Arial" w:cs="Arial"/>
                <w:sz w:val="20"/>
              </w:rPr>
              <w:t>vụ</w:t>
            </w:r>
          </w:p>
        </w:tc>
        <w:tc>
          <w:tcPr>
            <w:tcW w:w="617" w:type="pct"/>
            <w:gridSpan w:val="3"/>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Tháng năm</w:t>
            </w:r>
          </w:p>
        </w:tc>
        <w:tc>
          <w:tcPr>
            <w:tcW w:w="1629" w:type="pct"/>
            <w:gridSpan w:val="6"/>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Lương tháng</w:t>
            </w:r>
          </w:p>
        </w:tc>
        <w:tc>
          <w:tcPr>
            <w:tcW w:w="812" w:type="pct"/>
            <w:gridSpan w:val="4"/>
            <w:shd w:val="clear" w:color="auto" w:fill="auto"/>
            <w:vAlign w:val="center"/>
          </w:tcPr>
          <w:p w:rsidR="00556320" w:rsidRPr="00711C44" w:rsidRDefault="00C37237" w:rsidP="007A0A8A">
            <w:pPr>
              <w:spacing w:before="120"/>
              <w:jc w:val="center"/>
              <w:rPr>
                <w:rFonts w:ascii="Arial" w:hAnsi="Arial" w:cs="Arial"/>
                <w:b/>
                <w:sz w:val="20"/>
              </w:rPr>
            </w:pPr>
            <w:r w:rsidRPr="00711C44">
              <w:rPr>
                <w:rFonts w:ascii="Arial" w:hAnsi="Arial" w:cs="Arial"/>
                <w:b/>
                <w:sz w:val="20"/>
              </w:rPr>
              <w:t>Kh</w:t>
            </w:r>
            <w:r w:rsidRPr="00711C44">
              <w:rPr>
                <w:rFonts w:ascii="Arial" w:hAnsi="Arial" w:cs="Arial"/>
                <w:b/>
                <w:sz w:val="20"/>
                <w:lang w:val="en-US"/>
              </w:rPr>
              <w:t>ấ</w:t>
            </w:r>
            <w:r w:rsidR="00556320" w:rsidRPr="00711C44">
              <w:rPr>
                <w:rFonts w:ascii="Arial" w:hAnsi="Arial" w:cs="Arial"/>
                <w:b/>
                <w:sz w:val="20"/>
              </w:rPr>
              <w:t>u trừ</w:t>
            </w:r>
          </w:p>
        </w:tc>
        <w:tc>
          <w:tcPr>
            <w:tcW w:w="278"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Còn</w:t>
            </w:r>
            <w:r w:rsidR="00C37237" w:rsidRPr="00711C44">
              <w:rPr>
                <w:rFonts w:ascii="Arial" w:hAnsi="Arial" w:cs="Arial"/>
                <w:sz w:val="20"/>
              </w:rPr>
              <w:t xml:space="preserve"> </w:t>
            </w:r>
            <w:r w:rsidRPr="00711C44">
              <w:rPr>
                <w:rFonts w:ascii="Arial" w:hAnsi="Arial" w:cs="Arial"/>
                <w:sz w:val="20"/>
              </w:rPr>
              <w:t>được</w:t>
            </w:r>
            <w:r w:rsidR="00C37237" w:rsidRPr="00711C44">
              <w:rPr>
                <w:rFonts w:ascii="Arial" w:hAnsi="Arial" w:cs="Arial"/>
                <w:sz w:val="20"/>
              </w:rPr>
              <w:t xml:space="preserve"> </w:t>
            </w:r>
            <w:r w:rsidRPr="00711C44">
              <w:rPr>
                <w:rFonts w:ascii="Arial" w:hAnsi="Arial" w:cs="Arial"/>
                <w:sz w:val="20"/>
              </w:rPr>
              <w:t>nhận</w:t>
            </w:r>
          </w:p>
        </w:tc>
        <w:tc>
          <w:tcPr>
            <w:tcW w:w="347"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Ký nhận</w:t>
            </w:r>
          </w:p>
        </w:tc>
      </w:tr>
      <w:tr w:rsidR="007A0A8A" w:rsidRPr="00711C44">
        <w:tc>
          <w:tcPr>
            <w:tcW w:w="205"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578"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44"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90"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NN</w:t>
            </w: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XN</w:t>
            </w: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TN</w:t>
            </w: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Lương</w:t>
            </w:r>
            <w:r w:rsidR="00C37237" w:rsidRPr="00711C44">
              <w:rPr>
                <w:rFonts w:ascii="Arial" w:hAnsi="Arial" w:cs="Arial"/>
                <w:sz w:val="20"/>
              </w:rPr>
              <w:t xml:space="preserve"> </w:t>
            </w:r>
            <w:r w:rsidRPr="00711C44">
              <w:rPr>
                <w:rFonts w:ascii="Arial" w:hAnsi="Arial" w:cs="Arial"/>
                <w:sz w:val="20"/>
              </w:rPr>
              <w:t>chính</w:t>
            </w: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Phụ cấp chức vụ</w:t>
            </w: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Phụ cấp TN nghề</w:t>
            </w: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Phụ cấp TN vượt khung</w:t>
            </w:r>
          </w:p>
        </w:tc>
        <w:tc>
          <w:tcPr>
            <w:tcW w:w="197"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w:t>
            </w: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BH</w:t>
            </w:r>
            <w:r w:rsidR="00C37237" w:rsidRPr="00711C44">
              <w:rPr>
                <w:rFonts w:ascii="Arial" w:hAnsi="Arial" w:cs="Arial"/>
                <w:sz w:val="20"/>
              </w:rPr>
              <w:t xml:space="preserve"> </w:t>
            </w:r>
            <w:r w:rsidRPr="00711C44">
              <w:rPr>
                <w:rFonts w:ascii="Arial" w:hAnsi="Arial" w:cs="Arial"/>
                <w:sz w:val="20"/>
              </w:rPr>
              <w:t>XH</w:t>
            </w: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BH</w:t>
            </w:r>
            <w:r w:rsidR="00C37237" w:rsidRPr="00711C44">
              <w:rPr>
                <w:rFonts w:ascii="Arial" w:hAnsi="Arial" w:cs="Arial"/>
                <w:sz w:val="20"/>
              </w:rPr>
              <w:t xml:space="preserve"> </w:t>
            </w:r>
            <w:r w:rsidRPr="00711C44">
              <w:rPr>
                <w:rFonts w:ascii="Arial" w:hAnsi="Arial" w:cs="Arial"/>
                <w:sz w:val="20"/>
              </w:rPr>
              <w:t>YT</w:t>
            </w:r>
          </w:p>
        </w:tc>
        <w:tc>
          <w:tcPr>
            <w:tcW w:w="197"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w:t>
            </w:r>
          </w:p>
        </w:tc>
        <w:tc>
          <w:tcPr>
            <w:tcW w:w="278"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347" w:type="pct"/>
            <w:vMerge/>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7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2</w:t>
            </w: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w:t>
            </w: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4</w:t>
            </w: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5</w:t>
            </w: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6</w:t>
            </w: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7</w:t>
            </w: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8</w:t>
            </w: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9</w:t>
            </w: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10</w:t>
            </w: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11</w:t>
            </w: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12</w:t>
            </w: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13</w:t>
            </w: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14</w:t>
            </w: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15</w:t>
            </w: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16</w:t>
            </w: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17</w:t>
            </w: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18</w:t>
            </w: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19</w:t>
            </w: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p>
        </w:tc>
        <w:tc>
          <w:tcPr>
            <w:tcW w:w="578"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 Sĩ quan</w:t>
            </w: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p>
        </w:tc>
        <w:tc>
          <w:tcPr>
            <w:tcW w:w="578"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II. QNCN</w:t>
            </w: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p>
        </w:tc>
        <w:tc>
          <w:tcPr>
            <w:tcW w:w="578"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III. Người làm công tác cơ yếu</w:t>
            </w: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p>
        </w:tc>
        <w:tc>
          <w:tcPr>
            <w:tcW w:w="578"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IV. CN&amp;VCQP</w:t>
            </w: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p>
        </w:tc>
        <w:tc>
          <w:tcPr>
            <w:tcW w:w="578"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V. LĐHĐ</w:t>
            </w: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205" w:type="pct"/>
            <w:shd w:val="clear" w:color="auto" w:fill="auto"/>
            <w:vAlign w:val="center"/>
          </w:tcPr>
          <w:p w:rsidR="00556320" w:rsidRPr="00711C44" w:rsidRDefault="00C37237" w:rsidP="007A0A8A">
            <w:pPr>
              <w:spacing w:before="120"/>
              <w:jc w:val="center"/>
              <w:rPr>
                <w:rFonts w:ascii="Arial" w:hAnsi="Arial" w:cs="Arial"/>
                <w:sz w:val="20"/>
                <w:lang w:val="en-US"/>
              </w:rPr>
            </w:pPr>
            <w:r w:rsidRPr="00711C44">
              <w:rPr>
                <w:rFonts w:ascii="Arial" w:hAnsi="Arial" w:cs="Arial"/>
                <w:sz w:val="20"/>
                <w:lang w:val="en-US"/>
              </w:rPr>
              <w:t>…</w:t>
            </w:r>
          </w:p>
        </w:tc>
        <w:tc>
          <w:tcPr>
            <w:tcW w:w="578" w:type="pct"/>
            <w:shd w:val="clear" w:color="auto" w:fill="auto"/>
            <w:vAlign w:val="center"/>
          </w:tcPr>
          <w:p w:rsidR="00556320" w:rsidRPr="00711C44" w:rsidRDefault="00556320" w:rsidP="007A0A8A">
            <w:pPr>
              <w:spacing w:before="120"/>
              <w:rPr>
                <w:rFonts w:ascii="Arial" w:hAnsi="Arial" w:cs="Arial"/>
                <w:sz w:val="20"/>
              </w:rPr>
            </w:pP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r w:rsidR="007A0A8A" w:rsidRPr="00711C44">
        <w:tc>
          <w:tcPr>
            <w:tcW w:w="783" w:type="pct"/>
            <w:gridSpan w:val="2"/>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Cộng</w:t>
            </w:r>
          </w:p>
        </w:tc>
        <w:tc>
          <w:tcPr>
            <w:tcW w:w="244" w:type="pct"/>
            <w:shd w:val="clear" w:color="auto" w:fill="auto"/>
            <w:vAlign w:val="center"/>
          </w:tcPr>
          <w:p w:rsidR="00556320" w:rsidRPr="00711C44" w:rsidRDefault="00556320" w:rsidP="007A0A8A">
            <w:pPr>
              <w:spacing w:before="120"/>
              <w:jc w:val="center"/>
              <w:rPr>
                <w:rFonts w:ascii="Arial" w:hAnsi="Arial" w:cs="Arial"/>
                <w:sz w:val="20"/>
              </w:rPr>
            </w:pPr>
          </w:p>
        </w:tc>
        <w:tc>
          <w:tcPr>
            <w:tcW w:w="290" w:type="pct"/>
            <w:shd w:val="clear" w:color="auto" w:fill="auto"/>
            <w:vAlign w:val="center"/>
          </w:tcPr>
          <w:p w:rsidR="00556320" w:rsidRPr="00711C44" w:rsidRDefault="00556320" w:rsidP="007A0A8A">
            <w:pPr>
              <w:spacing w:before="120"/>
              <w:jc w:val="center"/>
              <w:rPr>
                <w:rFonts w:ascii="Arial" w:hAnsi="Arial" w:cs="Arial"/>
                <w:sz w:val="20"/>
              </w:rPr>
            </w:pPr>
          </w:p>
        </w:tc>
        <w:tc>
          <w:tcPr>
            <w:tcW w:w="208" w:type="pct"/>
            <w:shd w:val="clear" w:color="auto" w:fill="auto"/>
            <w:vAlign w:val="center"/>
          </w:tcPr>
          <w:p w:rsidR="00556320" w:rsidRPr="00711C44" w:rsidRDefault="00556320" w:rsidP="007A0A8A">
            <w:pPr>
              <w:spacing w:before="120"/>
              <w:jc w:val="center"/>
              <w:rPr>
                <w:rFonts w:ascii="Arial" w:hAnsi="Arial" w:cs="Arial"/>
                <w:sz w:val="20"/>
              </w:rPr>
            </w:pPr>
          </w:p>
        </w:tc>
        <w:tc>
          <w:tcPr>
            <w:tcW w:w="206" w:type="pct"/>
            <w:shd w:val="clear" w:color="auto" w:fill="auto"/>
            <w:vAlign w:val="center"/>
          </w:tcPr>
          <w:p w:rsidR="00556320" w:rsidRPr="00711C44" w:rsidRDefault="00556320" w:rsidP="007A0A8A">
            <w:pPr>
              <w:spacing w:before="120"/>
              <w:jc w:val="center"/>
              <w:rPr>
                <w:rFonts w:ascii="Arial" w:hAnsi="Arial" w:cs="Arial"/>
                <w:sz w:val="20"/>
              </w:rPr>
            </w:pPr>
          </w:p>
        </w:tc>
        <w:tc>
          <w:tcPr>
            <w:tcW w:w="203" w:type="pct"/>
            <w:shd w:val="clear" w:color="auto" w:fill="auto"/>
            <w:vAlign w:val="center"/>
          </w:tcPr>
          <w:p w:rsidR="00556320" w:rsidRPr="00711C44" w:rsidRDefault="00556320" w:rsidP="007A0A8A">
            <w:pPr>
              <w:spacing w:before="120"/>
              <w:jc w:val="center"/>
              <w:rPr>
                <w:rFonts w:ascii="Arial" w:hAnsi="Arial" w:cs="Arial"/>
                <w:sz w:val="20"/>
              </w:rPr>
            </w:pPr>
          </w:p>
        </w:tc>
        <w:tc>
          <w:tcPr>
            <w:tcW w:w="33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31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8"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209"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197" w:type="pct"/>
            <w:shd w:val="clear" w:color="auto" w:fill="auto"/>
            <w:vAlign w:val="center"/>
          </w:tcPr>
          <w:p w:rsidR="00556320" w:rsidRPr="00711C44" w:rsidRDefault="00556320" w:rsidP="007A0A8A">
            <w:pPr>
              <w:spacing w:before="120"/>
              <w:jc w:val="center"/>
              <w:rPr>
                <w:rFonts w:ascii="Arial" w:hAnsi="Arial" w:cs="Arial"/>
                <w:sz w:val="20"/>
              </w:rPr>
            </w:pPr>
          </w:p>
        </w:tc>
        <w:tc>
          <w:tcPr>
            <w:tcW w:w="278" w:type="pct"/>
            <w:shd w:val="clear" w:color="auto" w:fill="auto"/>
            <w:vAlign w:val="center"/>
          </w:tcPr>
          <w:p w:rsidR="00556320" w:rsidRPr="00711C44" w:rsidRDefault="00556320" w:rsidP="007A0A8A">
            <w:pPr>
              <w:spacing w:before="120"/>
              <w:jc w:val="center"/>
              <w:rPr>
                <w:rFonts w:ascii="Arial" w:hAnsi="Arial" w:cs="Arial"/>
                <w:sz w:val="20"/>
              </w:rPr>
            </w:pPr>
          </w:p>
        </w:tc>
        <w:tc>
          <w:tcPr>
            <w:tcW w:w="347" w:type="pct"/>
            <w:shd w:val="clear" w:color="auto" w:fill="auto"/>
            <w:vAlign w:val="center"/>
          </w:tcPr>
          <w:p w:rsidR="00556320" w:rsidRPr="00711C44" w:rsidRDefault="00556320" w:rsidP="007A0A8A">
            <w:pPr>
              <w:spacing w:before="120"/>
              <w:jc w:val="center"/>
              <w:rPr>
                <w:rFonts w:ascii="Arial" w:hAnsi="Arial" w:cs="Arial"/>
                <w:sz w:val="20"/>
              </w:rPr>
            </w:pPr>
          </w:p>
        </w:tc>
      </w:tr>
    </w:tbl>
    <w:p w:rsidR="00556320" w:rsidRPr="00711C44" w:rsidRDefault="00556320" w:rsidP="007A0A8A">
      <w:pPr>
        <w:spacing w:before="120"/>
        <w:rPr>
          <w:rFonts w:ascii="Arial" w:hAnsi="Arial" w:cs="Arial"/>
          <w:sz w:val="20"/>
          <w:lang w:val="en-US"/>
        </w:rPr>
      </w:pPr>
    </w:p>
    <w:tbl>
      <w:tblPr>
        <w:tblW w:w="0" w:type="auto"/>
        <w:tblLook w:val="01E0" w:firstRow="1" w:lastRow="1" w:firstColumn="1" w:lastColumn="1" w:noHBand="0" w:noVBand="0"/>
      </w:tblPr>
      <w:tblGrid>
        <w:gridCol w:w="2976"/>
        <w:gridCol w:w="3025"/>
        <w:gridCol w:w="3002"/>
      </w:tblGrid>
      <w:tr w:rsidR="00A11A3B" w:rsidRPr="00711C44" w:rsidTr="002A753F">
        <w:tc>
          <w:tcPr>
            <w:tcW w:w="4392" w:type="dxa"/>
          </w:tcPr>
          <w:p w:rsidR="00A11A3B"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A11A3B" w:rsidRPr="00711C44">
              <w:rPr>
                <w:rFonts w:ascii="Arial" w:eastAsia="Times New Roman" w:hAnsi="Arial" w:cs="Arial"/>
                <w:b/>
                <w:sz w:val="20"/>
              </w:rPr>
              <w:t xml:space="preserve">Người </w:t>
            </w:r>
            <w:r w:rsidR="00A11A3B" w:rsidRPr="00711C44">
              <w:rPr>
                <w:rFonts w:ascii="Arial" w:eastAsia="Times New Roman" w:hAnsi="Arial" w:cs="Arial"/>
                <w:b/>
                <w:sz w:val="20"/>
                <w:lang w:val="en-US"/>
              </w:rPr>
              <w:t xml:space="preserve">lập biểu </w:t>
            </w:r>
            <w:r w:rsidR="00A11A3B" w:rsidRPr="00711C44">
              <w:rPr>
                <w:rFonts w:ascii="Arial" w:eastAsia="Times New Roman" w:hAnsi="Arial" w:cs="Arial"/>
                <w:b/>
                <w:sz w:val="20"/>
                <w:lang w:val="en-US"/>
              </w:rPr>
              <w:br/>
            </w:r>
            <w:r w:rsidR="00A11A3B" w:rsidRPr="00711C44">
              <w:rPr>
                <w:rFonts w:ascii="Arial" w:eastAsia="Times New Roman" w:hAnsi="Arial" w:cs="Arial"/>
                <w:i/>
                <w:sz w:val="20"/>
              </w:rPr>
              <w:t>(Ký tên</w:t>
            </w:r>
            <w:r w:rsidR="00A11A3B" w:rsidRPr="00711C44">
              <w:rPr>
                <w:rFonts w:ascii="Arial" w:eastAsia="Times New Roman" w:hAnsi="Arial" w:cs="Arial"/>
                <w:i/>
                <w:sz w:val="20"/>
                <w:lang w:val="en-US"/>
              </w:rPr>
              <w:t>, đóng dấu</w:t>
            </w:r>
            <w:r w:rsidR="00A11A3B" w:rsidRPr="00711C44">
              <w:rPr>
                <w:rFonts w:ascii="Arial" w:eastAsia="Times New Roman" w:hAnsi="Arial" w:cs="Arial"/>
                <w:i/>
                <w:sz w:val="20"/>
              </w:rPr>
              <w:t>)</w:t>
            </w:r>
          </w:p>
        </w:tc>
        <w:tc>
          <w:tcPr>
            <w:tcW w:w="4392" w:type="dxa"/>
          </w:tcPr>
          <w:p w:rsidR="00A11A3B"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A11A3B" w:rsidRPr="00711C44">
              <w:rPr>
                <w:rFonts w:ascii="Arial" w:eastAsia="Times New Roman" w:hAnsi="Arial" w:cs="Arial"/>
                <w:b/>
                <w:sz w:val="20"/>
                <w:lang w:val="en-US"/>
              </w:rPr>
              <w:t>Trưởng phòng (Ban) tài chính</w:t>
            </w:r>
            <w:r w:rsidR="00A11A3B" w:rsidRPr="00711C44">
              <w:rPr>
                <w:rFonts w:ascii="Arial" w:eastAsia="Times New Roman" w:hAnsi="Arial" w:cs="Arial"/>
                <w:sz w:val="20"/>
                <w:lang w:val="en-US"/>
              </w:rPr>
              <w:br/>
            </w:r>
            <w:r w:rsidR="00A11A3B" w:rsidRPr="00711C44">
              <w:rPr>
                <w:rFonts w:ascii="Arial" w:eastAsia="Times New Roman" w:hAnsi="Arial" w:cs="Arial"/>
                <w:i/>
                <w:sz w:val="20"/>
              </w:rPr>
              <w:t>(K</w:t>
            </w:r>
            <w:r w:rsidR="00A11A3B" w:rsidRPr="00711C44">
              <w:rPr>
                <w:rFonts w:ascii="Arial" w:eastAsia="Times New Roman" w:hAnsi="Arial" w:cs="Arial"/>
                <w:i/>
                <w:sz w:val="20"/>
                <w:lang w:val="en-US"/>
              </w:rPr>
              <w:t>ý</w:t>
            </w:r>
            <w:r w:rsidR="00A11A3B" w:rsidRPr="00711C44">
              <w:rPr>
                <w:rFonts w:ascii="Arial" w:eastAsia="Times New Roman" w:hAnsi="Arial" w:cs="Arial"/>
                <w:i/>
                <w:sz w:val="20"/>
              </w:rPr>
              <w:t xml:space="preserve"> tên</w:t>
            </w:r>
            <w:r w:rsidR="00A11A3B" w:rsidRPr="00711C44">
              <w:rPr>
                <w:rFonts w:ascii="Arial" w:eastAsia="Times New Roman" w:hAnsi="Arial" w:cs="Arial"/>
                <w:i/>
                <w:sz w:val="20"/>
                <w:lang w:val="en-US"/>
              </w:rPr>
              <w:t>, đóng dấu</w:t>
            </w:r>
            <w:r w:rsidR="00A11A3B" w:rsidRPr="00711C44">
              <w:rPr>
                <w:rFonts w:ascii="Arial" w:eastAsia="Times New Roman" w:hAnsi="Arial" w:cs="Arial"/>
                <w:i/>
                <w:sz w:val="20"/>
              </w:rPr>
              <w:t>)</w:t>
            </w:r>
          </w:p>
        </w:tc>
        <w:tc>
          <w:tcPr>
            <w:tcW w:w="4392" w:type="dxa"/>
          </w:tcPr>
          <w:p w:rsidR="00A11A3B" w:rsidRPr="00711C44" w:rsidRDefault="00A11A3B" w:rsidP="002A753F">
            <w:pPr>
              <w:spacing w:before="120"/>
              <w:jc w:val="center"/>
              <w:rPr>
                <w:rFonts w:ascii="Arial" w:eastAsia="Times New Roman" w:hAnsi="Arial" w:cs="Arial"/>
                <w:sz w:val="20"/>
                <w:lang w:val="en-US"/>
              </w:rPr>
            </w:pPr>
            <w:r w:rsidRPr="00711C44">
              <w:rPr>
                <w:rFonts w:ascii="Arial" w:eastAsia="Times New Roman" w:hAnsi="Arial" w:cs="Arial"/>
                <w:i/>
                <w:sz w:val="20"/>
              </w:rPr>
              <w:t>Hà Nội, ngày</w:t>
            </w:r>
            <w:r w:rsidRPr="00711C44">
              <w:rPr>
                <w:rFonts w:ascii="Arial" w:eastAsia="Times New Roman" w:hAnsi="Arial" w:cs="Arial"/>
                <w:i/>
                <w:sz w:val="20"/>
                <w:lang w:val="en-US"/>
              </w:rPr>
              <w:t xml:space="preserve">   </w:t>
            </w:r>
            <w:r w:rsidRPr="00711C44">
              <w:rPr>
                <w:rFonts w:ascii="Arial" w:eastAsia="Times New Roman" w:hAnsi="Arial" w:cs="Arial"/>
                <w:i/>
                <w:sz w:val="20"/>
              </w:rPr>
              <w:t xml:space="preserve"> tháng </w:t>
            </w:r>
            <w:r w:rsidRPr="00711C44">
              <w:rPr>
                <w:rFonts w:ascii="Arial" w:eastAsia="Times New Roman" w:hAnsi="Arial" w:cs="Arial"/>
                <w:i/>
                <w:sz w:val="20"/>
                <w:lang w:val="en-US"/>
              </w:rPr>
              <w:t xml:space="preserve">   </w:t>
            </w:r>
            <w:r w:rsidRPr="00711C44">
              <w:rPr>
                <w:rFonts w:ascii="Arial" w:eastAsia="Times New Roman" w:hAnsi="Arial" w:cs="Arial"/>
                <w:i/>
                <w:sz w:val="20"/>
              </w:rPr>
              <w:t>năm 20</w:t>
            </w:r>
            <w:r w:rsidRPr="00711C44">
              <w:rPr>
                <w:rFonts w:ascii="Arial" w:eastAsia="Times New Roman" w:hAnsi="Arial" w:cs="Arial"/>
                <w:sz w:val="20"/>
                <w:lang w:val="en-US"/>
              </w:rPr>
              <w:br/>
            </w:r>
            <w:r w:rsidRPr="00711C44">
              <w:rPr>
                <w:rFonts w:ascii="Arial" w:eastAsia="Times New Roman" w:hAnsi="Arial" w:cs="Arial"/>
                <w:b/>
                <w:sz w:val="20"/>
              </w:rPr>
              <w:t>Thủ trưởng đơn vị</w:t>
            </w:r>
            <w:r w:rsidRPr="00711C44">
              <w:rPr>
                <w:rFonts w:ascii="Arial" w:eastAsia="Times New Roman" w:hAnsi="Arial" w:cs="Arial"/>
                <w:b/>
                <w:sz w:val="20"/>
                <w:lang w:val="en-US"/>
              </w:rPr>
              <w:br/>
            </w:r>
            <w:r w:rsidR="007917B7" w:rsidRPr="00711C44">
              <w:rPr>
                <w:rFonts w:ascii="Arial" w:eastAsia="Times New Roman" w:hAnsi="Arial" w:cs="Arial"/>
                <w:i/>
                <w:sz w:val="20"/>
              </w:rPr>
              <w:t xml:space="preserve">(Ký </w:t>
            </w:r>
            <w:r w:rsidR="007917B7" w:rsidRPr="00711C44">
              <w:rPr>
                <w:rFonts w:ascii="Arial" w:eastAsia="Times New Roman" w:hAnsi="Arial" w:cs="Arial"/>
                <w:i/>
                <w:sz w:val="20"/>
                <w:lang w:val="en-US"/>
              </w:rPr>
              <w:t>tên, đóng dấu</w:t>
            </w:r>
            <w:r w:rsidRPr="00711C44">
              <w:rPr>
                <w:rFonts w:ascii="Arial" w:eastAsia="Times New Roman" w:hAnsi="Arial" w:cs="Arial"/>
                <w:i/>
                <w:sz w:val="20"/>
              </w:rPr>
              <w:t>)</w:t>
            </w:r>
          </w:p>
        </w:tc>
      </w:tr>
    </w:tbl>
    <w:p w:rsidR="00C37237" w:rsidRDefault="00C37237"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Pr="00711C44" w:rsidRDefault="00F428C8" w:rsidP="007A0A8A">
      <w:pPr>
        <w:spacing w:before="120"/>
        <w:rPr>
          <w:rFonts w:ascii="Arial" w:hAnsi="Arial" w:cs="Arial"/>
          <w:sz w:val="20"/>
          <w:lang w:val="en-US"/>
        </w:rPr>
      </w:pPr>
    </w:p>
    <w:tbl>
      <w:tblPr>
        <w:tblW w:w="0" w:type="auto"/>
        <w:tblLook w:val="01E0" w:firstRow="1" w:lastRow="1" w:firstColumn="1" w:lastColumn="1" w:noHBand="0" w:noVBand="0"/>
      </w:tblPr>
      <w:tblGrid>
        <w:gridCol w:w="4910"/>
        <w:gridCol w:w="4093"/>
      </w:tblGrid>
      <w:tr w:rsidR="007917B7" w:rsidRPr="00711C44" w:rsidTr="002A753F">
        <w:tc>
          <w:tcPr>
            <w:tcW w:w="6588" w:type="dxa"/>
          </w:tcPr>
          <w:p w:rsidR="007917B7" w:rsidRPr="00711C44" w:rsidRDefault="007917B7" w:rsidP="002A753F">
            <w:pPr>
              <w:spacing w:before="120"/>
              <w:rPr>
                <w:rFonts w:ascii="Arial" w:eastAsia="Times New Roman" w:hAnsi="Arial" w:cs="Arial"/>
                <w:sz w:val="20"/>
                <w:lang w:val="en-US"/>
              </w:rPr>
            </w:pPr>
            <w:r w:rsidRPr="00711C44">
              <w:rPr>
                <w:rFonts w:ascii="Arial" w:eastAsia="Times New Roman" w:hAnsi="Arial" w:cs="Arial"/>
                <w:b/>
                <w:sz w:val="20"/>
              </w:rPr>
              <w:t>Đơn vị cấp trên:</w:t>
            </w:r>
            <w:r w:rsidRPr="00711C44">
              <w:rPr>
                <w:rFonts w:ascii="Arial" w:eastAsia="Times New Roman" w:hAnsi="Arial" w:cs="Arial"/>
                <w:b/>
                <w:sz w:val="20"/>
                <w:lang w:val="en-US"/>
              </w:rPr>
              <w:t xml:space="preserve"> ……………………….</w:t>
            </w:r>
            <w:r w:rsidR="00C22824" w:rsidRPr="00711C44">
              <w:rPr>
                <w:rFonts w:ascii="Arial" w:eastAsia="Times New Roman" w:hAnsi="Arial" w:cs="Arial"/>
                <w:b/>
                <w:sz w:val="20"/>
                <w:lang w:val="en-US"/>
              </w:rPr>
              <w:br/>
            </w:r>
            <w:r w:rsidRPr="00711C44">
              <w:rPr>
                <w:rFonts w:ascii="Arial" w:eastAsia="Times New Roman" w:hAnsi="Arial" w:cs="Arial"/>
                <w:b/>
                <w:sz w:val="20"/>
              </w:rPr>
              <w:t>Đơn vị:</w:t>
            </w:r>
            <w:r w:rsidRPr="00711C44">
              <w:rPr>
                <w:rFonts w:ascii="Arial" w:eastAsia="Times New Roman" w:hAnsi="Arial" w:cs="Arial"/>
                <w:b/>
                <w:sz w:val="20"/>
                <w:lang w:val="en-US"/>
              </w:rPr>
              <w:t xml:space="preserve"> ………………………………….</w:t>
            </w:r>
          </w:p>
        </w:tc>
        <w:tc>
          <w:tcPr>
            <w:tcW w:w="6588" w:type="dxa"/>
          </w:tcPr>
          <w:p w:rsidR="007917B7" w:rsidRPr="00711C44" w:rsidRDefault="000B68E7" w:rsidP="002A753F">
            <w:pPr>
              <w:spacing w:before="120"/>
              <w:jc w:val="right"/>
              <w:rPr>
                <w:rFonts w:ascii="Arial" w:eastAsia="Times New Roman" w:hAnsi="Arial" w:cs="Arial"/>
                <w:b/>
                <w:sz w:val="20"/>
                <w:lang w:val="en-US"/>
              </w:rPr>
            </w:pPr>
            <w:bookmarkStart w:id="46" w:name="loai_4"/>
            <w:r w:rsidRPr="00711C44">
              <w:rPr>
                <w:rFonts w:ascii="Arial" w:eastAsia="Times New Roman" w:hAnsi="Arial" w:cs="Arial"/>
                <w:b/>
                <w:sz w:val="20"/>
                <w:lang w:val="en-US"/>
              </w:rPr>
              <w:t>Mẫu số 03</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46"/>
          </w:p>
        </w:tc>
      </w:tr>
    </w:tbl>
    <w:p w:rsidR="00C22824" w:rsidRPr="00711C44" w:rsidRDefault="00C22824" w:rsidP="007A0A8A">
      <w:pPr>
        <w:spacing w:before="120"/>
        <w:jc w:val="center"/>
        <w:rPr>
          <w:rFonts w:ascii="Arial" w:hAnsi="Arial" w:cs="Arial"/>
          <w:b/>
          <w:sz w:val="20"/>
          <w:lang w:val="en-US"/>
        </w:rPr>
      </w:pPr>
    </w:p>
    <w:p w:rsidR="00556320" w:rsidRPr="00711C44" w:rsidRDefault="000B68E7" w:rsidP="007A0A8A">
      <w:pPr>
        <w:spacing w:before="120"/>
        <w:jc w:val="center"/>
        <w:rPr>
          <w:rFonts w:ascii="Arial" w:hAnsi="Arial" w:cs="Arial"/>
          <w:b/>
          <w:sz w:val="20"/>
        </w:rPr>
      </w:pPr>
      <w:bookmarkStart w:id="47" w:name="loai_4_name"/>
      <w:r w:rsidRPr="00711C44">
        <w:rPr>
          <w:rFonts w:ascii="Arial" w:hAnsi="Arial" w:cs="Arial"/>
          <w:b/>
          <w:sz w:val="20"/>
        </w:rPr>
        <w:t>DANH SÁCH NGƯỜI LAO ĐỘNG VÀ QUỸ TIỀN LƯƠNG TRÍCH NỘP BẢO HIỂM XÃ HỘI</w:t>
      </w:r>
      <w:bookmarkEnd w:id="47"/>
    </w:p>
    <w:p w:rsidR="00556320" w:rsidRPr="00711C44" w:rsidRDefault="00556320" w:rsidP="007A0A8A">
      <w:pPr>
        <w:spacing w:before="120"/>
        <w:jc w:val="center"/>
        <w:rPr>
          <w:rFonts w:ascii="Arial" w:hAnsi="Arial" w:cs="Arial"/>
          <w:sz w:val="20"/>
        </w:rPr>
      </w:pPr>
      <w:r w:rsidRPr="00711C44">
        <w:rPr>
          <w:rFonts w:ascii="Arial" w:hAnsi="Arial" w:cs="Arial"/>
          <w:sz w:val="20"/>
        </w:rPr>
        <w:t xml:space="preserve">Tháng </w:t>
      </w:r>
      <w:r w:rsidR="007917B7" w:rsidRPr="00F428C8">
        <w:rPr>
          <w:rFonts w:ascii="Arial" w:hAnsi="Arial" w:cs="Arial"/>
          <w:sz w:val="20"/>
        </w:rPr>
        <w:t xml:space="preserve">                    </w:t>
      </w:r>
      <w:r w:rsidRPr="00711C44">
        <w:rPr>
          <w:rFonts w:ascii="Arial" w:hAnsi="Arial" w:cs="Arial"/>
          <w:sz w:val="20"/>
        </w:rPr>
        <w:t>năm 20....</w:t>
      </w:r>
    </w:p>
    <w:p w:rsidR="00556320" w:rsidRPr="00711C44" w:rsidRDefault="00556320" w:rsidP="007A0A8A">
      <w:pPr>
        <w:spacing w:before="120"/>
        <w:jc w:val="right"/>
        <w:rPr>
          <w:rFonts w:ascii="Arial" w:hAnsi="Arial" w:cs="Arial"/>
          <w:i/>
          <w:sz w:val="20"/>
        </w:rPr>
      </w:pPr>
      <w:r w:rsidRPr="00711C44">
        <w:rPr>
          <w:rFonts w:ascii="Arial" w:hAnsi="Arial" w:cs="Arial"/>
          <w:i/>
          <w:sz w:val="20"/>
        </w:rPr>
        <w:t>Đơn vị tính: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85"/>
        <w:gridCol w:w="995"/>
        <w:gridCol w:w="436"/>
        <w:gridCol w:w="520"/>
        <w:gridCol w:w="516"/>
        <w:gridCol w:w="491"/>
        <w:gridCol w:w="463"/>
        <w:gridCol w:w="637"/>
        <w:gridCol w:w="669"/>
        <w:gridCol w:w="616"/>
        <w:gridCol w:w="678"/>
        <w:gridCol w:w="358"/>
        <w:gridCol w:w="354"/>
        <w:gridCol w:w="354"/>
        <w:gridCol w:w="687"/>
        <w:gridCol w:w="634"/>
      </w:tblGrid>
      <w:tr w:rsidR="007917B7" w:rsidRPr="00711C44">
        <w:tc>
          <w:tcPr>
            <w:tcW w:w="220"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S</w:t>
            </w:r>
            <w:r w:rsidR="007917B7" w:rsidRPr="00711C44">
              <w:rPr>
                <w:rFonts w:ascii="Arial" w:hAnsi="Arial" w:cs="Arial"/>
                <w:sz w:val="20"/>
                <w:lang w:val="en-US"/>
              </w:rPr>
              <w:t xml:space="preserve">ố </w:t>
            </w:r>
            <w:r w:rsidRPr="00711C44">
              <w:rPr>
                <w:rFonts w:ascii="Arial" w:hAnsi="Arial" w:cs="Arial"/>
                <w:sz w:val="20"/>
              </w:rPr>
              <w:t>TT</w:t>
            </w:r>
          </w:p>
        </w:tc>
        <w:tc>
          <w:tcPr>
            <w:tcW w:w="556"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Họ và tên</w:t>
            </w:r>
          </w:p>
        </w:tc>
        <w:tc>
          <w:tcPr>
            <w:tcW w:w="249"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Cấp</w:t>
            </w:r>
            <w:r w:rsidR="007917B7" w:rsidRPr="00711C44">
              <w:rPr>
                <w:rFonts w:ascii="Arial" w:hAnsi="Arial" w:cs="Arial"/>
                <w:sz w:val="20"/>
              </w:rPr>
              <w:t xml:space="preserve"> </w:t>
            </w:r>
            <w:r w:rsidRPr="00711C44">
              <w:rPr>
                <w:rFonts w:ascii="Arial" w:hAnsi="Arial" w:cs="Arial"/>
                <w:sz w:val="20"/>
              </w:rPr>
              <w:t>bậc</w:t>
            </w:r>
          </w:p>
        </w:tc>
        <w:tc>
          <w:tcPr>
            <w:tcW w:w="296"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Chức</w:t>
            </w:r>
            <w:r w:rsidR="007917B7" w:rsidRPr="00711C44">
              <w:rPr>
                <w:rFonts w:ascii="Arial" w:hAnsi="Arial" w:cs="Arial"/>
                <w:sz w:val="20"/>
              </w:rPr>
              <w:t xml:space="preserve"> </w:t>
            </w:r>
            <w:r w:rsidRPr="00711C44">
              <w:rPr>
                <w:rFonts w:ascii="Arial" w:hAnsi="Arial" w:cs="Arial"/>
                <w:sz w:val="20"/>
              </w:rPr>
              <w:t>vụ</w:t>
            </w:r>
          </w:p>
        </w:tc>
        <w:tc>
          <w:tcPr>
            <w:tcW w:w="838" w:type="pct"/>
            <w:gridSpan w:val="3"/>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Tháng năm</w:t>
            </w:r>
          </w:p>
        </w:tc>
        <w:tc>
          <w:tcPr>
            <w:tcW w:w="1887" w:type="pct"/>
            <w:gridSpan w:val="6"/>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Ti</w:t>
            </w:r>
            <w:r w:rsidR="007917B7" w:rsidRPr="00F428C8">
              <w:rPr>
                <w:rFonts w:ascii="Arial" w:hAnsi="Arial" w:cs="Arial"/>
                <w:b/>
                <w:sz w:val="20"/>
              </w:rPr>
              <w:t>ề</w:t>
            </w:r>
            <w:r w:rsidR="00725137" w:rsidRPr="00711C44">
              <w:rPr>
                <w:rFonts w:ascii="Arial" w:hAnsi="Arial" w:cs="Arial"/>
                <w:b/>
                <w:sz w:val="20"/>
              </w:rPr>
              <w:t xml:space="preserve">n </w:t>
            </w:r>
            <w:r w:rsidR="00725137" w:rsidRPr="00F428C8">
              <w:rPr>
                <w:rFonts w:ascii="Arial" w:hAnsi="Arial" w:cs="Arial"/>
                <w:b/>
                <w:sz w:val="20"/>
              </w:rPr>
              <w:t>l</w:t>
            </w:r>
            <w:r w:rsidR="00C85B7D" w:rsidRPr="00711C44">
              <w:rPr>
                <w:rFonts w:ascii="Arial" w:hAnsi="Arial" w:cs="Arial"/>
                <w:b/>
                <w:sz w:val="20"/>
              </w:rPr>
              <w:t>ươ</w:t>
            </w:r>
            <w:r w:rsidR="007917B7" w:rsidRPr="00F428C8">
              <w:rPr>
                <w:rFonts w:ascii="Arial" w:hAnsi="Arial" w:cs="Arial"/>
                <w:b/>
                <w:sz w:val="20"/>
              </w:rPr>
              <w:t>n</w:t>
            </w:r>
            <w:r w:rsidR="007917B7" w:rsidRPr="00711C44">
              <w:rPr>
                <w:rFonts w:ascii="Arial" w:hAnsi="Arial" w:cs="Arial"/>
                <w:b/>
                <w:sz w:val="20"/>
              </w:rPr>
              <w:t>g đ</w:t>
            </w:r>
            <w:r w:rsidR="007917B7" w:rsidRPr="00F428C8">
              <w:rPr>
                <w:rFonts w:ascii="Arial" w:hAnsi="Arial" w:cs="Arial"/>
                <w:b/>
                <w:sz w:val="20"/>
              </w:rPr>
              <w:t>ể</w:t>
            </w:r>
            <w:r w:rsidRPr="00711C44">
              <w:rPr>
                <w:rFonts w:ascii="Arial" w:hAnsi="Arial" w:cs="Arial"/>
                <w:b/>
                <w:sz w:val="20"/>
              </w:rPr>
              <w:t xml:space="preserve"> trích nộp BHXH</w:t>
            </w:r>
          </w:p>
        </w:tc>
        <w:tc>
          <w:tcPr>
            <w:tcW w:w="954" w:type="pct"/>
            <w:gridSpan w:val="3"/>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S</w:t>
            </w:r>
            <w:r w:rsidR="005C092B" w:rsidRPr="00711C44">
              <w:rPr>
                <w:rFonts w:ascii="Arial" w:hAnsi="Arial" w:cs="Arial"/>
                <w:b/>
                <w:sz w:val="20"/>
                <w:lang w:val="en-US"/>
              </w:rPr>
              <w:t>ố</w:t>
            </w:r>
            <w:r w:rsidRPr="00711C44">
              <w:rPr>
                <w:rFonts w:ascii="Arial" w:hAnsi="Arial" w:cs="Arial"/>
                <w:b/>
                <w:sz w:val="20"/>
              </w:rPr>
              <w:t xml:space="preserve"> thu BHXH</w:t>
            </w:r>
          </w:p>
        </w:tc>
      </w:tr>
      <w:tr w:rsidR="007917B7" w:rsidRPr="00711C44">
        <w:tc>
          <w:tcPr>
            <w:tcW w:w="220"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556" w:type="pct"/>
            <w:vMerge/>
            <w:shd w:val="clear" w:color="auto" w:fill="auto"/>
            <w:vAlign w:val="center"/>
          </w:tcPr>
          <w:p w:rsidR="00556320" w:rsidRPr="00711C44" w:rsidRDefault="00556320" w:rsidP="007A0A8A">
            <w:pPr>
              <w:spacing w:before="120"/>
              <w:rPr>
                <w:rFonts w:ascii="Arial" w:hAnsi="Arial" w:cs="Arial"/>
                <w:sz w:val="20"/>
              </w:rPr>
            </w:pPr>
          </w:p>
        </w:tc>
        <w:tc>
          <w:tcPr>
            <w:tcW w:w="249"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96"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Nhập</w:t>
            </w:r>
            <w:r w:rsidR="007917B7" w:rsidRPr="00711C44">
              <w:rPr>
                <w:rFonts w:ascii="Arial" w:hAnsi="Arial" w:cs="Arial"/>
                <w:sz w:val="20"/>
              </w:rPr>
              <w:t xml:space="preserve"> </w:t>
            </w:r>
            <w:r w:rsidRPr="00711C44">
              <w:rPr>
                <w:rFonts w:ascii="Arial" w:hAnsi="Arial" w:cs="Arial"/>
                <w:sz w:val="20"/>
              </w:rPr>
              <w:t>ngũ</w:t>
            </w: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Xuất</w:t>
            </w:r>
            <w:r w:rsidR="007917B7" w:rsidRPr="00711C44">
              <w:rPr>
                <w:rFonts w:ascii="Arial" w:hAnsi="Arial" w:cs="Arial"/>
                <w:sz w:val="20"/>
              </w:rPr>
              <w:t xml:space="preserve"> </w:t>
            </w:r>
            <w:r w:rsidRPr="00711C44">
              <w:rPr>
                <w:rFonts w:ascii="Arial" w:hAnsi="Arial" w:cs="Arial"/>
                <w:sz w:val="20"/>
              </w:rPr>
              <w:t>ngũ</w:t>
            </w: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Tái</w:t>
            </w:r>
            <w:r w:rsidR="007917B7" w:rsidRPr="00711C44">
              <w:rPr>
                <w:rFonts w:ascii="Arial" w:hAnsi="Arial" w:cs="Arial"/>
                <w:sz w:val="20"/>
              </w:rPr>
              <w:t xml:space="preserve"> </w:t>
            </w:r>
            <w:r w:rsidRPr="00711C44">
              <w:rPr>
                <w:rFonts w:ascii="Arial" w:hAnsi="Arial" w:cs="Arial"/>
                <w:sz w:val="20"/>
              </w:rPr>
              <w:t>ngũ</w:t>
            </w: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Lương</w:t>
            </w:r>
            <w:r w:rsidR="007917B7" w:rsidRPr="00711C44">
              <w:rPr>
                <w:rFonts w:ascii="Arial" w:hAnsi="Arial" w:cs="Arial"/>
                <w:sz w:val="20"/>
              </w:rPr>
              <w:t xml:space="preserve"> </w:t>
            </w:r>
            <w:r w:rsidRPr="00711C44">
              <w:rPr>
                <w:rFonts w:ascii="Arial" w:hAnsi="Arial" w:cs="Arial"/>
                <w:sz w:val="20"/>
              </w:rPr>
              <w:t>chính</w:t>
            </w: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Phụ cấp chức vụ</w:t>
            </w: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Phụ cấp TN nghề</w:t>
            </w: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 xml:space="preserve">Phụ </w:t>
            </w:r>
            <w:r w:rsidR="00C85B7D" w:rsidRPr="00711C44">
              <w:rPr>
                <w:rFonts w:ascii="Arial" w:hAnsi="Arial" w:cs="Arial"/>
                <w:sz w:val="20"/>
              </w:rPr>
              <w:t>cấp</w:t>
            </w:r>
            <w:r w:rsidRPr="00711C44">
              <w:rPr>
                <w:rFonts w:ascii="Arial" w:hAnsi="Arial" w:cs="Arial"/>
                <w:sz w:val="20"/>
              </w:rPr>
              <w:t xml:space="preserve"> TN vượt khung</w:t>
            </w:r>
          </w:p>
        </w:tc>
        <w:tc>
          <w:tcPr>
            <w:tcW w:w="204" w:type="pct"/>
            <w:shd w:val="clear" w:color="auto" w:fill="auto"/>
            <w:vAlign w:val="center"/>
          </w:tcPr>
          <w:p w:rsidR="00556320" w:rsidRPr="00711C44" w:rsidRDefault="005C092B" w:rsidP="007A0A8A">
            <w:pPr>
              <w:spacing w:before="120"/>
              <w:jc w:val="center"/>
              <w:rPr>
                <w:rFonts w:ascii="Arial" w:hAnsi="Arial" w:cs="Arial"/>
                <w:sz w:val="20"/>
                <w:lang w:val="en-US"/>
              </w:rPr>
            </w:pPr>
            <w:r w:rsidRPr="00711C44">
              <w:rPr>
                <w:rFonts w:ascii="Arial" w:hAnsi="Arial" w:cs="Arial"/>
                <w:sz w:val="20"/>
                <w:lang w:val="en-US"/>
              </w:rPr>
              <w:t>…</w:t>
            </w: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w:t>
            </w: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w:t>
            </w: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Người lao động nộp</w:t>
            </w: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Người sử dụng nộp</w:t>
            </w: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56"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2</w:t>
            </w: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w:t>
            </w: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4</w:t>
            </w: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5</w:t>
            </w: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6</w:t>
            </w: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7</w:t>
            </w: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8</w:t>
            </w: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9</w:t>
            </w: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10</w:t>
            </w: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11</w:t>
            </w: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12</w:t>
            </w: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13</w:t>
            </w: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14</w:t>
            </w: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15</w:t>
            </w: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16</w:t>
            </w: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p>
        </w:tc>
        <w:tc>
          <w:tcPr>
            <w:tcW w:w="556"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w:t>
            </w:r>
            <w:r w:rsidR="007917B7" w:rsidRPr="00711C44">
              <w:rPr>
                <w:rFonts w:ascii="Arial" w:hAnsi="Arial" w:cs="Arial"/>
                <w:sz w:val="20"/>
                <w:lang w:val="en-US"/>
              </w:rPr>
              <w:t xml:space="preserve"> </w:t>
            </w:r>
            <w:r w:rsidRPr="00711C44">
              <w:rPr>
                <w:rFonts w:ascii="Arial" w:hAnsi="Arial" w:cs="Arial"/>
                <w:sz w:val="20"/>
              </w:rPr>
              <w:t>Sĩ quan</w:t>
            </w: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7917B7" w:rsidP="007A0A8A">
            <w:pPr>
              <w:spacing w:before="120"/>
              <w:jc w:val="center"/>
              <w:rPr>
                <w:rFonts w:ascii="Arial" w:hAnsi="Arial" w:cs="Arial"/>
                <w:sz w:val="20"/>
                <w:lang w:val="en-US"/>
              </w:rPr>
            </w:pPr>
            <w:r w:rsidRPr="00711C44">
              <w:rPr>
                <w:rFonts w:ascii="Arial" w:hAnsi="Arial" w:cs="Arial"/>
                <w:sz w:val="20"/>
                <w:lang w:val="en-US"/>
              </w:rPr>
              <w:t>…</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p>
        </w:tc>
        <w:tc>
          <w:tcPr>
            <w:tcW w:w="556"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II.</w:t>
            </w:r>
            <w:r w:rsidR="007917B7" w:rsidRPr="00711C44">
              <w:rPr>
                <w:rFonts w:ascii="Arial" w:hAnsi="Arial" w:cs="Arial"/>
                <w:sz w:val="20"/>
                <w:lang w:val="en-US"/>
              </w:rPr>
              <w:t xml:space="preserve"> </w:t>
            </w:r>
            <w:r w:rsidRPr="00711C44">
              <w:rPr>
                <w:rFonts w:ascii="Arial" w:hAnsi="Arial" w:cs="Arial"/>
                <w:sz w:val="20"/>
              </w:rPr>
              <w:t>QNCN</w:t>
            </w: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7917B7" w:rsidP="007A0A8A">
            <w:pPr>
              <w:spacing w:before="120"/>
              <w:jc w:val="center"/>
              <w:rPr>
                <w:rFonts w:ascii="Arial" w:hAnsi="Arial" w:cs="Arial"/>
                <w:sz w:val="20"/>
                <w:lang w:val="en-US"/>
              </w:rPr>
            </w:pPr>
            <w:r w:rsidRPr="00711C44">
              <w:rPr>
                <w:rFonts w:ascii="Arial" w:hAnsi="Arial" w:cs="Arial"/>
                <w:sz w:val="20"/>
                <w:lang w:val="en-US"/>
              </w:rPr>
              <w:t>…</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p>
        </w:tc>
        <w:tc>
          <w:tcPr>
            <w:tcW w:w="556" w:type="pct"/>
            <w:shd w:val="clear" w:color="auto" w:fill="auto"/>
            <w:vAlign w:val="center"/>
          </w:tcPr>
          <w:p w:rsidR="00556320" w:rsidRPr="00711C44" w:rsidRDefault="007917B7" w:rsidP="007A0A8A">
            <w:pPr>
              <w:spacing w:before="120"/>
              <w:rPr>
                <w:rFonts w:ascii="Arial" w:hAnsi="Arial" w:cs="Arial"/>
                <w:sz w:val="20"/>
              </w:rPr>
            </w:pPr>
            <w:r w:rsidRPr="00F428C8">
              <w:rPr>
                <w:rFonts w:ascii="Arial" w:hAnsi="Arial" w:cs="Arial"/>
                <w:sz w:val="20"/>
              </w:rPr>
              <w:t>III</w:t>
            </w:r>
            <w:r w:rsidR="00556320" w:rsidRPr="00711C44">
              <w:rPr>
                <w:rFonts w:ascii="Arial" w:hAnsi="Arial" w:cs="Arial"/>
                <w:sz w:val="20"/>
              </w:rPr>
              <w:t>. Người làm công tác cơ yếu</w:t>
            </w: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7917B7" w:rsidP="007A0A8A">
            <w:pPr>
              <w:spacing w:before="120"/>
              <w:jc w:val="center"/>
              <w:rPr>
                <w:rFonts w:ascii="Arial" w:hAnsi="Arial" w:cs="Arial"/>
                <w:sz w:val="20"/>
                <w:lang w:val="en-US"/>
              </w:rPr>
            </w:pPr>
            <w:r w:rsidRPr="00711C44">
              <w:rPr>
                <w:rFonts w:ascii="Arial" w:hAnsi="Arial" w:cs="Arial"/>
                <w:sz w:val="20"/>
                <w:lang w:val="en-US"/>
              </w:rPr>
              <w:t>…</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p>
        </w:tc>
        <w:tc>
          <w:tcPr>
            <w:tcW w:w="556"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IV. CN&amp;VCQP</w:t>
            </w: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7917B7" w:rsidP="007A0A8A">
            <w:pPr>
              <w:spacing w:before="120"/>
              <w:jc w:val="center"/>
              <w:rPr>
                <w:rFonts w:ascii="Arial" w:hAnsi="Arial" w:cs="Arial"/>
                <w:sz w:val="20"/>
                <w:lang w:val="en-US"/>
              </w:rPr>
            </w:pPr>
            <w:r w:rsidRPr="00711C44">
              <w:rPr>
                <w:rFonts w:ascii="Arial" w:hAnsi="Arial" w:cs="Arial"/>
                <w:sz w:val="20"/>
                <w:lang w:val="en-US"/>
              </w:rPr>
              <w:t>…</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p>
        </w:tc>
        <w:tc>
          <w:tcPr>
            <w:tcW w:w="556" w:type="pct"/>
            <w:shd w:val="clear" w:color="auto" w:fill="auto"/>
            <w:vAlign w:val="center"/>
          </w:tcPr>
          <w:p w:rsidR="00556320" w:rsidRPr="00711C44" w:rsidRDefault="00556320" w:rsidP="007A0A8A">
            <w:pPr>
              <w:spacing w:before="120"/>
              <w:rPr>
                <w:rFonts w:ascii="Arial" w:hAnsi="Arial" w:cs="Arial"/>
                <w:sz w:val="20"/>
              </w:rPr>
            </w:pPr>
            <w:r w:rsidRPr="00711C44">
              <w:rPr>
                <w:rFonts w:ascii="Arial" w:hAnsi="Arial" w:cs="Arial"/>
                <w:sz w:val="20"/>
              </w:rPr>
              <w:t>V. LĐHĐ</w:t>
            </w: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7917B7" w:rsidP="007A0A8A">
            <w:pPr>
              <w:spacing w:before="120"/>
              <w:jc w:val="center"/>
              <w:rPr>
                <w:rFonts w:ascii="Arial" w:hAnsi="Arial" w:cs="Arial"/>
                <w:sz w:val="20"/>
                <w:lang w:val="en-US"/>
              </w:rPr>
            </w:pPr>
            <w:r w:rsidRPr="00711C44">
              <w:rPr>
                <w:rFonts w:ascii="Arial" w:hAnsi="Arial" w:cs="Arial"/>
                <w:sz w:val="20"/>
                <w:lang w:val="en-US"/>
              </w:rPr>
              <w:t>…</w:t>
            </w:r>
          </w:p>
        </w:tc>
        <w:tc>
          <w:tcPr>
            <w:tcW w:w="556" w:type="pct"/>
            <w:shd w:val="clear" w:color="auto" w:fill="auto"/>
            <w:vAlign w:val="center"/>
          </w:tcPr>
          <w:p w:rsidR="00556320" w:rsidRPr="00711C44" w:rsidRDefault="00556320" w:rsidP="007A0A8A">
            <w:pPr>
              <w:spacing w:before="120"/>
              <w:rPr>
                <w:rFonts w:ascii="Arial" w:hAnsi="Arial" w:cs="Arial"/>
                <w:sz w:val="20"/>
              </w:rPr>
            </w:pP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r w:rsidR="007917B7" w:rsidRPr="00711C44">
        <w:tc>
          <w:tcPr>
            <w:tcW w:w="220" w:type="pct"/>
            <w:shd w:val="clear" w:color="auto" w:fill="auto"/>
            <w:vAlign w:val="center"/>
          </w:tcPr>
          <w:p w:rsidR="00556320" w:rsidRPr="00711C44" w:rsidRDefault="00556320" w:rsidP="007A0A8A">
            <w:pPr>
              <w:spacing w:before="120"/>
              <w:jc w:val="center"/>
              <w:rPr>
                <w:rFonts w:ascii="Arial" w:hAnsi="Arial" w:cs="Arial"/>
                <w:sz w:val="20"/>
              </w:rPr>
            </w:pPr>
          </w:p>
        </w:tc>
        <w:tc>
          <w:tcPr>
            <w:tcW w:w="556" w:type="pc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Cộng</w:t>
            </w:r>
          </w:p>
        </w:tc>
        <w:tc>
          <w:tcPr>
            <w:tcW w:w="249" w:type="pct"/>
            <w:shd w:val="clear" w:color="auto" w:fill="auto"/>
            <w:vAlign w:val="center"/>
          </w:tcPr>
          <w:p w:rsidR="00556320" w:rsidRPr="00711C44" w:rsidRDefault="00556320" w:rsidP="007A0A8A">
            <w:pPr>
              <w:spacing w:before="120"/>
              <w:jc w:val="center"/>
              <w:rPr>
                <w:rFonts w:ascii="Arial" w:hAnsi="Arial" w:cs="Arial"/>
                <w:sz w:val="20"/>
              </w:rPr>
            </w:pPr>
          </w:p>
        </w:tc>
        <w:tc>
          <w:tcPr>
            <w:tcW w:w="296"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80" w:type="pct"/>
            <w:shd w:val="clear" w:color="auto" w:fill="auto"/>
            <w:vAlign w:val="center"/>
          </w:tcPr>
          <w:p w:rsidR="00556320" w:rsidRPr="00711C44" w:rsidRDefault="00556320" w:rsidP="007A0A8A">
            <w:pPr>
              <w:spacing w:before="120"/>
              <w:jc w:val="center"/>
              <w:rPr>
                <w:rFonts w:ascii="Arial" w:hAnsi="Arial" w:cs="Arial"/>
                <w:sz w:val="20"/>
              </w:rPr>
            </w:pPr>
          </w:p>
        </w:tc>
        <w:tc>
          <w:tcPr>
            <w:tcW w:w="264" w:type="pct"/>
            <w:shd w:val="clear" w:color="auto" w:fill="auto"/>
            <w:vAlign w:val="center"/>
          </w:tcPr>
          <w:p w:rsidR="00556320" w:rsidRPr="00711C44" w:rsidRDefault="00556320" w:rsidP="007A0A8A">
            <w:pPr>
              <w:spacing w:before="120"/>
              <w:jc w:val="center"/>
              <w:rPr>
                <w:rFonts w:ascii="Arial" w:hAnsi="Arial" w:cs="Arial"/>
                <w:sz w:val="20"/>
              </w:rPr>
            </w:pPr>
          </w:p>
        </w:tc>
        <w:tc>
          <w:tcPr>
            <w:tcW w:w="363" w:type="pct"/>
            <w:shd w:val="clear" w:color="auto" w:fill="auto"/>
            <w:vAlign w:val="center"/>
          </w:tcPr>
          <w:p w:rsidR="00556320" w:rsidRPr="00711C44" w:rsidRDefault="00556320" w:rsidP="007A0A8A">
            <w:pPr>
              <w:spacing w:before="120"/>
              <w:jc w:val="center"/>
              <w:rPr>
                <w:rFonts w:ascii="Arial" w:hAnsi="Arial" w:cs="Arial"/>
                <w:sz w:val="20"/>
              </w:rPr>
            </w:pPr>
          </w:p>
        </w:tc>
        <w:tc>
          <w:tcPr>
            <w:tcW w:w="381" w:type="pct"/>
            <w:shd w:val="clear" w:color="auto" w:fill="auto"/>
            <w:vAlign w:val="center"/>
          </w:tcPr>
          <w:p w:rsidR="00556320" w:rsidRPr="00711C44" w:rsidRDefault="00556320" w:rsidP="007A0A8A">
            <w:pPr>
              <w:spacing w:before="120"/>
              <w:jc w:val="center"/>
              <w:rPr>
                <w:rFonts w:ascii="Arial" w:hAnsi="Arial" w:cs="Arial"/>
                <w:sz w:val="20"/>
              </w:rPr>
            </w:pPr>
          </w:p>
        </w:tc>
        <w:tc>
          <w:tcPr>
            <w:tcW w:w="351" w:type="pct"/>
            <w:shd w:val="clear" w:color="auto" w:fill="auto"/>
            <w:vAlign w:val="center"/>
          </w:tcPr>
          <w:p w:rsidR="00556320" w:rsidRPr="00711C44" w:rsidRDefault="00556320" w:rsidP="007A0A8A">
            <w:pPr>
              <w:spacing w:before="120"/>
              <w:jc w:val="center"/>
              <w:rPr>
                <w:rFonts w:ascii="Arial" w:hAnsi="Arial" w:cs="Arial"/>
                <w:sz w:val="20"/>
              </w:rPr>
            </w:pPr>
          </w:p>
        </w:tc>
        <w:tc>
          <w:tcPr>
            <w:tcW w:w="386" w:type="pct"/>
            <w:shd w:val="clear" w:color="auto" w:fill="auto"/>
            <w:vAlign w:val="center"/>
          </w:tcPr>
          <w:p w:rsidR="00556320" w:rsidRPr="00711C44" w:rsidRDefault="00556320" w:rsidP="007A0A8A">
            <w:pPr>
              <w:spacing w:before="120"/>
              <w:jc w:val="center"/>
              <w:rPr>
                <w:rFonts w:ascii="Arial" w:hAnsi="Arial" w:cs="Arial"/>
                <w:sz w:val="20"/>
              </w:rPr>
            </w:pPr>
          </w:p>
        </w:tc>
        <w:tc>
          <w:tcPr>
            <w:tcW w:w="204"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202" w:type="pct"/>
            <w:shd w:val="clear" w:color="auto" w:fill="auto"/>
            <w:vAlign w:val="center"/>
          </w:tcPr>
          <w:p w:rsidR="00556320" w:rsidRPr="00711C44" w:rsidRDefault="00556320" w:rsidP="007A0A8A">
            <w:pPr>
              <w:spacing w:before="120"/>
              <w:jc w:val="center"/>
              <w:rPr>
                <w:rFonts w:ascii="Arial" w:hAnsi="Arial" w:cs="Arial"/>
                <w:sz w:val="20"/>
              </w:rPr>
            </w:pPr>
          </w:p>
        </w:tc>
        <w:tc>
          <w:tcPr>
            <w:tcW w:w="391" w:type="pct"/>
            <w:shd w:val="clear" w:color="auto" w:fill="auto"/>
            <w:vAlign w:val="center"/>
          </w:tcPr>
          <w:p w:rsidR="00556320" w:rsidRPr="00711C44" w:rsidRDefault="00556320" w:rsidP="007A0A8A">
            <w:pPr>
              <w:spacing w:before="120"/>
              <w:jc w:val="center"/>
              <w:rPr>
                <w:rFonts w:ascii="Arial" w:hAnsi="Arial" w:cs="Arial"/>
                <w:sz w:val="20"/>
              </w:rPr>
            </w:pPr>
          </w:p>
        </w:tc>
        <w:tc>
          <w:tcPr>
            <w:tcW w:w="361" w:type="pct"/>
            <w:shd w:val="clear" w:color="auto" w:fill="auto"/>
            <w:vAlign w:val="center"/>
          </w:tcPr>
          <w:p w:rsidR="00556320" w:rsidRPr="00711C44" w:rsidRDefault="00556320" w:rsidP="007A0A8A">
            <w:pPr>
              <w:spacing w:before="120"/>
              <w:jc w:val="center"/>
              <w:rPr>
                <w:rFonts w:ascii="Arial" w:hAnsi="Arial" w:cs="Arial"/>
                <w:sz w:val="20"/>
              </w:rPr>
            </w:pPr>
          </w:p>
        </w:tc>
      </w:tr>
    </w:tbl>
    <w:p w:rsidR="005C092B" w:rsidRPr="00711C44" w:rsidRDefault="005C092B" w:rsidP="007A0A8A">
      <w:pPr>
        <w:spacing w:before="120"/>
        <w:rPr>
          <w:rFonts w:ascii="Arial" w:hAnsi="Arial" w:cs="Arial"/>
          <w:sz w:val="20"/>
          <w:lang w:val="en-US"/>
        </w:rPr>
      </w:pPr>
    </w:p>
    <w:tbl>
      <w:tblPr>
        <w:tblW w:w="0" w:type="auto"/>
        <w:tblLook w:val="01E0" w:firstRow="1" w:lastRow="1" w:firstColumn="1" w:lastColumn="1" w:noHBand="0" w:noVBand="0"/>
      </w:tblPr>
      <w:tblGrid>
        <w:gridCol w:w="1609"/>
        <w:gridCol w:w="1685"/>
        <w:gridCol w:w="1489"/>
        <w:gridCol w:w="1996"/>
        <w:gridCol w:w="2224"/>
      </w:tblGrid>
      <w:tr w:rsidR="005C092B" w:rsidRPr="00711C44" w:rsidTr="002A753F">
        <w:tc>
          <w:tcPr>
            <w:tcW w:w="2268" w:type="dxa"/>
          </w:tcPr>
          <w:p w:rsidR="005C092B" w:rsidRPr="00711C44" w:rsidRDefault="00C22824" w:rsidP="002A753F">
            <w:pPr>
              <w:spacing w:before="120"/>
              <w:jc w:val="center"/>
              <w:rPr>
                <w:rFonts w:ascii="Arial" w:eastAsia="Times New Roman" w:hAnsi="Arial" w:cs="Arial"/>
                <w:i/>
                <w:sz w:val="20"/>
                <w:lang w:val="en-US"/>
              </w:rPr>
            </w:pPr>
            <w:r w:rsidRPr="00711C44">
              <w:rPr>
                <w:rFonts w:ascii="Arial" w:eastAsia="Times New Roman" w:hAnsi="Arial" w:cs="Arial"/>
                <w:b/>
                <w:sz w:val="20"/>
                <w:lang w:val="en-US"/>
              </w:rPr>
              <w:br/>
            </w:r>
            <w:r w:rsidR="005C092B" w:rsidRPr="00711C44">
              <w:rPr>
                <w:rFonts w:ascii="Arial" w:eastAsia="Times New Roman" w:hAnsi="Arial" w:cs="Arial"/>
                <w:b/>
                <w:sz w:val="20"/>
                <w:lang w:val="en-US"/>
              </w:rPr>
              <w:t>Người lập biểu</w:t>
            </w:r>
            <w:r w:rsidR="005C092B" w:rsidRPr="00711C44">
              <w:rPr>
                <w:rFonts w:ascii="Arial" w:eastAsia="Times New Roman" w:hAnsi="Arial" w:cs="Arial"/>
                <w:b/>
                <w:sz w:val="20"/>
                <w:lang w:val="en-US"/>
              </w:rPr>
              <w:br/>
            </w:r>
            <w:r w:rsidR="005C092B" w:rsidRPr="00711C44">
              <w:rPr>
                <w:rFonts w:ascii="Arial" w:eastAsia="Times New Roman" w:hAnsi="Arial" w:cs="Arial"/>
                <w:i/>
                <w:sz w:val="20"/>
                <w:lang w:val="en-US"/>
              </w:rPr>
              <w:t>(Ký và ghi họ tên)</w:t>
            </w:r>
          </w:p>
        </w:tc>
        <w:tc>
          <w:tcPr>
            <w:tcW w:w="2520" w:type="dxa"/>
          </w:tcPr>
          <w:p w:rsidR="005C092B"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5C092B" w:rsidRPr="00711C44">
              <w:rPr>
                <w:rFonts w:ascii="Arial" w:eastAsia="Times New Roman" w:hAnsi="Arial" w:cs="Arial"/>
                <w:b/>
                <w:sz w:val="20"/>
                <w:lang w:val="en-US"/>
              </w:rPr>
              <w:t>Cơ quan quân lực</w:t>
            </w:r>
            <w:r w:rsidR="005C092B" w:rsidRPr="00711C44">
              <w:rPr>
                <w:rFonts w:ascii="Arial" w:eastAsia="Times New Roman" w:hAnsi="Arial" w:cs="Arial"/>
                <w:b/>
                <w:sz w:val="20"/>
                <w:lang w:val="en-US"/>
              </w:rPr>
              <w:br/>
            </w:r>
            <w:r w:rsidR="005C092B" w:rsidRPr="00711C44">
              <w:rPr>
                <w:rFonts w:ascii="Arial" w:eastAsia="Times New Roman" w:hAnsi="Arial" w:cs="Arial"/>
                <w:i/>
                <w:sz w:val="20"/>
                <w:lang w:val="en-US"/>
              </w:rPr>
              <w:t>(Ký và ghi họ tên)</w:t>
            </w:r>
          </w:p>
        </w:tc>
        <w:tc>
          <w:tcPr>
            <w:tcW w:w="2160" w:type="dxa"/>
          </w:tcPr>
          <w:p w:rsidR="005C092B"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5C092B" w:rsidRPr="00711C44">
              <w:rPr>
                <w:rFonts w:ascii="Arial" w:eastAsia="Times New Roman" w:hAnsi="Arial" w:cs="Arial"/>
                <w:b/>
                <w:sz w:val="20"/>
                <w:lang w:val="en-US"/>
              </w:rPr>
              <w:t>Cơ quan cán bộ</w:t>
            </w:r>
            <w:r w:rsidR="005C092B" w:rsidRPr="00711C44">
              <w:rPr>
                <w:rFonts w:ascii="Arial" w:eastAsia="Times New Roman" w:hAnsi="Arial" w:cs="Arial"/>
                <w:b/>
                <w:sz w:val="20"/>
                <w:lang w:val="en-US"/>
              </w:rPr>
              <w:br/>
            </w:r>
            <w:r w:rsidR="005C092B" w:rsidRPr="00711C44">
              <w:rPr>
                <w:rFonts w:ascii="Arial" w:eastAsia="Times New Roman" w:hAnsi="Arial" w:cs="Arial"/>
                <w:i/>
                <w:sz w:val="20"/>
                <w:lang w:val="en-US"/>
              </w:rPr>
              <w:t>(Ký và ghi họ tên)</w:t>
            </w:r>
          </w:p>
        </w:tc>
        <w:tc>
          <w:tcPr>
            <w:tcW w:w="2880" w:type="dxa"/>
          </w:tcPr>
          <w:p w:rsidR="005C092B"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5C092B" w:rsidRPr="00711C44">
              <w:rPr>
                <w:rFonts w:ascii="Arial" w:eastAsia="Times New Roman" w:hAnsi="Arial" w:cs="Arial"/>
                <w:b/>
                <w:sz w:val="20"/>
                <w:lang w:val="en-US"/>
              </w:rPr>
              <w:t>Trưởng phòng (ban)</w:t>
            </w:r>
            <w:r w:rsidR="005C092B" w:rsidRPr="00711C44">
              <w:rPr>
                <w:rFonts w:ascii="Arial" w:eastAsia="Times New Roman" w:hAnsi="Arial" w:cs="Arial"/>
                <w:b/>
                <w:sz w:val="20"/>
                <w:lang w:val="en-US"/>
              </w:rPr>
              <w:br/>
              <w:t>tài chính</w:t>
            </w:r>
            <w:r w:rsidR="005C092B" w:rsidRPr="00711C44">
              <w:rPr>
                <w:rFonts w:ascii="Arial" w:eastAsia="Times New Roman" w:hAnsi="Arial" w:cs="Arial"/>
                <w:b/>
                <w:sz w:val="20"/>
                <w:lang w:val="en-US"/>
              </w:rPr>
              <w:br/>
            </w:r>
            <w:r w:rsidR="005C092B" w:rsidRPr="00711C44">
              <w:rPr>
                <w:rFonts w:ascii="Arial" w:eastAsia="Times New Roman" w:hAnsi="Arial" w:cs="Arial"/>
                <w:i/>
                <w:sz w:val="20"/>
                <w:lang w:val="en-US"/>
              </w:rPr>
              <w:t>(Ký và ghi họ tên)</w:t>
            </w:r>
          </w:p>
        </w:tc>
        <w:tc>
          <w:tcPr>
            <w:tcW w:w="3348" w:type="dxa"/>
          </w:tcPr>
          <w:p w:rsidR="005C092B" w:rsidRPr="00711C44" w:rsidRDefault="005C092B" w:rsidP="002A753F">
            <w:pPr>
              <w:spacing w:before="120"/>
              <w:jc w:val="center"/>
              <w:rPr>
                <w:rFonts w:ascii="Arial" w:eastAsia="Times New Roman" w:hAnsi="Arial" w:cs="Arial"/>
                <w:i/>
                <w:sz w:val="20"/>
                <w:lang w:val="en-US"/>
              </w:rPr>
            </w:pPr>
            <w:r w:rsidRPr="00711C44">
              <w:rPr>
                <w:rFonts w:ascii="Arial" w:eastAsia="Times New Roman" w:hAnsi="Arial" w:cs="Arial"/>
                <w:i/>
                <w:sz w:val="20"/>
                <w:lang w:val="en-US"/>
              </w:rPr>
              <w:t>Ngày       tháng      năm 20…</w:t>
            </w:r>
            <w:r w:rsidRPr="00711C44">
              <w:rPr>
                <w:rFonts w:ascii="Arial" w:eastAsia="Times New Roman" w:hAnsi="Arial" w:cs="Arial"/>
                <w:i/>
                <w:sz w:val="20"/>
                <w:lang w:val="en-US"/>
              </w:rPr>
              <w:br/>
            </w:r>
            <w:r w:rsidRPr="00711C44">
              <w:rPr>
                <w:rFonts w:ascii="Arial" w:eastAsia="Times New Roman" w:hAnsi="Arial" w:cs="Arial"/>
                <w:b/>
                <w:sz w:val="20"/>
                <w:lang w:val="en-US"/>
              </w:rPr>
              <w:t>Thủ trưởng đơn vị</w:t>
            </w:r>
            <w:r w:rsidRPr="00711C44">
              <w:rPr>
                <w:rFonts w:ascii="Arial" w:eastAsia="Times New Roman" w:hAnsi="Arial" w:cs="Arial"/>
                <w:b/>
                <w:sz w:val="20"/>
                <w:lang w:val="en-US"/>
              </w:rPr>
              <w:br/>
            </w:r>
            <w:r w:rsidRPr="00711C44">
              <w:rPr>
                <w:rFonts w:ascii="Arial" w:eastAsia="Times New Roman" w:hAnsi="Arial" w:cs="Arial"/>
                <w:i/>
                <w:sz w:val="20"/>
                <w:lang w:val="en-US"/>
              </w:rPr>
              <w:t>(Ký tên, đóng dấu và ghi họ tên)</w:t>
            </w:r>
          </w:p>
        </w:tc>
      </w:tr>
    </w:tbl>
    <w:p w:rsidR="005C092B" w:rsidRDefault="005C092B"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Pr="00711C44" w:rsidRDefault="00F428C8" w:rsidP="007A0A8A">
      <w:pPr>
        <w:spacing w:before="120"/>
        <w:rPr>
          <w:rFonts w:ascii="Arial" w:hAnsi="Arial" w:cs="Arial"/>
          <w:sz w:val="20"/>
          <w:lang w:val="en-US"/>
        </w:rPr>
      </w:pPr>
    </w:p>
    <w:tbl>
      <w:tblPr>
        <w:tblW w:w="0" w:type="auto"/>
        <w:tblLook w:val="01E0" w:firstRow="1" w:lastRow="1" w:firstColumn="1" w:lastColumn="1" w:noHBand="0" w:noVBand="0"/>
      </w:tblPr>
      <w:tblGrid>
        <w:gridCol w:w="4910"/>
        <w:gridCol w:w="4093"/>
      </w:tblGrid>
      <w:tr w:rsidR="007904A7" w:rsidRPr="00711C44" w:rsidTr="002A753F">
        <w:tc>
          <w:tcPr>
            <w:tcW w:w="6588" w:type="dxa"/>
          </w:tcPr>
          <w:p w:rsidR="00F428C8" w:rsidRDefault="00F428C8" w:rsidP="002A753F">
            <w:pPr>
              <w:spacing w:before="120"/>
              <w:rPr>
                <w:rFonts w:ascii="Arial" w:eastAsia="Times New Roman" w:hAnsi="Arial" w:cs="Arial"/>
                <w:b/>
                <w:sz w:val="20"/>
              </w:rPr>
            </w:pPr>
          </w:p>
          <w:p w:rsidR="00F428C8" w:rsidRDefault="00F428C8" w:rsidP="002A753F">
            <w:pPr>
              <w:spacing w:before="120"/>
              <w:rPr>
                <w:rFonts w:ascii="Arial" w:eastAsia="Times New Roman" w:hAnsi="Arial" w:cs="Arial"/>
                <w:b/>
                <w:sz w:val="20"/>
              </w:rPr>
            </w:pPr>
          </w:p>
          <w:p w:rsidR="007904A7" w:rsidRPr="00711C44" w:rsidRDefault="007904A7" w:rsidP="002A753F">
            <w:pPr>
              <w:spacing w:before="120"/>
              <w:rPr>
                <w:rFonts w:ascii="Arial" w:eastAsia="Times New Roman" w:hAnsi="Arial" w:cs="Arial"/>
                <w:sz w:val="20"/>
                <w:lang w:val="en-US"/>
              </w:rPr>
            </w:pPr>
            <w:r w:rsidRPr="00711C44">
              <w:rPr>
                <w:rFonts w:ascii="Arial" w:eastAsia="Times New Roman" w:hAnsi="Arial" w:cs="Arial"/>
                <w:b/>
                <w:sz w:val="20"/>
              </w:rPr>
              <w:t>Đơn vị cấp trên:</w:t>
            </w:r>
            <w:r w:rsidRPr="00711C44">
              <w:rPr>
                <w:rFonts w:ascii="Arial" w:eastAsia="Times New Roman" w:hAnsi="Arial" w:cs="Arial"/>
                <w:b/>
                <w:sz w:val="20"/>
                <w:lang w:val="en-US"/>
              </w:rPr>
              <w:t xml:space="preserve"> ……………………….</w:t>
            </w:r>
            <w:r w:rsidR="00C22824" w:rsidRPr="00711C44">
              <w:rPr>
                <w:rFonts w:ascii="Arial" w:eastAsia="Times New Roman" w:hAnsi="Arial" w:cs="Arial"/>
                <w:b/>
                <w:sz w:val="20"/>
                <w:lang w:val="en-US"/>
              </w:rPr>
              <w:br/>
            </w:r>
            <w:r w:rsidRPr="00711C44">
              <w:rPr>
                <w:rFonts w:ascii="Arial" w:eastAsia="Times New Roman" w:hAnsi="Arial" w:cs="Arial"/>
                <w:b/>
                <w:sz w:val="20"/>
              </w:rPr>
              <w:t>Đơn vị:</w:t>
            </w:r>
            <w:r w:rsidRPr="00711C44">
              <w:rPr>
                <w:rFonts w:ascii="Arial" w:eastAsia="Times New Roman" w:hAnsi="Arial" w:cs="Arial"/>
                <w:b/>
                <w:sz w:val="20"/>
                <w:lang w:val="en-US"/>
              </w:rPr>
              <w:t xml:space="preserve"> ………………………………….</w:t>
            </w:r>
          </w:p>
        </w:tc>
        <w:tc>
          <w:tcPr>
            <w:tcW w:w="6588" w:type="dxa"/>
          </w:tcPr>
          <w:p w:rsidR="007904A7" w:rsidRPr="00711C44" w:rsidRDefault="000B68E7" w:rsidP="002A753F">
            <w:pPr>
              <w:spacing w:before="120"/>
              <w:jc w:val="right"/>
              <w:rPr>
                <w:rFonts w:ascii="Arial" w:eastAsia="Times New Roman" w:hAnsi="Arial" w:cs="Arial"/>
                <w:b/>
                <w:sz w:val="20"/>
                <w:lang w:val="en-US"/>
              </w:rPr>
            </w:pPr>
            <w:bookmarkStart w:id="48" w:name="loai_5"/>
            <w:r w:rsidRPr="00711C44">
              <w:rPr>
                <w:rFonts w:ascii="Arial" w:eastAsia="Times New Roman" w:hAnsi="Arial" w:cs="Arial"/>
                <w:b/>
                <w:sz w:val="20"/>
                <w:lang w:val="en-US"/>
              </w:rPr>
              <w:t>Mẫu số 04</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48"/>
          </w:p>
        </w:tc>
      </w:tr>
    </w:tbl>
    <w:p w:rsidR="005C092B" w:rsidRPr="00711C44" w:rsidRDefault="005C092B" w:rsidP="007A0A8A">
      <w:pPr>
        <w:spacing w:before="120"/>
        <w:rPr>
          <w:rFonts w:ascii="Arial" w:hAnsi="Arial" w:cs="Arial"/>
          <w:sz w:val="20"/>
          <w:lang w:val="en-US"/>
        </w:rPr>
      </w:pPr>
    </w:p>
    <w:p w:rsidR="00556320" w:rsidRPr="00711C44" w:rsidRDefault="000B68E7" w:rsidP="007A0A8A">
      <w:pPr>
        <w:spacing w:before="120"/>
        <w:jc w:val="center"/>
        <w:rPr>
          <w:rFonts w:ascii="Arial" w:hAnsi="Arial" w:cs="Arial"/>
          <w:b/>
          <w:sz w:val="20"/>
        </w:rPr>
      </w:pPr>
      <w:bookmarkStart w:id="49" w:name="loai_5_name"/>
      <w:r w:rsidRPr="00711C44">
        <w:rPr>
          <w:rFonts w:ascii="Arial" w:hAnsi="Arial" w:cs="Arial"/>
          <w:b/>
          <w:sz w:val="20"/>
        </w:rPr>
        <w:t>BẢNG THANH TOÁN TRỢ CẤP ỐM ĐAU,THAI SẢN</w:t>
      </w:r>
      <w:bookmarkEnd w:id="49"/>
    </w:p>
    <w:p w:rsidR="00556320" w:rsidRPr="00711C44" w:rsidRDefault="00556320" w:rsidP="007A0A8A">
      <w:pPr>
        <w:spacing w:before="120"/>
        <w:jc w:val="center"/>
        <w:rPr>
          <w:rFonts w:ascii="Arial" w:hAnsi="Arial" w:cs="Arial"/>
          <w:sz w:val="20"/>
        </w:rPr>
      </w:pPr>
      <w:r w:rsidRPr="00711C44">
        <w:rPr>
          <w:rFonts w:ascii="Arial" w:hAnsi="Arial" w:cs="Arial"/>
          <w:sz w:val="20"/>
        </w:rPr>
        <w:t>Tháng</w:t>
      </w:r>
      <w:r w:rsidR="00A32076" w:rsidRPr="00711C44">
        <w:rPr>
          <w:rFonts w:ascii="Arial" w:hAnsi="Arial" w:cs="Arial"/>
          <w:sz w:val="20"/>
        </w:rPr>
        <w:t xml:space="preserve"> </w:t>
      </w:r>
      <w:r w:rsidR="007904A7" w:rsidRPr="00F428C8">
        <w:rPr>
          <w:rFonts w:ascii="Arial" w:hAnsi="Arial" w:cs="Arial"/>
          <w:sz w:val="20"/>
        </w:rPr>
        <w:t xml:space="preserve">……… </w:t>
      </w:r>
      <w:r w:rsidRPr="00711C44">
        <w:rPr>
          <w:rFonts w:ascii="Arial" w:hAnsi="Arial" w:cs="Arial"/>
          <w:sz w:val="20"/>
        </w:rPr>
        <w:t>năm 20....</w:t>
      </w:r>
    </w:p>
    <w:p w:rsidR="001A7AD5" w:rsidRPr="00F428C8" w:rsidRDefault="00556320" w:rsidP="007A0A8A">
      <w:pPr>
        <w:spacing w:before="120"/>
        <w:jc w:val="right"/>
        <w:rPr>
          <w:rFonts w:ascii="Arial" w:hAnsi="Arial" w:cs="Arial"/>
          <w:i/>
          <w:sz w:val="20"/>
        </w:rPr>
      </w:pPr>
      <w:r w:rsidRPr="00711C44">
        <w:rPr>
          <w:rFonts w:ascii="Arial" w:hAnsi="Arial" w:cs="Arial"/>
          <w:i/>
          <w:sz w:val="20"/>
        </w:rPr>
        <w:t xml:space="preserve">Đơn </w:t>
      </w:r>
      <w:r w:rsidR="007904A7" w:rsidRPr="00F428C8">
        <w:rPr>
          <w:rFonts w:ascii="Arial" w:hAnsi="Arial" w:cs="Arial"/>
          <w:i/>
          <w:sz w:val="20"/>
        </w:rPr>
        <w:t>vị</w:t>
      </w:r>
      <w:r w:rsidRPr="00711C44">
        <w:rPr>
          <w:rFonts w:ascii="Arial" w:hAnsi="Arial" w:cs="Arial"/>
          <w:i/>
          <w:sz w:val="20"/>
        </w:rPr>
        <w:t xml:space="preserve"> tính: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firstRow="0" w:lastRow="0" w:firstColumn="0" w:lastColumn="0" w:noHBand="0" w:noVBand="0"/>
      </w:tblPr>
      <w:tblGrid>
        <w:gridCol w:w="192"/>
        <w:gridCol w:w="261"/>
        <w:gridCol w:w="530"/>
        <w:gridCol w:w="395"/>
        <w:gridCol w:w="386"/>
        <w:gridCol w:w="288"/>
        <w:gridCol w:w="386"/>
        <w:gridCol w:w="288"/>
        <w:gridCol w:w="386"/>
        <w:gridCol w:w="288"/>
        <w:gridCol w:w="386"/>
        <w:gridCol w:w="288"/>
        <w:gridCol w:w="386"/>
        <w:gridCol w:w="288"/>
        <w:gridCol w:w="405"/>
        <w:gridCol w:w="386"/>
        <w:gridCol w:w="288"/>
        <w:gridCol w:w="444"/>
        <w:gridCol w:w="288"/>
        <w:gridCol w:w="472"/>
        <w:gridCol w:w="288"/>
        <w:gridCol w:w="386"/>
        <w:gridCol w:w="288"/>
        <w:gridCol w:w="405"/>
        <w:gridCol w:w="395"/>
      </w:tblGrid>
      <w:tr w:rsidR="001A7AD5" w:rsidRPr="00711C44">
        <w:tc>
          <w:tcPr>
            <w:tcW w:w="122" w:type="pct"/>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T</w:t>
            </w:r>
            <w:r w:rsidR="001A7AD5" w:rsidRPr="00711C44">
              <w:rPr>
                <w:rFonts w:ascii="Arial" w:hAnsi="Arial" w:cs="Arial"/>
                <w:sz w:val="20"/>
                <w:szCs w:val="20"/>
                <w:lang w:val="en-US"/>
              </w:rPr>
              <w:t xml:space="preserve"> </w:t>
            </w:r>
            <w:r w:rsidRPr="00711C44">
              <w:rPr>
                <w:rFonts w:ascii="Arial" w:hAnsi="Arial" w:cs="Arial"/>
                <w:sz w:val="20"/>
                <w:szCs w:val="20"/>
              </w:rPr>
              <w:t>T</w:t>
            </w:r>
          </w:p>
        </w:tc>
        <w:tc>
          <w:tcPr>
            <w:tcW w:w="166" w:type="pct"/>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Họ và tên</w:t>
            </w:r>
          </w:p>
        </w:tc>
        <w:tc>
          <w:tcPr>
            <w:tcW w:w="263" w:type="pct"/>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Lương tháng làm căn cứ đóng BHXH</w:t>
            </w:r>
          </w:p>
        </w:tc>
        <w:tc>
          <w:tcPr>
            <w:tcW w:w="216" w:type="pct"/>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Thời</w:t>
            </w:r>
            <w:r w:rsidR="001A7AD5" w:rsidRPr="00711C44">
              <w:rPr>
                <w:rFonts w:ascii="Arial" w:hAnsi="Arial" w:cs="Arial"/>
                <w:sz w:val="20"/>
                <w:szCs w:val="20"/>
              </w:rPr>
              <w:t xml:space="preserve"> </w:t>
            </w:r>
            <w:r w:rsidRPr="00711C44">
              <w:rPr>
                <w:rFonts w:ascii="Arial" w:hAnsi="Arial" w:cs="Arial"/>
                <w:sz w:val="20"/>
                <w:szCs w:val="20"/>
              </w:rPr>
              <w:t>gian</w:t>
            </w:r>
            <w:r w:rsidR="001A7AD5" w:rsidRPr="00711C44">
              <w:rPr>
                <w:rFonts w:ascii="Arial" w:hAnsi="Arial" w:cs="Arial"/>
                <w:sz w:val="20"/>
                <w:szCs w:val="20"/>
              </w:rPr>
              <w:t xml:space="preserve"> </w:t>
            </w:r>
            <w:r w:rsidRPr="00711C44">
              <w:rPr>
                <w:rFonts w:ascii="Arial" w:hAnsi="Arial" w:cs="Arial"/>
                <w:sz w:val="20"/>
                <w:szCs w:val="20"/>
              </w:rPr>
              <w:t>đóng</w:t>
            </w:r>
            <w:r w:rsidR="001A7AD5" w:rsidRPr="00711C44">
              <w:rPr>
                <w:rFonts w:ascii="Arial" w:hAnsi="Arial" w:cs="Arial"/>
                <w:sz w:val="20"/>
                <w:szCs w:val="20"/>
              </w:rPr>
              <w:t xml:space="preserve"> </w:t>
            </w:r>
            <w:r w:rsidRPr="00711C44">
              <w:rPr>
                <w:rFonts w:ascii="Arial" w:hAnsi="Arial" w:cs="Arial"/>
                <w:sz w:val="20"/>
                <w:szCs w:val="20"/>
              </w:rPr>
              <w:t>BH</w:t>
            </w:r>
            <w:r w:rsidR="001A7AD5" w:rsidRPr="00711C44">
              <w:rPr>
                <w:rFonts w:ascii="Arial" w:hAnsi="Arial" w:cs="Arial"/>
                <w:sz w:val="20"/>
                <w:szCs w:val="20"/>
              </w:rPr>
              <w:t xml:space="preserve"> </w:t>
            </w:r>
            <w:r w:rsidRPr="00711C44">
              <w:rPr>
                <w:rFonts w:ascii="Arial" w:hAnsi="Arial" w:cs="Arial"/>
                <w:sz w:val="20"/>
                <w:szCs w:val="20"/>
              </w:rPr>
              <w:t>XH</w:t>
            </w:r>
          </w:p>
        </w:tc>
        <w:tc>
          <w:tcPr>
            <w:tcW w:w="2179" w:type="pct"/>
            <w:gridSpan w:val="11"/>
            <w:shd w:val="clear" w:color="000000" w:fill="auto"/>
            <w:vAlign w:val="center"/>
          </w:tcPr>
          <w:p w:rsidR="00556320" w:rsidRPr="00711C44" w:rsidRDefault="00556320" w:rsidP="007A0A8A">
            <w:pPr>
              <w:spacing w:before="120"/>
              <w:jc w:val="center"/>
              <w:rPr>
                <w:rFonts w:ascii="Arial" w:hAnsi="Arial" w:cs="Arial"/>
                <w:b/>
                <w:sz w:val="20"/>
                <w:szCs w:val="20"/>
              </w:rPr>
            </w:pPr>
            <w:r w:rsidRPr="00711C44">
              <w:rPr>
                <w:rFonts w:ascii="Arial" w:hAnsi="Arial" w:cs="Arial"/>
                <w:b/>
                <w:sz w:val="20"/>
                <w:szCs w:val="20"/>
              </w:rPr>
              <w:t>Trợ cấp ốm đau</w:t>
            </w:r>
          </w:p>
        </w:tc>
        <w:tc>
          <w:tcPr>
            <w:tcW w:w="1838" w:type="pct"/>
            <w:gridSpan w:val="9"/>
            <w:shd w:val="clear" w:color="000000" w:fill="auto"/>
            <w:vAlign w:val="center"/>
          </w:tcPr>
          <w:p w:rsidR="00556320" w:rsidRPr="00711C44" w:rsidRDefault="00556320" w:rsidP="007A0A8A">
            <w:pPr>
              <w:spacing w:before="120"/>
              <w:jc w:val="center"/>
              <w:rPr>
                <w:rFonts w:ascii="Arial" w:hAnsi="Arial" w:cs="Arial"/>
                <w:b/>
                <w:sz w:val="20"/>
                <w:szCs w:val="20"/>
              </w:rPr>
            </w:pPr>
            <w:r w:rsidRPr="00711C44">
              <w:rPr>
                <w:rFonts w:ascii="Arial" w:hAnsi="Arial" w:cs="Arial"/>
                <w:b/>
                <w:sz w:val="20"/>
                <w:szCs w:val="20"/>
              </w:rPr>
              <w:t>Trợ cấp thai sản</w:t>
            </w:r>
          </w:p>
        </w:tc>
        <w:tc>
          <w:tcPr>
            <w:tcW w:w="216" w:type="pct"/>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Ký</w:t>
            </w:r>
            <w:r w:rsidR="001A7AD5" w:rsidRPr="00711C44">
              <w:rPr>
                <w:rFonts w:ascii="Arial" w:hAnsi="Arial" w:cs="Arial"/>
                <w:sz w:val="20"/>
                <w:szCs w:val="20"/>
              </w:rPr>
              <w:t xml:space="preserve"> </w:t>
            </w:r>
            <w:r w:rsidRPr="00711C44">
              <w:rPr>
                <w:rFonts w:ascii="Arial" w:hAnsi="Arial" w:cs="Arial"/>
                <w:sz w:val="20"/>
                <w:szCs w:val="20"/>
              </w:rPr>
              <w:t>nhận</w:t>
            </w:r>
          </w:p>
        </w:tc>
      </w:tr>
      <w:tr w:rsidR="007A0A8A" w:rsidRPr="00711C44">
        <w:tc>
          <w:tcPr>
            <w:tcW w:w="122"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6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63"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176" w:type="pct"/>
            <w:gridSpan w:val="6"/>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Bản thân ốm</w:t>
            </w:r>
          </w:p>
        </w:tc>
        <w:tc>
          <w:tcPr>
            <w:tcW w:w="392" w:type="pct"/>
            <w:gridSpan w:val="2"/>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Con ốm</w:t>
            </w:r>
          </w:p>
        </w:tc>
        <w:tc>
          <w:tcPr>
            <w:tcW w:w="392" w:type="pct"/>
            <w:gridSpan w:val="2"/>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Dưỡng</w:t>
            </w:r>
            <w:r w:rsidR="001A7AD5" w:rsidRPr="00711C44">
              <w:rPr>
                <w:rFonts w:ascii="Arial" w:hAnsi="Arial" w:cs="Arial"/>
                <w:sz w:val="20"/>
                <w:szCs w:val="20"/>
              </w:rPr>
              <w:t xml:space="preserve"> </w:t>
            </w:r>
            <w:r w:rsidRPr="00711C44">
              <w:rPr>
                <w:rFonts w:ascii="Arial" w:hAnsi="Arial" w:cs="Arial"/>
                <w:sz w:val="20"/>
                <w:szCs w:val="20"/>
              </w:rPr>
              <w:t>sức,</w:t>
            </w:r>
            <w:r w:rsidR="001A7AD5" w:rsidRPr="00711C44">
              <w:rPr>
                <w:rFonts w:ascii="Arial" w:hAnsi="Arial" w:cs="Arial"/>
                <w:sz w:val="20"/>
                <w:szCs w:val="20"/>
              </w:rPr>
              <w:t xml:space="preserve"> </w:t>
            </w:r>
            <w:r w:rsidRPr="00711C44">
              <w:rPr>
                <w:rFonts w:ascii="Arial" w:hAnsi="Arial" w:cs="Arial"/>
                <w:sz w:val="20"/>
                <w:szCs w:val="20"/>
              </w:rPr>
              <w:t>PHSK</w:t>
            </w:r>
          </w:p>
        </w:tc>
        <w:tc>
          <w:tcPr>
            <w:tcW w:w="220" w:type="pct"/>
            <w:vMerge w:val="restart"/>
            <w:shd w:val="clear" w:color="000000" w:fill="auto"/>
            <w:vAlign w:val="center"/>
          </w:tcPr>
          <w:p w:rsidR="00556320" w:rsidRPr="00711C44" w:rsidRDefault="00C85B7D" w:rsidP="007A0A8A">
            <w:pPr>
              <w:spacing w:before="120"/>
              <w:jc w:val="center"/>
              <w:rPr>
                <w:rFonts w:ascii="Arial" w:hAnsi="Arial" w:cs="Arial"/>
                <w:sz w:val="20"/>
                <w:szCs w:val="20"/>
              </w:rPr>
            </w:pPr>
            <w:r w:rsidRPr="00711C44">
              <w:rPr>
                <w:rFonts w:ascii="Arial" w:hAnsi="Arial" w:cs="Arial"/>
                <w:sz w:val="20"/>
                <w:szCs w:val="20"/>
              </w:rPr>
              <w:t>Tổng</w:t>
            </w:r>
            <w:r w:rsidR="001A7AD5" w:rsidRPr="00711C44">
              <w:rPr>
                <w:rFonts w:ascii="Arial" w:hAnsi="Arial" w:cs="Arial"/>
                <w:sz w:val="20"/>
                <w:szCs w:val="20"/>
              </w:rPr>
              <w:t xml:space="preserve"> </w:t>
            </w:r>
            <w:r w:rsidR="001B5C69" w:rsidRPr="00711C44">
              <w:rPr>
                <w:rFonts w:ascii="Arial" w:hAnsi="Arial" w:cs="Arial"/>
                <w:sz w:val="20"/>
                <w:szCs w:val="20"/>
                <w:lang w:val="en-US"/>
              </w:rPr>
              <w:t>số</w:t>
            </w:r>
            <w:r w:rsidR="001A7AD5" w:rsidRPr="00711C44">
              <w:rPr>
                <w:rFonts w:ascii="Arial" w:hAnsi="Arial" w:cs="Arial"/>
                <w:sz w:val="20"/>
                <w:szCs w:val="20"/>
              </w:rPr>
              <w:t xml:space="preserve"> </w:t>
            </w:r>
            <w:r w:rsidR="00556320" w:rsidRPr="00711C44">
              <w:rPr>
                <w:rFonts w:ascii="Arial" w:hAnsi="Arial" w:cs="Arial"/>
                <w:sz w:val="20"/>
                <w:szCs w:val="20"/>
              </w:rPr>
              <w:t>tiền</w:t>
            </w:r>
          </w:p>
        </w:tc>
        <w:tc>
          <w:tcPr>
            <w:tcW w:w="392" w:type="pct"/>
            <w:gridSpan w:val="2"/>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Khám thai, KHHGĐ</w:t>
            </w:r>
          </w:p>
        </w:tc>
        <w:tc>
          <w:tcPr>
            <w:tcW w:w="412" w:type="pct"/>
            <w:gridSpan w:val="2"/>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Sinh con</w:t>
            </w:r>
          </w:p>
        </w:tc>
        <w:tc>
          <w:tcPr>
            <w:tcW w:w="422" w:type="pct"/>
            <w:gridSpan w:val="2"/>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Trợ cấp 1 lần khi sinh con</w:t>
            </w:r>
          </w:p>
        </w:tc>
        <w:tc>
          <w:tcPr>
            <w:tcW w:w="392" w:type="pct"/>
            <w:gridSpan w:val="2"/>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Dưỡng</w:t>
            </w:r>
            <w:r w:rsidR="001A7AD5" w:rsidRPr="00711C44">
              <w:rPr>
                <w:rFonts w:ascii="Arial" w:hAnsi="Arial" w:cs="Arial"/>
                <w:sz w:val="20"/>
                <w:szCs w:val="20"/>
              </w:rPr>
              <w:t xml:space="preserve"> </w:t>
            </w:r>
            <w:r w:rsidRPr="00711C44">
              <w:rPr>
                <w:rFonts w:ascii="Arial" w:hAnsi="Arial" w:cs="Arial"/>
                <w:sz w:val="20"/>
                <w:szCs w:val="20"/>
              </w:rPr>
              <w:t>sức,</w:t>
            </w:r>
            <w:r w:rsidR="001A7AD5" w:rsidRPr="00711C44">
              <w:rPr>
                <w:rFonts w:ascii="Arial" w:hAnsi="Arial" w:cs="Arial"/>
                <w:sz w:val="20"/>
                <w:szCs w:val="20"/>
              </w:rPr>
              <w:t xml:space="preserve"> </w:t>
            </w:r>
            <w:r w:rsidRPr="00711C44">
              <w:rPr>
                <w:rFonts w:ascii="Arial" w:hAnsi="Arial" w:cs="Arial"/>
                <w:sz w:val="20"/>
                <w:szCs w:val="20"/>
              </w:rPr>
              <w:t>PHSK</w:t>
            </w:r>
          </w:p>
        </w:tc>
        <w:tc>
          <w:tcPr>
            <w:tcW w:w="220" w:type="pct"/>
            <w:vMerge w:val="restar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Tổ</w:t>
            </w:r>
            <w:r w:rsidR="00725137" w:rsidRPr="00711C44">
              <w:rPr>
                <w:rFonts w:ascii="Arial" w:hAnsi="Arial" w:cs="Arial"/>
                <w:sz w:val="20"/>
                <w:szCs w:val="20"/>
                <w:lang w:val="en-US"/>
              </w:rPr>
              <w:t>n</w:t>
            </w:r>
            <w:r w:rsidR="001B5C69" w:rsidRPr="00711C44">
              <w:rPr>
                <w:rFonts w:ascii="Arial" w:hAnsi="Arial" w:cs="Arial"/>
                <w:sz w:val="20"/>
                <w:szCs w:val="20"/>
              </w:rPr>
              <w:t xml:space="preserve">g </w:t>
            </w:r>
            <w:r w:rsidR="001B5C69" w:rsidRPr="00711C44">
              <w:rPr>
                <w:rFonts w:ascii="Arial" w:hAnsi="Arial" w:cs="Arial"/>
                <w:sz w:val="20"/>
                <w:szCs w:val="20"/>
                <w:lang w:val="en-US"/>
              </w:rPr>
              <w:t>s</w:t>
            </w:r>
            <w:r w:rsidRPr="00711C44">
              <w:rPr>
                <w:rFonts w:ascii="Arial" w:hAnsi="Arial" w:cs="Arial"/>
                <w:sz w:val="20"/>
                <w:szCs w:val="20"/>
              </w:rPr>
              <w:t>ố tiền</w:t>
            </w:r>
          </w:p>
        </w:tc>
        <w:tc>
          <w:tcPr>
            <w:tcW w:w="21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r>
      <w:tr w:rsidR="007A0A8A" w:rsidRPr="00711C44">
        <w:tc>
          <w:tcPr>
            <w:tcW w:w="122"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6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63"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vMerge w:val="restart"/>
            <w:shd w:val="clear" w:color="000000" w:fill="auto"/>
            <w:vAlign w:val="center"/>
          </w:tcPr>
          <w:p w:rsidR="00556320" w:rsidRPr="00711C44" w:rsidRDefault="001A7AD5" w:rsidP="007A0A8A">
            <w:pPr>
              <w:spacing w:before="120"/>
              <w:jc w:val="center"/>
              <w:rPr>
                <w:rFonts w:ascii="Arial" w:hAnsi="Arial" w:cs="Arial"/>
                <w:sz w:val="20"/>
                <w:szCs w:val="20"/>
              </w:rPr>
            </w:pPr>
            <w:r w:rsidRPr="00F428C8">
              <w:rPr>
                <w:rFonts w:ascii="Arial" w:hAnsi="Arial" w:cs="Arial"/>
                <w:sz w:val="20"/>
                <w:szCs w:val="20"/>
              </w:rPr>
              <w:t>Ố</w:t>
            </w:r>
            <w:r w:rsidR="00556320" w:rsidRPr="00711C44">
              <w:rPr>
                <w:rFonts w:ascii="Arial" w:hAnsi="Arial" w:cs="Arial"/>
                <w:sz w:val="20"/>
                <w:szCs w:val="20"/>
              </w:rPr>
              <w:t xml:space="preserve">m do mắc bệnh thuộc danh </w:t>
            </w:r>
            <w:r w:rsidR="00711C44" w:rsidRPr="00711C44">
              <w:rPr>
                <w:rFonts w:ascii="Arial" w:hAnsi="Arial" w:cs="Arial"/>
                <w:sz w:val="20"/>
                <w:szCs w:val="20"/>
              </w:rPr>
              <w:t>mục</w:t>
            </w:r>
            <w:r w:rsidR="00556320" w:rsidRPr="00711C44">
              <w:rPr>
                <w:rFonts w:ascii="Arial" w:hAnsi="Arial" w:cs="Arial"/>
                <w:sz w:val="20"/>
                <w:szCs w:val="20"/>
              </w:rPr>
              <w:t xml:space="preserve"> bệnh cần chữa trị</w:t>
            </w:r>
            <w:r w:rsidRPr="00711C44">
              <w:rPr>
                <w:rFonts w:ascii="Arial" w:hAnsi="Arial" w:cs="Arial"/>
                <w:sz w:val="20"/>
                <w:szCs w:val="20"/>
              </w:rPr>
              <w:t xml:space="preserve"> </w:t>
            </w:r>
            <w:r w:rsidRPr="00F428C8">
              <w:rPr>
                <w:rFonts w:ascii="Arial" w:hAnsi="Arial" w:cs="Arial"/>
                <w:sz w:val="20"/>
                <w:szCs w:val="20"/>
              </w:rPr>
              <w:t>d</w:t>
            </w:r>
            <w:r w:rsidR="00556320" w:rsidRPr="00711C44">
              <w:rPr>
                <w:rFonts w:ascii="Arial" w:hAnsi="Arial" w:cs="Arial"/>
                <w:sz w:val="20"/>
                <w:szCs w:val="20"/>
              </w:rPr>
              <w:t>ài ngày</w:t>
            </w:r>
          </w:p>
        </w:tc>
        <w:tc>
          <w:tcPr>
            <w:tcW w:w="784" w:type="pct"/>
            <w:gridSpan w:val="4"/>
            <w:shd w:val="clear" w:color="000000" w:fill="auto"/>
            <w:vAlign w:val="center"/>
          </w:tcPr>
          <w:p w:rsidR="00556320" w:rsidRPr="00711C44" w:rsidRDefault="001A7AD5" w:rsidP="007A0A8A">
            <w:pPr>
              <w:spacing w:before="120"/>
              <w:jc w:val="center"/>
              <w:rPr>
                <w:rFonts w:ascii="Arial" w:hAnsi="Arial" w:cs="Arial"/>
                <w:sz w:val="20"/>
                <w:szCs w:val="20"/>
              </w:rPr>
            </w:pPr>
            <w:r w:rsidRPr="00711C44">
              <w:rPr>
                <w:rFonts w:ascii="Arial" w:hAnsi="Arial" w:cs="Arial"/>
                <w:sz w:val="20"/>
                <w:szCs w:val="20"/>
                <w:lang w:val="en-US"/>
              </w:rPr>
              <w:t>Ố</w:t>
            </w:r>
            <w:r w:rsidR="00556320" w:rsidRPr="00711C44">
              <w:rPr>
                <w:rFonts w:ascii="Arial" w:hAnsi="Arial" w:cs="Arial"/>
                <w:sz w:val="20"/>
                <w:szCs w:val="20"/>
              </w:rPr>
              <w:t>m khác</w:t>
            </w: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41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42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r>
      <w:tr w:rsidR="001A7AD5" w:rsidRPr="00711C44">
        <w:tc>
          <w:tcPr>
            <w:tcW w:w="122"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6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63"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Dưới 14 ngày</w:t>
            </w:r>
          </w:p>
        </w:tc>
        <w:tc>
          <w:tcPr>
            <w:tcW w:w="392" w:type="pct"/>
            <w:gridSpan w:val="2"/>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Từ 14 ngày trở lên</w:t>
            </w: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41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42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392" w:type="pct"/>
            <w:gridSpan w:val="2"/>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vMerge/>
            <w:shd w:val="clear" w:color="000000" w:fill="auto"/>
            <w:vAlign w:val="center"/>
          </w:tcPr>
          <w:p w:rsidR="00556320" w:rsidRPr="00711C44" w:rsidRDefault="00556320" w:rsidP="007A0A8A">
            <w:pPr>
              <w:spacing w:before="120"/>
              <w:jc w:val="center"/>
              <w:rPr>
                <w:rFonts w:ascii="Arial" w:hAnsi="Arial" w:cs="Arial"/>
                <w:sz w:val="20"/>
                <w:szCs w:val="20"/>
              </w:rPr>
            </w:pPr>
          </w:p>
        </w:tc>
      </w:tr>
      <w:tr w:rsidR="007A0A8A" w:rsidRPr="00711C44">
        <w:tc>
          <w:tcPr>
            <w:tcW w:w="122" w:type="pct"/>
            <w:vMerge/>
            <w:shd w:val="clear" w:color="000000" w:fill="auto"/>
            <w:vAlign w:val="center"/>
          </w:tcPr>
          <w:p w:rsidR="001A7AD5" w:rsidRPr="00711C44" w:rsidRDefault="001A7AD5" w:rsidP="007A0A8A">
            <w:pPr>
              <w:spacing w:before="120"/>
              <w:jc w:val="center"/>
              <w:rPr>
                <w:rFonts w:ascii="Arial" w:hAnsi="Arial" w:cs="Arial"/>
                <w:sz w:val="20"/>
                <w:szCs w:val="20"/>
              </w:rPr>
            </w:pPr>
          </w:p>
        </w:tc>
        <w:tc>
          <w:tcPr>
            <w:tcW w:w="166" w:type="pct"/>
            <w:vMerge/>
            <w:shd w:val="clear" w:color="000000" w:fill="auto"/>
            <w:vAlign w:val="center"/>
          </w:tcPr>
          <w:p w:rsidR="001A7AD5" w:rsidRPr="00711C44" w:rsidRDefault="001A7AD5" w:rsidP="007A0A8A">
            <w:pPr>
              <w:spacing w:before="120"/>
              <w:jc w:val="center"/>
              <w:rPr>
                <w:rFonts w:ascii="Arial" w:hAnsi="Arial" w:cs="Arial"/>
                <w:sz w:val="20"/>
                <w:szCs w:val="20"/>
              </w:rPr>
            </w:pPr>
          </w:p>
        </w:tc>
        <w:tc>
          <w:tcPr>
            <w:tcW w:w="263" w:type="pct"/>
            <w:vMerge/>
            <w:shd w:val="clear" w:color="000000" w:fill="auto"/>
            <w:vAlign w:val="center"/>
          </w:tcPr>
          <w:p w:rsidR="001A7AD5" w:rsidRPr="00711C44" w:rsidRDefault="001A7AD5" w:rsidP="007A0A8A">
            <w:pPr>
              <w:spacing w:before="120"/>
              <w:jc w:val="center"/>
              <w:rPr>
                <w:rFonts w:ascii="Arial" w:hAnsi="Arial" w:cs="Arial"/>
                <w:sz w:val="20"/>
                <w:szCs w:val="20"/>
              </w:rPr>
            </w:pPr>
          </w:p>
        </w:tc>
        <w:tc>
          <w:tcPr>
            <w:tcW w:w="216" w:type="pct"/>
            <w:vMerge/>
            <w:shd w:val="clear" w:color="000000" w:fill="auto"/>
            <w:vAlign w:val="center"/>
          </w:tcPr>
          <w:p w:rsidR="001A7AD5" w:rsidRPr="00711C44" w:rsidRDefault="001A7AD5" w:rsidP="007A0A8A">
            <w:pPr>
              <w:spacing w:before="120"/>
              <w:jc w:val="center"/>
              <w:rPr>
                <w:rFonts w:ascii="Arial" w:hAnsi="Arial" w:cs="Arial"/>
                <w:sz w:val="20"/>
                <w:szCs w:val="20"/>
              </w:rPr>
            </w:pPr>
          </w:p>
        </w:tc>
        <w:tc>
          <w:tcPr>
            <w:tcW w:w="213"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rPr>
              <w:t>Số ng</w:t>
            </w:r>
            <w:r w:rsidRPr="00711C44">
              <w:rPr>
                <w:rFonts w:ascii="Arial" w:hAnsi="Arial" w:cs="Arial"/>
                <w:sz w:val="20"/>
                <w:szCs w:val="20"/>
                <w:lang w:val="en-US"/>
              </w:rPr>
              <w:t>à</w:t>
            </w:r>
            <w:r w:rsidRPr="00711C44">
              <w:rPr>
                <w:rFonts w:ascii="Arial" w:hAnsi="Arial" w:cs="Arial"/>
                <w:sz w:val="20"/>
                <w:szCs w:val="20"/>
              </w:rPr>
              <w:t>y</w:t>
            </w:r>
          </w:p>
        </w:tc>
        <w:tc>
          <w:tcPr>
            <w:tcW w:w="179" w:type="pct"/>
            <w:shd w:val="clear" w:color="000000" w:fill="auto"/>
            <w:vAlign w:val="center"/>
          </w:tcPr>
          <w:p w:rsidR="001A7AD5" w:rsidRPr="00711C44" w:rsidRDefault="00C22824" w:rsidP="007A0A8A">
            <w:pPr>
              <w:spacing w:before="120"/>
              <w:jc w:val="center"/>
              <w:rPr>
                <w:rFonts w:ascii="Arial" w:hAnsi="Arial" w:cs="Arial"/>
                <w:sz w:val="20"/>
                <w:szCs w:val="20"/>
              </w:rPr>
            </w:pPr>
            <w:r w:rsidRPr="00711C44">
              <w:rPr>
                <w:rFonts w:ascii="Arial" w:hAnsi="Arial" w:cs="Arial"/>
                <w:sz w:val="20"/>
                <w:szCs w:val="20"/>
              </w:rPr>
              <w:t xml:space="preserve">Số </w:t>
            </w:r>
            <w:r w:rsidR="001A7AD5" w:rsidRPr="00711C44">
              <w:rPr>
                <w:rFonts w:ascii="Arial" w:hAnsi="Arial" w:cs="Arial"/>
                <w:sz w:val="20"/>
                <w:szCs w:val="20"/>
              </w:rPr>
              <w:t>tiền</w:t>
            </w:r>
          </w:p>
        </w:tc>
        <w:tc>
          <w:tcPr>
            <w:tcW w:w="213"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rPr>
              <w:t>Số ng</w:t>
            </w:r>
            <w:r w:rsidRPr="00711C44">
              <w:rPr>
                <w:rFonts w:ascii="Arial" w:hAnsi="Arial" w:cs="Arial"/>
                <w:sz w:val="20"/>
                <w:szCs w:val="20"/>
                <w:lang w:val="en-US"/>
              </w:rPr>
              <w:t>à</w:t>
            </w:r>
            <w:r w:rsidRPr="00711C44">
              <w:rPr>
                <w:rFonts w:ascii="Arial" w:hAnsi="Arial" w:cs="Arial"/>
                <w:sz w:val="20"/>
                <w:szCs w:val="20"/>
              </w:rPr>
              <w:t>y</w:t>
            </w:r>
          </w:p>
        </w:tc>
        <w:tc>
          <w:tcPr>
            <w:tcW w:w="179" w:type="pct"/>
            <w:shd w:val="clear" w:color="000000" w:fill="auto"/>
            <w:vAlign w:val="center"/>
          </w:tcPr>
          <w:p w:rsidR="001A7AD5" w:rsidRPr="00711C44" w:rsidRDefault="00C22824" w:rsidP="007A0A8A">
            <w:pPr>
              <w:spacing w:before="120"/>
              <w:jc w:val="center"/>
              <w:rPr>
                <w:rFonts w:ascii="Arial" w:hAnsi="Arial" w:cs="Arial"/>
                <w:sz w:val="20"/>
                <w:szCs w:val="20"/>
              </w:rPr>
            </w:pPr>
            <w:r w:rsidRPr="00711C44">
              <w:rPr>
                <w:rFonts w:ascii="Arial" w:hAnsi="Arial" w:cs="Arial"/>
                <w:sz w:val="20"/>
                <w:szCs w:val="20"/>
              </w:rPr>
              <w:t xml:space="preserve">Số </w:t>
            </w:r>
            <w:r w:rsidR="001A7AD5" w:rsidRPr="00711C44">
              <w:rPr>
                <w:rFonts w:ascii="Arial" w:hAnsi="Arial" w:cs="Arial"/>
                <w:sz w:val="20"/>
                <w:szCs w:val="20"/>
              </w:rPr>
              <w:t>tiền</w:t>
            </w:r>
          </w:p>
        </w:tc>
        <w:tc>
          <w:tcPr>
            <w:tcW w:w="213"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rPr>
              <w:t>Số ng</w:t>
            </w:r>
            <w:r w:rsidRPr="00711C44">
              <w:rPr>
                <w:rFonts w:ascii="Arial" w:hAnsi="Arial" w:cs="Arial"/>
                <w:sz w:val="20"/>
                <w:szCs w:val="20"/>
                <w:lang w:val="en-US"/>
              </w:rPr>
              <w:t>à</w:t>
            </w:r>
            <w:r w:rsidRPr="00711C44">
              <w:rPr>
                <w:rFonts w:ascii="Arial" w:hAnsi="Arial" w:cs="Arial"/>
                <w:sz w:val="20"/>
                <w:szCs w:val="20"/>
              </w:rPr>
              <w:t>y</w:t>
            </w:r>
          </w:p>
        </w:tc>
        <w:tc>
          <w:tcPr>
            <w:tcW w:w="179" w:type="pct"/>
            <w:shd w:val="clear" w:color="000000" w:fill="auto"/>
            <w:vAlign w:val="center"/>
          </w:tcPr>
          <w:p w:rsidR="001A7AD5" w:rsidRPr="00711C44" w:rsidRDefault="00C22824" w:rsidP="007A0A8A">
            <w:pPr>
              <w:spacing w:before="120"/>
              <w:jc w:val="center"/>
              <w:rPr>
                <w:rFonts w:ascii="Arial" w:hAnsi="Arial" w:cs="Arial"/>
                <w:sz w:val="20"/>
                <w:szCs w:val="20"/>
              </w:rPr>
            </w:pPr>
            <w:r w:rsidRPr="00711C44">
              <w:rPr>
                <w:rFonts w:ascii="Arial" w:hAnsi="Arial" w:cs="Arial"/>
                <w:sz w:val="20"/>
                <w:szCs w:val="20"/>
              </w:rPr>
              <w:t xml:space="preserve">Số </w:t>
            </w:r>
            <w:r w:rsidR="001A7AD5" w:rsidRPr="00711C44">
              <w:rPr>
                <w:rFonts w:ascii="Arial" w:hAnsi="Arial" w:cs="Arial"/>
                <w:sz w:val="20"/>
                <w:szCs w:val="20"/>
              </w:rPr>
              <w:t>tiền</w:t>
            </w:r>
          </w:p>
        </w:tc>
        <w:tc>
          <w:tcPr>
            <w:tcW w:w="213"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rPr>
              <w:t>Số ng</w:t>
            </w:r>
            <w:r w:rsidRPr="00711C44">
              <w:rPr>
                <w:rFonts w:ascii="Arial" w:hAnsi="Arial" w:cs="Arial"/>
                <w:sz w:val="20"/>
                <w:szCs w:val="20"/>
                <w:lang w:val="en-US"/>
              </w:rPr>
              <w:t>à</w:t>
            </w:r>
            <w:r w:rsidRPr="00711C44">
              <w:rPr>
                <w:rFonts w:ascii="Arial" w:hAnsi="Arial" w:cs="Arial"/>
                <w:sz w:val="20"/>
                <w:szCs w:val="20"/>
              </w:rPr>
              <w:t>y</w:t>
            </w:r>
          </w:p>
        </w:tc>
        <w:tc>
          <w:tcPr>
            <w:tcW w:w="179" w:type="pct"/>
            <w:shd w:val="clear" w:color="000000" w:fill="auto"/>
            <w:vAlign w:val="center"/>
          </w:tcPr>
          <w:p w:rsidR="001A7AD5" w:rsidRPr="00711C44" w:rsidRDefault="00C22824" w:rsidP="007A0A8A">
            <w:pPr>
              <w:spacing w:before="120"/>
              <w:jc w:val="center"/>
              <w:rPr>
                <w:rFonts w:ascii="Arial" w:hAnsi="Arial" w:cs="Arial"/>
                <w:sz w:val="20"/>
                <w:szCs w:val="20"/>
              </w:rPr>
            </w:pPr>
            <w:r w:rsidRPr="00711C44">
              <w:rPr>
                <w:rFonts w:ascii="Arial" w:hAnsi="Arial" w:cs="Arial"/>
                <w:sz w:val="20"/>
                <w:szCs w:val="20"/>
              </w:rPr>
              <w:t xml:space="preserve">Số </w:t>
            </w:r>
            <w:r w:rsidR="001A7AD5" w:rsidRPr="00711C44">
              <w:rPr>
                <w:rFonts w:ascii="Arial" w:hAnsi="Arial" w:cs="Arial"/>
                <w:sz w:val="20"/>
                <w:szCs w:val="20"/>
              </w:rPr>
              <w:t>tiền</w:t>
            </w:r>
          </w:p>
        </w:tc>
        <w:tc>
          <w:tcPr>
            <w:tcW w:w="213"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rPr>
              <w:t>Số ng</w:t>
            </w:r>
            <w:r w:rsidRPr="00711C44">
              <w:rPr>
                <w:rFonts w:ascii="Arial" w:hAnsi="Arial" w:cs="Arial"/>
                <w:sz w:val="20"/>
                <w:szCs w:val="20"/>
                <w:lang w:val="en-US"/>
              </w:rPr>
              <w:t>à</w:t>
            </w:r>
            <w:r w:rsidRPr="00711C44">
              <w:rPr>
                <w:rFonts w:ascii="Arial" w:hAnsi="Arial" w:cs="Arial"/>
                <w:sz w:val="20"/>
                <w:szCs w:val="20"/>
              </w:rPr>
              <w:t>y</w:t>
            </w:r>
          </w:p>
        </w:tc>
        <w:tc>
          <w:tcPr>
            <w:tcW w:w="179" w:type="pct"/>
            <w:shd w:val="clear" w:color="000000" w:fill="auto"/>
            <w:vAlign w:val="center"/>
          </w:tcPr>
          <w:p w:rsidR="001A7AD5" w:rsidRPr="00711C44" w:rsidRDefault="00C22824" w:rsidP="007A0A8A">
            <w:pPr>
              <w:spacing w:before="120"/>
              <w:jc w:val="center"/>
              <w:rPr>
                <w:rFonts w:ascii="Arial" w:hAnsi="Arial" w:cs="Arial"/>
                <w:sz w:val="20"/>
                <w:szCs w:val="20"/>
              </w:rPr>
            </w:pPr>
            <w:r w:rsidRPr="00711C44">
              <w:rPr>
                <w:rFonts w:ascii="Arial" w:hAnsi="Arial" w:cs="Arial"/>
                <w:sz w:val="20"/>
                <w:szCs w:val="20"/>
              </w:rPr>
              <w:t xml:space="preserve">Số </w:t>
            </w:r>
            <w:r w:rsidR="001A7AD5" w:rsidRPr="00711C44">
              <w:rPr>
                <w:rFonts w:ascii="Arial" w:hAnsi="Arial" w:cs="Arial"/>
                <w:sz w:val="20"/>
                <w:szCs w:val="20"/>
              </w:rPr>
              <w:t>tiền</w:t>
            </w:r>
          </w:p>
        </w:tc>
        <w:tc>
          <w:tcPr>
            <w:tcW w:w="220" w:type="pct"/>
            <w:vMerge/>
            <w:shd w:val="clear" w:color="000000" w:fill="auto"/>
            <w:vAlign w:val="center"/>
          </w:tcPr>
          <w:p w:rsidR="001A7AD5" w:rsidRPr="00711C44" w:rsidRDefault="001A7AD5" w:rsidP="007A0A8A">
            <w:pPr>
              <w:spacing w:before="120"/>
              <w:jc w:val="center"/>
              <w:rPr>
                <w:rFonts w:ascii="Arial" w:hAnsi="Arial" w:cs="Arial"/>
                <w:sz w:val="20"/>
                <w:szCs w:val="20"/>
              </w:rPr>
            </w:pPr>
          </w:p>
        </w:tc>
        <w:tc>
          <w:tcPr>
            <w:tcW w:w="213"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rPr>
              <w:t>Số ng</w:t>
            </w:r>
            <w:r w:rsidRPr="00711C44">
              <w:rPr>
                <w:rFonts w:ascii="Arial" w:hAnsi="Arial" w:cs="Arial"/>
                <w:sz w:val="20"/>
                <w:szCs w:val="20"/>
                <w:lang w:val="en-US"/>
              </w:rPr>
              <w:t>à</w:t>
            </w:r>
            <w:r w:rsidRPr="00711C44">
              <w:rPr>
                <w:rFonts w:ascii="Arial" w:hAnsi="Arial" w:cs="Arial"/>
                <w:sz w:val="20"/>
                <w:szCs w:val="20"/>
              </w:rPr>
              <w:t>y</w:t>
            </w:r>
          </w:p>
        </w:tc>
        <w:tc>
          <w:tcPr>
            <w:tcW w:w="179" w:type="pct"/>
            <w:shd w:val="clear" w:color="000000" w:fill="auto"/>
            <w:vAlign w:val="center"/>
          </w:tcPr>
          <w:p w:rsidR="001A7AD5" w:rsidRPr="00711C44" w:rsidRDefault="00C22824" w:rsidP="007A0A8A">
            <w:pPr>
              <w:spacing w:before="120"/>
              <w:jc w:val="center"/>
              <w:rPr>
                <w:rFonts w:ascii="Arial" w:hAnsi="Arial" w:cs="Arial"/>
                <w:sz w:val="20"/>
                <w:szCs w:val="20"/>
              </w:rPr>
            </w:pPr>
            <w:r w:rsidRPr="00711C44">
              <w:rPr>
                <w:rFonts w:ascii="Arial" w:hAnsi="Arial" w:cs="Arial"/>
                <w:sz w:val="20"/>
                <w:szCs w:val="20"/>
              </w:rPr>
              <w:t xml:space="preserve">Số </w:t>
            </w:r>
            <w:r w:rsidR="001A7AD5" w:rsidRPr="00711C44">
              <w:rPr>
                <w:rFonts w:ascii="Arial" w:hAnsi="Arial" w:cs="Arial"/>
                <w:sz w:val="20"/>
                <w:szCs w:val="20"/>
              </w:rPr>
              <w:t>tiền</w:t>
            </w:r>
          </w:p>
        </w:tc>
        <w:tc>
          <w:tcPr>
            <w:tcW w:w="233"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rPr>
              <w:t>S</w:t>
            </w:r>
            <w:r w:rsidRPr="00711C44">
              <w:rPr>
                <w:rFonts w:ascii="Arial" w:hAnsi="Arial" w:cs="Arial"/>
                <w:sz w:val="20"/>
                <w:szCs w:val="20"/>
                <w:lang w:val="en-US"/>
              </w:rPr>
              <w:t>ố</w:t>
            </w:r>
            <w:r w:rsidRPr="00711C44">
              <w:rPr>
                <w:rFonts w:ascii="Arial" w:hAnsi="Arial" w:cs="Arial"/>
                <w:sz w:val="20"/>
                <w:szCs w:val="20"/>
              </w:rPr>
              <w:t xml:space="preserve"> tháng</w:t>
            </w:r>
          </w:p>
        </w:tc>
        <w:tc>
          <w:tcPr>
            <w:tcW w:w="179"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lang w:val="en-US"/>
              </w:rPr>
              <w:t>S</w:t>
            </w:r>
            <w:r w:rsidRPr="00711C44">
              <w:rPr>
                <w:rFonts w:ascii="Arial" w:hAnsi="Arial" w:cs="Arial"/>
                <w:sz w:val="20"/>
                <w:szCs w:val="20"/>
              </w:rPr>
              <w:t>ố tiền</w:t>
            </w:r>
          </w:p>
        </w:tc>
        <w:tc>
          <w:tcPr>
            <w:tcW w:w="243" w:type="pct"/>
            <w:shd w:val="clear" w:color="000000" w:fill="auto"/>
            <w:vAlign w:val="center"/>
          </w:tcPr>
          <w:p w:rsidR="001A7AD5" w:rsidRPr="00711C44" w:rsidRDefault="001A7AD5" w:rsidP="007A0A8A">
            <w:pPr>
              <w:spacing w:before="120"/>
              <w:jc w:val="center"/>
              <w:rPr>
                <w:rFonts w:ascii="Arial" w:hAnsi="Arial" w:cs="Arial"/>
                <w:sz w:val="20"/>
                <w:szCs w:val="20"/>
                <w:lang w:val="en-US"/>
              </w:rPr>
            </w:pPr>
            <w:r w:rsidRPr="00711C44">
              <w:rPr>
                <w:rFonts w:ascii="Arial" w:hAnsi="Arial" w:cs="Arial"/>
                <w:sz w:val="20"/>
                <w:szCs w:val="20"/>
              </w:rPr>
              <w:t>S</w:t>
            </w:r>
            <w:r w:rsidRPr="00711C44">
              <w:rPr>
                <w:rFonts w:ascii="Arial" w:hAnsi="Arial" w:cs="Arial"/>
                <w:sz w:val="20"/>
                <w:szCs w:val="20"/>
                <w:lang w:val="en-US"/>
              </w:rPr>
              <w:t>ố</w:t>
            </w:r>
            <w:r w:rsidRPr="00711C44">
              <w:rPr>
                <w:rFonts w:ascii="Arial" w:hAnsi="Arial" w:cs="Arial"/>
                <w:sz w:val="20"/>
                <w:szCs w:val="20"/>
              </w:rPr>
              <w:t xml:space="preserve"> ng</w:t>
            </w:r>
            <w:r w:rsidRPr="00711C44">
              <w:rPr>
                <w:rFonts w:ascii="Arial" w:hAnsi="Arial" w:cs="Arial"/>
                <w:sz w:val="20"/>
                <w:szCs w:val="20"/>
                <w:lang w:val="en-US"/>
              </w:rPr>
              <w:t>ười</w:t>
            </w:r>
          </w:p>
        </w:tc>
        <w:tc>
          <w:tcPr>
            <w:tcW w:w="179" w:type="pct"/>
            <w:shd w:val="clear" w:color="000000" w:fill="auto"/>
            <w:vAlign w:val="center"/>
          </w:tcPr>
          <w:p w:rsidR="001A7AD5" w:rsidRPr="00711C44" w:rsidRDefault="00C22824" w:rsidP="007A0A8A">
            <w:pPr>
              <w:spacing w:before="120"/>
              <w:jc w:val="center"/>
              <w:rPr>
                <w:rFonts w:ascii="Arial" w:hAnsi="Arial" w:cs="Arial"/>
                <w:sz w:val="20"/>
                <w:szCs w:val="20"/>
              </w:rPr>
            </w:pPr>
            <w:r w:rsidRPr="00711C44">
              <w:rPr>
                <w:rFonts w:ascii="Arial" w:hAnsi="Arial" w:cs="Arial"/>
                <w:sz w:val="20"/>
                <w:szCs w:val="20"/>
              </w:rPr>
              <w:t xml:space="preserve">Số </w:t>
            </w:r>
            <w:r w:rsidR="001A7AD5" w:rsidRPr="00711C44">
              <w:rPr>
                <w:rFonts w:ascii="Arial" w:hAnsi="Arial" w:cs="Arial"/>
                <w:sz w:val="20"/>
                <w:szCs w:val="20"/>
              </w:rPr>
              <w:t>tiền</w:t>
            </w:r>
          </w:p>
        </w:tc>
        <w:tc>
          <w:tcPr>
            <w:tcW w:w="213" w:type="pct"/>
            <w:shd w:val="clear" w:color="000000" w:fill="auto"/>
            <w:vAlign w:val="center"/>
          </w:tcPr>
          <w:p w:rsidR="001A7AD5" w:rsidRPr="00711C44" w:rsidRDefault="001A7AD5" w:rsidP="007A0A8A">
            <w:pPr>
              <w:spacing w:before="120"/>
              <w:jc w:val="center"/>
              <w:rPr>
                <w:rFonts w:ascii="Arial" w:hAnsi="Arial" w:cs="Arial"/>
                <w:sz w:val="20"/>
                <w:szCs w:val="20"/>
              </w:rPr>
            </w:pPr>
            <w:r w:rsidRPr="00711C44">
              <w:rPr>
                <w:rFonts w:ascii="Arial" w:hAnsi="Arial" w:cs="Arial"/>
                <w:sz w:val="20"/>
                <w:szCs w:val="20"/>
              </w:rPr>
              <w:t>Số ng</w:t>
            </w:r>
            <w:r w:rsidRPr="00711C44">
              <w:rPr>
                <w:rFonts w:ascii="Arial" w:hAnsi="Arial" w:cs="Arial"/>
                <w:sz w:val="20"/>
                <w:szCs w:val="20"/>
                <w:lang w:val="en-US"/>
              </w:rPr>
              <w:t>à</w:t>
            </w:r>
            <w:r w:rsidRPr="00711C44">
              <w:rPr>
                <w:rFonts w:ascii="Arial" w:hAnsi="Arial" w:cs="Arial"/>
                <w:sz w:val="20"/>
                <w:szCs w:val="20"/>
              </w:rPr>
              <w:t>y</w:t>
            </w:r>
          </w:p>
        </w:tc>
        <w:tc>
          <w:tcPr>
            <w:tcW w:w="179" w:type="pct"/>
            <w:shd w:val="clear" w:color="000000" w:fill="auto"/>
            <w:vAlign w:val="center"/>
          </w:tcPr>
          <w:p w:rsidR="001A7AD5" w:rsidRPr="00711C44" w:rsidRDefault="00C22824" w:rsidP="007A0A8A">
            <w:pPr>
              <w:spacing w:before="120"/>
              <w:jc w:val="center"/>
              <w:rPr>
                <w:rFonts w:ascii="Arial" w:hAnsi="Arial" w:cs="Arial"/>
                <w:sz w:val="20"/>
                <w:szCs w:val="20"/>
              </w:rPr>
            </w:pPr>
            <w:r w:rsidRPr="00711C44">
              <w:rPr>
                <w:rFonts w:ascii="Arial" w:hAnsi="Arial" w:cs="Arial"/>
                <w:sz w:val="20"/>
                <w:szCs w:val="20"/>
              </w:rPr>
              <w:t xml:space="preserve">Số </w:t>
            </w:r>
            <w:r w:rsidR="001A7AD5" w:rsidRPr="00711C44">
              <w:rPr>
                <w:rFonts w:ascii="Arial" w:hAnsi="Arial" w:cs="Arial"/>
                <w:sz w:val="20"/>
                <w:szCs w:val="20"/>
              </w:rPr>
              <w:t>tiền</w:t>
            </w:r>
          </w:p>
        </w:tc>
        <w:tc>
          <w:tcPr>
            <w:tcW w:w="220" w:type="pct"/>
            <w:vMerge/>
            <w:shd w:val="clear" w:color="000000" w:fill="auto"/>
            <w:vAlign w:val="center"/>
          </w:tcPr>
          <w:p w:rsidR="001A7AD5" w:rsidRPr="00711C44" w:rsidRDefault="001A7AD5" w:rsidP="007A0A8A">
            <w:pPr>
              <w:spacing w:before="120"/>
              <w:jc w:val="center"/>
              <w:rPr>
                <w:rFonts w:ascii="Arial" w:hAnsi="Arial" w:cs="Arial"/>
                <w:sz w:val="20"/>
                <w:szCs w:val="20"/>
              </w:rPr>
            </w:pPr>
          </w:p>
        </w:tc>
        <w:tc>
          <w:tcPr>
            <w:tcW w:w="216" w:type="pct"/>
            <w:vMerge/>
            <w:shd w:val="clear" w:color="000000" w:fill="auto"/>
            <w:vAlign w:val="center"/>
          </w:tcPr>
          <w:p w:rsidR="001A7AD5" w:rsidRPr="00711C44" w:rsidRDefault="001A7AD5" w:rsidP="007A0A8A">
            <w:pPr>
              <w:spacing w:before="120"/>
              <w:jc w:val="center"/>
              <w:rPr>
                <w:rFonts w:ascii="Arial" w:hAnsi="Arial" w:cs="Arial"/>
                <w:sz w:val="20"/>
                <w:szCs w:val="20"/>
              </w:rPr>
            </w:pPr>
          </w:p>
        </w:tc>
      </w:tr>
      <w:tr w:rsidR="007A0A8A" w:rsidRPr="00711C44">
        <w:tc>
          <w:tcPr>
            <w:tcW w:w="122"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A</w:t>
            </w:r>
          </w:p>
        </w:tc>
        <w:tc>
          <w:tcPr>
            <w:tcW w:w="166"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B</w:t>
            </w:r>
          </w:p>
        </w:tc>
        <w:tc>
          <w:tcPr>
            <w:tcW w:w="263" w:type="pct"/>
            <w:shd w:val="clear" w:color="000000" w:fill="auto"/>
            <w:vAlign w:val="center"/>
          </w:tcPr>
          <w:p w:rsidR="00556320" w:rsidRPr="00711C44" w:rsidRDefault="00C22824" w:rsidP="007A0A8A">
            <w:pPr>
              <w:spacing w:before="120"/>
              <w:jc w:val="center"/>
              <w:rPr>
                <w:rFonts w:ascii="Arial" w:hAnsi="Arial" w:cs="Arial"/>
                <w:sz w:val="20"/>
                <w:szCs w:val="20"/>
              </w:rPr>
            </w:pPr>
            <w:r w:rsidRPr="00711C44">
              <w:rPr>
                <w:rFonts w:ascii="Arial" w:hAnsi="Arial" w:cs="Arial"/>
                <w:sz w:val="20"/>
                <w:szCs w:val="20"/>
              </w:rPr>
              <w:t>C</w:t>
            </w: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D</w:t>
            </w: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2</w:t>
            </w: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3</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4</w:t>
            </w: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5</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6</w:t>
            </w: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7</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8</w:t>
            </w: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9</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10</w:t>
            </w: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11</w:t>
            </w: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12</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13</w:t>
            </w:r>
          </w:p>
        </w:tc>
        <w:tc>
          <w:tcPr>
            <w:tcW w:w="23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14</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15</w:t>
            </w:r>
          </w:p>
        </w:tc>
        <w:tc>
          <w:tcPr>
            <w:tcW w:w="24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16</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17</w:t>
            </w: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18</w:t>
            </w: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19</w:t>
            </w: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20</w:t>
            </w: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r w:rsidRPr="00711C44">
              <w:rPr>
                <w:rFonts w:ascii="Arial" w:hAnsi="Arial" w:cs="Arial"/>
                <w:sz w:val="20"/>
                <w:szCs w:val="20"/>
              </w:rPr>
              <w:t>21</w:t>
            </w:r>
          </w:p>
        </w:tc>
      </w:tr>
      <w:tr w:rsidR="007A0A8A" w:rsidRPr="00711C44">
        <w:tc>
          <w:tcPr>
            <w:tcW w:w="122"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6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6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3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4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r>
      <w:tr w:rsidR="007A0A8A" w:rsidRPr="00711C44">
        <w:tc>
          <w:tcPr>
            <w:tcW w:w="122"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6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6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3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4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r>
      <w:tr w:rsidR="007A0A8A" w:rsidRPr="00711C44">
        <w:tc>
          <w:tcPr>
            <w:tcW w:w="122"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6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6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3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4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r>
      <w:tr w:rsidR="007A0A8A" w:rsidRPr="00711C44">
        <w:tc>
          <w:tcPr>
            <w:tcW w:w="122"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6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6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3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4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r>
      <w:tr w:rsidR="007A0A8A" w:rsidRPr="00711C44">
        <w:tc>
          <w:tcPr>
            <w:tcW w:w="122"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6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6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3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4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r>
      <w:tr w:rsidR="007A0A8A" w:rsidRPr="00711C44">
        <w:tc>
          <w:tcPr>
            <w:tcW w:w="288" w:type="pct"/>
            <w:gridSpan w:val="2"/>
            <w:shd w:val="clear" w:color="000000" w:fill="auto"/>
            <w:vAlign w:val="center"/>
          </w:tcPr>
          <w:p w:rsidR="00556320" w:rsidRPr="00711C44" w:rsidRDefault="00556320" w:rsidP="007A0A8A">
            <w:pPr>
              <w:spacing w:before="120"/>
              <w:jc w:val="center"/>
              <w:rPr>
                <w:rFonts w:ascii="Arial" w:hAnsi="Arial" w:cs="Arial"/>
                <w:b/>
                <w:sz w:val="20"/>
                <w:szCs w:val="20"/>
              </w:rPr>
            </w:pPr>
            <w:r w:rsidRPr="00711C44">
              <w:rPr>
                <w:rFonts w:ascii="Arial" w:hAnsi="Arial" w:cs="Arial"/>
                <w:b/>
                <w:sz w:val="20"/>
                <w:szCs w:val="20"/>
              </w:rPr>
              <w:t>Cộng</w:t>
            </w:r>
          </w:p>
        </w:tc>
        <w:tc>
          <w:tcPr>
            <w:tcW w:w="26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3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4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3"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179"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20" w:type="pct"/>
            <w:shd w:val="clear" w:color="000000" w:fill="auto"/>
            <w:vAlign w:val="center"/>
          </w:tcPr>
          <w:p w:rsidR="00556320" w:rsidRPr="00711C44" w:rsidRDefault="00556320" w:rsidP="007A0A8A">
            <w:pPr>
              <w:spacing w:before="120"/>
              <w:jc w:val="center"/>
              <w:rPr>
                <w:rFonts w:ascii="Arial" w:hAnsi="Arial" w:cs="Arial"/>
                <w:sz w:val="20"/>
                <w:szCs w:val="20"/>
              </w:rPr>
            </w:pPr>
          </w:p>
        </w:tc>
        <w:tc>
          <w:tcPr>
            <w:tcW w:w="216" w:type="pct"/>
            <w:shd w:val="clear" w:color="000000" w:fill="auto"/>
            <w:vAlign w:val="center"/>
          </w:tcPr>
          <w:p w:rsidR="00556320" w:rsidRPr="00711C44" w:rsidRDefault="00556320" w:rsidP="007A0A8A">
            <w:pPr>
              <w:spacing w:before="120"/>
              <w:jc w:val="center"/>
              <w:rPr>
                <w:rFonts w:ascii="Arial" w:hAnsi="Arial" w:cs="Arial"/>
                <w:sz w:val="20"/>
                <w:szCs w:val="20"/>
              </w:rPr>
            </w:pPr>
          </w:p>
        </w:tc>
      </w:tr>
    </w:tbl>
    <w:p w:rsidR="001B5C69" w:rsidRPr="00711C44" w:rsidRDefault="001B5C69" w:rsidP="007A0A8A">
      <w:pPr>
        <w:spacing w:before="120"/>
        <w:rPr>
          <w:rFonts w:ascii="Arial" w:hAnsi="Arial" w:cs="Arial"/>
          <w:sz w:val="20"/>
          <w:lang w:val="en-US"/>
        </w:rPr>
      </w:pPr>
    </w:p>
    <w:tbl>
      <w:tblPr>
        <w:tblW w:w="0" w:type="auto"/>
        <w:tblLook w:val="01E0" w:firstRow="1" w:lastRow="1" w:firstColumn="1" w:lastColumn="1" w:noHBand="0" w:noVBand="0"/>
      </w:tblPr>
      <w:tblGrid>
        <w:gridCol w:w="2926"/>
        <w:gridCol w:w="3027"/>
        <w:gridCol w:w="3050"/>
      </w:tblGrid>
      <w:tr w:rsidR="001B5C69" w:rsidRPr="00711C44" w:rsidTr="002A753F">
        <w:tc>
          <w:tcPr>
            <w:tcW w:w="4392" w:type="dxa"/>
          </w:tcPr>
          <w:p w:rsidR="001B5C69"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1B5C69" w:rsidRPr="00711C44">
              <w:rPr>
                <w:rFonts w:ascii="Arial" w:eastAsia="Times New Roman" w:hAnsi="Arial" w:cs="Arial"/>
                <w:b/>
                <w:sz w:val="20"/>
              </w:rPr>
              <w:t>Xác nhận của quân y đơn vị</w:t>
            </w:r>
            <w:r w:rsidR="001B5C69" w:rsidRPr="00711C44">
              <w:rPr>
                <w:rFonts w:ascii="Arial" w:eastAsia="Times New Roman" w:hAnsi="Arial" w:cs="Arial"/>
                <w:b/>
                <w:sz w:val="20"/>
                <w:lang w:val="en-US"/>
              </w:rPr>
              <w:br/>
            </w:r>
            <w:r w:rsidR="001B5C69" w:rsidRPr="00711C44">
              <w:rPr>
                <w:rFonts w:ascii="Arial" w:eastAsia="Times New Roman" w:hAnsi="Arial" w:cs="Arial"/>
                <w:i/>
                <w:sz w:val="20"/>
              </w:rPr>
              <w:t>(ký và ghi rõ họ tên)</w:t>
            </w:r>
          </w:p>
        </w:tc>
        <w:tc>
          <w:tcPr>
            <w:tcW w:w="4392" w:type="dxa"/>
          </w:tcPr>
          <w:p w:rsidR="001B5C69"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1B5C69" w:rsidRPr="00711C44">
              <w:rPr>
                <w:rFonts w:ascii="Arial" w:eastAsia="Times New Roman" w:hAnsi="Arial" w:cs="Arial"/>
                <w:b/>
                <w:sz w:val="20"/>
              </w:rPr>
              <w:t>Trưởng phòng (Ban) tài chính</w:t>
            </w:r>
            <w:r w:rsidR="001B5C69" w:rsidRPr="00711C44">
              <w:rPr>
                <w:rFonts w:ascii="Arial" w:eastAsia="Times New Roman" w:hAnsi="Arial" w:cs="Arial"/>
                <w:b/>
                <w:sz w:val="20"/>
                <w:lang w:val="en-US"/>
              </w:rPr>
              <w:br/>
            </w:r>
            <w:r w:rsidR="001B5C69" w:rsidRPr="00711C44">
              <w:rPr>
                <w:rFonts w:ascii="Arial" w:eastAsia="Times New Roman" w:hAnsi="Arial" w:cs="Arial"/>
                <w:sz w:val="20"/>
              </w:rPr>
              <w:t>(ký và ghi rõ họ tên)</w:t>
            </w:r>
          </w:p>
        </w:tc>
        <w:tc>
          <w:tcPr>
            <w:tcW w:w="4392" w:type="dxa"/>
          </w:tcPr>
          <w:p w:rsidR="001B5C69" w:rsidRPr="00711C44" w:rsidRDefault="001B5C69" w:rsidP="002A753F">
            <w:pPr>
              <w:spacing w:before="120"/>
              <w:jc w:val="center"/>
              <w:rPr>
                <w:rFonts w:ascii="Arial" w:eastAsia="Times New Roman" w:hAnsi="Arial" w:cs="Arial"/>
                <w:sz w:val="20"/>
                <w:lang w:val="en-US"/>
              </w:rPr>
            </w:pPr>
            <w:r w:rsidRPr="00711C44">
              <w:rPr>
                <w:rFonts w:ascii="Arial" w:eastAsia="Times New Roman" w:hAnsi="Arial" w:cs="Arial"/>
                <w:i/>
                <w:sz w:val="20"/>
              </w:rPr>
              <w:t>Ngày.... Tháng.... Năm 20…</w:t>
            </w:r>
            <w:r w:rsidRPr="00711C44">
              <w:rPr>
                <w:rFonts w:ascii="Arial" w:eastAsia="Times New Roman" w:hAnsi="Arial" w:cs="Arial"/>
                <w:i/>
                <w:sz w:val="20"/>
                <w:lang w:val="en-US"/>
              </w:rPr>
              <w:t>.</w:t>
            </w:r>
            <w:r w:rsidRPr="00711C44">
              <w:rPr>
                <w:rFonts w:ascii="Arial" w:eastAsia="Times New Roman" w:hAnsi="Arial" w:cs="Arial"/>
                <w:sz w:val="20"/>
                <w:lang w:val="en-US"/>
              </w:rPr>
              <w:br/>
            </w:r>
            <w:r w:rsidRPr="00711C44">
              <w:rPr>
                <w:rFonts w:ascii="Arial" w:eastAsia="Times New Roman" w:hAnsi="Arial" w:cs="Arial"/>
                <w:b/>
                <w:sz w:val="20"/>
              </w:rPr>
              <w:t>Thủ trưởng đơn vị</w:t>
            </w:r>
            <w:r w:rsidRPr="00711C44">
              <w:rPr>
                <w:rFonts w:ascii="Arial" w:eastAsia="Times New Roman" w:hAnsi="Arial" w:cs="Arial"/>
                <w:sz w:val="20"/>
                <w:lang w:val="en-US"/>
              </w:rPr>
              <w:br/>
            </w:r>
            <w:r w:rsidRPr="00711C44">
              <w:rPr>
                <w:rFonts w:ascii="Arial" w:eastAsia="Times New Roman" w:hAnsi="Arial" w:cs="Arial"/>
                <w:sz w:val="20"/>
              </w:rPr>
              <w:t>(Ký tên, đóng dấu)</w:t>
            </w:r>
          </w:p>
        </w:tc>
      </w:tr>
    </w:tbl>
    <w:p w:rsidR="00556320" w:rsidRDefault="00556320"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Default="00F428C8" w:rsidP="007A0A8A">
      <w:pPr>
        <w:spacing w:before="120"/>
        <w:rPr>
          <w:rFonts w:ascii="Arial" w:hAnsi="Arial" w:cs="Arial"/>
          <w:sz w:val="20"/>
          <w:lang w:val="en-US"/>
        </w:rPr>
      </w:pPr>
    </w:p>
    <w:p w:rsidR="00F428C8" w:rsidRPr="00711C44" w:rsidRDefault="00F428C8" w:rsidP="007A0A8A">
      <w:pPr>
        <w:spacing w:before="120"/>
        <w:rPr>
          <w:rFonts w:ascii="Arial" w:hAnsi="Arial" w:cs="Arial"/>
          <w:sz w:val="20"/>
          <w:lang w:val="en-US"/>
        </w:rPr>
      </w:pPr>
    </w:p>
    <w:tbl>
      <w:tblPr>
        <w:tblW w:w="0" w:type="auto"/>
        <w:tblLook w:val="01E0" w:firstRow="1" w:lastRow="1" w:firstColumn="1" w:lastColumn="1" w:noHBand="0" w:noVBand="0"/>
      </w:tblPr>
      <w:tblGrid>
        <w:gridCol w:w="4910"/>
        <w:gridCol w:w="4093"/>
      </w:tblGrid>
      <w:tr w:rsidR="004C01F3" w:rsidRPr="00711C44" w:rsidTr="002A753F">
        <w:tc>
          <w:tcPr>
            <w:tcW w:w="6588" w:type="dxa"/>
          </w:tcPr>
          <w:p w:rsidR="004C01F3" w:rsidRPr="00711C44" w:rsidRDefault="004C01F3" w:rsidP="002A753F">
            <w:pPr>
              <w:spacing w:before="120"/>
              <w:rPr>
                <w:rFonts w:ascii="Arial" w:eastAsia="Times New Roman" w:hAnsi="Arial" w:cs="Arial"/>
                <w:sz w:val="20"/>
                <w:lang w:val="en-US"/>
              </w:rPr>
            </w:pPr>
            <w:r w:rsidRPr="00711C44">
              <w:rPr>
                <w:rFonts w:ascii="Arial" w:eastAsia="Times New Roman" w:hAnsi="Arial" w:cs="Arial"/>
                <w:b/>
                <w:sz w:val="20"/>
              </w:rPr>
              <w:t>Đơn vị cấp trên:</w:t>
            </w:r>
            <w:r w:rsidRPr="00711C44">
              <w:rPr>
                <w:rFonts w:ascii="Arial" w:eastAsia="Times New Roman" w:hAnsi="Arial" w:cs="Arial"/>
                <w:b/>
                <w:sz w:val="20"/>
                <w:lang w:val="en-US"/>
              </w:rPr>
              <w:t xml:space="preserve"> ……………………….</w:t>
            </w:r>
            <w:r w:rsidR="00C22824" w:rsidRPr="00711C44">
              <w:rPr>
                <w:rFonts w:ascii="Arial" w:eastAsia="Times New Roman" w:hAnsi="Arial" w:cs="Arial"/>
                <w:b/>
                <w:sz w:val="20"/>
                <w:lang w:val="en-US"/>
              </w:rPr>
              <w:br/>
            </w:r>
            <w:r w:rsidRPr="00711C44">
              <w:rPr>
                <w:rFonts w:ascii="Arial" w:eastAsia="Times New Roman" w:hAnsi="Arial" w:cs="Arial"/>
                <w:b/>
                <w:sz w:val="20"/>
              </w:rPr>
              <w:t>Đơn vị:</w:t>
            </w:r>
            <w:r w:rsidRPr="00711C44">
              <w:rPr>
                <w:rFonts w:ascii="Arial" w:eastAsia="Times New Roman" w:hAnsi="Arial" w:cs="Arial"/>
                <w:b/>
                <w:sz w:val="20"/>
                <w:lang w:val="en-US"/>
              </w:rPr>
              <w:t xml:space="preserve"> ………………………………….</w:t>
            </w:r>
          </w:p>
        </w:tc>
        <w:tc>
          <w:tcPr>
            <w:tcW w:w="6588" w:type="dxa"/>
          </w:tcPr>
          <w:p w:rsidR="004C01F3" w:rsidRPr="00711C44" w:rsidRDefault="000B68E7" w:rsidP="002A753F">
            <w:pPr>
              <w:spacing w:before="120"/>
              <w:jc w:val="right"/>
              <w:rPr>
                <w:rFonts w:ascii="Arial" w:eastAsia="Times New Roman" w:hAnsi="Arial" w:cs="Arial"/>
                <w:b/>
                <w:sz w:val="20"/>
                <w:lang w:val="en-US"/>
              </w:rPr>
            </w:pPr>
            <w:bookmarkStart w:id="50" w:name="loai_6"/>
            <w:r w:rsidRPr="00711C44">
              <w:rPr>
                <w:rFonts w:ascii="Arial" w:eastAsia="Times New Roman" w:hAnsi="Arial" w:cs="Arial"/>
                <w:b/>
                <w:sz w:val="20"/>
                <w:lang w:val="en-US"/>
              </w:rPr>
              <w:t>Mẫu số 05</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50"/>
          </w:p>
        </w:tc>
      </w:tr>
    </w:tbl>
    <w:p w:rsidR="00775C74" w:rsidRPr="00711C44" w:rsidRDefault="00775C74" w:rsidP="007A0A8A">
      <w:pPr>
        <w:spacing w:before="120"/>
        <w:rPr>
          <w:rFonts w:ascii="Arial" w:hAnsi="Arial" w:cs="Arial"/>
          <w:sz w:val="20"/>
          <w:lang w:val="en-US"/>
        </w:rPr>
      </w:pPr>
    </w:p>
    <w:p w:rsidR="00556320" w:rsidRPr="00711C44" w:rsidRDefault="000B68E7" w:rsidP="007A0A8A">
      <w:pPr>
        <w:spacing w:before="120"/>
        <w:jc w:val="center"/>
        <w:rPr>
          <w:rFonts w:ascii="Arial" w:hAnsi="Arial" w:cs="Arial"/>
          <w:b/>
          <w:sz w:val="20"/>
        </w:rPr>
      </w:pPr>
      <w:bookmarkStart w:id="51" w:name="loai_6_name"/>
      <w:r w:rsidRPr="00711C44">
        <w:rPr>
          <w:rFonts w:ascii="Arial" w:hAnsi="Arial" w:cs="Arial"/>
          <w:b/>
          <w:sz w:val="20"/>
        </w:rPr>
        <w:t>BẢNG THANH TOÁN TRỢ CẤP BẢO HIỂM XÃ HỘI</w:t>
      </w:r>
      <w:bookmarkEnd w:id="51"/>
    </w:p>
    <w:p w:rsidR="00556320" w:rsidRPr="00F428C8" w:rsidRDefault="00556320" w:rsidP="007A0A8A">
      <w:pPr>
        <w:spacing w:before="120"/>
        <w:jc w:val="center"/>
        <w:rPr>
          <w:rFonts w:ascii="Arial" w:hAnsi="Arial" w:cs="Arial"/>
          <w:sz w:val="20"/>
        </w:rPr>
      </w:pPr>
      <w:r w:rsidRPr="00711C44">
        <w:rPr>
          <w:rFonts w:ascii="Arial" w:hAnsi="Arial" w:cs="Arial"/>
          <w:sz w:val="20"/>
        </w:rPr>
        <w:t>Tháng</w:t>
      </w:r>
      <w:r w:rsidR="00A32076" w:rsidRPr="00711C44">
        <w:rPr>
          <w:rFonts w:ascii="Arial" w:hAnsi="Arial" w:cs="Arial"/>
          <w:sz w:val="20"/>
        </w:rPr>
        <w:t xml:space="preserve"> </w:t>
      </w:r>
      <w:r w:rsidR="004C01F3" w:rsidRPr="00F428C8">
        <w:rPr>
          <w:rFonts w:ascii="Arial" w:hAnsi="Arial" w:cs="Arial"/>
          <w:sz w:val="20"/>
        </w:rPr>
        <w:t xml:space="preserve">…………….. </w:t>
      </w:r>
      <w:r w:rsidRPr="00711C44">
        <w:rPr>
          <w:rFonts w:ascii="Arial" w:hAnsi="Arial" w:cs="Arial"/>
          <w:sz w:val="20"/>
        </w:rPr>
        <w:t>năm 20....</w:t>
      </w:r>
      <w:r w:rsidR="004C01F3" w:rsidRPr="00F428C8">
        <w:rPr>
          <w:rFonts w:ascii="Arial" w:hAnsi="Arial" w:cs="Arial"/>
          <w:sz w:val="20"/>
        </w:rPr>
        <w:t>....</w:t>
      </w:r>
    </w:p>
    <w:p w:rsidR="00556320" w:rsidRPr="00F428C8" w:rsidRDefault="00556320" w:rsidP="007A0A8A">
      <w:pPr>
        <w:spacing w:before="120"/>
        <w:jc w:val="center"/>
        <w:rPr>
          <w:rFonts w:ascii="Arial" w:hAnsi="Arial" w:cs="Arial"/>
          <w:b/>
          <w:sz w:val="20"/>
        </w:rPr>
      </w:pPr>
      <w:r w:rsidRPr="00711C44">
        <w:rPr>
          <w:rFonts w:ascii="Arial" w:hAnsi="Arial" w:cs="Arial"/>
          <w:b/>
          <w:sz w:val="20"/>
        </w:rPr>
        <w:t>Chế độ BHXH</w:t>
      </w:r>
      <w:r w:rsidR="004C01F3" w:rsidRPr="00F428C8">
        <w:rPr>
          <w:rFonts w:ascii="Arial" w:hAnsi="Arial" w:cs="Arial"/>
          <w:b/>
          <w:sz w:val="20"/>
        </w:rPr>
        <w:t xml:space="preserve"> </w:t>
      </w:r>
      <w:r w:rsidRPr="00711C44">
        <w:rPr>
          <w:rFonts w:ascii="Arial" w:hAnsi="Arial" w:cs="Arial"/>
          <w:b/>
          <w:sz w:val="20"/>
        </w:rPr>
        <w:t>(</w:t>
      </w:r>
      <w:r w:rsidR="004C01F3" w:rsidRPr="00F428C8">
        <w:rPr>
          <w:rFonts w:ascii="Arial" w:hAnsi="Arial" w:cs="Arial"/>
          <w:b/>
          <w:sz w:val="20"/>
        </w:rPr>
        <w:t>1</w:t>
      </w:r>
      <w:r w:rsidRPr="00711C44">
        <w:rPr>
          <w:rFonts w:ascii="Arial" w:hAnsi="Arial" w:cs="Arial"/>
          <w:b/>
          <w:sz w:val="20"/>
        </w:rPr>
        <w:t>)</w:t>
      </w:r>
      <w:r w:rsidR="004C01F3" w:rsidRPr="00F428C8">
        <w:rPr>
          <w:rFonts w:ascii="Arial" w:hAnsi="Arial" w:cs="Arial"/>
          <w:b/>
          <w:sz w:val="20"/>
        </w:rPr>
        <w:t>: ………………………</w:t>
      </w:r>
    </w:p>
    <w:p w:rsidR="00556320" w:rsidRPr="00711C44" w:rsidRDefault="00556320" w:rsidP="007A0A8A">
      <w:pPr>
        <w:spacing w:before="120"/>
        <w:jc w:val="right"/>
        <w:rPr>
          <w:rFonts w:ascii="Arial" w:hAnsi="Arial" w:cs="Arial"/>
          <w:i/>
          <w:sz w:val="20"/>
        </w:rPr>
      </w:pPr>
      <w:r w:rsidRPr="00711C44">
        <w:rPr>
          <w:rFonts w:ascii="Arial" w:hAnsi="Arial" w:cs="Arial"/>
          <w:i/>
          <w:sz w:val="20"/>
        </w:rPr>
        <w:t>Đơn vị tính: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85"/>
        <w:gridCol w:w="941"/>
        <w:gridCol w:w="1458"/>
        <w:gridCol w:w="514"/>
        <w:gridCol w:w="517"/>
        <w:gridCol w:w="443"/>
        <w:gridCol w:w="598"/>
        <w:gridCol w:w="440"/>
        <w:gridCol w:w="515"/>
        <w:gridCol w:w="524"/>
        <w:gridCol w:w="522"/>
        <w:gridCol w:w="1127"/>
        <w:gridCol w:w="809"/>
      </w:tblGrid>
      <w:tr w:rsidR="004C01F3" w:rsidRPr="00711C44">
        <w:tc>
          <w:tcPr>
            <w:tcW w:w="219"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S</w:t>
            </w:r>
            <w:r w:rsidR="004C01F3" w:rsidRPr="00711C44">
              <w:rPr>
                <w:rFonts w:ascii="Arial" w:hAnsi="Arial" w:cs="Arial"/>
                <w:sz w:val="20"/>
                <w:lang w:val="en-US"/>
              </w:rPr>
              <w:t xml:space="preserve">ố </w:t>
            </w:r>
            <w:r w:rsidRPr="00711C44">
              <w:rPr>
                <w:rFonts w:ascii="Arial" w:hAnsi="Arial" w:cs="Arial"/>
                <w:sz w:val="20"/>
              </w:rPr>
              <w:t>TT</w:t>
            </w:r>
          </w:p>
        </w:tc>
        <w:tc>
          <w:tcPr>
            <w:tcW w:w="535"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Họ và tên</w:t>
            </w:r>
          </w:p>
        </w:tc>
        <w:tc>
          <w:tcPr>
            <w:tcW w:w="829"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Số sổ BHXH (hoặc số Quyết định hưởng BHXH)</w:t>
            </w:r>
          </w:p>
        </w:tc>
        <w:tc>
          <w:tcPr>
            <w:tcW w:w="1178" w:type="pct"/>
            <w:gridSpan w:val="4"/>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Số tiền trợ cấp tháng này</w:t>
            </w:r>
          </w:p>
        </w:tc>
        <w:tc>
          <w:tcPr>
            <w:tcW w:w="1138" w:type="pct"/>
            <w:gridSpan w:val="4"/>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Truy lĩnh các tháng trước</w:t>
            </w:r>
          </w:p>
        </w:tc>
        <w:tc>
          <w:tcPr>
            <w:tcW w:w="641" w:type="pct"/>
            <w:vMerge w:val="restar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T</w:t>
            </w:r>
            <w:r w:rsidR="004C01F3" w:rsidRPr="00F428C8">
              <w:rPr>
                <w:rFonts w:ascii="Arial" w:hAnsi="Arial" w:cs="Arial"/>
                <w:b/>
                <w:sz w:val="20"/>
              </w:rPr>
              <w:t>ổ</w:t>
            </w:r>
            <w:r w:rsidRPr="00711C44">
              <w:rPr>
                <w:rFonts w:ascii="Arial" w:hAnsi="Arial" w:cs="Arial"/>
                <w:b/>
                <w:sz w:val="20"/>
              </w:rPr>
              <w:t>ng s</w:t>
            </w:r>
            <w:r w:rsidR="004C01F3" w:rsidRPr="00F428C8">
              <w:rPr>
                <w:rFonts w:ascii="Arial" w:hAnsi="Arial" w:cs="Arial"/>
                <w:b/>
                <w:sz w:val="20"/>
              </w:rPr>
              <w:t>ố</w:t>
            </w:r>
            <w:r w:rsidRPr="00711C44">
              <w:rPr>
                <w:rFonts w:ascii="Arial" w:hAnsi="Arial" w:cs="Arial"/>
                <w:b/>
                <w:sz w:val="20"/>
              </w:rPr>
              <w:t xml:space="preserve"> ti</w:t>
            </w:r>
            <w:r w:rsidR="004C01F3" w:rsidRPr="00F428C8">
              <w:rPr>
                <w:rFonts w:ascii="Arial" w:hAnsi="Arial" w:cs="Arial"/>
                <w:b/>
                <w:sz w:val="20"/>
              </w:rPr>
              <w:t>ề</w:t>
            </w:r>
            <w:r w:rsidRPr="00711C44">
              <w:rPr>
                <w:rFonts w:ascii="Arial" w:hAnsi="Arial" w:cs="Arial"/>
                <w:b/>
                <w:sz w:val="20"/>
              </w:rPr>
              <w:t>n được cấp</w:t>
            </w:r>
          </w:p>
        </w:tc>
        <w:tc>
          <w:tcPr>
            <w:tcW w:w="460" w:type="pct"/>
            <w:vMerge w:val="restart"/>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Ký nhận</w:t>
            </w:r>
          </w:p>
        </w:tc>
      </w:tr>
      <w:tr w:rsidR="004C01F3" w:rsidRPr="00711C44">
        <w:tc>
          <w:tcPr>
            <w:tcW w:w="219"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535"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829"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92"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w:t>
            </w:r>
          </w:p>
        </w:tc>
        <w:tc>
          <w:tcPr>
            <w:tcW w:w="886" w:type="pct"/>
            <w:gridSpan w:val="3"/>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Trong đó (2)</w:t>
            </w:r>
          </w:p>
        </w:tc>
        <w:tc>
          <w:tcPr>
            <w:tcW w:w="250" w:type="pct"/>
            <w:vMerge w:val="restar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w:t>
            </w:r>
          </w:p>
        </w:tc>
        <w:tc>
          <w:tcPr>
            <w:tcW w:w="888" w:type="pct"/>
            <w:gridSpan w:val="3"/>
            <w:shd w:val="clear" w:color="auto" w:fill="auto"/>
            <w:vAlign w:val="center"/>
          </w:tcPr>
          <w:p w:rsidR="00556320" w:rsidRPr="00711C44" w:rsidRDefault="00556320" w:rsidP="007A0A8A">
            <w:pPr>
              <w:spacing w:before="120"/>
              <w:jc w:val="center"/>
              <w:rPr>
                <w:rFonts w:ascii="Arial" w:hAnsi="Arial" w:cs="Arial"/>
                <w:b/>
                <w:sz w:val="20"/>
              </w:rPr>
            </w:pPr>
            <w:r w:rsidRPr="00711C44">
              <w:rPr>
                <w:rFonts w:ascii="Arial" w:hAnsi="Arial" w:cs="Arial"/>
                <w:b/>
                <w:sz w:val="20"/>
              </w:rPr>
              <w:t>Trong đó (2)</w:t>
            </w:r>
          </w:p>
        </w:tc>
        <w:tc>
          <w:tcPr>
            <w:tcW w:w="641"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460" w:type="pct"/>
            <w:vMerge/>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535"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829"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92"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vMerge/>
            <w:shd w:val="clear" w:color="auto" w:fill="auto"/>
            <w:vAlign w:val="center"/>
          </w:tcPr>
          <w:p w:rsidR="00556320" w:rsidRPr="00711C44" w:rsidRDefault="00556320" w:rsidP="007A0A8A">
            <w:pPr>
              <w:spacing w:before="120"/>
              <w:jc w:val="center"/>
              <w:rPr>
                <w:rFonts w:ascii="Arial" w:hAnsi="Arial" w:cs="Arial"/>
                <w:sz w:val="20"/>
              </w:rPr>
            </w:pPr>
          </w:p>
        </w:tc>
        <w:tc>
          <w:tcPr>
            <w:tcW w:w="460" w:type="pct"/>
            <w:vMerge/>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A</w:t>
            </w: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B</w:t>
            </w: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w:t>
            </w: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2</w:t>
            </w: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3</w:t>
            </w: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4</w:t>
            </w: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5</w:t>
            </w: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6</w:t>
            </w: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7</w:t>
            </w: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8</w:t>
            </w: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9</w:t>
            </w: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10</w:t>
            </w: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r w:rsidRPr="00711C44">
              <w:rPr>
                <w:rFonts w:ascii="Arial" w:hAnsi="Arial" w:cs="Arial"/>
                <w:sz w:val="20"/>
              </w:rPr>
              <w:t>11</w:t>
            </w: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p>
        </w:tc>
      </w:tr>
      <w:tr w:rsidR="004C01F3" w:rsidRPr="00711C44">
        <w:tc>
          <w:tcPr>
            <w:tcW w:w="219" w:type="pct"/>
            <w:shd w:val="clear" w:color="auto" w:fill="auto"/>
            <w:vAlign w:val="center"/>
          </w:tcPr>
          <w:p w:rsidR="00556320" w:rsidRPr="00711C44" w:rsidRDefault="00556320" w:rsidP="007A0A8A">
            <w:pPr>
              <w:spacing w:before="120"/>
              <w:jc w:val="center"/>
              <w:rPr>
                <w:rFonts w:ascii="Arial" w:hAnsi="Arial" w:cs="Arial"/>
                <w:sz w:val="20"/>
              </w:rPr>
            </w:pPr>
          </w:p>
        </w:tc>
        <w:tc>
          <w:tcPr>
            <w:tcW w:w="535" w:type="pct"/>
            <w:shd w:val="clear" w:color="auto" w:fill="auto"/>
            <w:vAlign w:val="center"/>
          </w:tcPr>
          <w:p w:rsidR="00556320" w:rsidRPr="00711C44" w:rsidRDefault="00556320" w:rsidP="007A0A8A">
            <w:pPr>
              <w:spacing w:before="120"/>
              <w:jc w:val="center"/>
              <w:rPr>
                <w:rFonts w:ascii="Arial" w:hAnsi="Arial" w:cs="Arial"/>
                <w:sz w:val="20"/>
              </w:rPr>
            </w:pPr>
          </w:p>
        </w:tc>
        <w:tc>
          <w:tcPr>
            <w:tcW w:w="829" w:type="pct"/>
            <w:shd w:val="clear" w:color="auto" w:fill="auto"/>
            <w:vAlign w:val="center"/>
          </w:tcPr>
          <w:p w:rsidR="00556320" w:rsidRPr="00711C44" w:rsidRDefault="00556320" w:rsidP="007A0A8A">
            <w:pPr>
              <w:spacing w:before="120"/>
              <w:jc w:val="center"/>
              <w:rPr>
                <w:rFonts w:ascii="Arial" w:hAnsi="Arial" w:cs="Arial"/>
                <w:sz w:val="20"/>
              </w:rPr>
            </w:pPr>
          </w:p>
        </w:tc>
        <w:tc>
          <w:tcPr>
            <w:tcW w:w="292" w:type="pct"/>
            <w:shd w:val="clear" w:color="auto" w:fill="auto"/>
            <w:vAlign w:val="center"/>
          </w:tcPr>
          <w:p w:rsidR="00556320" w:rsidRPr="00711C44" w:rsidRDefault="00556320" w:rsidP="007A0A8A">
            <w:pPr>
              <w:spacing w:before="120"/>
              <w:jc w:val="center"/>
              <w:rPr>
                <w:rFonts w:ascii="Arial" w:hAnsi="Arial" w:cs="Arial"/>
                <w:sz w:val="20"/>
              </w:rPr>
            </w:pPr>
          </w:p>
        </w:tc>
        <w:tc>
          <w:tcPr>
            <w:tcW w:w="294" w:type="pct"/>
            <w:shd w:val="clear" w:color="auto" w:fill="auto"/>
            <w:vAlign w:val="center"/>
          </w:tcPr>
          <w:p w:rsidR="00556320" w:rsidRPr="00711C44" w:rsidRDefault="00556320" w:rsidP="007A0A8A">
            <w:pPr>
              <w:spacing w:before="120"/>
              <w:jc w:val="center"/>
              <w:rPr>
                <w:rFonts w:ascii="Arial" w:hAnsi="Arial" w:cs="Arial"/>
                <w:sz w:val="20"/>
              </w:rPr>
            </w:pPr>
          </w:p>
        </w:tc>
        <w:tc>
          <w:tcPr>
            <w:tcW w:w="252" w:type="pct"/>
            <w:shd w:val="clear" w:color="auto" w:fill="auto"/>
            <w:vAlign w:val="center"/>
          </w:tcPr>
          <w:p w:rsidR="00556320" w:rsidRPr="00711C44" w:rsidRDefault="00556320" w:rsidP="007A0A8A">
            <w:pPr>
              <w:spacing w:before="120"/>
              <w:jc w:val="center"/>
              <w:rPr>
                <w:rFonts w:ascii="Arial" w:hAnsi="Arial" w:cs="Arial"/>
                <w:sz w:val="20"/>
              </w:rPr>
            </w:pPr>
          </w:p>
        </w:tc>
        <w:tc>
          <w:tcPr>
            <w:tcW w:w="340" w:type="pct"/>
            <w:shd w:val="clear" w:color="auto" w:fill="auto"/>
            <w:vAlign w:val="center"/>
          </w:tcPr>
          <w:p w:rsidR="00556320" w:rsidRPr="00711C44" w:rsidRDefault="00556320" w:rsidP="007A0A8A">
            <w:pPr>
              <w:spacing w:before="120"/>
              <w:jc w:val="center"/>
              <w:rPr>
                <w:rFonts w:ascii="Arial" w:hAnsi="Arial" w:cs="Arial"/>
                <w:sz w:val="20"/>
              </w:rPr>
            </w:pPr>
          </w:p>
        </w:tc>
        <w:tc>
          <w:tcPr>
            <w:tcW w:w="250" w:type="pct"/>
            <w:shd w:val="clear" w:color="auto" w:fill="auto"/>
            <w:vAlign w:val="center"/>
          </w:tcPr>
          <w:p w:rsidR="00556320" w:rsidRPr="00711C44" w:rsidRDefault="00556320" w:rsidP="007A0A8A">
            <w:pPr>
              <w:spacing w:before="120"/>
              <w:jc w:val="center"/>
              <w:rPr>
                <w:rFonts w:ascii="Arial" w:hAnsi="Arial" w:cs="Arial"/>
                <w:sz w:val="20"/>
              </w:rPr>
            </w:pPr>
          </w:p>
        </w:tc>
        <w:tc>
          <w:tcPr>
            <w:tcW w:w="293" w:type="pct"/>
            <w:shd w:val="clear" w:color="auto" w:fill="auto"/>
            <w:vAlign w:val="center"/>
          </w:tcPr>
          <w:p w:rsidR="00556320" w:rsidRPr="00711C44" w:rsidRDefault="00556320" w:rsidP="007A0A8A">
            <w:pPr>
              <w:spacing w:before="120"/>
              <w:jc w:val="center"/>
              <w:rPr>
                <w:rFonts w:ascii="Arial" w:hAnsi="Arial" w:cs="Arial"/>
                <w:sz w:val="20"/>
              </w:rPr>
            </w:pPr>
          </w:p>
        </w:tc>
        <w:tc>
          <w:tcPr>
            <w:tcW w:w="298" w:type="pct"/>
            <w:shd w:val="clear" w:color="auto" w:fill="auto"/>
            <w:vAlign w:val="center"/>
          </w:tcPr>
          <w:p w:rsidR="00556320" w:rsidRPr="00711C44" w:rsidRDefault="00556320" w:rsidP="007A0A8A">
            <w:pPr>
              <w:spacing w:before="120"/>
              <w:jc w:val="center"/>
              <w:rPr>
                <w:rFonts w:ascii="Arial" w:hAnsi="Arial" w:cs="Arial"/>
                <w:sz w:val="20"/>
              </w:rPr>
            </w:pPr>
          </w:p>
        </w:tc>
        <w:tc>
          <w:tcPr>
            <w:tcW w:w="297" w:type="pct"/>
            <w:shd w:val="clear" w:color="auto" w:fill="auto"/>
            <w:vAlign w:val="center"/>
          </w:tcPr>
          <w:p w:rsidR="00556320" w:rsidRPr="00711C44" w:rsidRDefault="00556320" w:rsidP="007A0A8A">
            <w:pPr>
              <w:spacing w:before="120"/>
              <w:jc w:val="center"/>
              <w:rPr>
                <w:rFonts w:ascii="Arial" w:hAnsi="Arial" w:cs="Arial"/>
                <w:sz w:val="20"/>
              </w:rPr>
            </w:pPr>
          </w:p>
        </w:tc>
        <w:tc>
          <w:tcPr>
            <w:tcW w:w="641" w:type="pct"/>
            <w:shd w:val="clear" w:color="auto" w:fill="auto"/>
            <w:vAlign w:val="center"/>
          </w:tcPr>
          <w:p w:rsidR="00556320" w:rsidRPr="00711C44" w:rsidRDefault="00556320" w:rsidP="007A0A8A">
            <w:pPr>
              <w:spacing w:before="120"/>
              <w:jc w:val="center"/>
              <w:rPr>
                <w:rFonts w:ascii="Arial" w:hAnsi="Arial" w:cs="Arial"/>
                <w:sz w:val="20"/>
              </w:rPr>
            </w:pPr>
          </w:p>
        </w:tc>
        <w:tc>
          <w:tcPr>
            <w:tcW w:w="460" w:type="pct"/>
            <w:shd w:val="clear" w:color="auto" w:fill="auto"/>
            <w:vAlign w:val="center"/>
          </w:tcPr>
          <w:p w:rsidR="00556320" w:rsidRPr="00711C44" w:rsidRDefault="00556320" w:rsidP="007A0A8A">
            <w:pPr>
              <w:spacing w:before="120"/>
              <w:jc w:val="center"/>
              <w:rPr>
                <w:rFonts w:ascii="Arial" w:hAnsi="Arial" w:cs="Arial"/>
                <w:sz w:val="20"/>
              </w:rPr>
            </w:pPr>
          </w:p>
        </w:tc>
      </w:tr>
    </w:tbl>
    <w:p w:rsidR="004C01F3" w:rsidRPr="00711C44" w:rsidRDefault="004C01F3" w:rsidP="007A0A8A">
      <w:pPr>
        <w:spacing w:before="120"/>
        <w:rPr>
          <w:rFonts w:ascii="Arial" w:hAnsi="Arial" w:cs="Arial"/>
          <w:sz w:val="20"/>
          <w:lang w:val="en-US"/>
        </w:rPr>
      </w:pPr>
    </w:p>
    <w:tbl>
      <w:tblPr>
        <w:tblW w:w="0" w:type="auto"/>
        <w:tblLook w:val="01E0" w:firstRow="1" w:lastRow="1" w:firstColumn="1" w:lastColumn="1" w:noHBand="0" w:noVBand="0"/>
      </w:tblPr>
      <w:tblGrid>
        <w:gridCol w:w="2970"/>
        <w:gridCol w:w="3018"/>
        <w:gridCol w:w="3015"/>
      </w:tblGrid>
      <w:tr w:rsidR="004C01F3" w:rsidRPr="00711C44" w:rsidTr="002A753F">
        <w:tc>
          <w:tcPr>
            <w:tcW w:w="4392" w:type="dxa"/>
          </w:tcPr>
          <w:p w:rsidR="004C01F3"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4C01F3" w:rsidRPr="00711C44">
              <w:rPr>
                <w:rFonts w:ascii="Arial" w:eastAsia="Times New Roman" w:hAnsi="Arial" w:cs="Arial"/>
                <w:b/>
                <w:sz w:val="20"/>
              </w:rPr>
              <w:t>Người lập biểu</w:t>
            </w:r>
            <w:r w:rsidR="004C01F3" w:rsidRPr="00711C44">
              <w:rPr>
                <w:rFonts w:ascii="Arial" w:eastAsia="Times New Roman" w:hAnsi="Arial" w:cs="Arial"/>
                <w:sz w:val="20"/>
                <w:lang w:val="en-US"/>
              </w:rPr>
              <w:br/>
            </w:r>
            <w:r w:rsidR="004C01F3" w:rsidRPr="00711C44">
              <w:rPr>
                <w:rFonts w:ascii="Arial" w:eastAsia="Times New Roman" w:hAnsi="Arial" w:cs="Arial"/>
                <w:sz w:val="20"/>
              </w:rPr>
              <w:t>(ký và ghi rõ họ tên)</w:t>
            </w:r>
          </w:p>
        </w:tc>
        <w:tc>
          <w:tcPr>
            <w:tcW w:w="4392" w:type="dxa"/>
          </w:tcPr>
          <w:p w:rsidR="004C01F3" w:rsidRPr="00711C44" w:rsidRDefault="00C22824" w:rsidP="002A753F">
            <w:pPr>
              <w:spacing w:before="120"/>
              <w:jc w:val="center"/>
              <w:rPr>
                <w:rFonts w:ascii="Arial" w:eastAsia="Times New Roman" w:hAnsi="Arial" w:cs="Arial"/>
                <w:sz w:val="20"/>
                <w:lang w:val="en-US"/>
              </w:rPr>
            </w:pPr>
            <w:r w:rsidRPr="00711C44">
              <w:rPr>
                <w:rFonts w:ascii="Arial" w:eastAsia="Times New Roman" w:hAnsi="Arial" w:cs="Arial"/>
                <w:b/>
                <w:sz w:val="20"/>
                <w:lang w:val="en-US"/>
              </w:rPr>
              <w:br/>
            </w:r>
            <w:r w:rsidR="004C01F3" w:rsidRPr="00711C44">
              <w:rPr>
                <w:rFonts w:ascii="Arial" w:eastAsia="Times New Roman" w:hAnsi="Arial" w:cs="Arial"/>
                <w:b/>
                <w:sz w:val="20"/>
              </w:rPr>
              <w:t>Trưởng phòng (Ban) tài chính</w:t>
            </w:r>
            <w:r w:rsidR="004C01F3" w:rsidRPr="00711C44">
              <w:rPr>
                <w:rFonts w:ascii="Arial" w:eastAsia="Times New Roman" w:hAnsi="Arial" w:cs="Arial"/>
                <w:b/>
                <w:sz w:val="20"/>
                <w:lang w:val="en-US"/>
              </w:rPr>
              <w:br/>
            </w:r>
            <w:r w:rsidR="004C01F3" w:rsidRPr="00711C44">
              <w:rPr>
                <w:rFonts w:ascii="Arial" w:eastAsia="Times New Roman" w:hAnsi="Arial" w:cs="Arial"/>
                <w:sz w:val="20"/>
              </w:rPr>
              <w:t>(ký và ghi rõ họ tên)</w:t>
            </w:r>
          </w:p>
        </w:tc>
        <w:tc>
          <w:tcPr>
            <w:tcW w:w="4392" w:type="dxa"/>
          </w:tcPr>
          <w:p w:rsidR="004C01F3" w:rsidRPr="00711C44" w:rsidRDefault="004C01F3" w:rsidP="002A753F">
            <w:pPr>
              <w:spacing w:before="120"/>
              <w:jc w:val="center"/>
              <w:rPr>
                <w:rFonts w:ascii="Arial" w:eastAsia="Times New Roman" w:hAnsi="Arial" w:cs="Arial"/>
                <w:sz w:val="20"/>
                <w:lang w:val="en-US"/>
              </w:rPr>
            </w:pPr>
            <w:r w:rsidRPr="00711C44">
              <w:rPr>
                <w:rFonts w:ascii="Arial" w:eastAsia="Times New Roman" w:hAnsi="Arial" w:cs="Arial"/>
                <w:i/>
                <w:sz w:val="20"/>
              </w:rPr>
              <w:t>Ngày.... tháng.... năm 20...</w:t>
            </w:r>
            <w:r w:rsidRPr="00711C44">
              <w:rPr>
                <w:rFonts w:ascii="Arial" w:eastAsia="Times New Roman" w:hAnsi="Arial" w:cs="Arial"/>
                <w:i/>
                <w:sz w:val="20"/>
                <w:lang w:val="en-US"/>
              </w:rPr>
              <w:br/>
            </w:r>
            <w:r w:rsidRPr="00711C44">
              <w:rPr>
                <w:rFonts w:ascii="Arial" w:eastAsia="Times New Roman" w:hAnsi="Arial" w:cs="Arial"/>
                <w:b/>
                <w:sz w:val="20"/>
              </w:rPr>
              <w:t>Thủ trưởng đơn vị</w:t>
            </w:r>
            <w:r w:rsidRPr="00711C44">
              <w:rPr>
                <w:rFonts w:ascii="Arial" w:eastAsia="Times New Roman" w:hAnsi="Arial" w:cs="Arial"/>
                <w:b/>
                <w:sz w:val="20"/>
                <w:lang w:val="en-US"/>
              </w:rPr>
              <w:br/>
            </w:r>
            <w:r w:rsidRPr="00711C44">
              <w:rPr>
                <w:rFonts w:ascii="Arial" w:eastAsia="Times New Roman" w:hAnsi="Arial" w:cs="Arial"/>
                <w:sz w:val="20"/>
              </w:rPr>
              <w:t>(Ký tên, đóng dấu)</w:t>
            </w:r>
          </w:p>
        </w:tc>
      </w:tr>
    </w:tbl>
    <w:p w:rsidR="00402102" w:rsidRPr="00711C44" w:rsidRDefault="00402102" w:rsidP="007A0A8A">
      <w:pPr>
        <w:spacing w:before="120"/>
        <w:rPr>
          <w:rFonts w:ascii="Arial" w:hAnsi="Arial" w:cs="Arial"/>
          <w:b/>
          <w:sz w:val="20"/>
        </w:rPr>
      </w:pPr>
      <w:r w:rsidRPr="00711C44">
        <w:rPr>
          <w:rFonts w:ascii="Arial" w:hAnsi="Arial" w:cs="Arial"/>
          <w:b/>
          <w:sz w:val="20"/>
        </w:rPr>
        <w:t>Ghi chú:</w:t>
      </w:r>
    </w:p>
    <w:p w:rsidR="00402102" w:rsidRPr="00711C44" w:rsidRDefault="00402102" w:rsidP="007A0A8A">
      <w:pPr>
        <w:spacing w:before="120"/>
        <w:rPr>
          <w:rFonts w:ascii="Arial" w:hAnsi="Arial" w:cs="Arial"/>
          <w:sz w:val="20"/>
        </w:rPr>
      </w:pPr>
      <w:r w:rsidRPr="00711C44">
        <w:rPr>
          <w:rFonts w:ascii="Arial" w:hAnsi="Arial" w:cs="Arial"/>
          <w:sz w:val="20"/>
        </w:rPr>
        <w:t>(1):</w:t>
      </w:r>
      <w:r w:rsidR="00A32076" w:rsidRPr="00711C44">
        <w:rPr>
          <w:rFonts w:ascii="Arial" w:hAnsi="Arial" w:cs="Arial"/>
          <w:sz w:val="20"/>
        </w:rPr>
        <w:t xml:space="preserve"> </w:t>
      </w:r>
      <w:r w:rsidRPr="00711C44">
        <w:rPr>
          <w:rFonts w:ascii="Arial" w:hAnsi="Arial" w:cs="Arial"/>
          <w:sz w:val="20"/>
        </w:rPr>
        <w:t>Ghi chế độ: TNLĐ, BNN; hưu trí; tử tuất; Phục viên, xuất ngũ hoặc thôi việc.</w:t>
      </w:r>
    </w:p>
    <w:p w:rsidR="00402102" w:rsidRPr="00F428C8" w:rsidRDefault="00402102" w:rsidP="007A0A8A">
      <w:pPr>
        <w:spacing w:before="120"/>
        <w:rPr>
          <w:rFonts w:ascii="Arial" w:hAnsi="Arial" w:cs="Arial"/>
          <w:sz w:val="20"/>
        </w:rPr>
      </w:pPr>
      <w:r w:rsidRPr="00711C44">
        <w:rPr>
          <w:rFonts w:ascii="Arial" w:hAnsi="Arial" w:cs="Arial"/>
          <w:sz w:val="20"/>
        </w:rPr>
        <w:t>(2)</w:t>
      </w:r>
      <w:r w:rsidR="00A32076" w:rsidRPr="00711C44">
        <w:rPr>
          <w:rFonts w:ascii="Arial" w:hAnsi="Arial" w:cs="Arial"/>
          <w:sz w:val="20"/>
        </w:rPr>
        <w:t xml:space="preserve"> </w:t>
      </w:r>
      <w:r w:rsidRPr="00711C44">
        <w:rPr>
          <w:rFonts w:ascii="Arial" w:hAnsi="Arial" w:cs="Arial"/>
          <w:sz w:val="20"/>
        </w:rPr>
        <w:t>Ghi từng loại trợ cấp theo chế độ quy định</w:t>
      </w:r>
    </w:p>
    <w:p w:rsidR="004C01F3" w:rsidRDefault="004C01F3"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Pr="00F428C8" w:rsidRDefault="00F428C8" w:rsidP="007A0A8A">
      <w:pPr>
        <w:spacing w:before="120"/>
        <w:rPr>
          <w:rFonts w:ascii="Arial" w:hAnsi="Arial" w:cs="Arial"/>
          <w:sz w:val="20"/>
        </w:rPr>
      </w:pPr>
    </w:p>
    <w:tbl>
      <w:tblPr>
        <w:tblW w:w="0" w:type="auto"/>
        <w:tblLook w:val="01E0" w:firstRow="1" w:lastRow="1" w:firstColumn="1" w:lastColumn="1" w:noHBand="0" w:noVBand="0"/>
      </w:tblPr>
      <w:tblGrid>
        <w:gridCol w:w="4890"/>
        <w:gridCol w:w="4113"/>
      </w:tblGrid>
      <w:tr w:rsidR="004D5300" w:rsidRPr="00711C44" w:rsidTr="002A753F">
        <w:tc>
          <w:tcPr>
            <w:tcW w:w="6588" w:type="dxa"/>
          </w:tcPr>
          <w:p w:rsidR="004D5300" w:rsidRPr="00F428C8" w:rsidRDefault="004D5300" w:rsidP="002A753F">
            <w:pPr>
              <w:spacing w:before="120"/>
              <w:rPr>
                <w:rFonts w:ascii="Arial" w:eastAsia="Times New Roman" w:hAnsi="Arial" w:cs="Arial"/>
                <w:sz w:val="20"/>
              </w:rPr>
            </w:pPr>
            <w:r w:rsidRPr="00711C44">
              <w:rPr>
                <w:rFonts w:ascii="Arial" w:eastAsia="Times New Roman" w:hAnsi="Arial" w:cs="Arial"/>
                <w:b/>
                <w:sz w:val="20"/>
              </w:rPr>
              <w:t>Đơn vị cấp trên:</w:t>
            </w:r>
            <w:r w:rsidRPr="00F428C8">
              <w:rPr>
                <w:rFonts w:ascii="Arial" w:eastAsia="Times New Roman" w:hAnsi="Arial" w:cs="Arial"/>
                <w:b/>
                <w:sz w:val="20"/>
              </w:rPr>
              <w:t xml:space="preserve"> ……………………….</w:t>
            </w:r>
            <w:r w:rsidR="00C22824" w:rsidRPr="00F428C8">
              <w:rPr>
                <w:rFonts w:ascii="Arial" w:eastAsia="Times New Roman" w:hAnsi="Arial" w:cs="Arial"/>
                <w:b/>
                <w:sz w:val="20"/>
              </w:rPr>
              <w:br/>
            </w:r>
            <w:r w:rsidRPr="00711C44">
              <w:rPr>
                <w:rFonts w:ascii="Arial" w:eastAsia="Times New Roman" w:hAnsi="Arial" w:cs="Arial"/>
                <w:b/>
                <w:sz w:val="20"/>
              </w:rPr>
              <w:t>Đơn vị:</w:t>
            </w:r>
            <w:r w:rsidRPr="00F428C8">
              <w:rPr>
                <w:rFonts w:ascii="Arial" w:eastAsia="Times New Roman" w:hAnsi="Arial" w:cs="Arial"/>
                <w:b/>
                <w:sz w:val="20"/>
              </w:rPr>
              <w:t xml:space="preserve"> ………………………………….</w:t>
            </w:r>
          </w:p>
        </w:tc>
        <w:tc>
          <w:tcPr>
            <w:tcW w:w="6588" w:type="dxa"/>
          </w:tcPr>
          <w:p w:rsidR="004D5300" w:rsidRPr="00711C44" w:rsidRDefault="000B68E7" w:rsidP="002A753F">
            <w:pPr>
              <w:spacing w:before="120"/>
              <w:jc w:val="right"/>
              <w:rPr>
                <w:rFonts w:ascii="Arial" w:eastAsia="Times New Roman" w:hAnsi="Arial" w:cs="Arial"/>
                <w:b/>
                <w:sz w:val="20"/>
                <w:lang w:val="en-US"/>
              </w:rPr>
            </w:pPr>
            <w:bookmarkStart w:id="52" w:name="loai_7"/>
            <w:r w:rsidRPr="00711C44">
              <w:rPr>
                <w:rFonts w:ascii="Arial" w:eastAsia="Times New Roman" w:hAnsi="Arial" w:cs="Arial"/>
                <w:b/>
                <w:sz w:val="20"/>
                <w:lang w:val="en-US"/>
              </w:rPr>
              <w:t>Mẫu số 06a</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52"/>
          </w:p>
        </w:tc>
      </w:tr>
    </w:tbl>
    <w:p w:rsidR="00C22824" w:rsidRPr="00711C44" w:rsidRDefault="00C22824" w:rsidP="007A0A8A">
      <w:pPr>
        <w:spacing w:before="120"/>
        <w:jc w:val="center"/>
        <w:rPr>
          <w:rFonts w:ascii="Arial" w:hAnsi="Arial" w:cs="Arial"/>
          <w:b/>
          <w:sz w:val="20"/>
          <w:lang w:val="en-US"/>
        </w:rPr>
      </w:pPr>
    </w:p>
    <w:p w:rsidR="00402102" w:rsidRPr="00711C44" w:rsidRDefault="004D5300" w:rsidP="007A0A8A">
      <w:pPr>
        <w:spacing w:before="120"/>
        <w:jc w:val="center"/>
        <w:rPr>
          <w:rFonts w:ascii="Arial" w:hAnsi="Arial" w:cs="Arial"/>
          <w:b/>
          <w:sz w:val="20"/>
        </w:rPr>
      </w:pPr>
      <w:bookmarkStart w:id="53" w:name="loai_7_name"/>
      <w:r w:rsidRPr="00711C44">
        <w:rPr>
          <w:rFonts w:ascii="Arial" w:hAnsi="Arial" w:cs="Arial"/>
          <w:b/>
          <w:sz w:val="20"/>
        </w:rPr>
        <w:t>KẾ HOẠCH CHI CÁC CHẾ ĐỘ BẢO HIỂM XÃ HỘI</w:t>
      </w:r>
      <w:bookmarkEnd w:id="53"/>
    </w:p>
    <w:p w:rsidR="00402102" w:rsidRPr="00711C44" w:rsidRDefault="00402102" w:rsidP="007A0A8A">
      <w:pPr>
        <w:spacing w:before="120"/>
        <w:jc w:val="center"/>
        <w:rPr>
          <w:rFonts w:ascii="Arial" w:hAnsi="Arial" w:cs="Arial"/>
          <w:sz w:val="20"/>
          <w:lang w:val="en-US"/>
        </w:rPr>
      </w:pPr>
      <w:r w:rsidRPr="00711C44">
        <w:rPr>
          <w:rFonts w:ascii="Arial" w:hAnsi="Arial" w:cs="Arial"/>
          <w:sz w:val="20"/>
        </w:rPr>
        <w:t>Năm 20</w:t>
      </w:r>
      <w:r w:rsidR="004D5300" w:rsidRPr="00711C44">
        <w:rPr>
          <w:rFonts w:ascii="Arial" w:hAnsi="Arial" w:cs="Arial"/>
          <w:sz w:val="20"/>
          <w:lang w:val="en-US"/>
        </w:rPr>
        <w:t>……………….</w:t>
      </w:r>
    </w:p>
    <w:p w:rsidR="00402102" w:rsidRPr="00711C44" w:rsidRDefault="00402102" w:rsidP="007A0A8A">
      <w:pPr>
        <w:spacing w:before="120"/>
        <w:jc w:val="right"/>
        <w:rPr>
          <w:rFonts w:ascii="Arial" w:hAnsi="Arial" w:cs="Arial"/>
          <w:sz w:val="20"/>
        </w:rPr>
      </w:pPr>
      <w:r w:rsidRPr="00711C44">
        <w:rPr>
          <w:rFonts w:ascii="Arial" w:hAnsi="Arial" w:cs="Arial"/>
          <w:sz w:val="20"/>
        </w:rPr>
        <w:t>Đơn vị tính: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55"/>
        <w:gridCol w:w="572"/>
        <w:gridCol w:w="373"/>
        <w:gridCol w:w="572"/>
        <w:gridCol w:w="349"/>
        <w:gridCol w:w="572"/>
        <w:gridCol w:w="377"/>
        <w:gridCol w:w="572"/>
        <w:gridCol w:w="373"/>
        <w:gridCol w:w="572"/>
        <w:gridCol w:w="403"/>
        <w:gridCol w:w="572"/>
        <w:gridCol w:w="344"/>
        <w:gridCol w:w="572"/>
        <w:gridCol w:w="352"/>
        <w:gridCol w:w="763"/>
      </w:tblGrid>
      <w:tr w:rsidR="00402102" w:rsidRPr="00711C44">
        <w:tc>
          <w:tcPr>
            <w:tcW w:w="841" w:type="pct"/>
            <w:vMerge w:val="restar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Loại trợ cấp</w:t>
            </w:r>
          </w:p>
        </w:tc>
        <w:tc>
          <w:tcPr>
            <w:tcW w:w="525" w:type="pct"/>
            <w:gridSpan w:val="2"/>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Ước thực hiện năm trước</w:t>
            </w:r>
          </w:p>
        </w:tc>
        <w:tc>
          <w:tcPr>
            <w:tcW w:w="509" w:type="pct"/>
            <w:gridSpan w:val="2"/>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Kế hoạch năm này</w:t>
            </w:r>
          </w:p>
        </w:tc>
        <w:tc>
          <w:tcPr>
            <w:tcW w:w="2678" w:type="pct"/>
            <w:gridSpan w:val="10"/>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Trong đó</w:t>
            </w:r>
          </w:p>
        </w:tc>
        <w:tc>
          <w:tcPr>
            <w:tcW w:w="447"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Ghi chú</w:t>
            </w:r>
          </w:p>
        </w:tc>
      </w:tr>
      <w:tr w:rsidR="00402102" w:rsidRPr="00711C44">
        <w:tc>
          <w:tcPr>
            <w:tcW w:w="841" w:type="pct"/>
            <w:vMerge/>
            <w:shd w:val="clear" w:color="auto" w:fill="auto"/>
            <w:vAlign w:val="center"/>
          </w:tcPr>
          <w:p w:rsidR="00402102" w:rsidRPr="00711C44" w:rsidRDefault="00402102" w:rsidP="007A0A8A">
            <w:pPr>
              <w:spacing w:before="120"/>
              <w:rPr>
                <w:rFonts w:ascii="Arial" w:hAnsi="Arial" w:cs="Arial"/>
                <w:sz w:val="20"/>
              </w:rPr>
            </w:pPr>
          </w:p>
        </w:tc>
        <w:tc>
          <w:tcPr>
            <w:tcW w:w="525" w:type="pct"/>
            <w:gridSpan w:val="2"/>
            <w:vMerge/>
            <w:shd w:val="clear" w:color="auto" w:fill="auto"/>
            <w:vAlign w:val="center"/>
          </w:tcPr>
          <w:p w:rsidR="00402102" w:rsidRPr="00711C44" w:rsidRDefault="00402102" w:rsidP="007A0A8A">
            <w:pPr>
              <w:spacing w:before="120"/>
              <w:jc w:val="center"/>
              <w:rPr>
                <w:rFonts w:ascii="Arial" w:hAnsi="Arial" w:cs="Arial"/>
                <w:sz w:val="20"/>
              </w:rPr>
            </w:pPr>
          </w:p>
        </w:tc>
        <w:tc>
          <w:tcPr>
            <w:tcW w:w="509" w:type="pct"/>
            <w:gridSpan w:val="2"/>
            <w:vMerge/>
            <w:shd w:val="clear" w:color="auto" w:fill="auto"/>
            <w:vAlign w:val="center"/>
          </w:tcPr>
          <w:p w:rsidR="00402102" w:rsidRPr="00711C44" w:rsidRDefault="00402102" w:rsidP="007A0A8A">
            <w:pPr>
              <w:spacing w:before="120"/>
              <w:jc w:val="center"/>
              <w:rPr>
                <w:rFonts w:ascii="Arial" w:hAnsi="Arial" w:cs="Arial"/>
                <w:sz w:val="20"/>
              </w:rPr>
            </w:pPr>
          </w:p>
        </w:tc>
        <w:tc>
          <w:tcPr>
            <w:tcW w:w="546"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Sĩ quan</w:t>
            </w:r>
          </w:p>
        </w:tc>
        <w:tc>
          <w:tcPr>
            <w:tcW w:w="523"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QNCN</w:t>
            </w:r>
          </w:p>
        </w:tc>
        <w:tc>
          <w:tcPr>
            <w:tcW w:w="55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CN&amp;VQP</w:t>
            </w:r>
          </w:p>
        </w:tc>
        <w:tc>
          <w:tcPr>
            <w:tcW w:w="522"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LĐHĐ</w:t>
            </w:r>
          </w:p>
        </w:tc>
        <w:tc>
          <w:tcPr>
            <w:tcW w:w="528"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HSQ,BS</w:t>
            </w:r>
          </w:p>
        </w:tc>
        <w:tc>
          <w:tcPr>
            <w:tcW w:w="447" w:type="pct"/>
            <w:vMerge/>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vMerge/>
            <w:shd w:val="clear" w:color="auto" w:fill="auto"/>
            <w:vAlign w:val="center"/>
          </w:tcPr>
          <w:p w:rsidR="004D5300" w:rsidRPr="00711C44" w:rsidRDefault="004D5300" w:rsidP="007A0A8A">
            <w:pPr>
              <w:spacing w:before="120"/>
              <w:rPr>
                <w:rFonts w:ascii="Arial" w:hAnsi="Arial" w:cs="Arial"/>
                <w:sz w:val="20"/>
              </w:rPr>
            </w:pPr>
          </w:p>
        </w:tc>
        <w:tc>
          <w:tcPr>
            <w:tcW w:w="299"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w:t>
            </w:r>
            <w:r w:rsidRPr="00711C44">
              <w:rPr>
                <w:rFonts w:ascii="Arial" w:hAnsi="Arial" w:cs="Arial"/>
                <w:sz w:val="20"/>
                <w:lang w:val="en-US"/>
              </w:rPr>
              <w:t>ố</w:t>
            </w:r>
            <w:r w:rsidRPr="00711C44">
              <w:rPr>
                <w:rFonts w:ascii="Arial" w:hAnsi="Arial" w:cs="Arial"/>
                <w:sz w:val="20"/>
              </w:rPr>
              <w:t xml:space="preserve"> người (ngày)</w:t>
            </w:r>
          </w:p>
        </w:tc>
        <w:tc>
          <w:tcPr>
            <w:tcW w:w="226"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tiền</w:t>
            </w:r>
          </w:p>
        </w:tc>
        <w:tc>
          <w:tcPr>
            <w:tcW w:w="297"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w:t>
            </w:r>
            <w:r w:rsidRPr="00711C44">
              <w:rPr>
                <w:rFonts w:ascii="Arial" w:hAnsi="Arial" w:cs="Arial"/>
                <w:sz w:val="20"/>
                <w:lang w:val="en-US"/>
              </w:rPr>
              <w:t>ố</w:t>
            </w:r>
            <w:r w:rsidRPr="00711C44">
              <w:rPr>
                <w:rFonts w:ascii="Arial" w:hAnsi="Arial" w:cs="Arial"/>
                <w:sz w:val="20"/>
              </w:rPr>
              <w:t xml:space="preserve"> người (ngày)</w:t>
            </w:r>
          </w:p>
        </w:tc>
        <w:tc>
          <w:tcPr>
            <w:tcW w:w="212"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tiền</w:t>
            </w:r>
          </w:p>
        </w:tc>
        <w:tc>
          <w:tcPr>
            <w:tcW w:w="318"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w:t>
            </w:r>
            <w:r w:rsidRPr="00711C44">
              <w:rPr>
                <w:rFonts w:ascii="Arial" w:hAnsi="Arial" w:cs="Arial"/>
                <w:sz w:val="20"/>
                <w:lang w:val="en-US"/>
              </w:rPr>
              <w:t>ố</w:t>
            </w:r>
            <w:r w:rsidRPr="00711C44">
              <w:rPr>
                <w:rFonts w:ascii="Arial" w:hAnsi="Arial" w:cs="Arial"/>
                <w:sz w:val="20"/>
              </w:rPr>
              <w:t xml:space="preserve"> người (ngày)</w:t>
            </w:r>
          </w:p>
        </w:tc>
        <w:tc>
          <w:tcPr>
            <w:tcW w:w="228"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tiền</w:t>
            </w:r>
          </w:p>
        </w:tc>
        <w:tc>
          <w:tcPr>
            <w:tcW w:w="297"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người (ngày)</w:t>
            </w:r>
          </w:p>
        </w:tc>
        <w:tc>
          <w:tcPr>
            <w:tcW w:w="226"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tiền</w:t>
            </w:r>
          </w:p>
        </w:tc>
        <w:tc>
          <w:tcPr>
            <w:tcW w:w="316"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w:t>
            </w:r>
            <w:r w:rsidRPr="00711C44">
              <w:rPr>
                <w:rFonts w:ascii="Arial" w:hAnsi="Arial" w:cs="Arial"/>
                <w:sz w:val="20"/>
                <w:lang w:val="en-US"/>
              </w:rPr>
              <w:t>ố</w:t>
            </w:r>
            <w:r w:rsidRPr="00711C44">
              <w:rPr>
                <w:rFonts w:ascii="Arial" w:hAnsi="Arial" w:cs="Arial"/>
                <w:sz w:val="20"/>
              </w:rPr>
              <w:t xml:space="preserve"> người (ngày)</w:t>
            </w:r>
          </w:p>
        </w:tc>
        <w:tc>
          <w:tcPr>
            <w:tcW w:w="243"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tiền</w:t>
            </w:r>
          </w:p>
        </w:tc>
        <w:tc>
          <w:tcPr>
            <w:tcW w:w="313"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người (ngày)</w:t>
            </w:r>
          </w:p>
        </w:tc>
        <w:tc>
          <w:tcPr>
            <w:tcW w:w="209"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tiền</w:t>
            </w:r>
          </w:p>
        </w:tc>
        <w:tc>
          <w:tcPr>
            <w:tcW w:w="315"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người (ngày)</w:t>
            </w:r>
          </w:p>
        </w:tc>
        <w:tc>
          <w:tcPr>
            <w:tcW w:w="213" w:type="pct"/>
            <w:shd w:val="clear" w:color="auto" w:fill="auto"/>
            <w:vAlign w:val="center"/>
          </w:tcPr>
          <w:p w:rsidR="004D5300" w:rsidRPr="00711C44" w:rsidRDefault="004D5300" w:rsidP="007A0A8A">
            <w:pPr>
              <w:spacing w:before="120"/>
              <w:jc w:val="center"/>
              <w:rPr>
                <w:rFonts w:ascii="Arial" w:hAnsi="Arial" w:cs="Arial"/>
                <w:sz w:val="20"/>
              </w:rPr>
            </w:pPr>
            <w:r w:rsidRPr="00711C44">
              <w:rPr>
                <w:rFonts w:ascii="Arial" w:hAnsi="Arial" w:cs="Arial"/>
                <w:sz w:val="20"/>
              </w:rPr>
              <w:t>Số tiền</w:t>
            </w:r>
          </w:p>
        </w:tc>
        <w:tc>
          <w:tcPr>
            <w:tcW w:w="447" w:type="pct"/>
            <w:vMerge/>
            <w:shd w:val="clear" w:color="auto" w:fill="auto"/>
            <w:vAlign w:val="center"/>
          </w:tcPr>
          <w:p w:rsidR="004D5300" w:rsidRPr="00711C44" w:rsidRDefault="004D5300"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A</w:t>
            </w:r>
          </w:p>
        </w:tc>
        <w:tc>
          <w:tcPr>
            <w:tcW w:w="299" w:type="pct"/>
            <w:shd w:val="clear" w:color="auto" w:fill="auto"/>
            <w:vAlign w:val="center"/>
          </w:tcPr>
          <w:p w:rsidR="00402102" w:rsidRPr="00711C44" w:rsidRDefault="004D5300" w:rsidP="007A0A8A">
            <w:pPr>
              <w:spacing w:before="120"/>
              <w:jc w:val="center"/>
              <w:rPr>
                <w:rFonts w:ascii="Arial" w:hAnsi="Arial" w:cs="Arial"/>
                <w:sz w:val="20"/>
                <w:lang w:val="en-US"/>
              </w:rPr>
            </w:pPr>
            <w:r w:rsidRPr="00711C44">
              <w:rPr>
                <w:rFonts w:ascii="Arial" w:hAnsi="Arial" w:cs="Arial"/>
                <w:sz w:val="20"/>
                <w:lang w:val="en-US"/>
              </w:rPr>
              <w:t>1</w:t>
            </w: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3</w:t>
            </w: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4</w:t>
            </w: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5</w:t>
            </w: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6</w:t>
            </w: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7</w:t>
            </w: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8</w:t>
            </w: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9</w:t>
            </w: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10</w:t>
            </w: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11</w:t>
            </w: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12</w:t>
            </w: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13</w:t>
            </w: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14</w:t>
            </w: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15</w:t>
            </w: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b/>
                <w:sz w:val="20"/>
              </w:rPr>
            </w:pPr>
            <w:r w:rsidRPr="00711C44">
              <w:rPr>
                <w:rFonts w:ascii="Arial" w:hAnsi="Arial" w:cs="Arial"/>
                <w:b/>
                <w:sz w:val="20"/>
              </w:rPr>
              <w:t>I. Khối dự toán</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 xml:space="preserve">1. Trợ </w:t>
            </w:r>
            <w:r w:rsidR="00C85B7D" w:rsidRPr="00711C44">
              <w:rPr>
                <w:rFonts w:ascii="Arial" w:hAnsi="Arial" w:cs="Arial"/>
                <w:i/>
                <w:sz w:val="20"/>
              </w:rPr>
              <w:t>cấp</w:t>
            </w:r>
            <w:r w:rsidR="00EE6C1B" w:rsidRPr="00711C44">
              <w:rPr>
                <w:rFonts w:ascii="Arial" w:hAnsi="Arial" w:cs="Arial"/>
                <w:i/>
                <w:sz w:val="20"/>
              </w:rPr>
              <w:t xml:space="preserve"> </w:t>
            </w:r>
            <w:r w:rsidR="00EE6C1B" w:rsidRPr="00711C44">
              <w:rPr>
                <w:rFonts w:ascii="Arial" w:hAnsi="Arial" w:cs="Arial"/>
                <w:i/>
                <w:sz w:val="20"/>
                <w:lang w:val="en-US"/>
              </w:rPr>
              <w:t>ố</w:t>
            </w:r>
            <w:r w:rsidRPr="00711C44">
              <w:rPr>
                <w:rFonts w:ascii="Arial" w:hAnsi="Arial" w:cs="Arial"/>
                <w:i/>
                <w:sz w:val="20"/>
              </w:rPr>
              <w:t>m đau.</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Bản thân ốm (ngày)</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DM bệnh cần c.tr</w:t>
            </w:r>
            <w:r w:rsidR="00EE6C1B" w:rsidRPr="00F428C8">
              <w:rPr>
                <w:rFonts w:ascii="Arial" w:hAnsi="Arial" w:cs="Arial"/>
                <w:sz w:val="20"/>
              </w:rPr>
              <w:t>ị</w:t>
            </w:r>
            <w:r w:rsidRPr="00711C44">
              <w:rPr>
                <w:rFonts w:ascii="Arial" w:hAnsi="Arial" w:cs="Arial"/>
                <w:sz w:val="20"/>
              </w:rPr>
              <w:t xml:space="preserve"> dài ngày</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D5300" w:rsidP="007A0A8A">
            <w:pPr>
              <w:spacing w:before="120"/>
              <w:rPr>
                <w:rFonts w:ascii="Arial" w:hAnsi="Arial" w:cs="Arial"/>
                <w:sz w:val="20"/>
              </w:rPr>
            </w:pPr>
            <w:r w:rsidRPr="00711C44">
              <w:rPr>
                <w:rFonts w:ascii="Arial" w:hAnsi="Arial" w:cs="Arial"/>
                <w:sz w:val="20"/>
              </w:rPr>
              <w:t xml:space="preserve">+ </w:t>
            </w:r>
            <w:r w:rsidRPr="00711C44">
              <w:rPr>
                <w:rFonts w:ascii="Arial" w:hAnsi="Arial" w:cs="Arial"/>
                <w:sz w:val="20"/>
                <w:lang w:val="en-US"/>
              </w:rPr>
              <w:t>Ố</w:t>
            </w:r>
            <w:r w:rsidR="00402102" w:rsidRPr="00711C44">
              <w:rPr>
                <w:rFonts w:ascii="Arial" w:hAnsi="Arial" w:cs="Arial"/>
                <w:sz w:val="20"/>
              </w:rPr>
              <w:t>m khác</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Dưới 14 ngày</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Từ 14 ngày trở lên</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Con </w:t>
            </w:r>
            <w:r w:rsidR="00C22824" w:rsidRPr="00711C44">
              <w:rPr>
                <w:rFonts w:ascii="Arial" w:hAnsi="Arial" w:cs="Arial"/>
                <w:sz w:val="20"/>
                <w:lang w:val="en-US"/>
              </w:rPr>
              <w:t>ố</w:t>
            </w:r>
            <w:r w:rsidRPr="00711C44">
              <w:rPr>
                <w:rFonts w:ascii="Arial" w:hAnsi="Arial" w:cs="Arial"/>
                <w:sz w:val="20"/>
              </w:rPr>
              <w:t>m (ngày)</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Dưỡng sức, phục hồi sức khỏe (ngày)</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 xml:space="preserve">2. Trợ </w:t>
            </w:r>
            <w:r w:rsidR="00C85B7D" w:rsidRPr="00711C44">
              <w:rPr>
                <w:rFonts w:ascii="Arial" w:hAnsi="Arial" w:cs="Arial"/>
                <w:i/>
                <w:sz w:val="20"/>
              </w:rPr>
              <w:t>cấp</w:t>
            </w:r>
            <w:r w:rsidRPr="00711C44">
              <w:rPr>
                <w:rFonts w:ascii="Arial" w:hAnsi="Arial" w:cs="Arial"/>
                <w:i/>
                <w:sz w:val="20"/>
              </w:rPr>
              <w:t xml:space="preserve"> thai sản</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Sinh con, nuôi con nuôi (tháng)</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Lao động nữ</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Lao động nam</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Trợ </w:t>
            </w:r>
            <w:r w:rsidR="00762BBE" w:rsidRPr="00711C44">
              <w:rPr>
                <w:rFonts w:ascii="Arial" w:hAnsi="Arial" w:cs="Arial"/>
                <w:sz w:val="20"/>
              </w:rPr>
              <w:t>c</w:t>
            </w:r>
            <w:r w:rsidRPr="00711C44">
              <w:rPr>
                <w:rFonts w:ascii="Arial" w:hAnsi="Arial" w:cs="Arial"/>
                <w:sz w:val="20"/>
              </w:rPr>
              <w:t>ấp một lần (người)</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D5300" w:rsidP="007A0A8A">
            <w:pPr>
              <w:spacing w:before="120"/>
              <w:rPr>
                <w:rFonts w:ascii="Arial" w:hAnsi="Arial" w:cs="Arial"/>
                <w:sz w:val="20"/>
              </w:rPr>
            </w:pPr>
            <w:r w:rsidRPr="00711C44">
              <w:rPr>
                <w:rFonts w:ascii="Arial" w:hAnsi="Arial" w:cs="Arial"/>
                <w:sz w:val="20"/>
              </w:rPr>
              <w:t>- Khá</w:t>
            </w:r>
            <w:r w:rsidRPr="00711C44">
              <w:rPr>
                <w:rFonts w:ascii="Arial" w:hAnsi="Arial" w:cs="Arial"/>
                <w:sz w:val="20"/>
                <w:lang w:val="en-US"/>
              </w:rPr>
              <w:t>m</w:t>
            </w:r>
            <w:r w:rsidR="00402102" w:rsidRPr="00711C44">
              <w:rPr>
                <w:rFonts w:ascii="Arial" w:hAnsi="Arial" w:cs="Arial"/>
                <w:sz w:val="20"/>
              </w:rPr>
              <w:t xml:space="preserve"> thai, KHH gia đình (ngày)</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Lao động nữ</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Lao động nam</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Dưỡng sức, phục hồi sức khỏe (ngày)</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3. TNLĐ, BNN</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Chi giám định mức suy giảm khả năng LĐ</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1 lần (người)</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hàng tháng (người)</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phục hồi chức năng (người)</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Trợ </w:t>
            </w:r>
            <w:r w:rsidR="00C85B7D" w:rsidRPr="00711C44">
              <w:rPr>
                <w:rFonts w:ascii="Arial" w:hAnsi="Arial" w:cs="Arial"/>
                <w:sz w:val="20"/>
              </w:rPr>
              <w:t>cấp</w:t>
            </w:r>
            <w:r w:rsidRPr="00711C44">
              <w:rPr>
                <w:rFonts w:ascii="Arial" w:hAnsi="Arial" w:cs="Arial"/>
                <w:sz w:val="20"/>
              </w:rPr>
              <w:t xml:space="preserve"> phục vụ (người)</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chết do TNLĐ, BNN (người)</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DS, PHSK sau TNLĐ, BNN (ngày)</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4. Hưu trí</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1 lần (người)</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4D5300" w:rsidRPr="00711C44">
        <w:tc>
          <w:tcPr>
            <w:tcW w:w="84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khu vực 1 lần (người)</w:t>
            </w:r>
          </w:p>
        </w:tc>
        <w:tc>
          <w:tcPr>
            <w:tcW w:w="299"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12" w:type="pct"/>
            <w:shd w:val="clear" w:color="auto" w:fill="auto"/>
            <w:vAlign w:val="center"/>
          </w:tcPr>
          <w:p w:rsidR="00402102" w:rsidRPr="00711C44" w:rsidRDefault="00402102" w:rsidP="007A0A8A">
            <w:pPr>
              <w:spacing w:before="120"/>
              <w:jc w:val="center"/>
              <w:rPr>
                <w:rFonts w:ascii="Arial" w:hAnsi="Arial" w:cs="Arial"/>
                <w:sz w:val="20"/>
              </w:rPr>
            </w:pPr>
          </w:p>
        </w:tc>
        <w:tc>
          <w:tcPr>
            <w:tcW w:w="318"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297" w:type="pct"/>
            <w:shd w:val="clear" w:color="auto" w:fill="auto"/>
            <w:vAlign w:val="center"/>
          </w:tcPr>
          <w:p w:rsidR="00402102" w:rsidRPr="00711C44" w:rsidRDefault="00402102" w:rsidP="007A0A8A">
            <w:pPr>
              <w:spacing w:before="120"/>
              <w:jc w:val="center"/>
              <w:rPr>
                <w:rFonts w:ascii="Arial" w:hAnsi="Arial" w:cs="Arial"/>
                <w:sz w:val="20"/>
              </w:rPr>
            </w:pPr>
          </w:p>
        </w:tc>
        <w:tc>
          <w:tcPr>
            <w:tcW w:w="226" w:type="pct"/>
            <w:shd w:val="clear" w:color="auto" w:fill="auto"/>
            <w:vAlign w:val="center"/>
          </w:tcPr>
          <w:p w:rsidR="00402102" w:rsidRPr="00711C44" w:rsidRDefault="00402102" w:rsidP="007A0A8A">
            <w:pPr>
              <w:spacing w:before="120"/>
              <w:jc w:val="center"/>
              <w:rPr>
                <w:rFonts w:ascii="Arial" w:hAnsi="Arial" w:cs="Arial"/>
                <w:sz w:val="20"/>
              </w:rPr>
            </w:pPr>
          </w:p>
        </w:tc>
        <w:tc>
          <w:tcPr>
            <w:tcW w:w="316" w:type="pct"/>
            <w:shd w:val="clear" w:color="auto" w:fill="auto"/>
            <w:vAlign w:val="center"/>
          </w:tcPr>
          <w:p w:rsidR="00402102" w:rsidRPr="00711C44" w:rsidRDefault="00402102" w:rsidP="007A0A8A">
            <w:pPr>
              <w:spacing w:before="120"/>
              <w:jc w:val="center"/>
              <w:rPr>
                <w:rFonts w:ascii="Arial" w:hAnsi="Arial" w:cs="Arial"/>
                <w:sz w:val="20"/>
              </w:rPr>
            </w:pPr>
          </w:p>
        </w:tc>
        <w:tc>
          <w:tcPr>
            <w:tcW w:w="243" w:type="pct"/>
            <w:shd w:val="clear" w:color="auto" w:fill="auto"/>
            <w:vAlign w:val="center"/>
          </w:tcPr>
          <w:p w:rsidR="00402102" w:rsidRPr="00711C44" w:rsidRDefault="00402102" w:rsidP="007A0A8A">
            <w:pPr>
              <w:spacing w:before="120"/>
              <w:jc w:val="center"/>
              <w:rPr>
                <w:rFonts w:ascii="Arial" w:hAnsi="Arial" w:cs="Arial"/>
                <w:sz w:val="20"/>
              </w:rPr>
            </w:pPr>
          </w:p>
        </w:tc>
        <w:tc>
          <w:tcPr>
            <w:tcW w:w="313" w:type="pct"/>
            <w:shd w:val="clear" w:color="auto" w:fill="auto"/>
            <w:vAlign w:val="center"/>
          </w:tcPr>
          <w:p w:rsidR="00402102" w:rsidRPr="00711C44" w:rsidRDefault="00402102" w:rsidP="007A0A8A">
            <w:pPr>
              <w:spacing w:before="120"/>
              <w:jc w:val="center"/>
              <w:rPr>
                <w:rFonts w:ascii="Arial" w:hAnsi="Arial" w:cs="Arial"/>
                <w:sz w:val="20"/>
              </w:rPr>
            </w:pPr>
          </w:p>
        </w:tc>
        <w:tc>
          <w:tcPr>
            <w:tcW w:w="209" w:type="pct"/>
            <w:shd w:val="clear" w:color="auto" w:fill="auto"/>
            <w:vAlign w:val="center"/>
          </w:tcPr>
          <w:p w:rsidR="00402102" w:rsidRPr="00711C44" w:rsidRDefault="00402102" w:rsidP="007A0A8A">
            <w:pPr>
              <w:spacing w:before="120"/>
              <w:jc w:val="center"/>
              <w:rPr>
                <w:rFonts w:ascii="Arial" w:hAnsi="Arial" w:cs="Arial"/>
                <w:sz w:val="20"/>
              </w:rPr>
            </w:pPr>
          </w:p>
        </w:tc>
        <w:tc>
          <w:tcPr>
            <w:tcW w:w="315" w:type="pct"/>
            <w:shd w:val="clear" w:color="auto" w:fill="auto"/>
            <w:vAlign w:val="center"/>
          </w:tcPr>
          <w:p w:rsidR="00402102" w:rsidRPr="00711C44" w:rsidRDefault="00402102" w:rsidP="007A0A8A">
            <w:pPr>
              <w:spacing w:before="120"/>
              <w:jc w:val="center"/>
              <w:rPr>
                <w:rFonts w:ascii="Arial" w:hAnsi="Arial" w:cs="Arial"/>
                <w:sz w:val="20"/>
              </w:rPr>
            </w:pPr>
          </w:p>
        </w:tc>
        <w:tc>
          <w:tcPr>
            <w:tcW w:w="213"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Thuộc NSNN</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Thuộc quỹ BHXH</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i/>
                <w:sz w:val="20"/>
              </w:rPr>
            </w:pPr>
            <w:r w:rsidRPr="00711C44">
              <w:rPr>
                <w:rFonts w:ascii="Arial" w:hAnsi="Arial" w:cs="Arial"/>
                <w:i/>
                <w:sz w:val="20"/>
              </w:rPr>
              <w:t>5. Phục viên</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Trợ cấp 1 lần (người)</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Trợ cấp khu vực 1 lần (người)</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Thuộc NSNN</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Thuộc quỹ BHXH</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i/>
                <w:sz w:val="20"/>
              </w:rPr>
            </w:pPr>
            <w:r w:rsidRPr="00711C44">
              <w:rPr>
                <w:rFonts w:ascii="Arial" w:hAnsi="Arial" w:cs="Arial"/>
                <w:i/>
                <w:sz w:val="20"/>
              </w:rPr>
              <w:t>6. Xuất ngũ</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Trợ cấp 1 l</w:t>
            </w:r>
            <w:r w:rsidRPr="00711C44">
              <w:rPr>
                <w:rFonts w:ascii="Arial" w:hAnsi="Arial" w:cs="Arial"/>
                <w:sz w:val="20"/>
                <w:lang w:val="en-US"/>
              </w:rPr>
              <w:t>ầ</w:t>
            </w:r>
            <w:r w:rsidRPr="00711C44">
              <w:rPr>
                <w:rFonts w:ascii="Arial" w:hAnsi="Arial" w:cs="Arial"/>
                <w:sz w:val="20"/>
              </w:rPr>
              <w:t>n (người)</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i/>
                <w:sz w:val="20"/>
              </w:rPr>
            </w:pPr>
            <w:r w:rsidRPr="00711C44">
              <w:rPr>
                <w:rFonts w:ascii="Arial" w:hAnsi="Arial" w:cs="Arial"/>
                <w:i/>
                <w:sz w:val="20"/>
              </w:rPr>
              <w:t>7. Thôi việc</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Trợ cấp 1 lần (người)</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Trợ cấp khu vực 1 lần (người)</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Thuộc NSNN</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Thuộc quỹ BHXH</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i/>
                <w:sz w:val="20"/>
              </w:rPr>
            </w:pPr>
            <w:r w:rsidRPr="00711C44">
              <w:rPr>
                <w:rFonts w:ascii="Arial" w:hAnsi="Arial" w:cs="Arial"/>
                <w:i/>
                <w:sz w:val="20"/>
              </w:rPr>
              <w:t>8. Tử</w:t>
            </w:r>
            <w:r w:rsidRPr="00711C44">
              <w:rPr>
                <w:rFonts w:ascii="Arial" w:hAnsi="Arial" w:cs="Arial"/>
                <w:i/>
                <w:sz w:val="20"/>
                <w:lang w:val="en-US"/>
              </w:rPr>
              <w:t xml:space="preserve"> </w:t>
            </w:r>
            <w:r w:rsidRPr="00711C44">
              <w:rPr>
                <w:rFonts w:ascii="Arial" w:hAnsi="Arial" w:cs="Arial"/>
                <w:i/>
                <w:sz w:val="20"/>
              </w:rPr>
              <w:t>tu</w:t>
            </w:r>
            <w:r w:rsidRPr="00711C44">
              <w:rPr>
                <w:rFonts w:ascii="Arial" w:hAnsi="Arial" w:cs="Arial"/>
                <w:i/>
                <w:sz w:val="20"/>
                <w:lang w:val="en-US"/>
              </w:rPr>
              <w:t>ấ</w:t>
            </w:r>
            <w:r w:rsidRPr="00711C44">
              <w:rPr>
                <w:rFonts w:ascii="Arial" w:hAnsi="Arial" w:cs="Arial"/>
                <w:i/>
                <w:sz w:val="20"/>
              </w:rPr>
              <w:t>t</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Mai táng phí (người)</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Tuất 1 lần (người)</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Trợ cấp khu vực 1 lần (người)</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Thuộc NSNN</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sz w:val="20"/>
              </w:rPr>
            </w:pPr>
            <w:r w:rsidRPr="00711C44">
              <w:rPr>
                <w:rFonts w:ascii="Arial" w:hAnsi="Arial" w:cs="Arial"/>
                <w:sz w:val="20"/>
              </w:rPr>
              <w:t>+ Thuộc quỹ BHXH</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b/>
                <w:sz w:val="20"/>
              </w:rPr>
            </w:pPr>
            <w:r w:rsidRPr="00711C44">
              <w:rPr>
                <w:rFonts w:ascii="Arial" w:hAnsi="Arial" w:cs="Arial"/>
                <w:b/>
                <w:sz w:val="20"/>
                <w:lang w:val="en-US"/>
              </w:rPr>
              <w:t>II</w:t>
            </w:r>
            <w:r w:rsidRPr="00711C44">
              <w:rPr>
                <w:rFonts w:ascii="Arial" w:hAnsi="Arial" w:cs="Arial"/>
                <w:b/>
                <w:sz w:val="20"/>
              </w:rPr>
              <w:t>. Doanh nghiệp</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i/>
                <w:sz w:val="20"/>
              </w:rPr>
            </w:pPr>
            <w:r w:rsidRPr="00711C44">
              <w:rPr>
                <w:rFonts w:ascii="Arial" w:hAnsi="Arial" w:cs="Arial"/>
                <w:i/>
                <w:sz w:val="20"/>
              </w:rPr>
              <w:t>1. Trợ cấp</w:t>
            </w:r>
            <w:r w:rsidR="00EE6C1B" w:rsidRPr="00711C44">
              <w:rPr>
                <w:rFonts w:ascii="Arial" w:hAnsi="Arial" w:cs="Arial"/>
                <w:i/>
                <w:sz w:val="20"/>
              </w:rPr>
              <w:t xml:space="preserve"> </w:t>
            </w:r>
            <w:r w:rsidR="00EE6C1B" w:rsidRPr="00711C44">
              <w:rPr>
                <w:rFonts w:ascii="Arial" w:hAnsi="Arial" w:cs="Arial"/>
                <w:i/>
                <w:sz w:val="20"/>
                <w:lang w:val="en-US"/>
              </w:rPr>
              <w:t>ố</w:t>
            </w:r>
            <w:r w:rsidRPr="00711C44">
              <w:rPr>
                <w:rFonts w:ascii="Arial" w:hAnsi="Arial" w:cs="Arial"/>
                <w:i/>
                <w:sz w:val="20"/>
              </w:rPr>
              <w:t>m đau.</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rPr>
                <w:rFonts w:ascii="Arial" w:hAnsi="Arial" w:cs="Arial"/>
                <w:i/>
                <w:sz w:val="20"/>
                <w:lang w:val="en-US"/>
              </w:rPr>
            </w:pPr>
            <w:r w:rsidRPr="00711C44">
              <w:rPr>
                <w:rFonts w:ascii="Arial" w:hAnsi="Arial" w:cs="Arial"/>
                <w:i/>
                <w:sz w:val="20"/>
                <w:lang w:val="en-US"/>
              </w:rPr>
              <w:t>…….</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r w:rsidR="00306647" w:rsidRPr="00711C44">
        <w:tc>
          <w:tcPr>
            <w:tcW w:w="841" w:type="pct"/>
            <w:shd w:val="clear" w:color="auto" w:fill="auto"/>
            <w:vAlign w:val="center"/>
          </w:tcPr>
          <w:p w:rsidR="00306647" w:rsidRPr="00711C44" w:rsidRDefault="00306647" w:rsidP="007A0A8A">
            <w:pPr>
              <w:spacing w:before="120"/>
              <w:jc w:val="center"/>
              <w:rPr>
                <w:rFonts w:ascii="Arial" w:hAnsi="Arial" w:cs="Arial"/>
                <w:b/>
                <w:sz w:val="20"/>
              </w:rPr>
            </w:pPr>
            <w:r w:rsidRPr="00711C44">
              <w:rPr>
                <w:rFonts w:ascii="Arial" w:hAnsi="Arial" w:cs="Arial"/>
                <w:b/>
                <w:sz w:val="20"/>
              </w:rPr>
              <w:t>T</w:t>
            </w:r>
            <w:r w:rsidRPr="00711C44">
              <w:rPr>
                <w:rFonts w:ascii="Arial" w:hAnsi="Arial" w:cs="Arial"/>
                <w:b/>
                <w:sz w:val="20"/>
                <w:lang w:val="en-US"/>
              </w:rPr>
              <w:t>ổ</w:t>
            </w:r>
            <w:r w:rsidRPr="00711C44">
              <w:rPr>
                <w:rFonts w:ascii="Arial" w:hAnsi="Arial" w:cs="Arial"/>
                <w:b/>
                <w:sz w:val="20"/>
              </w:rPr>
              <w:t>ng cộng</w:t>
            </w:r>
          </w:p>
        </w:tc>
        <w:tc>
          <w:tcPr>
            <w:tcW w:w="299" w:type="pct"/>
            <w:shd w:val="clear" w:color="auto" w:fill="auto"/>
            <w:vAlign w:val="center"/>
          </w:tcPr>
          <w:p w:rsidR="00306647" w:rsidRPr="00711C44" w:rsidRDefault="00306647" w:rsidP="007A0A8A">
            <w:pPr>
              <w:spacing w:before="120"/>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12" w:type="pct"/>
            <w:shd w:val="clear" w:color="auto" w:fill="auto"/>
            <w:vAlign w:val="center"/>
          </w:tcPr>
          <w:p w:rsidR="00306647" w:rsidRPr="00711C44" w:rsidRDefault="00306647" w:rsidP="007A0A8A">
            <w:pPr>
              <w:spacing w:before="120"/>
              <w:jc w:val="center"/>
              <w:rPr>
                <w:rFonts w:ascii="Arial" w:hAnsi="Arial" w:cs="Arial"/>
                <w:sz w:val="20"/>
              </w:rPr>
            </w:pPr>
          </w:p>
        </w:tc>
        <w:tc>
          <w:tcPr>
            <w:tcW w:w="318" w:type="pct"/>
            <w:shd w:val="clear" w:color="auto" w:fill="auto"/>
            <w:vAlign w:val="center"/>
          </w:tcPr>
          <w:p w:rsidR="00306647" w:rsidRPr="00711C44" w:rsidRDefault="00306647" w:rsidP="007A0A8A">
            <w:pPr>
              <w:spacing w:before="120"/>
              <w:jc w:val="center"/>
              <w:rPr>
                <w:rFonts w:ascii="Arial" w:hAnsi="Arial" w:cs="Arial"/>
                <w:sz w:val="20"/>
              </w:rPr>
            </w:pPr>
          </w:p>
        </w:tc>
        <w:tc>
          <w:tcPr>
            <w:tcW w:w="228" w:type="pct"/>
            <w:shd w:val="clear" w:color="auto" w:fill="auto"/>
            <w:vAlign w:val="center"/>
          </w:tcPr>
          <w:p w:rsidR="00306647" w:rsidRPr="00711C44" w:rsidRDefault="00306647" w:rsidP="007A0A8A">
            <w:pPr>
              <w:spacing w:before="120"/>
              <w:jc w:val="center"/>
              <w:rPr>
                <w:rFonts w:ascii="Arial" w:hAnsi="Arial" w:cs="Arial"/>
                <w:sz w:val="20"/>
              </w:rPr>
            </w:pPr>
          </w:p>
        </w:tc>
        <w:tc>
          <w:tcPr>
            <w:tcW w:w="297" w:type="pct"/>
            <w:shd w:val="clear" w:color="auto" w:fill="auto"/>
            <w:vAlign w:val="center"/>
          </w:tcPr>
          <w:p w:rsidR="00306647" w:rsidRPr="00711C44" w:rsidRDefault="00306647" w:rsidP="007A0A8A">
            <w:pPr>
              <w:spacing w:before="120"/>
              <w:jc w:val="center"/>
              <w:rPr>
                <w:rFonts w:ascii="Arial" w:hAnsi="Arial" w:cs="Arial"/>
                <w:sz w:val="20"/>
              </w:rPr>
            </w:pPr>
          </w:p>
        </w:tc>
        <w:tc>
          <w:tcPr>
            <w:tcW w:w="226" w:type="pct"/>
            <w:shd w:val="clear" w:color="auto" w:fill="auto"/>
            <w:vAlign w:val="center"/>
          </w:tcPr>
          <w:p w:rsidR="00306647" w:rsidRPr="00711C44" w:rsidRDefault="00306647" w:rsidP="007A0A8A">
            <w:pPr>
              <w:spacing w:before="120"/>
              <w:jc w:val="center"/>
              <w:rPr>
                <w:rFonts w:ascii="Arial" w:hAnsi="Arial" w:cs="Arial"/>
                <w:sz w:val="20"/>
              </w:rPr>
            </w:pPr>
          </w:p>
        </w:tc>
        <w:tc>
          <w:tcPr>
            <w:tcW w:w="316" w:type="pct"/>
            <w:shd w:val="clear" w:color="auto" w:fill="auto"/>
            <w:vAlign w:val="center"/>
          </w:tcPr>
          <w:p w:rsidR="00306647" w:rsidRPr="00711C44" w:rsidRDefault="00306647" w:rsidP="007A0A8A">
            <w:pPr>
              <w:spacing w:before="120"/>
              <w:jc w:val="center"/>
              <w:rPr>
                <w:rFonts w:ascii="Arial" w:hAnsi="Arial" w:cs="Arial"/>
                <w:sz w:val="20"/>
              </w:rPr>
            </w:pPr>
          </w:p>
        </w:tc>
        <w:tc>
          <w:tcPr>
            <w:tcW w:w="243" w:type="pct"/>
            <w:shd w:val="clear" w:color="auto" w:fill="auto"/>
            <w:vAlign w:val="center"/>
          </w:tcPr>
          <w:p w:rsidR="00306647" w:rsidRPr="00711C44" w:rsidRDefault="00306647" w:rsidP="007A0A8A">
            <w:pPr>
              <w:spacing w:before="120"/>
              <w:jc w:val="center"/>
              <w:rPr>
                <w:rFonts w:ascii="Arial" w:hAnsi="Arial" w:cs="Arial"/>
                <w:sz w:val="20"/>
              </w:rPr>
            </w:pPr>
          </w:p>
        </w:tc>
        <w:tc>
          <w:tcPr>
            <w:tcW w:w="313" w:type="pct"/>
            <w:shd w:val="clear" w:color="auto" w:fill="auto"/>
            <w:vAlign w:val="center"/>
          </w:tcPr>
          <w:p w:rsidR="00306647" w:rsidRPr="00711C44" w:rsidRDefault="00306647" w:rsidP="007A0A8A">
            <w:pPr>
              <w:spacing w:before="120"/>
              <w:jc w:val="center"/>
              <w:rPr>
                <w:rFonts w:ascii="Arial" w:hAnsi="Arial" w:cs="Arial"/>
                <w:sz w:val="20"/>
              </w:rPr>
            </w:pPr>
          </w:p>
        </w:tc>
        <w:tc>
          <w:tcPr>
            <w:tcW w:w="209" w:type="pct"/>
            <w:shd w:val="clear" w:color="auto" w:fill="auto"/>
            <w:vAlign w:val="center"/>
          </w:tcPr>
          <w:p w:rsidR="00306647" w:rsidRPr="00711C44" w:rsidRDefault="00306647" w:rsidP="007A0A8A">
            <w:pPr>
              <w:spacing w:before="120"/>
              <w:jc w:val="center"/>
              <w:rPr>
                <w:rFonts w:ascii="Arial" w:hAnsi="Arial" w:cs="Arial"/>
                <w:sz w:val="20"/>
              </w:rPr>
            </w:pPr>
          </w:p>
        </w:tc>
        <w:tc>
          <w:tcPr>
            <w:tcW w:w="315" w:type="pct"/>
            <w:shd w:val="clear" w:color="auto" w:fill="auto"/>
            <w:vAlign w:val="center"/>
          </w:tcPr>
          <w:p w:rsidR="00306647" w:rsidRPr="00711C44" w:rsidRDefault="00306647" w:rsidP="007A0A8A">
            <w:pPr>
              <w:spacing w:before="120"/>
              <w:jc w:val="center"/>
              <w:rPr>
                <w:rFonts w:ascii="Arial" w:hAnsi="Arial" w:cs="Arial"/>
                <w:sz w:val="20"/>
              </w:rPr>
            </w:pPr>
          </w:p>
        </w:tc>
        <w:tc>
          <w:tcPr>
            <w:tcW w:w="213" w:type="pct"/>
            <w:shd w:val="clear" w:color="auto" w:fill="auto"/>
            <w:vAlign w:val="center"/>
          </w:tcPr>
          <w:p w:rsidR="00306647" w:rsidRPr="00711C44" w:rsidRDefault="00306647" w:rsidP="007A0A8A">
            <w:pPr>
              <w:spacing w:before="120"/>
              <w:jc w:val="center"/>
              <w:rPr>
                <w:rFonts w:ascii="Arial" w:hAnsi="Arial" w:cs="Arial"/>
                <w:sz w:val="20"/>
              </w:rPr>
            </w:pPr>
          </w:p>
        </w:tc>
        <w:tc>
          <w:tcPr>
            <w:tcW w:w="447" w:type="pct"/>
            <w:shd w:val="clear" w:color="auto" w:fill="auto"/>
            <w:vAlign w:val="center"/>
          </w:tcPr>
          <w:p w:rsidR="00306647" w:rsidRPr="00711C44" w:rsidRDefault="00306647" w:rsidP="007A0A8A">
            <w:pPr>
              <w:spacing w:before="120"/>
              <w:jc w:val="center"/>
              <w:rPr>
                <w:rFonts w:ascii="Arial" w:hAnsi="Arial" w:cs="Arial"/>
                <w:sz w:val="20"/>
              </w:rPr>
            </w:pPr>
          </w:p>
        </w:tc>
      </w:tr>
    </w:tbl>
    <w:p w:rsidR="00402102" w:rsidRPr="00F428C8" w:rsidRDefault="00402102" w:rsidP="007A0A8A">
      <w:pPr>
        <w:spacing w:before="120"/>
        <w:rPr>
          <w:rFonts w:ascii="Arial" w:hAnsi="Arial" w:cs="Arial"/>
          <w:sz w:val="20"/>
        </w:rPr>
      </w:pPr>
      <w:r w:rsidRPr="00711C44">
        <w:rPr>
          <w:rFonts w:ascii="Arial" w:hAnsi="Arial" w:cs="Arial"/>
          <w:sz w:val="20"/>
        </w:rPr>
        <w:t>Kế hoạch chi BHXH năm nay là (bằng chữ):</w:t>
      </w:r>
      <w:r w:rsidR="00306647" w:rsidRPr="00F428C8">
        <w:rPr>
          <w:rFonts w:ascii="Arial" w:hAnsi="Arial" w:cs="Arial"/>
          <w:sz w:val="20"/>
        </w:rPr>
        <w:t xml:space="preserve"> ……………………………………………………</w:t>
      </w:r>
    </w:p>
    <w:p w:rsidR="00306647" w:rsidRPr="00F428C8" w:rsidRDefault="00306647" w:rsidP="007A0A8A">
      <w:pPr>
        <w:spacing w:before="120"/>
        <w:rPr>
          <w:rFonts w:ascii="Arial" w:hAnsi="Arial" w:cs="Arial"/>
          <w:sz w:val="20"/>
        </w:rPr>
      </w:pPr>
    </w:p>
    <w:tbl>
      <w:tblPr>
        <w:tblW w:w="0" w:type="auto"/>
        <w:tblLook w:val="01E0" w:firstRow="1" w:lastRow="1" w:firstColumn="1" w:lastColumn="1" w:noHBand="0" w:noVBand="0"/>
      </w:tblPr>
      <w:tblGrid>
        <w:gridCol w:w="2970"/>
        <w:gridCol w:w="3018"/>
        <w:gridCol w:w="3015"/>
      </w:tblGrid>
      <w:tr w:rsidR="00306647" w:rsidRPr="00F428C8" w:rsidTr="002A753F">
        <w:tc>
          <w:tcPr>
            <w:tcW w:w="4392" w:type="dxa"/>
          </w:tcPr>
          <w:p w:rsidR="00306647" w:rsidRPr="00F428C8" w:rsidRDefault="004C1DB9" w:rsidP="002A753F">
            <w:pPr>
              <w:spacing w:before="120"/>
              <w:jc w:val="center"/>
              <w:rPr>
                <w:rFonts w:ascii="Arial" w:eastAsia="Times New Roman" w:hAnsi="Arial" w:cs="Arial"/>
                <w:sz w:val="20"/>
              </w:rPr>
            </w:pPr>
            <w:r w:rsidRPr="00F428C8">
              <w:rPr>
                <w:rFonts w:ascii="Arial" w:eastAsia="Times New Roman" w:hAnsi="Arial" w:cs="Arial"/>
                <w:b/>
                <w:sz w:val="20"/>
              </w:rPr>
              <w:br/>
            </w:r>
            <w:r w:rsidR="00306647" w:rsidRPr="00711C44">
              <w:rPr>
                <w:rFonts w:ascii="Arial" w:eastAsia="Times New Roman" w:hAnsi="Arial" w:cs="Arial"/>
                <w:b/>
                <w:sz w:val="20"/>
              </w:rPr>
              <w:t>Ngư</w:t>
            </w:r>
            <w:r w:rsidRPr="00F428C8">
              <w:rPr>
                <w:rFonts w:ascii="Arial" w:eastAsia="Times New Roman" w:hAnsi="Arial" w:cs="Arial"/>
                <w:b/>
                <w:sz w:val="20"/>
              </w:rPr>
              <w:t>ờ</w:t>
            </w:r>
            <w:r w:rsidR="00306647" w:rsidRPr="00711C44">
              <w:rPr>
                <w:rFonts w:ascii="Arial" w:eastAsia="Times New Roman" w:hAnsi="Arial" w:cs="Arial"/>
                <w:b/>
                <w:sz w:val="20"/>
              </w:rPr>
              <w:t>i lập biểu</w:t>
            </w:r>
            <w:r w:rsidR="00306647" w:rsidRPr="00F428C8">
              <w:rPr>
                <w:rFonts w:ascii="Arial" w:eastAsia="Times New Roman" w:hAnsi="Arial" w:cs="Arial"/>
                <w:sz w:val="20"/>
              </w:rPr>
              <w:br/>
            </w:r>
            <w:r w:rsidR="00306647" w:rsidRPr="00711C44">
              <w:rPr>
                <w:rFonts w:ascii="Arial" w:eastAsia="Times New Roman" w:hAnsi="Arial" w:cs="Arial"/>
                <w:sz w:val="20"/>
              </w:rPr>
              <w:t>(ký và ghi rõ họ tên)</w:t>
            </w:r>
          </w:p>
        </w:tc>
        <w:tc>
          <w:tcPr>
            <w:tcW w:w="4392" w:type="dxa"/>
          </w:tcPr>
          <w:p w:rsidR="00306647" w:rsidRPr="00F428C8" w:rsidRDefault="004C1DB9" w:rsidP="002A753F">
            <w:pPr>
              <w:spacing w:before="120"/>
              <w:jc w:val="center"/>
              <w:rPr>
                <w:rFonts w:ascii="Arial" w:eastAsia="Times New Roman" w:hAnsi="Arial" w:cs="Arial"/>
                <w:sz w:val="20"/>
              </w:rPr>
            </w:pPr>
            <w:r w:rsidRPr="00F428C8">
              <w:rPr>
                <w:rFonts w:ascii="Arial" w:eastAsia="Times New Roman" w:hAnsi="Arial" w:cs="Arial"/>
                <w:b/>
                <w:sz w:val="20"/>
              </w:rPr>
              <w:br/>
            </w:r>
            <w:r w:rsidR="00306647" w:rsidRPr="00711C44">
              <w:rPr>
                <w:rFonts w:ascii="Arial" w:eastAsia="Times New Roman" w:hAnsi="Arial" w:cs="Arial"/>
                <w:b/>
                <w:sz w:val="20"/>
              </w:rPr>
              <w:t>Trưởng phòng (Ban) tài chính</w:t>
            </w:r>
            <w:r w:rsidR="00306647" w:rsidRPr="00F428C8">
              <w:rPr>
                <w:rFonts w:ascii="Arial" w:eastAsia="Times New Roman" w:hAnsi="Arial" w:cs="Arial"/>
                <w:b/>
                <w:sz w:val="20"/>
              </w:rPr>
              <w:br/>
            </w:r>
            <w:r w:rsidR="00306647" w:rsidRPr="00711C44">
              <w:rPr>
                <w:rFonts w:ascii="Arial" w:eastAsia="Times New Roman" w:hAnsi="Arial" w:cs="Arial"/>
                <w:sz w:val="20"/>
              </w:rPr>
              <w:t>(ký và ghi rõ họ tên)</w:t>
            </w:r>
          </w:p>
        </w:tc>
        <w:tc>
          <w:tcPr>
            <w:tcW w:w="4392" w:type="dxa"/>
          </w:tcPr>
          <w:p w:rsidR="00306647" w:rsidRPr="00F428C8" w:rsidRDefault="00306647" w:rsidP="002A753F">
            <w:pPr>
              <w:spacing w:before="120"/>
              <w:jc w:val="center"/>
              <w:rPr>
                <w:rFonts w:ascii="Arial" w:eastAsia="Times New Roman" w:hAnsi="Arial" w:cs="Arial"/>
                <w:sz w:val="20"/>
              </w:rPr>
            </w:pPr>
            <w:r w:rsidRPr="00711C44">
              <w:rPr>
                <w:rFonts w:ascii="Arial" w:eastAsia="Times New Roman" w:hAnsi="Arial" w:cs="Arial"/>
                <w:i/>
                <w:sz w:val="20"/>
              </w:rPr>
              <w:t>Ngày.... tháng.... năm 20</w:t>
            </w:r>
            <w:r w:rsidRPr="00F428C8">
              <w:rPr>
                <w:rFonts w:ascii="Arial" w:eastAsia="Times New Roman" w:hAnsi="Arial" w:cs="Arial"/>
                <w:i/>
                <w:sz w:val="20"/>
              </w:rPr>
              <w:t xml:space="preserve"> …..</w:t>
            </w:r>
            <w:r w:rsidRPr="00F428C8">
              <w:rPr>
                <w:rFonts w:ascii="Arial" w:eastAsia="Times New Roman" w:hAnsi="Arial" w:cs="Arial"/>
                <w:sz w:val="20"/>
              </w:rPr>
              <w:br/>
            </w:r>
            <w:r w:rsidRPr="00711C44">
              <w:rPr>
                <w:rFonts w:ascii="Arial" w:eastAsia="Times New Roman" w:hAnsi="Arial" w:cs="Arial"/>
                <w:b/>
                <w:sz w:val="20"/>
              </w:rPr>
              <w:t>Thủ trưởng đơn vị</w:t>
            </w:r>
            <w:r w:rsidRPr="00F428C8">
              <w:rPr>
                <w:rFonts w:ascii="Arial" w:eastAsia="Times New Roman" w:hAnsi="Arial" w:cs="Arial"/>
                <w:b/>
                <w:sz w:val="20"/>
              </w:rPr>
              <w:br/>
            </w:r>
            <w:r w:rsidRPr="00711C44">
              <w:rPr>
                <w:rFonts w:ascii="Arial" w:eastAsia="Times New Roman" w:hAnsi="Arial" w:cs="Arial"/>
                <w:sz w:val="20"/>
              </w:rPr>
              <w:t>(Ký tên, đóng dấu)</w:t>
            </w:r>
          </w:p>
        </w:tc>
      </w:tr>
    </w:tbl>
    <w:p w:rsidR="00306647" w:rsidRDefault="00306647"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Pr="00F428C8" w:rsidRDefault="00F428C8" w:rsidP="007A0A8A">
      <w:pPr>
        <w:spacing w:before="120"/>
        <w:rPr>
          <w:rFonts w:ascii="Arial" w:hAnsi="Arial" w:cs="Arial"/>
          <w:sz w:val="20"/>
        </w:rPr>
      </w:pPr>
    </w:p>
    <w:tbl>
      <w:tblPr>
        <w:tblW w:w="0" w:type="auto"/>
        <w:tblLook w:val="01E0" w:firstRow="1" w:lastRow="1" w:firstColumn="1" w:lastColumn="1" w:noHBand="0" w:noVBand="0"/>
      </w:tblPr>
      <w:tblGrid>
        <w:gridCol w:w="4888"/>
        <w:gridCol w:w="4115"/>
      </w:tblGrid>
      <w:tr w:rsidR="00124E61" w:rsidRPr="00711C44" w:rsidTr="002A753F">
        <w:tc>
          <w:tcPr>
            <w:tcW w:w="6588" w:type="dxa"/>
          </w:tcPr>
          <w:p w:rsidR="00124E61" w:rsidRPr="00F428C8" w:rsidRDefault="00124E61" w:rsidP="002A753F">
            <w:pPr>
              <w:spacing w:before="120"/>
              <w:rPr>
                <w:rFonts w:ascii="Arial" w:eastAsia="Times New Roman" w:hAnsi="Arial" w:cs="Arial"/>
                <w:sz w:val="20"/>
              </w:rPr>
            </w:pPr>
            <w:r w:rsidRPr="00711C44">
              <w:rPr>
                <w:rFonts w:ascii="Arial" w:eastAsia="Times New Roman" w:hAnsi="Arial" w:cs="Arial"/>
                <w:b/>
                <w:sz w:val="20"/>
              </w:rPr>
              <w:t>Đơn vị cấp trên:</w:t>
            </w:r>
            <w:r w:rsidRPr="00F428C8">
              <w:rPr>
                <w:rFonts w:ascii="Arial" w:eastAsia="Times New Roman" w:hAnsi="Arial" w:cs="Arial"/>
                <w:b/>
                <w:sz w:val="20"/>
              </w:rPr>
              <w:t xml:space="preserve"> ……………………….</w:t>
            </w:r>
            <w:r w:rsidR="004C1DB9" w:rsidRPr="00F428C8">
              <w:rPr>
                <w:rFonts w:ascii="Arial" w:eastAsia="Times New Roman" w:hAnsi="Arial" w:cs="Arial"/>
                <w:b/>
                <w:sz w:val="20"/>
              </w:rPr>
              <w:br/>
            </w:r>
            <w:r w:rsidRPr="00711C44">
              <w:rPr>
                <w:rFonts w:ascii="Arial" w:eastAsia="Times New Roman" w:hAnsi="Arial" w:cs="Arial"/>
                <w:b/>
                <w:sz w:val="20"/>
              </w:rPr>
              <w:t>Đơn vị:</w:t>
            </w:r>
            <w:r w:rsidRPr="00F428C8">
              <w:rPr>
                <w:rFonts w:ascii="Arial" w:eastAsia="Times New Roman" w:hAnsi="Arial" w:cs="Arial"/>
                <w:b/>
                <w:sz w:val="20"/>
              </w:rPr>
              <w:t xml:space="preserve"> ………………………………….</w:t>
            </w:r>
          </w:p>
        </w:tc>
        <w:tc>
          <w:tcPr>
            <w:tcW w:w="6588" w:type="dxa"/>
          </w:tcPr>
          <w:p w:rsidR="00124E61" w:rsidRPr="00711C44" w:rsidRDefault="000B68E7" w:rsidP="002A753F">
            <w:pPr>
              <w:spacing w:before="120"/>
              <w:jc w:val="right"/>
              <w:rPr>
                <w:rFonts w:ascii="Arial" w:eastAsia="Times New Roman" w:hAnsi="Arial" w:cs="Arial"/>
                <w:b/>
                <w:sz w:val="20"/>
                <w:lang w:val="en-US"/>
              </w:rPr>
            </w:pPr>
            <w:bookmarkStart w:id="54" w:name="loai_8"/>
            <w:r w:rsidRPr="00711C44">
              <w:rPr>
                <w:rFonts w:ascii="Arial" w:eastAsia="Times New Roman" w:hAnsi="Arial" w:cs="Arial"/>
                <w:b/>
                <w:sz w:val="20"/>
                <w:lang w:val="en-US"/>
              </w:rPr>
              <w:t>Mẫu số 06b</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54"/>
          </w:p>
        </w:tc>
      </w:tr>
    </w:tbl>
    <w:p w:rsidR="00124E61" w:rsidRPr="00711C44" w:rsidRDefault="00124E61" w:rsidP="007A0A8A">
      <w:pPr>
        <w:spacing w:before="120"/>
        <w:rPr>
          <w:rFonts w:ascii="Arial" w:hAnsi="Arial" w:cs="Arial"/>
          <w:sz w:val="20"/>
          <w:lang w:val="en-US"/>
        </w:rPr>
      </w:pPr>
    </w:p>
    <w:p w:rsidR="00402102" w:rsidRPr="00711C44" w:rsidRDefault="007C5AFE" w:rsidP="007A0A8A">
      <w:pPr>
        <w:spacing w:before="120"/>
        <w:jc w:val="center"/>
        <w:rPr>
          <w:rFonts w:ascii="Arial" w:hAnsi="Arial" w:cs="Arial"/>
          <w:b/>
          <w:color w:val="auto"/>
          <w:sz w:val="20"/>
        </w:rPr>
      </w:pPr>
      <w:bookmarkStart w:id="55" w:name="loai_8_name"/>
      <w:r w:rsidRPr="00711C44">
        <w:rPr>
          <w:rFonts w:ascii="Arial" w:hAnsi="Arial" w:cs="Arial"/>
          <w:b/>
          <w:color w:val="auto"/>
          <w:sz w:val="20"/>
        </w:rPr>
        <w:t>KẾ HOẠCH CHI KINH PHÍ QUẢN LÝ BẢO HIỂM XÃ HỘI</w:t>
      </w:r>
      <w:bookmarkEnd w:id="55"/>
    </w:p>
    <w:p w:rsidR="00402102" w:rsidRPr="00711C44" w:rsidRDefault="00402102" w:rsidP="007A0A8A">
      <w:pPr>
        <w:spacing w:before="120"/>
        <w:jc w:val="center"/>
        <w:rPr>
          <w:rFonts w:ascii="Arial" w:hAnsi="Arial" w:cs="Arial"/>
          <w:color w:val="auto"/>
          <w:sz w:val="20"/>
          <w:lang w:val="en-US"/>
        </w:rPr>
      </w:pPr>
      <w:r w:rsidRPr="00711C44">
        <w:rPr>
          <w:rFonts w:ascii="Arial" w:hAnsi="Arial" w:cs="Arial"/>
          <w:color w:val="auto"/>
          <w:sz w:val="20"/>
        </w:rPr>
        <w:t>Năm 20</w:t>
      </w:r>
      <w:r w:rsidR="007C5AFE" w:rsidRPr="00711C44">
        <w:rPr>
          <w:rFonts w:ascii="Arial" w:hAnsi="Arial" w:cs="Arial"/>
          <w:color w:val="auto"/>
          <w:sz w:val="20"/>
          <w:lang w:val="en-US"/>
        </w:rPr>
        <w:t>……………….</w:t>
      </w:r>
    </w:p>
    <w:p w:rsidR="00402102" w:rsidRPr="00711C44" w:rsidRDefault="00402102" w:rsidP="007A0A8A">
      <w:pPr>
        <w:spacing w:before="120"/>
        <w:jc w:val="right"/>
        <w:rPr>
          <w:rFonts w:ascii="Arial" w:hAnsi="Arial" w:cs="Arial"/>
          <w:i/>
          <w:color w:val="auto"/>
          <w:sz w:val="20"/>
        </w:rPr>
      </w:pPr>
      <w:r w:rsidRPr="00711C44">
        <w:rPr>
          <w:rFonts w:ascii="Arial" w:hAnsi="Arial" w:cs="Arial"/>
          <w:i/>
          <w:color w:val="auto"/>
          <w:sz w:val="20"/>
        </w:rPr>
        <w:t>Đơn vị tính: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53"/>
        <w:gridCol w:w="450"/>
        <w:gridCol w:w="2341"/>
        <w:gridCol w:w="708"/>
        <w:gridCol w:w="722"/>
        <w:gridCol w:w="747"/>
        <w:gridCol w:w="769"/>
        <w:gridCol w:w="823"/>
        <w:gridCol w:w="881"/>
        <w:gridCol w:w="899"/>
      </w:tblGrid>
      <w:tr w:rsidR="00402102" w:rsidRPr="00711C44">
        <w:tc>
          <w:tcPr>
            <w:tcW w:w="258" w:type="pct"/>
            <w:vMerge w:val="restart"/>
            <w:shd w:val="clear" w:color="auto" w:fill="auto"/>
            <w:vAlign w:val="center"/>
          </w:tcPr>
          <w:p w:rsidR="00402102" w:rsidRPr="00711C44" w:rsidRDefault="00711C44" w:rsidP="007A0A8A">
            <w:pPr>
              <w:spacing w:before="120"/>
              <w:jc w:val="center"/>
              <w:rPr>
                <w:rFonts w:ascii="Arial" w:hAnsi="Arial" w:cs="Arial"/>
                <w:b/>
                <w:color w:val="auto"/>
                <w:sz w:val="20"/>
              </w:rPr>
            </w:pPr>
            <w:r w:rsidRPr="00711C44">
              <w:rPr>
                <w:rFonts w:ascii="Arial" w:hAnsi="Arial" w:cs="Arial"/>
                <w:b/>
                <w:color w:val="auto"/>
                <w:sz w:val="20"/>
              </w:rPr>
              <w:t>Mục</w:t>
            </w:r>
          </w:p>
        </w:tc>
        <w:tc>
          <w:tcPr>
            <w:tcW w:w="254" w:type="pct"/>
            <w:vMerge w:val="restar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Ti</w:t>
            </w:r>
            <w:r w:rsidR="004C1DB9" w:rsidRPr="00711C44">
              <w:rPr>
                <w:rFonts w:ascii="Arial" w:hAnsi="Arial" w:cs="Arial"/>
                <w:b/>
                <w:color w:val="auto"/>
                <w:sz w:val="20"/>
                <w:lang w:val="en-US"/>
              </w:rPr>
              <w:t>ể</w:t>
            </w:r>
            <w:r w:rsidRPr="00711C44">
              <w:rPr>
                <w:rFonts w:ascii="Arial" w:hAnsi="Arial" w:cs="Arial"/>
                <w:b/>
                <w:color w:val="auto"/>
                <w:sz w:val="20"/>
              </w:rPr>
              <w:t>u</w:t>
            </w:r>
            <w:r w:rsidR="007C5AFE" w:rsidRPr="00711C44">
              <w:rPr>
                <w:rFonts w:ascii="Arial" w:hAnsi="Arial" w:cs="Arial"/>
                <w:b/>
                <w:color w:val="auto"/>
                <w:sz w:val="20"/>
              </w:rPr>
              <w:t xml:space="preserve"> </w:t>
            </w:r>
            <w:r w:rsidR="00711C44" w:rsidRPr="00711C44">
              <w:rPr>
                <w:rFonts w:ascii="Arial" w:hAnsi="Arial" w:cs="Arial"/>
                <w:b/>
                <w:color w:val="auto"/>
                <w:sz w:val="20"/>
              </w:rPr>
              <w:t>mục</w:t>
            </w:r>
          </w:p>
        </w:tc>
        <w:tc>
          <w:tcPr>
            <w:tcW w:w="1332" w:type="pct"/>
            <w:vMerge w:val="restar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Nội dung</w:t>
            </w:r>
          </w:p>
        </w:tc>
        <w:tc>
          <w:tcPr>
            <w:tcW w:w="403" w:type="pct"/>
            <w:vMerge w:val="restar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Ước thực hiện năm trước</w:t>
            </w:r>
          </w:p>
        </w:tc>
        <w:tc>
          <w:tcPr>
            <w:tcW w:w="411" w:type="pct"/>
            <w:vMerge w:val="restar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Kế hoạch năm nay</w:t>
            </w:r>
          </w:p>
        </w:tc>
        <w:tc>
          <w:tcPr>
            <w:tcW w:w="1831" w:type="pct"/>
            <w:gridSpan w:val="4"/>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Trong đó</w:t>
            </w:r>
          </w:p>
        </w:tc>
        <w:tc>
          <w:tcPr>
            <w:tcW w:w="511" w:type="pc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Ghi chú</w:t>
            </w:r>
          </w:p>
        </w:tc>
      </w:tr>
      <w:tr w:rsidR="00402102" w:rsidRPr="00711C44">
        <w:tc>
          <w:tcPr>
            <w:tcW w:w="258" w:type="pct"/>
            <w:vMerge/>
            <w:shd w:val="clear" w:color="auto" w:fill="auto"/>
            <w:vAlign w:val="center"/>
          </w:tcPr>
          <w:p w:rsidR="00402102" w:rsidRPr="00711C44" w:rsidRDefault="00402102" w:rsidP="007A0A8A">
            <w:pPr>
              <w:spacing w:before="120"/>
              <w:jc w:val="center"/>
              <w:rPr>
                <w:rFonts w:ascii="Arial" w:hAnsi="Arial" w:cs="Arial"/>
                <w:b/>
                <w:color w:val="auto"/>
                <w:sz w:val="20"/>
              </w:rPr>
            </w:pPr>
          </w:p>
        </w:tc>
        <w:tc>
          <w:tcPr>
            <w:tcW w:w="254" w:type="pct"/>
            <w:vMerge/>
            <w:shd w:val="clear" w:color="auto" w:fill="auto"/>
            <w:vAlign w:val="center"/>
          </w:tcPr>
          <w:p w:rsidR="00402102" w:rsidRPr="00711C44" w:rsidRDefault="00402102" w:rsidP="007A0A8A">
            <w:pPr>
              <w:spacing w:before="120"/>
              <w:jc w:val="center"/>
              <w:rPr>
                <w:rFonts w:ascii="Arial" w:hAnsi="Arial" w:cs="Arial"/>
                <w:b/>
                <w:color w:val="auto"/>
                <w:sz w:val="20"/>
              </w:rPr>
            </w:pPr>
          </w:p>
        </w:tc>
        <w:tc>
          <w:tcPr>
            <w:tcW w:w="1332" w:type="pct"/>
            <w:vMerge/>
            <w:shd w:val="clear" w:color="auto" w:fill="auto"/>
            <w:vAlign w:val="center"/>
          </w:tcPr>
          <w:p w:rsidR="00402102" w:rsidRPr="00711C44" w:rsidRDefault="00402102" w:rsidP="007A0A8A">
            <w:pPr>
              <w:spacing w:before="120"/>
              <w:rPr>
                <w:rFonts w:ascii="Arial" w:hAnsi="Arial" w:cs="Arial"/>
                <w:b/>
                <w:color w:val="auto"/>
                <w:sz w:val="20"/>
              </w:rPr>
            </w:pPr>
          </w:p>
        </w:tc>
        <w:tc>
          <w:tcPr>
            <w:tcW w:w="403" w:type="pct"/>
            <w:vMerge/>
            <w:shd w:val="clear" w:color="auto" w:fill="auto"/>
            <w:vAlign w:val="center"/>
          </w:tcPr>
          <w:p w:rsidR="00402102" w:rsidRPr="00711C44" w:rsidRDefault="00402102" w:rsidP="007A0A8A">
            <w:pPr>
              <w:spacing w:before="120"/>
              <w:jc w:val="center"/>
              <w:rPr>
                <w:rFonts w:ascii="Arial" w:hAnsi="Arial" w:cs="Arial"/>
                <w:b/>
                <w:color w:val="auto"/>
                <w:sz w:val="20"/>
              </w:rPr>
            </w:pPr>
          </w:p>
        </w:tc>
        <w:tc>
          <w:tcPr>
            <w:tcW w:w="411" w:type="pct"/>
            <w:vMerge/>
            <w:shd w:val="clear" w:color="auto" w:fill="auto"/>
            <w:vAlign w:val="center"/>
          </w:tcPr>
          <w:p w:rsidR="00402102" w:rsidRPr="00711C44" w:rsidRDefault="00402102" w:rsidP="007A0A8A">
            <w:pPr>
              <w:spacing w:before="120"/>
              <w:jc w:val="center"/>
              <w:rPr>
                <w:rFonts w:ascii="Arial" w:hAnsi="Arial" w:cs="Arial"/>
                <w:b/>
                <w:color w:val="auto"/>
                <w:sz w:val="20"/>
              </w:rPr>
            </w:pPr>
          </w:p>
        </w:tc>
        <w:tc>
          <w:tcPr>
            <w:tcW w:w="425" w:type="pc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Cán bộ</w:t>
            </w:r>
          </w:p>
        </w:tc>
        <w:tc>
          <w:tcPr>
            <w:tcW w:w="437" w:type="pc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Quân lực</w:t>
            </w:r>
          </w:p>
        </w:tc>
        <w:tc>
          <w:tcPr>
            <w:tcW w:w="468" w:type="pc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Tài chính</w:t>
            </w:r>
          </w:p>
        </w:tc>
        <w:tc>
          <w:tcPr>
            <w:tcW w:w="501" w:type="pct"/>
            <w:shd w:val="clear" w:color="auto" w:fill="auto"/>
            <w:vAlign w:val="center"/>
          </w:tcPr>
          <w:p w:rsidR="00402102" w:rsidRPr="00711C44" w:rsidRDefault="00402102" w:rsidP="007A0A8A">
            <w:pPr>
              <w:spacing w:before="120"/>
              <w:jc w:val="center"/>
              <w:rPr>
                <w:rFonts w:ascii="Arial" w:hAnsi="Arial" w:cs="Arial"/>
                <w:b/>
                <w:color w:val="auto"/>
                <w:sz w:val="20"/>
              </w:rPr>
            </w:pPr>
            <w:r w:rsidRPr="00711C44">
              <w:rPr>
                <w:rFonts w:ascii="Arial" w:hAnsi="Arial" w:cs="Arial"/>
                <w:b/>
                <w:color w:val="auto"/>
                <w:sz w:val="20"/>
              </w:rPr>
              <w:t>Quân y</w:t>
            </w:r>
          </w:p>
        </w:tc>
        <w:tc>
          <w:tcPr>
            <w:tcW w:w="511" w:type="pct"/>
            <w:shd w:val="clear" w:color="auto" w:fill="auto"/>
            <w:vAlign w:val="center"/>
          </w:tcPr>
          <w:p w:rsidR="00402102" w:rsidRPr="00711C44" w:rsidRDefault="00402102" w:rsidP="007A0A8A">
            <w:pPr>
              <w:spacing w:before="120"/>
              <w:jc w:val="center"/>
              <w:rPr>
                <w:rFonts w:ascii="Arial" w:hAnsi="Arial" w:cs="Arial"/>
                <w:b/>
                <w:color w:val="auto"/>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1</w:t>
            </w:r>
          </w:p>
        </w:tc>
        <w:tc>
          <w:tcPr>
            <w:tcW w:w="254"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2</w:t>
            </w:r>
          </w:p>
        </w:tc>
        <w:tc>
          <w:tcPr>
            <w:tcW w:w="1332"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3</w:t>
            </w:r>
          </w:p>
        </w:tc>
        <w:tc>
          <w:tcPr>
            <w:tcW w:w="403"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4</w:t>
            </w:r>
          </w:p>
        </w:tc>
        <w:tc>
          <w:tcPr>
            <w:tcW w:w="411"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5</w:t>
            </w:r>
          </w:p>
        </w:tc>
        <w:tc>
          <w:tcPr>
            <w:tcW w:w="425"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6</w:t>
            </w:r>
          </w:p>
        </w:tc>
        <w:tc>
          <w:tcPr>
            <w:tcW w:w="437"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7</w:t>
            </w:r>
          </w:p>
        </w:tc>
        <w:tc>
          <w:tcPr>
            <w:tcW w:w="468" w:type="pct"/>
            <w:shd w:val="clear" w:color="auto" w:fill="auto"/>
            <w:vAlign w:val="center"/>
          </w:tcPr>
          <w:p w:rsidR="00402102" w:rsidRPr="00711C44" w:rsidRDefault="00402102" w:rsidP="007A0A8A">
            <w:pPr>
              <w:spacing w:before="120"/>
              <w:jc w:val="center"/>
              <w:rPr>
                <w:rFonts w:ascii="Arial" w:hAnsi="Arial" w:cs="Arial"/>
                <w:color w:val="auto"/>
                <w:sz w:val="20"/>
              </w:rPr>
            </w:pPr>
          </w:p>
        </w:tc>
        <w:tc>
          <w:tcPr>
            <w:tcW w:w="501"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8</w:t>
            </w:r>
          </w:p>
        </w:tc>
        <w:tc>
          <w:tcPr>
            <w:tcW w:w="511" w:type="pct"/>
            <w:shd w:val="clear" w:color="auto" w:fill="auto"/>
            <w:vAlign w:val="center"/>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9</w:t>
            </w: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c>
          <w:tcPr>
            <w:tcW w:w="254" w:type="pct"/>
            <w:shd w:val="clear" w:color="auto" w:fill="auto"/>
            <w:vAlign w:val="center"/>
          </w:tcPr>
          <w:p w:rsidR="00402102" w:rsidRPr="00711C44" w:rsidRDefault="00402102" w:rsidP="007A0A8A">
            <w:pPr>
              <w:spacing w:before="120"/>
              <w:jc w:val="center"/>
              <w:rPr>
                <w:rFonts w:ascii="Arial" w:hAnsi="Arial" w:cs="Arial"/>
                <w:sz w:val="20"/>
              </w:rPr>
            </w:pPr>
          </w:p>
        </w:tc>
        <w:tc>
          <w:tcPr>
            <w:tcW w:w="1332" w:type="pct"/>
            <w:shd w:val="clear" w:color="auto" w:fill="auto"/>
            <w:vAlign w:val="center"/>
          </w:tcPr>
          <w:p w:rsidR="00402102" w:rsidRPr="00711C44" w:rsidRDefault="00402102" w:rsidP="007A0A8A">
            <w:pPr>
              <w:spacing w:before="120"/>
              <w:rPr>
                <w:rFonts w:ascii="Arial" w:hAnsi="Arial" w:cs="Arial"/>
                <w:b/>
                <w:sz w:val="20"/>
              </w:rPr>
            </w:pPr>
            <w:r w:rsidRPr="00711C44">
              <w:rPr>
                <w:rFonts w:ascii="Arial" w:hAnsi="Arial" w:cs="Arial"/>
                <w:b/>
                <w:sz w:val="20"/>
              </w:rPr>
              <w:t>1. Chi thường xuyên đặc thù</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6500</w:t>
            </w:r>
          </w:p>
        </w:tc>
        <w:tc>
          <w:tcPr>
            <w:tcW w:w="254" w:type="pct"/>
            <w:shd w:val="clear" w:color="auto" w:fill="auto"/>
            <w:vAlign w:val="center"/>
          </w:tcPr>
          <w:p w:rsidR="00402102" w:rsidRPr="00711C44" w:rsidRDefault="00402102" w:rsidP="007A0A8A">
            <w:pPr>
              <w:spacing w:before="120"/>
              <w:jc w:val="center"/>
              <w:rPr>
                <w:rFonts w:ascii="Arial" w:hAnsi="Arial" w:cs="Arial"/>
                <w:i/>
                <w:sz w:val="20"/>
              </w:rPr>
            </w:pPr>
          </w:p>
        </w:tc>
        <w:tc>
          <w:tcPr>
            <w:tcW w:w="133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Thanh toán dịch vụ công cộng</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c>
          <w:tcPr>
            <w:tcW w:w="254" w:type="pct"/>
            <w:shd w:val="clear" w:color="auto" w:fill="auto"/>
            <w:vAlign w:val="center"/>
          </w:tcPr>
          <w:p w:rsidR="00402102" w:rsidRPr="00711C44" w:rsidRDefault="00402102" w:rsidP="007A0A8A">
            <w:pPr>
              <w:spacing w:before="120"/>
              <w:jc w:val="center"/>
              <w:rPr>
                <w:rFonts w:ascii="Arial" w:hAnsi="Arial" w:cs="Arial"/>
                <w:sz w:val="20"/>
              </w:rPr>
            </w:pPr>
          </w:p>
        </w:tc>
        <w:tc>
          <w:tcPr>
            <w:tcW w:w="1332" w:type="pct"/>
            <w:shd w:val="clear" w:color="auto" w:fill="auto"/>
            <w:vAlign w:val="center"/>
          </w:tcPr>
          <w:p w:rsidR="00402102" w:rsidRPr="00711C44" w:rsidRDefault="006F4B09" w:rsidP="007A0A8A">
            <w:pPr>
              <w:spacing w:before="120"/>
              <w:rPr>
                <w:rFonts w:ascii="Arial" w:hAnsi="Arial" w:cs="Arial"/>
                <w:sz w:val="20"/>
                <w:lang w:val="en-US"/>
              </w:rPr>
            </w:pPr>
            <w:r w:rsidRPr="00711C44">
              <w:rPr>
                <w:rFonts w:ascii="Arial" w:hAnsi="Arial" w:cs="Arial"/>
                <w:sz w:val="20"/>
                <w:lang w:val="en-US"/>
              </w:rPr>
              <w:t>……………………</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6550</w:t>
            </w:r>
          </w:p>
        </w:tc>
        <w:tc>
          <w:tcPr>
            <w:tcW w:w="254" w:type="pct"/>
            <w:shd w:val="clear" w:color="auto" w:fill="auto"/>
            <w:vAlign w:val="center"/>
          </w:tcPr>
          <w:p w:rsidR="00402102" w:rsidRPr="00711C44" w:rsidRDefault="00402102" w:rsidP="007A0A8A">
            <w:pPr>
              <w:spacing w:before="120"/>
              <w:jc w:val="center"/>
              <w:rPr>
                <w:rFonts w:ascii="Arial" w:hAnsi="Arial" w:cs="Arial"/>
                <w:i/>
                <w:sz w:val="20"/>
              </w:rPr>
            </w:pPr>
          </w:p>
        </w:tc>
        <w:tc>
          <w:tcPr>
            <w:tcW w:w="133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Vật tư văn phòng</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c>
          <w:tcPr>
            <w:tcW w:w="25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6551</w:t>
            </w:r>
          </w:p>
        </w:tc>
        <w:tc>
          <w:tcPr>
            <w:tcW w:w="1332"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Văn phòng phẩm</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c>
          <w:tcPr>
            <w:tcW w:w="254" w:type="pct"/>
            <w:shd w:val="clear" w:color="auto" w:fill="auto"/>
            <w:vAlign w:val="center"/>
          </w:tcPr>
          <w:p w:rsidR="00402102" w:rsidRPr="00711C44" w:rsidRDefault="00402102" w:rsidP="007A0A8A">
            <w:pPr>
              <w:spacing w:before="120"/>
              <w:jc w:val="center"/>
              <w:rPr>
                <w:rFonts w:ascii="Arial" w:hAnsi="Arial" w:cs="Arial"/>
                <w:sz w:val="20"/>
              </w:rPr>
            </w:pPr>
          </w:p>
        </w:tc>
        <w:tc>
          <w:tcPr>
            <w:tcW w:w="1332" w:type="pct"/>
            <w:shd w:val="clear" w:color="auto" w:fill="auto"/>
            <w:vAlign w:val="center"/>
          </w:tcPr>
          <w:p w:rsidR="00402102" w:rsidRPr="00711C44" w:rsidRDefault="006F4B09" w:rsidP="007A0A8A">
            <w:pPr>
              <w:spacing w:before="120"/>
              <w:rPr>
                <w:rFonts w:ascii="Arial" w:hAnsi="Arial" w:cs="Arial"/>
                <w:sz w:val="20"/>
                <w:lang w:val="en-US"/>
              </w:rPr>
            </w:pPr>
            <w:r w:rsidRPr="00711C44">
              <w:rPr>
                <w:rFonts w:ascii="Arial" w:hAnsi="Arial" w:cs="Arial"/>
                <w:sz w:val="20"/>
                <w:lang w:val="en-US"/>
              </w:rPr>
              <w:t>………………</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6700</w:t>
            </w:r>
          </w:p>
        </w:tc>
        <w:tc>
          <w:tcPr>
            <w:tcW w:w="254" w:type="pct"/>
            <w:shd w:val="clear" w:color="auto" w:fill="auto"/>
            <w:vAlign w:val="center"/>
          </w:tcPr>
          <w:p w:rsidR="00402102" w:rsidRPr="00711C44" w:rsidRDefault="00402102" w:rsidP="007A0A8A">
            <w:pPr>
              <w:spacing w:before="120"/>
              <w:jc w:val="center"/>
              <w:rPr>
                <w:rFonts w:ascii="Arial" w:hAnsi="Arial" w:cs="Arial"/>
                <w:i/>
                <w:sz w:val="20"/>
              </w:rPr>
            </w:pPr>
          </w:p>
        </w:tc>
        <w:tc>
          <w:tcPr>
            <w:tcW w:w="133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 xml:space="preserve">Công tác </w:t>
            </w:r>
            <w:r w:rsidR="00C85B7D" w:rsidRPr="00711C44">
              <w:rPr>
                <w:rFonts w:ascii="Arial" w:hAnsi="Arial" w:cs="Arial"/>
                <w:i/>
                <w:sz w:val="20"/>
              </w:rPr>
              <w:t>phí</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c>
          <w:tcPr>
            <w:tcW w:w="254" w:type="pct"/>
            <w:shd w:val="clear" w:color="auto" w:fill="auto"/>
            <w:vAlign w:val="center"/>
          </w:tcPr>
          <w:p w:rsidR="00402102" w:rsidRPr="00711C44" w:rsidRDefault="00402102" w:rsidP="007A0A8A">
            <w:pPr>
              <w:spacing w:before="120"/>
              <w:jc w:val="center"/>
              <w:rPr>
                <w:rFonts w:ascii="Arial" w:hAnsi="Arial" w:cs="Arial"/>
                <w:sz w:val="20"/>
              </w:rPr>
            </w:pPr>
          </w:p>
        </w:tc>
        <w:tc>
          <w:tcPr>
            <w:tcW w:w="1332" w:type="pct"/>
            <w:shd w:val="clear" w:color="auto" w:fill="auto"/>
            <w:vAlign w:val="center"/>
          </w:tcPr>
          <w:p w:rsidR="00402102" w:rsidRPr="00711C44" w:rsidRDefault="006F4B09" w:rsidP="007A0A8A">
            <w:pPr>
              <w:spacing w:before="120"/>
              <w:rPr>
                <w:rFonts w:ascii="Arial" w:hAnsi="Arial" w:cs="Arial"/>
                <w:sz w:val="20"/>
                <w:lang w:val="en-US"/>
              </w:rPr>
            </w:pPr>
            <w:r w:rsidRPr="00711C44">
              <w:rPr>
                <w:rFonts w:ascii="Arial" w:hAnsi="Arial" w:cs="Arial"/>
                <w:sz w:val="20"/>
                <w:lang w:val="en-US"/>
              </w:rPr>
              <w:t>…………………..</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c>
          <w:tcPr>
            <w:tcW w:w="254" w:type="pct"/>
            <w:shd w:val="clear" w:color="auto" w:fill="auto"/>
            <w:vAlign w:val="center"/>
          </w:tcPr>
          <w:p w:rsidR="00402102" w:rsidRPr="00711C44" w:rsidRDefault="00402102" w:rsidP="007A0A8A">
            <w:pPr>
              <w:spacing w:before="120"/>
              <w:jc w:val="center"/>
              <w:rPr>
                <w:rFonts w:ascii="Arial" w:hAnsi="Arial" w:cs="Arial"/>
                <w:sz w:val="20"/>
              </w:rPr>
            </w:pPr>
          </w:p>
        </w:tc>
        <w:tc>
          <w:tcPr>
            <w:tcW w:w="1332" w:type="pct"/>
            <w:shd w:val="clear" w:color="auto" w:fill="auto"/>
            <w:vAlign w:val="center"/>
          </w:tcPr>
          <w:p w:rsidR="00402102" w:rsidRPr="00711C44" w:rsidRDefault="00402102" w:rsidP="007A0A8A">
            <w:pPr>
              <w:spacing w:before="120"/>
              <w:rPr>
                <w:rFonts w:ascii="Arial" w:hAnsi="Arial" w:cs="Arial"/>
                <w:b/>
                <w:sz w:val="20"/>
              </w:rPr>
            </w:pPr>
            <w:r w:rsidRPr="00711C44">
              <w:rPr>
                <w:rFonts w:ascii="Arial" w:hAnsi="Arial" w:cs="Arial"/>
                <w:b/>
                <w:sz w:val="20"/>
              </w:rPr>
              <w:t>2. Chi không thường xuyên</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9050</w:t>
            </w:r>
          </w:p>
        </w:tc>
        <w:tc>
          <w:tcPr>
            <w:tcW w:w="254" w:type="pct"/>
            <w:shd w:val="clear" w:color="auto" w:fill="auto"/>
            <w:vAlign w:val="center"/>
          </w:tcPr>
          <w:p w:rsidR="00402102" w:rsidRPr="00711C44" w:rsidRDefault="00402102" w:rsidP="007A0A8A">
            <w:pPr>
              <w:spacing w:before="120"/>
              <w:jc w:val="center"/>
              <w:rPr>
                <w:rFonts w:ascii="Arial" w:hAnsi="Arial" w:cs="Arial"/>
                <w:i/>
                <w:sz w:val="20"/>
              </w:rPr>
            </w:pPr>
          </w:p>
        </w:tc>
        <w:tc>
          <w:tcPr>
            <w:tcW w:w="133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Mua sắm tài sản dùng cho công tác chuyên môn</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c>
          <w:tcPr>
            <w:tcW w:w="25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9062</w:t>
            </w:r>
          </w:p>
        </w:tc>
        <w:tc>
          <w:tcPr>
            <w:tcW w:w="1332"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Thiết bị tin học</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c>
          <w:tcPr>
            <w:tcW w:w="254" w:type="pct"/>
            <w:shd w:val="clear" w:color="auto" w:fill="auto"/>
            <w:vAlign w:val="center"/>
          </w:tcPr>
          <w:p w:rsidR="00402102" w:rsidRPr="00711C44" w:rsidRDefault="00402102" w:rsidP="007A0A8A">
            <w:pPr>
              <w:spacing w:before="120"/>
              <w:jc w:val="center"/>
              <w:rPr>
                <w:rFonts w:ascii="Arial" w:hAnsi="Arial" w:cs="Arial"/>
                <w:sz w:val="20"/>
              </w:rPr>
            </w:pPr>
          </w:p>
        </w:tc>
        <w:tc>
          <w:tcPr>
            <w:tcW w:w="1332" w:type="pct"/>
            <w:shd w:val="clear" w:color="auto" w:fill="auto"/>
            <w:vAlign w:val="center"/>
          </w:tcPr>
          <w:p w:rsidR="00402102" w:rsidRPr="00711C44" w:rsidRDefault="006F4B09" w:rsidP="007A0A8A">
            <w:pPr>
              <w:spacing w:before="120"/>
              <w:rPr>
                <w:rFonts w:ascii="Arial" w:hAnsi="Arial" w:cs="Arial"/>
                <w:sz w:val="20"/>
                <w:lang w:val="en-US"/>
              </w:rPr>
            </w:pPr>
            <w:r w:rsidRPr="00711C44">
              <w:rPr>
                <w:rFonts w:ascii="Arial" w:hAnsi="Arial" w:cs="Arial"/>
                <w:sz w:val="20"/>
                <w:lang w:val="en-US"/>
              </w:rPr>
              <w:t>………………..</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1844" w:type="pct"/>
            <w:gridSpan w:val="3"/>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Tổng cộng</w:t>
            </w:r>
          </w:p>
        </w:tc>
        <w:tc>
          <w:tcPr>
            <w:tcW w:w="403" w:type="pct"/>
            <w:shd w:val="clear" w:color="auto" w:fill="auto"/>
            <w:vAlign w:val="center"/>
          </w:tcPr>
          <w:p w:rsidR="00402102" w:rsidRPr="00711C44" w:rsidRDefault="00402102" w:rsidP="007A0A8A">
            <w:pPr>
              <w:spacing w:before="120"/>
              <w:jc w:val="center"/>
              <w:rPr>
                <w:rFonts w:ascii="Arial" w:hAnsi="Arial" w:cs="Arial"/>
                <w:sz w:val="20"/>
              </w:rPr>
            </w:pPr>
          </w:p>
        </w:tc>
        <w:tc>
          <w:tcPr>
            <w:tcW w:w="411" w:type="pct"/>
            <w:shd w:val="clear" w:color="auto" w:fill="auto"/>
            <w:vAlign w:val="center"/>
          </w:tcPr>
          <w:p w:rsidR="00402102" w:rsidRPr="00711C44" w:rsidRDefault="00402102" w:rsidP="007A0A8A">
            <w:pPr>
              <w:spacing w:before="120"/>
              <w:jc w:val="center"/>
              <w:rPr>
                <w:rFonts w:ascii="Arial" w:hAnsi="Arial" w:cs="Arial"/>
                <w:sz w:val="20"/>
              </w:rPr>
            </w:pPr>
          </w:p>
        </w:tc>
        <w:tc>
          <w:tcPr>
            <w:tcW w:w="425" w:type="pct"/>
            <w:shd w:val="clear" w:color="auto" w:fill="auto"/>
            <w:vAlign w:val="center"/>
          </w:tcPr>
          <w:p w:rsidR="00402102" w:rsidRPr="00711C44" w:rsidRDefault="00402102" w:rsidP="007A0A8A">
            <w:pPr>
              <w:spacing w:before="120"/>
              <w:jc w:val="center"/>
              <w:rPr>
                <w:rFonts w:ascii="Arial" w:hAnsi="Arial" w:cs="Arial"/>
                <w:sz w:val="20"/>
              </w:rPr>
            </w:pPr>
          </w:p>
        </w:tc>
        <w:tc>
          <w:tcPr>
            <w:tcW w:w="437"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01" w:type="pct"/>
            <w:shd w:val="clear" w:color="auto" w:fill="auto"/>
            <w:vAlign w:val="center"/>
          </w:tcPr>
          <w:p w:rsidR="00402102" w:rsidRPr="00711C44" w:rsidRDefault="00402102" w:rsidP="007A0A8A">
            <w:pPr>
              <w:spacing w:before="120"/>
              <w:jc w:val="center"/>
              <w:rPr>
                <w:rFonts w:ascii="Arial" w:hAnsi="Arial" w:cs="Arial"/>
                <w:sz w:val="20"/>
              </w:rPr>
            </w:pPr>
          </w:p>
        </w:tc>
        <w:tc>
          <w:tcPr>
            <w:tcW w:w="511" w:type="pct"/>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F428C8" w:rsidRDefault="00402102" w:rsidP="007A0A8A">
      <w:pPr>
        <w:spacing w:before="120"/>
        <w:rPr>
          <w:rFonts w:ascii="Arial" w:hAnsi="Arial" w:cs="Arial"/>
          <w:b/>
          <w:i/>
          <w:sz w:val="20"/>
        </w:rPr>
      </w:pPr>
      <w:r w:rsidRPr="00711C44">
        <w:rPr>
          <w:rFonts w:ascii="Arial" w:hAnsi="Arial" w:cs="Arial"/>
          <w:b/>
          <w:i/>
          <w:sz w:val="20"/>
        </w:rPr>
        <w:t>Kế hoạch chi kinh phí quản lý BHXH, BHYT năm nay là (bằng chữ):</w:t>
      </w:r>
      <w:r w:rsidR="00A32076" w:rsidRPr="00711C44">
        <w:rPr>
          <w:rFonts w:ascii="Arial" w:hAnsi="Arial" w:cs="Arial"/>
          <w:b/>
          <w:i/>
          <w:sz w:val="20"/>
        </w:rPr>
        <w:t xml:space="preserve"> </w:t>
      </w:r>
      <w:r w:rsidR="006F4B09" w:rsidRPr="00F428C8">
        <w:rPr>
          <w:rFonts w:ascii="Arial" w:hAnsi="Arial" w:cs="Arial"/>
          <w:b/>
          <w:i/>
          <w:sz w:val="20"/>
        </w:rPr>
        <w:t>…………………………………………………………………..</w:t>
      </w:r>
    </w:p>
    <w:p w:rsidR="006F4B09" w:rsidRPr="00F428C8" w:rsidRDefault="006F4B09" w:rsidP="007A0A8A">
      <w:pPr>
        <w:spacing w:before="120"/>
        <w:rPr>
          <w:rFonts w:ascii="Arial" w:hAnsi="Arial" w:cs="Arial"/>
          <w:sz w:val="20"/>
        </w:rPr>
      </w:pPr>
    </w:p>
    <w:tbl>
      <w:tblPr>
        <w:tblW w:w="0" w:type="auto"/>
        <w:tblLook w:val="01E0" w:firstRow="1" w:lastRow="1" w:firstColumn="1" w:lastColumn="1" w:noHBand="0" w:noVBand="0"/>
      </w:tblPr>
      <w:tblGrid>
        <w:gridCol w:w="2976"/>
        <w:gridCol w:w="3025"/>
        <w:gridCol w:w="3002"/>
      </w:tblGrid>
      <w:tr w:rsidR="006F4B09" w:rsidRPr="00F428C8" w:rsidTr="002A753F">
        <w:tc>
          <w:tcPr>
            <w:tcW w:w="4392" w:type="dxa"/>
          </w:tcPr>
          <w:p w:rsidR="006F4B09" w:rsidRPr="00F428C8" w:rsidRDefault="004B03BE" w:rsidP="002A753F">
            <w:pPr>
              <w:spacing w:before="120"/>
              <w:jc w:val="center"/>
              <w:rPr>
                <w:rFonts w:ascii="Arial" w:eastAsia="Times New Roman" w:hAnsi="Arial" w:cs="Arial"/>
                <w:sz w:val="20"/>
              </w:rPr>
            </w:pPr>
            <w:r w:rsidRPr="00F428C8">
              <w:rPr>
                <w:rFonts w:ascii="Arial" w:eastAsia="Times New Roman" w:hAnsi="Arial" w:cs="Arial"/>
                <w:b/>
                <w:sz w:val="20"/>
              </w:rPr>
              <w:br/>
            </w:r>
            <w:r w:rsidR="006F4B09" w:rsidRPr="00711C44">
              <w:rPr>
                <w:rFonts w:ascii="Arial" w:eastAsia="Times New Roman" w:hAnsi="Arial" w:cs="Arial"/>
                <w:b/>
                <w:sz w:val="20"/>
              </w:rPr>
              <w:t>Người lập biểu</w:t>
            </w:r>
            <w:r w:rsidR="006F4B09" w:rsidRPr="00F428C8">
              <w:rPr>
                <w:rFonts w:ascii="Arial" w:eastAsia="Times New Roman" w:hAnsi="Arial" w:cs="Arial"/>
                <w:sz w:val="20"/>
              </w:rPr>
              <w:br/>
            </w:r>
            <w:r w:rsidR="006F4B09" w:rsidRPr="00711C44">
              <w:rPr>
                <w:rFonts w:ascii="Arial" w:eastAsia="Times New Roman" w:hAnsi="Arial" w:cs="Arial"/>
                <w:i/>
                <w:sz w:val="20"/>
              </w:rPr>
              <w:t>(Ký và ghi rõ họ tên)</w:t>
            </w:r>
          </w:p>
        </w:tc>
        <w:tc>
          <w:tcPr>
            <w:tcW w:w="4392" w:type="dxa"/>
          </w:tcPr>
          <w:p w:rsidR="006F4B09" w:rsidRPr="00F428C8" w:rsidRDefault="004B03BE" w:rsidP="002A753F">
            <w:pPr>
              <w:spacing w:before="120"/>
              <w:jc w:val="center"/>
              <w:rPr>
                <w:rFonts w:ascii="Arial" w:eastAsia="Times New Roman" w:hAnsi="Arial" w:cs="Arial"/>
                <w:sz w:val="20"/>
              </w:rPr>
            </w:pPr>
            <w:r w:rsidRPr="00F428C8">
              <w:rPr>
                <w:rFonts w:ascii="Arial" w:eastAsia="Times New Roman" w:hAnsi="Arial" w:cs="Arial"/>
                <w:b/>
                <w:sz w:val="20"/>
              </w:rPr>
              <w:br/>
            </w:r>
            <w:r w:rsidR="006F4B09" w:rsidRPr="00711C44">
              <w:rPr>
                <w:rFonts w:ascii="Arial" w:eastAsia="Times New Roman" w:hAnsi="Arial" w:cs="Arial"/>
                <w:b/>
                <w:sz w:val="20"/>
              </w:rPr>
              <w:t>Trưởng phòng (ban) Tài chính</w:t>
            </w:r>
            <w:r w:rsidR="006F4B09" w:rsidRPr="00F428C8">
              <w:rPr>
                <w:rFonts w:ascii="Arial" w:eastAsia="Times New Roman" w:hAnsi="Arial" w:cs="Arial"/>
                <w:b/>
                <w:sz w:val="20"/>
              </w:rPr>
              <w:br/>
            </w:r>
            <w:r w:rsidR="006F4B09" w:rsidRPr="00711C44">
              <w:rPr>
                <w:rFonts w:ascii="Arial" w:eastAsia="Times New Roman" w:hAnsi="Arial" w:cs="Arial"/>
                <w:i/>
                <w:sz w:val="20"/>
              </w:rPr>
              <w:t>(Ký và ghi rõ họ tên)</w:t>
            </w:r>
          </w:p>
        </w:tc>
        <w:tc>
          <w:tcPr>
            <w:tcW w:w="4392" w:type="dxa"/>
          </w:tcPr>
          <w:p w:rsidR="006F4B09" w:rsidRPr="00F428C8" w:rsidRDefault="006F4B09" w:rsidP="002A753F">
            <w:pPr>
              <w:spacing w:before="120"/>
              <w:jc w:val="center"/>
              <w:rPr>
                <w:rFonts w:ascii="Arial" w:eastAsia="Times New Roman" w:hAnsi="Arial" w:cs="Arial"/>
                <w:sz w:val="20"/>
              </w:rPr>
            </w:pPr>
            <w:r w:rsidRPr="00711C44">
              <w:rPr>
                <w:rFonts w:ascii="Arial" w:eastAsia="Times New Roman" w:hAnsi="Arial" w:cs="Arial"/>
                <w:i/>
                <w:sz w:val="20"/>
              </w:rPr>
              <w:t xml:space="preserve">Ngày </w:t>
            </w:r>
            <w:r w:rsidRPr="00F428C8">
              <w:rPr>
                <w:rFonts w:ascii="Arial" w:eastAsia="Times New Roman" w:hAnsi="Arial" w:cs="Arial"/>
                <w:i/>
                <w:sz w:val="20"/>
              </w:rPr>
              <w:t xml:space="preserve">…… </w:t>
            </w:r>
            <w:r w:rsidRPr="00711C44">
              <w:rPr>
                <w:rFonts w:ascii="Arial" w:eastAsia="Times New Roman" w:hAnsi="Arial" w:cs="Arial"/>
                <w:i/>
                <w:sz w:val="20"/>
              </w:rPr>
              <w:t xml:space="preserve">tháng </w:t>
            </w:r>
            <w:r w:rsidRPr="00F428C8">
              <w:rPr>
                <w:rFonts w:ascii="Arial" w:eastAsia="Times New Roman" w:hAnsi="Arial" w:cs="Arial"/>
                <w:i/>
                <w:sz w:val="20"/>
              </w:rPr>
              <w:t xml:space="preserve">…… </w:t>
            </w:r>
            <w:r w:rsidRPr="00711C44">
              <w:rPr>
                <w:rFonts w:ascii="Arial" w:eastAsia="Times New Roman" w:hAnsi="Arial" w:cs="Arial"/>
                <w:i/>
                <w:sz w:val="20"/>
              </w:rPr>
              <w:t>năm 20</w:t>
            </w:r>
            <w:r w:rsidRPr="00F428C8">
              <w:rPr>
                <w:rFonts w:ascii="Arial" w:eastAsia="Times New Roman" w:hAnsi="Arial" w:cs="Arial"/>
                <w:i/>
                <w:sz w:val="20"/>
              </w:rPr>
              <w:t xml:space="preserve"> ……</w:t>
            </w:r>
            <w:r w:rsidRPr="00F428C8">
              <w:rPr>
                <w:rFonts w:ascii="Arial" w:eastAsia="Times New Roman" w:hAnsi="Arial" w:cs="Arial"/>
                <w:sz w:val="20"/>
              </w:rPr>
              <w:br/>
            </w:r>
            <w:r w:rsidRPr="00711C44">
              <w:rPr>
                <w:rFonts w:ascii="Arial" w:eastAsia="Times New Roman" w:hAnsi="Arial" w:cs="Arial"/>
                <w:b/>
                <w:sz w:val="20"/>
              </w:rPr>
              <w:t>Thủ trưởng đơn vị</w:t>
            </w:r>
            <w:r w:rsidRPr="00F428C8">
              <w:rPr>
                <w:rFonts w:ascii="Arial" w:eastAsia="Times New Roman" w:hAnsi="Arial" w:cs="Arial"/>
                <w:b/>
                <w:sz w:val="20"/>
              </w:rPr>
              <w:br/>
            </w:r>
            <w:r w:rsidRPr="00711C44">
              <w:rPr>
                <w:rFonts w:ascii="Arial" w:eastAsia="Times New Roman" w:hAnsi="Arial" w:cs="Arial"/>
                <w:i/>
                <w:sz w:val="20"/>
              </w:rPr>
              <w:t>(Ký tên, đóng d</w:t>
            </w:r>
            <w:r w:rsidRPr="00F428C8">
              <w:rPr>
                <w:rFonts w:ascii="Arial" w:eastAsia="Times New Roman" w:hAnsi="Arial" w:cs="Arial"/>
                <w:i/>
                <w:sz w:val="20"/>
              </w:rPr>
              <w:t>ấ</w:t>
            </w:r>
            <w:r w:rsidRPr="00711C44">
              <w:rPr>
                <w:rFonts w:ascii="Arial" w:eastAsia="Times New Roman" w:hAnsi="Arial" w:cs="Arial"/>
                <w:i/>
                <w:sz w:val="20"/>
              </w:rPr>
              <w:t>u)</w:t>
            </w:r>
          </w:p>
        </w:tc>
      </w:tr>
    </w:tbl>
    <w:p w:rsidR="00402102" w:rsidRPr="00F428C8" w:rsidRDefault="00402102" w:rsidP="007A0A8A">
      <w:pPr>
        <w:spacing w:before="120"/>
        <w:rPr>
          <w:rFonts w:ascii="Arial" w:hAnsi="Arial" w:cs="Arial"/>
          <w:sz w:val="20"/>
        </w:rPr>
      </w:pPr>
      <w:r w:rsidRPr="00711C44">
        <w:rPr>
          <w:rFonts w:ascii="Arial" w:hAnsi="Arial" w:cs="Arial"/>
          <w:sz w:val="20"/>
        </w:rPr>
        <w:t>* Ghi chú: Đối với các doanh nghiệp, Cơ quan Quân lực được thay bằng cơ quan Tổ chức lao động - Tiền lương.</w:t>
      </w:r>
    </w:p>
    <w:p w:rsidR="006F4B09" w:rsidRDefault="006F4B09"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Default="00F428C8" w:rsidP="007A0A8A">
      <w:pPr>
        <w:spacing w:before="120"/>
        <w:rPr>
          <w:rFonts w:ascii="Arial" w:hAnsi="Arial" w:cs="Arial"/>
          <w:sz w:val="20"/>
        </w:rPr>
      </w:pPr>
    </w:p>
    <w:p w:rsidR="00F428C8" w:rsidRPr="00F428C8" w:rsidRDefault="00F428C8" w:rsidP="007A0A8A">
      <w:pPr>
        <w:spacing w:before="120"/>
        <w:rPr>
          <w:rFonts w:ascii="Arial" w:hAnsi="Arial" w:cs="Arial"/>
          <w:sz w:val="20"/>
        </w:rPr>
      </w:pPr>
    </w:p>
    <w:tbl>
      <w:tblPr>
        <w:tblW w:w="0" w:type="auto"/>
        <w:tblLook w:val="01E0" w:firstRow="1" w:lastRow="1" w:firstColumn="1" w:lastColumn="1" w:noHBand="0" w:noVBand="0"/>
      </w:tblPr>
      <w:tblGrid>
        <w:gridCol w:w="4837"/>
        <w:gridCol w:w="4166"/>
      </w:tblGrid>
      <w:tr w:rsidR="006F4B09" w:rsidRPr="00711C44" w:rsidTr="002A753F">
        <w:tc>
          <w:tcPr>
            <w:tcW w:w="6588" w:type="dxa"/>
          </w:tcPr>
          <w:p w:rsidR="006F4B09" w:rsidRPr="00F428C8" w:rsidRDefault="006F4B09" w:rsidP="002A753F">
            <w:pPr>
              <w:spacing w:before="120"/>
              <w:rPr>
                <w:rFonts w:ascii="Arial" w:eastAsia="Times New Roman" w:hAnsi="Arial" w:cs="Arial"/>
                <w:sz w:val="20"/>
              </w:rPr>
            </w:pPr>
            <w:r w:rsidRPr="00711C44">
              <w:rPr>
                <w:rFonts w:ascii="Arial" w:eastAsia="Times New Roman" w:hAnsi="Arial" w:cs="Arial"/>
                <w:b/>
                <w:sz w:val="20"/>
              </w:rPr>
              <w:t>Đơn vị cấp:</w:t>
            </w:r>
            <w:r w:rsidRPr="00F428C8">
              <w:rPr>
                <w:rFonts w:ascii="Arial" w:eastAsia="Times New Roman" w:hAnsi="Arial" w:cs="Arial"/>
                <w:b/>
                <w:sz w:val="20"/>
              </w:rPr>
              <w:t xml:space="preserve"> …………………………</w:t>
            </w:r>
            <w:r w:rsidR="004B03BE" w:rsidRPr="00F428C8">
              <w:rPr>
                <w:rFonts w:ascii="Arial" w:eastAsia="Times New Roman" w:hAnsi="Arial" w:cs="Arial"/>
                <w:b/>
                <w:sz w:val="20"/>
              </w:rPr>
              <w:br/>
            </w:r>
            <w:r w:rsidRPr="00711C44">
              <w:rPr>
                <w:rFonts w:ascii="Arial" w:eastAsia="Times New Roman" w:hAnsi="Arial" w:cs="Arial"/>
                <w:b/>
                <w:sz w:val="20"/>
              </w:rPr>
              <w:t>Đơn vị:</w:t>
            </w:r>
            <w:r w:rsidRPr="00F428C8">
              <w:rPr>
                <w:rFonts w:ascii="Arial" w:eastAsia="Times New Roman" w:hAnsi="Arial" w:cs="Arial"/>
                <w:b/>
                <w:sz w:val="20"/>
              </w:rPr>
              <w:t xml:space="preserve"> ……………………………….</w:t>
            </w:r>
          </w:p>
        </w:tc>
        <w:tc>
          <w:tcPr>
            <w:tcW w:w="6588" w:type="dxa"/>
          </w:tcPr>
          <w:p w:rsidR="006F4B09" w:rsidRPr="00711C44" w:rsidRDefault="000B68E7" w:rsidP="002A753F">
            <w:pPr>
              <w:spacing w:before="120"/>
              <w:jc w:val="right"/>
              <w:rPr>
                <w:rFonts w:ascii="Arial" w:eastAsia="Times New Roman" w:hAnsi="Arial" w:cs="Arial"/>
                <w:b/>
                <w:sz w:val="20"/>
                <w:lang w:val="en-US"/>
              </w:rPr>
            </w:pPr>
            <w:bookmarkStart w:id="56" w:name="loai_9"/>
            <w:r w:rsidRPr="00711C44">
              <w:rPr>
                <w:rFonts w:ascii="Arial" w:eastAsia="Times New Roman" w:hAnsi="Arial" w:cs="Arial"/>
                <w:b/>
                <w:sz w:val="20"/>
                <w:lang w:val="en-US"/>
              </w:rPr>
              <w:t>Mẫu số 07a</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56"/>
          </w:p>
        </w:tc>
      </w:tr>
    </w:tbl>
    <w:p w:rsidR="00402102" w:rsidRPr="00711C44" w:rsidRDefault="00402102" w:rsidP="007A0A8A">
      <w:pPr>
        <w:spacing w:before="120"/>
        <w:rPr>
          <w:rFonts w:ascii="Arial" w:hAnsi="Arial" w:cs="Arial"/>
          <w:sz w:val="20"/>
        </w:rPr>
      </w:pPr>
    </w:p>
    <w:p w:rsidR="00402102" w:rsidRPr="00711C44" w:rsidRDefault="006F4B09" w:rsidP="007A0A8A">
      <w:pPr>
        <w:spacing w:before="120"/>
        <w:jc w:val="center"/>
        <w:rPr>
          <w:rFonts w:ascii="Arial" w:hAnsi="Arial" w:cs="Arial"/>
          <w:b/>
          <w:sz w:val="20"/>
        </w:rPr>
      </w:pPr>
      <w:bookmarkStart w:id="57" w:name="loai_9_name"/>
      <w:r w:rsidRPr="00711C44">
        <w:rPr>
          <w:rFonts w:ascii="Arial" w:hAnsi="Arial" w:cs="Arial"/>
          <w:b/>
          <w:sz w:val="20"/>
        </w:rPr>
        <w:t>BÁO CÁO QUYẾT TOÁN CHI CÁC CHẾ ĐỘ BẢO HIỂM XÃ HỘI</w:t>
      </w:r>
      <w:bookmarkEnd w:id="57"/>
    </w:p>
    <w:p w:rsidR="00402102" w:rsidRPr="00F428C8" w:rsidRDefault="00402102" w:rsidP="007A0A8A">
      <w:pPr>
        <w:spacing w:before="120"/>
        <w:jc w:val="center"/>
        <w:rPr>
          <w:rFonts w:ascii="Arial" w:hAnsi="Arial" w:cs="Arial"/>
          <w:sz w:val="20"/>
        </w:rPr>
      </w:pPr>
      <w:r w:rsidRPr="00711C44">
        <w:rPr>
          <w:rFonts w:ascii="Arial" w:hAnsi="Arial" w:cs="Arial"/>
          <w:sz w:val="20"/>
        </w:rPr>
        <w:t>Quý</w:t>
      </w:r>
      <w:r w:rsidR="00A32076" w:rsidRPr="00711C44">
        <w:rPr>
          <w:rFonts w:ascii="Arial" w:hAnsi="Arial" w:cs="Arial"/>
          <w:sz w:val="20"/>
        </w:rPr>
        <w:t xml:space="preserve"> </w:t>
      </w:r>
      <w:r w:rsidR="006F4B09" w:rsidRPr="00F428C8">
        <w:rPr>
          <w:rFonts w:ascii="Arial" w:hAnsi="Arial" w:cs="Arial"/>
          <w:sz w:val="20"/>
        </w:rPr>
        <w:t xml:space="preserve">……………… </w:t>
      </w:r>
      <w:r w:rsidRPr="00711C44">
        <w:rPr>
          <w:rFonts w:ascii="Arial" w:hAnsi="Arial" w:cs="Arial"/>
          <w:sz w:val="20"/>
        </w:rPr>
        <w:t>năm 20....</w:t>
      </w:r>
      <w:r w:rsidR="006F4B09" w:rsidRPr="00F428C8">
        <w:rPr>
          <w:rFonts w:ascii="Arial" w:hAnsi="Arial" w:cs="Arial"/>
          <w:sz w:val="20"/>
        </w:rPr>
        <w:t>.</w:t>
      </w:r>
    </w:p>
    <w:p w:rsidR="00402102" w:rsidRPr="00711C44" w:rsidRDefault="00402102" w:rsidP="007A0A8A">
      <w:pPr>
        <w:spacing w:before="120"/>
        <w:jc w:val="right"/>
        <w:rPr>
          <w:rFonts w:ascii="Arial" w:hAnsi="Arial" w:cs="Arial"/>
          <w:i/>
          <w:sz w:val="20"/>
        </w:rPr>
      </w:pPr>
      <w:r w:rsidRPr="00711C44">
        <w:rPr>
          <w:rFonts w:ascii="Arial" w:hAnsi="Arial" w:cs="Arial"/>
          <w:i/>
          <w:sz w:val="20"/>
        </w:rPr>
        <w:t>Đơn vị tính: đ</w:t>
      </w:r>
      <w:r w:rsidR="006F4B09" w:rsidRPr="00F428C8">
        <w:rPr>
          <w:rFonts w:ascii="Arial" w:hAnsi="Arial" w:cs="Arial"/>
          <w:i/>
          <w:sz w:val="20"/>
        </w:rPr>
        <w:t>ồ</w:t>
      </w:r>
      <w:r w:rsidRPr="00711C44">
        <w:rPr>
          <w:rFonts w:ascii="Arial" w:hAnsi="Arial" w:cs="Arial"/>
          <w:i/>
          <w:sz w:val="20"/>
        </w:rPr>
        <w:t>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68"/>
        <w:gridCol w:w="563"/>
        <w:gridCol w:w="10"/>
        <w:gridCol w:w="322"/>
        <w:gridCol w:w="6"/>
        <w:gridCol w:w="559"/>
        <w:gridCol w:w="14"/>
        <w:gridCol w:w="318"/>
        <w:gridCol w:w="10"/>
        <w:gridCol w:w="561"/>
        <w:gridCol w:w="12"/>
        <w:gridCol w:w="320"/>
        <w:gridCol w:w="8"/>
        <w:gridCol w:w="561"/>
        <w:gridCol w:w="12"/>
        <w:gridCol w:w="320"/>
        <w:gridCol w:w="8"/>
        <w:gridCol w:w="561"/>
        <w:gridCol w:w="12"/>
        <w:gridCol w:w="337"/>
        <w:gridCol w:w="13"/>
        <w:gridCol w:w="563"/>
        <w:gridCol w:w="10"/>
        <w:gridCol w:w="315"/>
        <w:gridCol w:w="13"/>
        <w:gridCol w:w="559"/>
        <w:gridCol w:w="14"/>
        <w:gridCol w:w="318"/>
        <w:gridCol w:w="10"/>
        <w:gridCol w:w="559"/>
        <w:gridCol w:w="14"/>
        <w:gridCol w:w="320"/>
        <w:gridCol w:w="8"/>
        <w:gridCol w:w="495"/>
      </w:tblGrid>
      <w:tr w:rsidR="006F4B09" w:rsidRPr="00711C44">
        <w:tc>
          <w:tcPr>
            <w:tcW w:w="888" w:type="pct"/>
            <w:vMerge w:val="restar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Loại trợ cấp</w:t>
            </w:r>
          </w:p>
        </w:tc>
        <w:tc>
          <w:tcPr>
            <w:tcW w:w="482" w:type="pct"/>
            <w:gridSpan w:val="4"/>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Dự toán năm được duyệt</w:t>
            </w:r>
          </w:p>
        </w:tc>
        <w:tc>
          <w:tcPr>
            <w:tcW w:w="473" w:type="pct"/>
            <w:gridSpan w:val="4"/>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Lũy kế đến cuối quý</w:t>
            </w:r>
          </w:p>
        </w:tc>
        <w:tc>
          <w:tcPr>
            <w:tcW w:w="2424" w:type="pct"/>
            <w:gridSpan w:val="20"/>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Quý này</w:t>
            </w: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Xác</w:t>
            </w:r>
            <w:r w:rsidR="006F4B09" w:rsidRPr="00711C44">
              <w:rPr>
                <w:rFonts w:ascii="Arial" w:hAnsi="Arial" w:cs="Arial"/>
                <w:sz w:val="20"/>
              </w:rPr>
              <w:t xml:space="preserve"> </w:t>
            </w:r>
            <w:r w:rsidRPr="00711C44">
              <w:rPr>
                <w:rFonts w:ascii="Arial" w:hAnsi="Arial" w:cs="Arial"/>
                <w:sz w:val="20"/>
              </w:rPr>
              <w:t>nhận</w:t>
            </w:r>
            <w:r w:rsidR="006F4B09" w:rsidRPr="00711C44">
              <w:rPr>
                <w:rFonts w:ascii="Arial" w:hAnsi="Arial" w:cs="Arial"/>
                <w:sz w:val="20"/>
              </w:rPr>
              <w:t xml:space="preserve"> </w:t>
            </w:r>
            <w:r w:rsidRPr="00711C44">
              <w:rPr>
                <w:rFonts w:ascii="Arial" w:hAnsi="Arial" w:cs="Arial"/>
                <w:sz w:val="20"/>
              </w:rPr>
              <w:t>quyết</w:t>
            </w:r>
            <w:r w:rsidR="006F4B09" w:rsidRPr="00711C44">
              <w:rPr>
                <w:rFonts w:ascii="Arial" w:hAnsi="Arial" w:cs="Arial"/>
                <w:sz w:val="20"/>
              </w:rPr>
              <w:t xml:space="preserve"> </w:t>
            </w:r>
            <w:r w:rsidRPr="00711C44">
              <w:rPr>
                <w:rFonts w:ascii="Arial" w:hAnsi="Arial" w:cs="Arial"/>
                <w:sz w:val="20"/>
              </w:rPr>
              <w:t>toán</w:t>
            </w:r>
            <w:r w:rsidR="006F4B09" w:rsidRPr="00711C44">
              <w:rPr>
                <w:rFonts w:ascii="Arial" w:hAnsi="Arial" w:cs="Arial"/>
                <w:sz w:val="20"/>
              </w:rPr>
              <w:t xml:space="preserve"> </w:t>
            </w:r>
            <w:r w:rsidRPr="00711C44">
              <w:rPr>
                <w:rFonts w:ascii="Arial" w:hAnsi="Arial" w:cs="Arial"/>
                <w:sz w:val="20"/>
              </w:rPr>
              <w:t>quý</w:t>
            </w:r>
            <w:r w:rsidR="006F4B09" w:rsidRPr="00711C44">
              <w:rPr>
                <w:rFonts w:ascii="Arial" w:hAnsi="Arial" w:cs="Arial"/>
                <w:sz w:val="20"/>
              </w:rPr>
              <w:t xml:space="preserve"> </w:t>
            </w:r>
            <w:r w:rsidRPr="00711C44">
              <w:rPr>
                <w:rFonts w:ascii="Arial" w:hAnsi="Arial" w:cs="Arial"/>
                <w:sz w:val="20"/>
              </w:rPr>
              <w:t>n</w:t>
            </w:r>
            <w:r w:rsidR="006F4B09" w:rsidRPr="00F428C8">
              <w:rPr>
                <w:rFonts w:ascii="Arial" w:hAnsi="Arial" w:cs="Arial"/>
                <w:sz w:val="20"/>
              </w:rPr>
              <w:t>à</w:t>
            </w:r>
            <w:r w:rsidRPr="00711C44">
              <w:rPr>
                <w:rFonts w:ascii="Arial" w:hAnsi="Arial" w:cs="Arial"/>
                <w:sz w:val="20"/>
              </w:rPr>
              <w:t>y</w:t>
            </w:r>
          </w:p>
        </w:tc>
      </w:tr>
      <w:tr w:rsidR="006F4B09" w:rsidRPr="00711C44">
        <w:tc>
          <w:tcPr>
            <w:tcW w:w="888" w:type="pct"/>
            <w:vMerge/>
            <w:shd w:val="clear" w:color="auto" w:fill="auto"/>
            <w:vAlign w:val="center"/>
          </w:tcPr>
          <w:p w:rsidR="00402102" w:rsidRPr="00711C44" w:rsidRDefault="00402102" w:rsidP="007A0A8A">
            <w:pPr>
              <w:spacing w:before="120"/>
              <w:rPr>
                <w:rFonts w:ascii="Arial" w:hAnsi="Arial" w:cs="Arial"/>
                <w:sz w:val="20"/>
              </w:rPr>
            </w:pPr>
          </w:p>
        </w:tc>
        <w:tc>
          <w:tcPr>
            <w:tcW w:w="482" w:type="pct"/>
            <w:gridSpan w:val="4"/>
            <w:vMerge/>
            <w:shd w:val="clear" w:color="auto" w:fill="auto"/>
            <w:vAlign w:val="center"/>
          </w:tcPr>
          <w:p w:rsidR="00402102" w:rsidRPr="00711C44" w:rsidRDefault="00402102" w:rsidP="007A0A8A">
            <w:pPr>
              <w:spacing w:before="120"/>
              <w:jc w:val="center"/>
              <w:rPr>
                <w:rFonts w:ascii="Arial" w:hAnsi="Arial" w:cs="Arial"/>
                <w:sz w:val="20"/>
              </w:rPr>
            </w:pPr>
          </w:p>
        </w:tc>
        <w:tc>
          <w:tcPr>
            <w:tcW w:w="473" w:type="pct"/>
            <w:gridSpan w:val="4"/>
            <w:vMerge/>
            <w:shd w:val="clear" w:color="auto" w:fill="auto"/>
            <w:vAlign w:val="center"/>
          </w:tcPr>
          <w:p w:rsidR="00402102" w:rsidRPr="00711C44" w:rsidRDefault="00402102" w:rsidP="007A0A8A">
            <w:pPr>
              <w:spacing w:before="120"/>
              <w:jc w:val="center"/>
              <w:rPr>
                <w:rFonts w:ascii="Arial" w:hAnsi="Arial" w:cs="Arial"/>
                <w:sz w:val="20"/>
              </w:rPr>
            </w:pPr>
          </w:p>
        </w:tc>
        <w:tc>
          <w:tcPr>
            <w:tcW w:w="495" w:type="pct"/>
            <w:gridSpan w:val="4"/>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Sĩ quan</w:t>
            </w:r>
          </w:p>
        </w:tc>
        <w:tc>
          <w:tcPr>
            <w:tcW w:w="496" w:type="pct"/>
            <w:gridSpan w:val="4"/>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QNCN</w:t>
            </w:r>
          </w:p>
        </w:tc>
        <w:tc>
          <w:tcPr>
            <w:tcW w:w="474" w:type="pct"/>
            <w:gridSpan w:val="4"/>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CN&amp;VQP</w:t>
            </w:r>
          </w:p>
        </w:tc>
        <w:tc>
          <w:tcPr>
            <w:tcW w:w="474" w:type="pct"/>
            <w:gridSpan w:val="4"/>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LĐHĐ</w:t>
            </w:r>
          </w:p>
        </w:tc>
        <w:tc>
          <w:tcPr>
            <w:tcW w:w="485" w:type="pct"/>
            <w:gridSpan w:val="4"/>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HSQ,BS</w:t>
            </w:r>
          </w:p>
        </w:tc>
        <w:tc>
          <w:tcPr>
            <w:tcW w:w="475" w:type="pct"/>
            <w:gridSpan w:val="4"/>
            <w:shd w:val="clear" w:color="auto" w:fill="auto"/>
            <w:vAlign w:val="center"/>
          </w:tcPr>
          <w:p w:rsidR="00402102" w:rsidRPr="00711C44" w:rsidRDefault="00C85B7D" w:rsidP="007A0A8A">
            <w:pPr>
              <w:spacing w:before="120"/>
              <w:jc w:val="center"/>
              <w:rPr>
                <w:rFonts w:ascii="Arial" w:hAnsi="Arial" w:cs="Arial"/>
                <w:sz w:val="20"/>
              </w:rPr>
            </w:pPr>
            <w:r w:rsidRPr="00711C44">
              <w:rPr>
                <w:rFonts w:ascii="Arial" w:hAnsi="Arial" w:cs="Arial"/>
                <w:sz w:val="20"/>
              </w:rPr>
              <w:t>Tổng</w:t>
            </w:r>
            <w:r w:rsidR="00402102" w:rsidRPr="00711C44">
              <w:rPr>
                <w:rFonts w:ascii="Arial" w:hAnsi="Arial" w:cs="Arial"/>
                <w:sz w:val="20"/>
              </w:rPr>
              <w:t xml:space="preserve"> số</w:t>
            </w:r>
          </w:p>
        </w:tc>
        <w:tc>
          <w:tcPr>
            <w:tcW w:w="258" w:type="pct"/>
            <w:vMerge/>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vMerge/>
            <w:shd w:val="clear" w:color="auto" w:fill="auto"/>
            <w:vAlign w:val="center"/>
          </w:tcPr>
          <w:p w:rsidR="006F4B09" w:rsidRPr="00711C44" w:rsidRDefault="006F4B09" w:rsidP="007A0A8A">
            <w:pPr>
              <w:spacing w:before="120"/>
              <w:rPr>
                <w:rFonts w:ascii="Arial" w:hAnsi="Arial" w:cs="Arial"/>
                <w:sz w:val="20"/>
              </w:rPr>
            </w:pPr>
          </w:p>
        </w:tc>
        <w:tc>
          <w:tcPr>
            <w:tcW w:w="279"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w:t>
            </w:r>
            <w:r w:rsidRPr="00711C44">
              <w:rPr>
                <w:rFonts w:ascii="Arial" w:hAnsi="Arial" w:cs="Arial"/>
                <w:sz w:val="20"/>
                <w:lang w:val="en-US"/>
              </w:rPr>
              <w:t>ố</w:t>
            </w:r>
            <w:r w:rsidRPr="00711C44">
              <w:rPr>
                <w:rFonts w:ascii="Arial" w:hAnsi="Arial" w:cs="Arial"/>
                <w:sz w:val="20"/>
              </w:rPr>
              <w:t xml:space="preserve"> người (ngày, tháng)</w:t>
            </w:r>
          </w:p>
        </w:tc>
        <w:tc>
          <w:tcPr>
            <w:tcW w:w="203"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tiền</w:t>
            </w:r>
          </w:p>
        </w:tc>
        <w:tc>
          <w:tcPr>
            <w:tcW w:w="279"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người (ngày, tháng)</w:t>
            </w:r>
          </w:p>
        </w:tc>
        <w:tc>
          <w:tcPr>
            <w:tcW w:w="194"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tiền</w:t>
            </w:r>
          </w:p>
        </w:tc>
        <w:tc>
          <w:tcPr>
            <w:tcW w:w="292"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người (ngày, tháng)</w:t>
            </w:r>
          </w:p>
        </w:tc>
        <w:tc>
          <w:tcPr>
            <w:tcW w:w="203"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tiền</w:t>
            </w:r>
          </w:p>
        </w:tc>
        <w:tc>
          <w:tcPr>
            <w:tcW w:w="279"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w:t>
            </w:r>
            <w:r w:rsidRPr="00711C44">
              <w:rPr>
                <w:rFonts w:ascii="Arial" w:hAnsi="Arial" w:cs="Arial"/>
                <w:sz w:val="20"/>
                <w:lang w:val="en-US"/>
              </w:rPr>
              <w:t>ố</w:t>
            </w:r>
            <w:r w:rsidRPr="00711C44">
              <w:rPr>
                <w:rFonts w:ascii="Arial" w:hAnsi="Arial" w:cs="Arial"/>
                <w:sz w:val="20"/>
              </w:rPr>
              <w:t xml:space="preserve"> người (ngày, tháng)</w:t>
            </w:r>
          </w:p>
        </w:tc>
        <w:tc>
          <w:tcPr>
            <w:tcW w:w="217"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tiền</w:t>
            </w:r>
          </w:p>
        </w:tc>
        <w:tc>
          <w:tcPr>
            <w:tcW w:w="279"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w:t>
            </w:r>
            <w:r w:rsidRPr="00711C44">
              <w:rPr>
                <w:rFonts w:ascii="Arial" w:hAnsi="Arial" w:cs="Arial"/>
                <w:sz w:val="20"/>
                <w:lang w:val="en-US"/>
              </w:rPr>
              <w:t>ố</w:t>
            </w:r>
            <w:r w:rsidRPr="00711C44">
              <w:rPr>
                <w:rFonts w:ascii="Arial" w:hAnsi="Arial" w:cs="Arial"/>
                <w:sz w:val="20"/>
              </w:rPr>
              <w:t xml:space="preserve"> người (ngày, tháng)</w:t>
            </w:r>
          </w:p>
        </w:tc>
        <w:tc>
          <w:tcPr>
            <w:tcW w:w="195"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tiền</w:t>
            </w:r>
          </w:p>
        </w:tc>
        <w:tc>
          <w:tcPr>
            <w:tcW w:w="279"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người (ngày, tháng)</w:t>
            </w:r>
          </w:p>
        </w:tc>
        <w:tc>
          <w:tcPr>
            <w:tcW w:w="195"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tiền</w:t>
            </w:r>
          </w:p>
        </w:tc>
        <w:tc>
          <w:tcPr>
            <w:tcW w:w="279"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người (ngày, tháng)</w:t>
            </w:r>
          </w:p>
        </w:tc>
        <w:tc>
          <w:tcPr>
            <w:tcW w:w="206"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tiền</w:t>
            </w:r>
          </w:p>
        </w:tc>
        <w:tc>
          <w:tcPr>
            <w:tcW w:w="280"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người (ngày, tháng)</w:t>
            </w:r>
          </w:p>
        </w:tc>
        <w:tc>
          <w:tcPr>
            <w:tcW w:w="195" w:type="pct"/>
            <w:gridSpan w:val="2"/>
            <w:shd w:val="clear" w:color="auto" w:fill="auto"/>
            <w:vAlign w:val="center"/>
          </w:tcPr>
          <w:p w:rsidR="006F4B09" w:rsidRPr="00711C44" w:rsidRDefault="006F4B09" w:rsidP="007A0A8A">
            <w:pPr>
              <w:spacing w:before="120"/>
              <w:jc w:val="center"/>
              <w:rPr>
                <w:rFonts w:ascii="Arial" w:hAnsi="Arial" w:cs="Arial"/>
                <w:sz w:val="20"/>
              </w:rPr>
            </w:pPr>
            <w:r w:rsidRPr="00711C44">
              <w:rPr>
                <w:rFonts w:ascii="Arial" w:hAnsi="Arial" w:cs="Arial"/>
                <w:sz w:val="20"/>
              </w:rPr>
              <w:t>Số tiền</w:t>
            </w:r>
          </w:p>
        </w:tc>
        <w:tc>
          <w:tcPr>
            <w:tcW w:w="258" w:type="pct"/>
            <w:vMerge/>
            <w:shd w:val="clear" w:color="auto" w:fill="auto"/>
            <w:vAlign w:val="center"/>
          </w:tcPr>
          <w:p w:rsidR="006F4B09" w:rsidRPr="00711C44" w:rsidRDefault="006F4B09"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A</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3</w:t>
            </w: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4</w:t>
            </w: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5</w:t>
            </w: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6</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7</w:t>
            </w: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8</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9</w:t>
            </w: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10</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11</w:t>
            </w: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12</w:t>
            </w: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13</w:t>
            </w: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14</w:t>
            </w: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15</w:t>
            </w: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b/>
                <w:sz w:val="20"/>
              </w:rPr>
            </w:pPr>
            <w:r w:rsidRPr="00711C44">
              <w:rPr>
                <w:rFonts w:ascii="Arial" w:hAnsi="Arial" w:cs="Arial"/>
                <w:b/>
                <w:sz w:val="20"/>
              </w:rPr>
              <w:t>I. Khối dự toán</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 xml:space="preserve">1. Trợ </w:t>
            </w:r>
            <w:r w:rsidR="00C85B7D" w:rsidRPr="00711C44">
              <w:rPr>
                <w:rFonts w:ascii="Arial" w:hAnsi="Arial" w:cs="Arial"/>
                <w:i/>
                <w:sz w:val="20"/>
              </w:rPr>
              <w:t>cấp</w:t>
            </w:r>
            <w:r w:rsidRPr="00711C44">
              <w:rPr>
                <w:rFonts w:ascii="Arial" w:hAnsi="Arial" w:cs="Arial"/>
                <w:i/>
                <w:sz w:val="20"/>
              </w:rPr>
              <w:t xml:space="preserve"> </w:t>
            </w:r>
            <w:r w:rsidR="006F4B09" w:rsidRPr="00711C44">
              <w:rPr>
                <w:rFonts w:ascii="Arial" w:hAnsi="Arial" w:cs="Arial"/>
                <w:i/>
                <w:sz w:val="20"/>
                <w:lang w:val="en-US"/>
              </w:rPr>
              <w:t>ố</w:t>
            </w:r>
            <w:r w:rsidRPr="00711C44">
              <w:rPr>
                <w:rFonts w:ascii="Arial" w:hAnsi="Arial" w:cs="Arial"/>
                <w:i/>
                <w:sz w:val="20"/>
              </w:rPr>
              <w:t>m đau.</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Bản thân ốm (ngày)</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DM bệ</w:t>
            </w:r>
            <w:r w:rsidR="006F4B09" w:rsidRPr="00711C44">
              <w:rPr>
                <w:rFonts w:ascii="Arial" w:hAnsi="Arial" w:cs="Arial"/>
                <w:sz w:val="20"/>
              </w:rPr>
              <w:t>nh c</w:t>
            </w:r>
            <w:r w:rsidR="006F4B09" w:rsidRPr="00F428C8">
              <w:rPr>
                <w:rFonts w:ascii="Arial" w:hAnsi="Arial" w:cs="Arial"/>
                <w:sz w:val="20"/>
              </w:rPr>
              <w:t>ầ</w:t>
            </w:r>
            <w:r w:rsidRPr="00711C44">
              <w:rPr>
                <w:rFonts w:ascii="Arial" w:hAnsi="Arial" w:cs="Arial"/>
                <w:sz w:val="20"/>
              </w:rPr>
              <w:t>n c.tr</w:t>
            </w:r>
            <w:r w:rsidR="00EE6C1B" w:rsidRPr="00F428C8">
              <w:rPr>
                <w:rFonts w:ascii="Arial" w:hAnsi="Arial" w:cs="Arial"/>
                <w:sz w:val="20"/>
              </w:rPr>
              <w:t>ị</w:t>
            </w:r>
            <w:r w:rsidRPr="00711C44">
              <w:rPr>
                <w:rFonts w:ascii="Arial" w:hAnsi="Arial" w:cs="Arial"/>
                <w:sz w:val="20"/>
              </w:rPr>
              <w:t xml:space="preserve"> dài ngày</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6F4B09" w:rsidP="007A0A8A">
            <w:pPr>
              <w:spacing w:before="120"/>
              <w:rPr>
                <w:rFonts w:ascii="Arial" w:hAnsi="Arial" w:cs="Arial"/>
                <w:sz w:val="20"/>
              </w:rPr>
            </w:pPr>
            <w:r w:rsidRPr="00711C44">
              <w:rPr>
                <w:rFonts w:ascii="Arial" w:hAnsi="Arial" w:cs="Arial"/>
                <w:sz w:val="20"/>
              </w:rPr>
              <w:t xml:space="preserve">+ </w:t>
            </w:r>
            <w:r w:rsidRPr="00711C44">
              <w:rPr>
                <w:rFonts w:ascii="Arial" w:hAnsi="Arial" w:cs="Arial"/>
                <w:sz w:val="20"/>
                <w:lang w:val="en-US"/>
              </w:rPr>
              <w:t>Ố</w:t>
            </w:r>
            <w:r w:rsidR="00402102" w:rsidRPr="00711C44">
              <w:rPr>
                <w:rFonts w:ascii="Arial" w:hAnsi="Arial" w:cs="Arial"/>
                <w:sz w:val="20"/>
              </w:rPr>
              <w:t>m khác</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Dưới 14 ngày</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Từ 14 ngày trở lên</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6F4B09" w:rsidP="007A0A8A">
            <w:pPr>
              <w:spacing w:before="120"/>
              <w:rPr>
                <w:rFonts w:ascii="Arial" w:hAnsi="Arial" w:cs="Arial"/>
                <w:sz w:val="20"/>
              </w:rPr>
            </w:pPr>
            <w:r w:rsidRPr="00711C44">
              <w:rPr>
                <w:rFonts w:ascii="Arial" w:hAnsi="Arial" w:cs="Arial"/>
                <w:sz w:val="20"/>
              </w:rPr>
              <w:t xml:space="preserve">- Con </w:t>
            </w:r>
            <w:r w:rsidRPr="00711C44">
              <w:rPr>
                <w:rFonts w:ascii="Arial" w:hAnsi="Arial" w:cs="Arial"/>
                <w:sz w:val="20"/>
                <w:lang w:val="en-US"/>
              </w:rPr>
              <w:t>ố</w:t>
            </w:r>
            <w:r w:rsidR="00402102" w:rsidRPr="00711C44">
              <w:rPr>
                <w:rFonts w:ascii="Arial" w:hAnsi="Arial" w:cs="Arial"/>
                <w:sz w:val="20"/>
              </w:rPr>
              <w:t>m (ngày)</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Dưỡng sức, PHSK (ngày)</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 xml:space="preserve">2. Trợ </w:t>
            </w:r>
            <w:r w:rsidR="00C85B7D" w:rsidRPr="00711C44">
              <w:rPr>
                <w:rFonts w:ascii="Arial" w:hAnsi="Arial" w:cs="Arial"/>
                <w:i/>
                <w:sz w:val="20"/>
              </w:rPr>
              <w:t>cấp</w:t>
            </w:r>
            <w:r w:rsidRPr="00711C44">
              <w:rPr>
                <w:rFonts w:ascii="Arial" w:hAnsi="Arial" w:cs="Arial"/>
                <w:i/>
                <w:sz w:val="20"/>
              </w:rPr>
              <w:t xml:space="preserve"> thai sản</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Sinh con, nuôi con nuôi (tháng)</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Lao động nữ</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Lao động nam</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một lần (người)</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Khám </w:t>
            </w:r>
            <w:r w:rsidR="006F4B09" w:rsidRPr="00711C44">
              <w:rPr>
                <w:rFonts w:ascii="Arial" w:hAnsi="Arial" w:cs="Arial"/>
                <w:sz w:val="20"/>
                <w:lang w:val="en-US"/>
              </w:rPr>
              <w:t>th</w:t>
            </w:r>
            <w:r w:rsidRPr="00711C44">
              <w:rPr>
                <w:rFonts w:ascii="Arial" w:hAnsi="Arial" w:cs="Arial"/>
                <w:sz w:val="20"/>
              </w:rPr>
              <w:t xml:space="preserve">ai, KHH gia </w:t>
            </w:r>
            <w:r w:rsidR="006F4B09" w:rsidRPr="00711C44">
              <w:rPr>
                <w:rFonts w:ascii="Arial" w:hAnsi="Arial" w:cs="Arial"/>
                <w:sz w:val="20"/>
              </w:rPr>
              <w:t>đ</w:t>
            </w:r>
            <w:r w:rsidR="006F4B09" w:rsidRPr="00711C44">
              <w:rPr>
                <w:rFonts w:ascii="Arial" w:hAnsi="Arial" w:cs="Arial"/>
                <w:sz w:val="20"/>
                <w:lang w:val="en-US"/>
              </w:rPr>
              <w:t>ì</w:t>
            </w:r>
            <w:r w:rsidRPr="00711C44">
              <w:rPr>
                <w:rFonts w:ascii="Arial" w:hAnsi="Arial" w:cs="Arial"/>
                <w:sz w:val="20"/>
              </w:rPr>
              <w:t>nh (ngày)</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Lao động nữ</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Lao động nam</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Dưỡng sức, PHSK (ngày)</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3. TNLĐ, BNN</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C</w:t>
            </w:r>
            <w:r w:rsidR="006F4B09" w:rsidRPr="00F428C8">
              <w:rPr>
                <w:rFonts w:ascii="Arial" w:hAnsi="Arial" w:cs="Arial"/>
                <w:sz w:val="20"/>
              </w:rPr>
              <w:t>h</w:t>
            </w:r>
            <w:r w:rsidRPr="00711C44">
              <w:rPr>
                <w:rFonts w:ascii="Arial" w:hAnsi="Arial" w:cs="Arial"/>
                <w:sz w:val="20"/>
              </w:rPr>
              <w:t>i giám đị</w:t>
            </w:r>
            <w:r w:rsidR="00725137" w:rsidRPr="00711C44">
              <w:rPr>
                <w:rFonts w:ascii="Arial" w:hAnsi="Arial" w:cs="Arial"/>
                <w:sz w:val="20"/>
              </w:rPr>
              <w:t>nh m</w:t>
            </w:r>
            <w:r w:rsidR="00725137" w:rsidRPr="00F428C8">
              <w:rPr>
                <w:rFonts w:ascii="Arial" w:hAnsi="Arial" w:cs="Arial"/>
                <w:sz w:val="20"/>
              </w:rPr>
              <w:t>ứ</w:t>
            </w:r>
            <w:r w:rsidRPr="00711C44">
              <w:rPr>
                <w:rFonts w:ascii="Arial" w:hAnsi="Arial" w:cs="Arial"/>
                <w:sz w:val="20"/>
              </w:rPr>
              <w:t>c suy giả</w:t>
            </w:r>
            <w:r w:rsidR="004B03BE" w:rsidRPr="00F428C8">
              <w:rPr>
                <w:rFonts w:ascii="Arial" w:hAnsi="Arial" w:cs="Arial"/>
                <w:sz w:val="20"/>
              </w:rPr>
              <w:t xml:space="preserve">m </w:t>
            </w:r>
            <w:r w:rsidRPr="00711C44">
              <w:rPr>
                <w:rFonts w:ascii="Arial" w:hAnsi="Arial" w:cs="Arial"/>
                <w:sz w:val="20"/>
              </w:rPr>
              <w:t>khả năng LĐ</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w:t>
            </w:r>
            <w:r w:rsidR="004B03BE" w:rsidRPr="00711C44">
              <w:rPr>
                <w:rFonts w:ascii="Arial" w:hAnsi="Arial" w:cs="Arial"/>
                <w:sz w:val="20"/>
                <w:lang w:val="en-US"/>
              </w:rPr>
              <w:t xml:space="preserve"> </w:t>
            </w:r>
            <w:r w:rsidRPr="00711C44">
              <w:rPr>
                <w:rFonts w:ascii="Arial" w:hAnsi="Arial" w:cs="Arial"/>
                <w:sz w:val="20"/>
              </w:rPr>
              <w:t>Trợ cấp 1 lần (người)</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Trợ </w:t>
            </w:r>
            <w:r w:rsidR="00C85B7D" w:rsidRPr="00711C44">
              <w:rPr>
                <w:rFonts w:ascii="Arial" w:hAnsi="Arial" w:cs="Arial"/>
                <w:sz w:val="20"/>
              </w:rPr>
              <w:t>cấp</w:t>
            </w:r>
            <w:r w:rsidRPr="00711C44">
              <w:rPr>
                <w:rFonts w:ascii="Arial" w:hAnsi="Arial" w:cs="Arial"/>
                <w:sz w:val="20"/>
              </w:rPr>
              <w:t xml:space="preserve"> hàng tháng (người)</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w:t>
            </w: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w:t>
            </w:r>
            <w:r w:rsidR="006F4B09" w:rsidRPr="00F428C8">
              <w:rPr>
                <w:rFonts w:ascii="Arial" w:hAnsi="Arial" w:cs="Arial"/>
                <w:sz w:val="20"/>
              </w:rPr>
              <w:t>rợ</w:t>
            </w:r>
            <w:r w:rsidRPr="00711C44">
              <w:rPr>
                <w:rFonts w:ascii="Arial" w:hAnsi="Arial" w:cs="Arial"/>
                <w:sz w:val="20"/>
              </w:rPr>
              <w:t xml:space="preserve"> cấp phục hồi chức năng (người)</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Trợ </w:t>
            </w:r>
            <w:r w:rsidR="00C85B7D" w:rsidRPr="00711C44">
              <w:rPr>
                <w:rFonts w:ascii="Arial" w:hAnsi="Arial" w:cs="Arial"/>
                <w:sz w:val="20"/>
              </w:rPr>
              <w:t>cấp</w:t>
            </w:r>
            <w:r w:rsidRPr="00711C44">
              <w:rPr>
                <w:rFonts w:ascii="Arial" w:hAnsi="Arial" w:cs="Arial"/>
                <w:sz w:val="20"/>
              </w:rPr>
              <w:t xml:space="preserve"> phục vụ (người)</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w:t>
            </w:r>
            <w:r w:rsidR="006F4B09" w:rsidRPr="00711C44">
              <w:rPr>
                <w:rFonts w:ascii="Arial" w:hAnsi="Arial" w:cs="Arial"/>
                <w:sz w:val="20"/>
                <w:lang w:val="en-US"/>
              </w:rPr>
              <w:t>r</w:t>
            </w:r>
            <w:r w:rsidRPr="00711C44">
              <w:rPr>
                <w:rFonts w:ascii="Arial" w:hAnsi="Arial" w:cs="Arial"/>
                <w:sz w:val="20"/>
              </w:rPr>
              <w:t>ợ cấ</w:t>
            </w:r>
            <w:r w:rsidR="006F4B09" w:rsidRPr="00711C44">
              <w:rPr>
                <w:rFonts w:ascii="Arial" w:hAnsi="Arial" w:cs="Arial"/>
                <w:sz w:val="20"/>
              </w:rPr>
              <w:t>p ch</w:t>
            </w:r>
            <w:r w:rsidR="006F4B09" w:rsidRPr="00711C44">
              <w:rPr>
                <w:rFonts w:ascii="Arial" w:hAnsi="Arial" w:cs="Arial"/>
                <w:sz w:val="20"/>
                <w:lang w:val="en-US"/>
              </w:rPr>
              <w:t>ết</w:t>
            </w:r>
            <w:r w:rsidRPr="00711C44">
              <w:rPr>
                <w:rFonts w:ascii="Arial" w:hAnsi="Arial" w:cs="Arial"/>
                <w:sz w:val="20"/>
              </w:rPr>
              <w:t xml:space="preserve"> do TNLĐ, BNN (ng</w:t>
            </w:r>
            <w:r w:rsidR="00C85B7D" w:rsidRPr="00711C44">
              <w:rPr>
                <w:rFonts w:ascii="Arial" w:hAnsi="Arial" w:cs="Arial"/>
                <w:sz w:val="20"/>
              </w:rPr>
              <w:t>ườ</w:t>
            </w:r>
            <w:r w:rsidRPr="00711C44">
              <w:rPr>
                <w:rFonts w:ascii="Arial" w:hAnsi="Arial" w:cs="Arial"/>
                <w:sz w:val="20"/>
              </w:rPr>
              <w:t>i)</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DS, PHSK sau TNLĐ, BNN (ngày)</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4. Hưu trí</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1 lần (người)</w:t>
            </w: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3"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58" w:type="pct"/>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Trợ </w:t>
            </w:r>
            <w:r w:rsidR="00C85B7D" w:rsidRPr="00711C44">
              <w:rPr>
                <w:rFonts w:ascii="Arial" w:hAnsi="Arial" w:cs="Arial"/>
                <w:sz w:val="20"/>
              </w:rPr>
              <w:t>cấp</w:t>
            </w:r>
            <w:r w:rsidRPr="00711C44">
              <w:rPr>
                <w:rFonts w:ascii="Arial" w:hAnsi="Arial" w:cs="Arial"/>
                <w:sz w:val="20"/>
              </w:rPr>
              <w:t xml:space="preserve"> khu vực 1 l</w:t>
            </w:r>
            <w:r w:rsidR="006F4B09" w:rsidRPr="00F428C8">
              <w:rPr>
                <w:rFonts w:ascii="Arial" w:hAnsi="Arial" w:cs="Arial"/>
                <w:sz w:val="20"/>
              </w:rPr>
              <w:t>ầ</w:t>
            </w:r>
            <w:r w:rsidRPr="00711C44">
              <w:rPr>
                <w:rFonts w:ascii="Arial" w:hAnsi="Arial" w:cs="Arial"/>
                <w:sz w:val="20"/>
              </w:rPr>
              <w:t>n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NSNN</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quỹ BHXH</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5. Phục viên</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1 lần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Trợ </w:t>
            </w:r>
            <w:r w:rsidR="00C85B7D" w:rsidRPr="00711C44">
              <w:rPr>
                <w:rFonts w:ascii="Arial" w:hAnsi="Arial" w:cs="Arial"/>
                <w:sz w:val="20"/>
              </w:rPr>
              <w:t>cấp</w:t>
            </w:r>
            <w:r w:rsidRPr="00711C44">
              <w:rPr>
                <w:rFonts w:ascii="Arial" w:hAnsi="Arial" w:cs="Arial"/>
                <w:sz w:val="20"/>
              </w:rPr>
              <w:t xml:space="preserve"> khu vự</w:t>
            </w:r>
            <w:r w:rsidR="006F4B09" w:rsidRPr="00711C44">
              <w:rPr>
                <w:rFonts w:ascii="Arial" w:hAnsi="Arial" w:cs="Arial"/>
                <w:sz w:val="20"/>
              </w:rPr>
              <w:t>c 1 l</w:t>
            </w:r>
            <w:r w:rsidR="006F4B09" w:rsidRPr="00F428C8">
              <w:rPr>
                <w:rFonts w:ascii="Arial" w:hAnsi="Arial" w:cs="Arial"/>
                <w:sz w:val="20"/>
              </w:rPr>
              <w:t>ầ</w:t>
            </w:r>
            <w:r w:rsidRPr="00711C44">
              <w:rPr>
                <w:rFonts w:ascii="Arial" w:hAnsi="Arial" w:cs="Arial"/>
                <w:sz w:val="20"/>
              </w:rPr>
              <w:t>n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NSNN</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quỹ BHXH</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i/>
                <w:sz w:val="20"/>
                <w:lang w:val="en-US"/>
              </w:rPr>
            </w:pPr>
            <w:r w:rsidRPr="00711C44">
              <w:rPr>
                <w:rFonts w:ascii="Arial" w:hAnsi="Arial" w:cs="Arial"/>
                <w:i/>
                <w:sz w:val="20"/>
              </w:rPr>
              <w:t xml:space="preserve">6. </w:t>
            </w:r>
            <w:r w:rsidR="00C85B7D" w:rsidRPr="00711C44">
              <w:rPr>
                <w:rFonts w:ascii="Arial" w:hAnsi="Arial" w:cs="Arial"/>
                <w:i/>
                <w:sz w:val="20"/>
              </w:rPr>
              <w:t>Xuất</w:t>
            </w:r>
            <w:r w:rsidRPr="00711C44">
              <w:rPr>
                <w:rFonts w:ascii="Arial" w:hAnsi="Arial" w:cs="Arial"/>
                <w:i/>
                <w:sz w:val="20"/>
              </w:rPr>
              <w:t xml:space="preserve"> ng</w:t>
            </w:r>
            <w:r w:rsidR="004B03BE" w:rsidRPr="00711C44">
              <w:rPr>
                <w:rFonts w:ascii="Arial" w:hAnsi="Arial" w:cs="Arial"/>
                <w:i/>
                <w:sz w:val="20"/>
                <w:lang w:val="en-US"/>
              </w:rPr>
              <w:t>ũ</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1 lần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7. Thôi việc</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Trợ cấp 1 l</w:t>
            </w:r>
            <w:r w:rsidR="006F4B09" w:rsidRPr="00711C44">
              <w:rPr>
                <w:rFonts w:ascii="Arial" w:hAnsi="Arial" w:cs="Arial"/>
                <w:sz w:val="20"/>
                <w:lang w:val="en-US"/>
              </w:rPr>
              <w:t>ầ</w:t>
            </w:r>
            <w:r w:rsidRPr="00711C44">
              <w:rPr>
                <w:rFonts w:ascii="Arial" w:hAnsi="Arial" w:cs="Arial"/>
                <w:sz w:val="20"/>
              </w:rPr>
              <w:t>n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Trợ </w:t>
            </w:r>
            <w:r w:rsidR="00C85B7D" w:rsidRPr="00711C44">
              <w:rPr>
                <w:rFonts w:ascii="Arial" w:hAnsi="Arial" w:cs="Arial"/>
                <w:sz w:val="20"/>
              </w:rPr>
              <w:t>cấp</w:t>
            </w:r>
            <w:r w:rsidRPr="00711C44">
              <w:rPr>
                <w:rFonts w:ascii="Arial" w:hAnsi="Arial" w:cs="Arial"/>
                <w:sz w:val="20"/>
              </w:rPr>
              <w:t xml:space="preserve"> khu vự</w:t>
            </w:r>
            <w:r w:rsidR="006F4B09" w:rsidRPr="00711C44">
              <w:rPr>
                <w:rFonts w:ascii="Arial" w:hAnsi="Arial" w:cs="Arial"/>
                <w:sz w:val="20"/>
              </w:rPr>
              <w:t>c 1 l</w:t>
            </w:r>
            <w:r w:rsidR="006F4B09" w:rsidRPr="00F428C8">
              <w:rPr>
                <w:rFonts w:ascii="Arial" w:hAnsi="Arial" w:cs="Arial"/>
                <w:sz w:val="20"/>
              </w:rPr>
              <w:t>ầ</w:t>
            </w:r>
            <w:r w:rsidRPr="00711C44">
              <w:rPr>
                <w:rFonts w:ascii="Arial" w:hAnsi="Arial" w:cs="Arial"/>
                <w:sz w:val="20"/>
              </w:rPr>
              <w:t>n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NSNN</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quỹ BHXH</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8. Tử</w:t>
            </w:r>
            <w:r w:rsidR="006F4B09" w:rsidRPr="00711C44">
              <w:rPr>
                <w:rFonts w:ascii="Arial" w:hAnsi="Arial" w:cs="Arial"/>
                <w:i/>
                <w:sz w:val="20"/>
                <w:lang w:val="en-US"/>
              </w:rPr>
              <w:t xml:space="preserve"> </w:t>
            </w:r>
            <w:r w:rsidRPr="00711C44">
              <w:rPr>
                <w:rFonts w:ascii="Arial" w:hAnsi="Arial" w:cs="Arial"/>
                <w:i/>
                <w:sz w:val="20"/>
              </w:rPr>
              <w:t>tu</w:t>
            </w:r>
            <w:r w:rsidR="006F4B09" w:rsidRPr="00711C44">
              <w:rPr>
                <w:rFonts w:ascii="Arial" w:hAnsi="Arial" w:cs="Arial"/>
                <w:i/>
                <w:sz w:val="20"/>
                <w:lang w:val="en-US"/>
              </w:rPr>
              <w:t>ấ</w:t>
            </w:r>
            <w:r w:rsidRPr="00711C44">
              <w:rPr>
                <w:rFonts w:ascii="Arial" w:hAnsi="Arial" w:cs="Arial"/>
                <w:i/>
                <w:sz w:val="20"/>
              </w:rPr>
              <w:t>t</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Mai táng phí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Tuất 1 lần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 Trợ </w:t>
            </w:r>
            <w:r w:rsidR="00C85B7D" w:rsidRPr="00711C44">
              <w:rPr>
                <w:rFonts w:ascii="Arial" w:hAnsi="Arial" w:cs="Arial"/>
                <w:sz w:val="20"/>
              </w:rPr>
              <w:t>cấp</w:t>
            </w:r>
            <w:r w:rsidRPr="00711C44">
              <w:rPr>
                <w:rFonts w:ascii="Arial" w:hAnsi="Arial" w:cs="Arial"/>
                <w:sz w:val="20"/>
              </w:rPr>
              <w:t xml:space="preserve"> khu vực 1 l</w:t>
            </w:r>
            <w:r w:rsidR="006F4B09" w:rsidRPr="00F428C8">
              <w:rPr>
                <w:rFonts w:ascii="Arial" w:hAnsi="Arial" w:cs="Arial"/>
                <w:sz w:val="20"/>
              </w:rPr>
              <w:t>ầ</w:t>
            </w:r>
            <w:r w:rsidRPr="00711C44">
              <w:rPr>
                <w:rFonts w:ascii="Arial" w:hAnsi="Arial" w:cs="Arial"/>
                <w:sz w:val="20"/>
              </w:rPr>
              <w:t>n (người)</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NSNN</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Thuộc quỹ BHXH</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6F4B09" w:rsidP="007A0A8A">
            <w:pPr>
              <w:spacing w:before="120"/>
              <w:rPr>
                <w:rFonts w:ascii="Arial" w:hAnsi="Arial" w:cs="Arial"/>
                <w:b/>
                <w:sz w:val="20"/>
              </w:rPr>
            </w:pPr>
            <w:r w:rsidRPr="00711C44">
              <w:rPr>
                <w:rFonts w:ascii="Arial" w:hAnsi="Arial" w:cs="Arial"/>
                <w:b/>
                <w:sz w:val="20"/>
                <w:lang w:val="en-US"/>
              </w:rPr>
              <w:t>II</w:t>
            </w:r>
            <w:r w:rsidR="00402102" w:rsidRPr="00711C44">
              <w:rPr>
                <w:rFonts w:ascii="Arial" w:hAnsi="Arial" w:cs="Arial"/>
                <w:b/>
                <w:sz w:val="20"/>
              </w:rPr>
              <w:t>. Doanh nghiệp</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6F4B09" w:rsidP="007A0A8A">
            <w:pPr>
              <w:spacing w:before="120"/>
              <w:rPr>
                <w:rFonts w:ascii="Arial" w:hAnsi="Arial" w:cs="Arial"/>
                <w:i/>
                <w:sz w:val="20"/>
              </w:rPr>
            </w:pPr>
            <w:r w:rsidRPr="00711C44">
              <w:rPr>
                <w:rFonts w:ascii="Arial" w:hAnsi="Arial" w:cs="Arial"/>
                <w:i/>
                <w:sz w:val="20"/>
                <w:lang w:val="en-US"/>
              </w:rPr>
              <w:t>1</w:t>
            </w:r>
            <w:r w:rsidR="00402102" w:rsidRPr="00711C44">
              <w:rPr>
                <w:rFonts w:ascii="Arial" w:hAnsi="Arial" w:cs="Arial"/>
                <w:i/>
                <w:sz w:val="20"/>
              </w:rPr>
              <w:t xml:space="preserve">. Trợ </w:t>
            </w:r>
            <w:r w:rsidR="00C85B7D" w:rsidRPr="00711C44">
              <w:rPr>
                <w:rFonts w:ascii="Arial" w:hAnsi="Arial" w:cs="Arial"/>
                <w:i/>
                <w:sz w:val="20"/>
              </w:rPr>
              <w:t>cấp</w:t>
            </w:r>
            <w:r w:rsidR="00EE6C1B" w:rsidRPr="00711C44">
              <w:rPr>
                <w:rFonts w:ascii="Arial" w:hAnsi="Arial" w:cs="Arial"/>
                <w:i/>
                <w:sz w:val="20"/>
              </w:rPr>
              <w:t xml:space="preserve"> </w:t>
            </w:r>
            <w:r w:rsidR="00EE6C1B" w:rsidRPr="00711C44">
              <w:rPr>
                <w:rFonts w:ascii="Arial" w:hAnsi="Arial" w:cs="Arial"/>
                <w:i/>
                <w:sz w:val="20"/>
                <w:lang w:val="en-US"/>
              </w:rPr>
              <w:t>ố</w:t>
            </w:r>
            <w:r w:rsidR="00402102" w:rsidRPr="00711C44">
              <w:rPr>
                <w:rFonts w:ascii="Arial" w:hAnsi="Arial" w:cs="Arial"/>
                <w:i/>
                <w:sz w:val="20"/>
              </w:rPr>
              <w:t>m đau.</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6F4B09" w:rsidP="007A0A8A">
            <w:pPr>
              <w:spacing w:before="120"/>
              <w:rPr>
                <w:rFonts w:ascii="Arial" w:hAnsi="Arial" w:cs="Arial"/>
                <w:sz w:val="20"/>
                <w:lang w:val="en-US"/>
              </w:rPr>
            </w:pPr>
            <w:r w:rsidRPr="00711C44">
              <w:rPr>
                <w:rFonts w:ascii="Arial" w:hAnsi="Arial" w:cs="Arial"/>
                <w:sz w:val="20"/>
                <w:lang w:val="en-US"/>
              </w:rPr>
              <w:t>….</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r w:rsidR="006F4B09" w:rsidRPr="00711C44">
        <w:tc>
          <w:tcPr>
            <w:tcW w:w="888" w:type="pct"/>
            <w:shd w:val="clear" w:color="auto" w:fill="auto"/>
            <w:vAlign w:val="center"/>
          </w:tcPr>
          <w:p w:rsidR="00402102" w:rsidRPr="00711C44" w:rsidRDefault="006F4B09" w:rsidP="007A0A8A">
            <w:pPr>
              <w:spacing w:before="120"/>
              <w:jc w:val="center"/>
              <w:rPr>
                <w:rFonts w:ascii="Arial" w:hAnsi="Arial" w:cs="Arial"/>
                <w:b/>
                <w:sz w:val="20"/>
              </w:rPr>
            </w:pPr>
            <w:r w:rsidRPr="00711C44">
              <w:rPr>
                <w:rFonts w:ascii="Arial" w:hAnsi="Arial" w:cs="Arial"/>
                <w:b/>
                <w:sz w:val="20"/>
              </w:rPr>
              <w:t>T</w:t>
            </w:r>
            <w:r w:rsidRPr="00711C44">
              <w:rPr>
                <w:rFonts w:ascii="Arial" w:hAnsi="Arial" w:cs="Arial"/>
                <w:b/>
                <w:sz w:val="20"/>
                <w:lang w:val="en-US"/>
              </w:rPr>
              <w:t>ổ</w:t>
            </w:r>
            <w:r w:rsidR="00402102" w:rsidRPr="00711C44">
              <w:rPr>
                <w:rFonts w:ascii="Arial" w:hAnsi="Arial" w:cs="Arial"/>
                <w:b/>
                <w:sz w:val="20"/>
              </w:rPr>
              <w:t>ng cộng</w:t>
            </w:r>
          </w:p>
        </w:tc>
        <w:tc>
          <w:tcPr>
            <w:tcW w:w="274" w:type="pct"/>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6"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5"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1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8"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4"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1"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2"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80"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0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79"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197" w:type="pct"/>
            <w:gridSpan w:val="2"/>
            <w:shd w:val="clear" w:color="auto" w:fill="auto"/>
            <w:vAlign w:val="center"/>
          </w:tcPr>
          <w:p w:rsidR="00402102" w:rsidRPr="00711C44" w:rsidRDefault="00402102" w:rsidP="007A0A8A">
            <w:pPr>
              <w:spacing w:before="120"/>
              <w:jc w:val="center"/>
              <w:rPr>
                <w:rFonts w:ascii="Arial" w:hAnsi="Arial" w:cs="Arial"/>
                <w:sz w:val="20"/>
              </w:rPr>
            </w:pPr>
          </w:p>
        </w:tc>
        <w:tc>
          <w:tcPr>
            <w:tcW w:w="263" w:type="pct"/>
            <w:gridSpan w:val="2"/>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F428C8" w:rsidRDefault="006F4B09" w:rsidP="007A0A8A">
      <w:pPr>
        <w:spacing w:before="120"/>
        <w:rPr>
          <w:rFonts w:ascii="Arial" w:hAnsi="Arial" w:cs="Arial"/>
          <w:sz w:val="20"/>
        </w:rPr>
      </w:pPr>
      <w:r w:rsidRPr="00F428C8">
        <w:rPr>
          <w:rFonts w:ascii="Arial" w:hAnsi="Arial" w:cs="Arial"/>
          <w:sz w:val="20"/>
        </w:rPr>
        <w:t>Ấ</w:t>
      </w:r>
      <w:r w:rsidR="00402102" w:rsidRPr="00711C44">
        <w:rPr>
          <w:rFonts w:ascii="Arial" w:hAnsi="Arial" w:cs="Arial"/>
          <w:sz w:val="20"/>
        </w:rPr>
        <w:t>n định s</w:t>
      </w:r>
      <w:r w:rsidRPr="00F428C8">
        <w:rPr>
          <w:rFonts w:ascii="Arial" w:hAnsi="Arial" w:cs="Arial"/>
          <w:sz w:val="20"/>
        </w:rPr>
        <w:t>ố</w:t>
      </w:r>
      <w:r w:rsidR="00402102" w:rsidRPr="00711C44">
        <w:rPr>
          <w:rFonts w:ascii="Arial" w:hAnsi="Arial" w:cs="Arial"/>
          <w:sz w:val="20"/>
        </w:rPr>
        <w:t xml:space="preserve"> ti</w:t>
      </w:r>
      <w:r w:rsidRPr="00F428C8">
        <w:rPr>
          <w:rFonts w:ascii="Arial" w:hAnsi="Arial" w:cs="Arial"/>
          <w:sz w:val="20"/>
        </w:rPr>
        <w:t>ề</w:t>
      </w:r>
      <w:r w:rsidR="00402102" w:rsidRPr="00711C44">
        <w:rPr>
          <w:rFonts w:ascii="Arial" w:hAnsi="Arial" w:cs="Arial"/>
          <w:sz w:val="20"/>
        </w:rPr>
        <w:t xml:space="preserve">n </w:t>
      </w:r>
      <w:r w:rsidR="00C85B7D" w:rsidRPr="00711C44">
        <w:rPr>
          <w:rFonts w:ascii="Arial" w:hAnsi="Arial" w:cs="Arial"/>
          <w:sz w:val="20"/>
        </w:rPr>
        <w:t>quyết</w:t>
      </w:r>
      <w:r w:rsidRPr="00711C44">
        <w:rPr>
          <w:rFonts w:ascii="Arial" w:hAnsi="Arial" w:cs="Arial"/>
          <w:sz w:val="20"/>
        </w:rPr>
        <w:t xml:space="preserve"> toán quý này là (b</w:t>
      </w:r>
      <w:r w:rsidRPr="00F428C8">
        <w:rPr>
          <w:rFonts w:ascii="Arial" w:hAnsi="Arial" w:cs="Arial"/>
          <w:sz w:val="20"/>
        </w:rPr>
        <w:t>ằ</w:t>
      </w:r>
      <w:r w:rsidR="00402102" w:rsidRPr="00711C44">
        <w:rPr>
          <w:rFonts w:ascii="Arial" w:hAnsi="Arial" w:cs="Arial"/>
          <w:sz w:val="20"/>
        </w:rPr>
        <w:t>ng chữ):</w:t>
      </w:r>
      <w:r w:rsidRPr="00F428C8">
        <w:rPr>
          <w:rFonts w:ascii="Arial" w:hAnsi="Arial" w:cs="Arial"/>
          <w:sz w:val="20"/>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115" w:type="dxa"/>
          <w:bottom w:w="28" w:type="dxa"/>
          <w:right w:w="115" w:type="dxa"/>
        </w:tblCellMar>
        <w:tblLook w:val="0000" w:firstRow="0" w:lastRow="0" w:firstColumn="0" w:lastColumn="0" w:noHBand="0" w:noVBand="0"/>
      </w:tblPr>
      <w:tblGrid>
        <w:gridCol w:w="1315"/>
        <w:gridCol w:w="1343"/>
        <w:gridCol w:w="1708"/>
        <w:gridCol w:w="1337"/>
        <w:gridCol w:w="1378"/>
        <w:gridCol w:w="1936"/>
      </w:tblGrid>
      <w:tr w:rsidR="00402102" w:rsidRPr="00711C44">
        <w:tc>
          <w:tcPr>
            <w:tcW w:w="2523" w:type="pct"/>
            <w:gridSpan w:val="3"/>
            <w:tcBorders>
              <w:bottom w:val="single" w:sz="2" w:space="0" w:color="auto"/>
            </w:tcBorders>
            <w:shd w:val="clear" w:color="auto" w:fill="auto"/>
          </w:tcPr>
          <w:p w:rsidR="00402102" w:rsidRPr="00711C44" w:rsidRDefault="00402102" w:rsidP="007A0A8A">
            <w:pPr>
              <w:spacing w:before="120"/>
              <w:jc w:val="center"/>
              <w:rPr>
                <w:rFonts w:ascii="Arial" w:hAnsi="Arial" w:cs="Arial"/>
                <w:color w:val="auto"/>
                <w:sz w:val="20"/>
              </w:rPr>
            </w:pPr>
            <w:r w:rsidRPr="00711C44">
              <w:rPr>
                <w:rFonts w:ascii="Arial" w:hAnsi="Arial" w:cs="Arial"/>
                <w:color w:val="auto"/>
                <w:sz w:val="20"/>
              </w:rPr>
              <w:t>GIẢI THÍCH</w:t>
            </w:r>
          </w:p>
        </w:tc>
        <w:tc>
          <w:tcPr>
            <w:tcW w:w="2477" w:type="pct"/>
            <w:gridSpan w:val="3"/>
            <w:tcBorders>
              <w:bottom w:val="single" w:sz="2" w:space="0" w:color="auto"/>
            </w:tcBorders>
            <w:shd w:val="clear" w:color="auto" w:fill="auto"/>
          </w:tcPr>
          <w:p w:rsidR="00402102" w:rsidRPr="00711C44" w:rsidRDefault="006F4B09" w:rsidP="007A0A8A">
            <w:pPr>
              <w:spacing w:before="120"/>
              <w:jc w:val="center"/>
              <w:rPr>
                <w:rFonts w:ascii="Arial" w:hAnsi="Arial" w:cs="Arial"/>
                <w:color w:val="auto"/>
                <w:sz w:val="20"/>
              </w:rPr>
            </w:pPr>
            <w:r w:rsidRPr="00711C44">
              <w:rPr>
                <w:rFonts w:ascii="Arial" w:hAnsi="Arial" w:cs="Arial"/>
                <w:color w:val="auto"/>
                <w:sz w:val="20"/>
              </w:rPr>
              <w:t>XÁC NHẬN QUYẾT TOÁN CỦA CẤP TRÊN</w:t>
            </w:r>
          </w:p>
        </w:tc>
      </w:tr>
      <w:tr w:rsidR="00E1177E" w:rsidRPr="00711C44">
        <w:tc>
          <w:tcPr>
            <w:tcW w:w="2523" w:type="pct"/>
            <w:gridSpan w:val="3"/>
            <w:tcBorders>
              <w:bottom w:val="nil"/>
            </w:tcBorders>
            <w:shd w:val="clear" w:color="auto" w:fill="auto"/>
          </w:tcPr>
          <w:p w:rsidR="00E1177E" w:rsidRPr="00F428C8" w:rsidRDefault="00E1177E" w:rsidP="007A0A8A">
            <w:pPr>
              <w:spacing w:before="120"/>
              <w:rPr>
                <w:rFonts w:ascii="Arial" w:hAnsi="Arial" w:cs="Arial"/>
                <w:color w:val="auto"/>
                <w:sz w:val="20"/>
              </w:rPr>
            </w:pPr>
            <w:r w:rsidRPr="00711C44">
              <w:rPr>
                <w:rFonts w:ascii="Arial" w:hAnsi="Arial" w:cs="Arial"/>
                <w:color w:val="auto"/>
                <w:sz w:val="20"/>
              </w:rPr>
              <w:t>1. Tình hình bảo đảm:</w:t>
            </w:r>
            <w:r w:rsidRPr="00F428C8">
              <w:rPr>
                <w:rFonts w:ascii="Arial" w:hAnsi="Arial" w:cs="Arial"/>
                <w:color w:val="auto"/>
                <w:sz w:val="20"/>
              </w:rPr>
              <w:t xml:space="preserve"> ………………………………………………</w:t>
            </w:r>
          </w:p>
          <w:p w:rsidR="00E1177E" w:rsidRPr="00F428C8" w:rsidRDefault="00E1177E" w:rsidP="007A0A8A">
            <w:pPr>
              <w:spacing w:before="120"/>
              <w:rPr>
                <w:rFonts w:ascii="Arial" w:hAnsi="Arial" w:cs="Arial"/>
                <w:color w:val="auto"/>
                <w:sz w:val="20"/>
              </w:rPr>
            </w:pPr>
            <w:r w:rsidRPr="00F428C8">
              <w:rPr>
                <w:rFonts w:ascii="Arial" w:hAnsi="Arial" w:cs="Arial"/>
                <w:color w:val="auto"/>
                <w:sz w:val="20"/>
              </w:rPr>
              <w:t>…………………………………………………………………………</w:t>
            </w:r>
          </w:p>
          <w:p w:rsidR="00E1177E" w:rsidRPr="00F428C8" w:rsidRDefault="00E1177E" w:rsidP="007A0A8A">
            <w:pPr>
              <w:spacing w:before="120"/>
              <w:rPr>
                <w:rFonts w:ascii="Arial" w:hAnsi="Arial" w:cs="Arial"/>
                <w:color w:val="auto"/>
                <w:sz w:val="20"/>
              </w:rPr>
            </w:pPr>
            <w:r w:rsidRPr="00711C44">
              <w:rPr>
                <w:rFonts w:ascii="Arial" w:hAnsi="Arial" w:cs="Arial"/>
                <w:color w:val="auto"/>
                <w:sz w:val="20"/>
              </w:rPr>
              <w:t>2. Kiến ngh</w:t>
            </w:r>
            <w:r w:rsidRPr="00F428C8">
              <w:rPr>
                <w:rFonts w:ascii="Arial" w:hAnsi="Arial" w:cs="Arial"/>
                <w:color w:val="auto"/>
                <w:sz w:val="20"/>
              </w:rPr>
              <w:t>ị</w:t>
            </w:r>
            <w:r w:rsidRPr="00711C44">
              <w:rPr>
                <w:rFonts w:ascii="Arial" w:hAnsi="Arial" w:cs="Arial"/>
                <w:color w:val="auto"/>
                <w:sz w:val="20"/>
              </w:rPr>
              <w:t xml:space="preserve">: </w:t>
            </w:r>
            <w:r w:rsidRPr="00F428C8">
              <w:rPr>
                <w:rFonts w:ascii="Arial" w:hAnsi="Arial" w:cs="Arial"/>
                <w:color w:val="auto"/>
                <w:sz w:val="20"/>
              </w:rPr>
              <w:t>………………………………………………………...</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tc>
        <w:tc>
          <w:tcPr>
            <w:tcW w:w="2477" w:type="pct"/>
            <w:gridSpan w:val="3"/>
            <w:tcBorders>
              <w:bottom w:val="nil"/>
            </w:tcBorders>
            <w:shd w:val="clear" w:color="auto" w:fill="auto"/>
          </w:tcPr>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rPr>
              <w:t>1. Số tiền xác nh</w:t>
            </w:r>
            <w:r w:rsidRPr="00711C44">
              <w:rPr>
                <w:rFonts w:ascii="Arial" w:hAnsi="Arial" w:cs="Arial"/>
                <w:color w:val="auto"/>
                <w:sz w:val="20"/>
                <w:lang w:val="en-US"/>
              </w:rPr>
              <w:t>ậ</w:t>
            </w:r>
            <w:r w:rsidRPr="00711C44">
              <w:rPr>
                <w:rFonts w:ascii="Arial" w:hAnsi="Arial" w:cs="Arial"/>
                <w:color w:val="auto"/>
                <w:sz w:val="20"/>
              </w:rPr>
              <w:t>n quyết toán quý này là:</w:t>
            </w:r>
            <w:r w:rsidRPr="00711C44">
              <w:rPr>
                <w:rFonts w:ascii="Arial" w:hAnsi="Arial" w:cs="Arial"/>
                <w:color w:val="auto"/>
                <w:sz w:val="20"/>
                <w:lang w:val="en-US"/>
              </w:rPr>
              <w:t xml:space="preserve"> …………………………….</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p w:rsidR="00E1177E" w:rsidRPr="00711C44" w:rsidRDefault="00725137" w:rsidP="007A0A8A">
            <w:pPr>
              <w:spacing w:before="120"/>
              <w:rPr>
                <w:rFonts w:ascii="Arial" w:hAnsi="Arial" w:cs="Arial"/>
                <w:color w:val="auto"/>
                <w:sz w:val="20"/>
                <w:lang w:val="en-US"/>
              </w:rPr>
            </w:pPr>
            <w:r w:rsidRPr="00711C44">
              <w:rPr>
                <w:rFonts w:ascii="Arial" w:hAnsi="Arial" w:cs="Arial"/>
                <w:color w:val="auto"/>
                <w:sz w:val="20"/>
              </w:rPr>
              <w:t>2. Nh</w:t>
            </w:r>
            <w:r w:rsidRPr="00711C44">
              <w:rPr>
                <w:rFonts w:ascii="Arial" w:hAnsi="Arial" w:cs="Arial"/>
                <w:color w:val="auto"/>
                <w:sz w:val="20"/>
                <w:lang w:val="en-US"/>
              </w:rPr>
              <w:t>ậ</w:t>
            </w:r>
            <w:r w:rsidR="00E1177E" w:rsidRPr="00711C44">
              <w:rPr>
                <w:rFonts w:ascii="Arial" w:hAnsi="Arial" w:cs="Arial"/>
                <w:color w:val="auto"/>
                <w:sz w:val="20"/>
              </w:rPr>
              <w:t>n xét và yêu cầu:</w:t>
            </w:r>
            <w:r w:rsidR="00E1177E" w:rsidRPr="00711C44">
              <w:rPr>
                <w:rFonts w:ascii="Arial" w:hAnsi="Arial" w:cs="Arial"/>
                <w:color w:val="auto"/>
                <w:sz w:val="20"/>
                <w:lang w:val="en-US"/>
              </w:rPr>
              <w:t xml:space="preserve"> ………………………………………………….</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tc>
      </w:tr>
      <w:tr w:rsidR="00410EBB" w:rsidRPr="00711C44">
        <w:tc>
          <w:tcPr>
            <w:tcW w:w="756" w:type="pct"/>
            <w:tcBorders>
              <w:top w:val="nil"/>
              <w:bottom w:val="nil"/>
            </w:tcBorders>
            <w:shd w:val="clear" w:color="auto" w:fill="auto"/>
          </w:tcPr>
          <w:p w:rsidR="00410EBB"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410EBB" w:rsidRPr="00711C44">
              <w:rPr>
                <w:rFonts w:ascii="Arial" w:hAnsi="Arial" w:cs="Arial"/>
                <w:b/>
                <w:color w:val="auto"/>
                <w:sz w:val="20"/>
              </w:rPr>
              <w:t>Người lập biểu</w:t>
            </w:r>
            <w:r w:rsidR="00410EBB" w:rsidRPr="00F428C8">
              <w:rPr>
                <w:rFonts w:ascii="Arial" w:hAnsi="Arial" w:cs="Arial"/>
                <w:color w:val="auto"/>
                <w:sz w:val="20"/>
              </w:rPr>
              <w:br/>
            </w:r>
            <w:r w:rsidR="00410EBB" w:rsidRPr="00711C44">
              <w:rPr>
                <w:rFonts w:ascii="Arial" w:hAnsi="Arial" w:cs="Arial"/>
                <w:i/>
                <w:color w:val="auto"/>
                <w:sz w:val="20"/>
              </w:rPr>
              <w:t>(k</w:t>
            </w:r>
            <w:r w:rsidR="00410EBB" w:rsidRPr="00F428C8">
              <w:rPr>
                <w:rFonts w:ascii="Arial" w:hAnsi="Arial" w:cs="Arial"/>
                <w:i/>
                <w:color w:val="auto"/>
                <w:sz w:val="20"/>
              </w:rPr>
              <w:t>ý</w:t>
            </w:r>
            <w:r w:rsidR="00410EBB" w:rsidRPr="00711C44">
              <w:rPr>
                <w:rFonts w:ascii="Arial" w:hAnsi="Arial" w:cs="Arial"/>
                <w:i/>
                <w:color w:val="auto"/>
                <w:sz w:val="20"/>
              </w:rPr>
              <w:t xml:space="preserve"> và ghi rõ họ tên)</w:t>
            </w:r>
          </w:p>
        </w:tc>
        <w:tc>
          <w:tcPr>
            <w:tcW w:w="773" w:type="pct"/>
            <w:tcBorders>
              <w:top w:val="nil"/>
              <w:bottom w:val="nil"/>
            </w:tcBorders>
            <w:shd w:val="clear" w:color="auto" w:fill="auto"/>
          </w:tcPr>
          <w:p w:rsidR="00410EBB"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410EBB" w:rsidRPr="00711C44">
              <w:rPr>
                <w:rFonts w:ascii="Arial" w:hAnsi="Arial" w:cs="Arial"/>
                <w:b/>
                <w:color w:val="auto"/>
                <w:sz w:val="20"/>
              </w:rPr>
              <w:t>Trưởng phòng (ban)</w:t>
            </w:r>
            <w:r w:rsidR="00410EBB" w:rsidRPr="00F428C8">
              <w:rPr>
                <w:rFonts w:ascii="Arial" w:hAnsi="Arial" w:cs="Arial"/>
                <w:b/>
                <w:color w:val="auto"/>
                <w:sz w:val="20"/>
              </w:rPr>
              <w:t xml:space="preserve"> </w:t>
            </w:r>
            <w:r w:rsidR="00410EBB" w:rsidRPr="00711C44">
              <w:rPr>
                <w:rFonts w:ascii="Arial" w:hAnsi="Arial" w:cs="Arial"/>
                <w:b/>
                <w:color w:val="auto"/>
                <w:sz w:val="20"/>
              </w:rPr>
              <w:t>TC</w:t>
            </w:r>
            <w:r w:rsidR="00410EBB" w:rsidRPr="00F428C8">
              <w:rPr>
                <w:rFonts w:ascii="Arial" w:hAnsi="Arial" w:cs="Arial"/>
                <w:color w:val="auto"/>
                <w:sz w:val="20"/>
              </w:rPr>
              <w:br/>
            </w:r>
            <w:r w:rsidR="00410EBB" w:rsidRPr="00711C44">
              <w:rPr>
                <w:rFonts w:ascii="Arial" w:hAnsi="Arial" w:cs="Arial"/>
                <w:i/>
                <w:color w:val="auto"/>
                <w:sz w:val="20"/>
              </w:rPr>
              <w:t xml:space="preserve"> (k</w:t>
            </w:r>
            <w:r w:rsidR="00410EBB" w:rsidRPr="00F428C8">
              <w:rPr>
                <w:rFonts w:ascii="Arial" w:hAnsi="Arial" w:cs="Arial"/>
                <w:i/>
                <w:color w:val="auto"/>
                <w:sz w:val="20"/>
              </w:rPr>
              <w:t>ý</w:t>
            </w:r>
            <w:r w:rsidR="00410EBB" w:rsidRPr="00711C44">
              <w:rPr>
                <w:rFonts w:ascii="Arial" w:hAnsi="Arial" w:cs="Arial"/>
                <w:i/>
                <w:color w:val="auto"/>
                <w:sz w:val="20"/>
              </w:rPr>
              <w:t xml:space="preserve"> và ghi rõ họ tên)</w:t>
            </w:r>
          </w:p>
        </w:tc>
        <w:tc>
          <w:tcPr>
            <w:tcW w:w="994" w:type="pct"/>
            <w:tcBorders>
              <w:top w:val="nil"/>
              <w:bottom w:val="nil"/>
            </w:tcBorders>
            <w:shd w:val="clear" w:color="auto" w:fill="auto"/>
          </w:tcPr>
          <w:p w:rsidR="00410EBB" w:rsidRPr="00711C44" w:rsidRDefault="00410EBB" w:rsidP="007A0A8A">
            <w:pPr>
              <w:spacing w:before="120"/>
              <w:jc w:val="center"/>
              <w:rPr>
                <w:rFonts w:ascii="Arial" w:hAnsi="Arial" w:cs="Arial"/>
                <w:color w:val="auto"/>
                <w:sz w:val="20"/>
              </w:rPr>
            </w:pPr>
            <w:r w:rsidRPr="00711C44">
              <w:rPr>
                <w:rFonts w:ascii="Arial" w:hAnsi="Arial" w:cs="Arial"/>
                <w:i/>
                <w:color w:val="auto"/>
                <w:sz w:val="20"/>
              </w:rPr>
              <w:t xml:space="preserve">Ngày ... tháng </w:t>
            </w:r>
            <w:r w:rsidRPr="00F428C8">
              <w:rPr>
                <w:rFonts w:ascii="Arial" w:hAnsi="Arial" w:cs="Arial"/>
                <w:i/>
                <w:color w:val="auto"/>
                <w:sz w:val="20"/>
              </w:rPr>
              <w:t xml:space="preserve">…. </w:t>
            </w:r>
            <w:r w:rsidRPr="00711C44">
              <w:rPr>
                <w:rFonts w:ascii="Arial" w:hAnsi="Arial" w:cs="Arial"/>
                <w:i/>
                <w:color w:val="auto"/>
                <w:sz w:val="20"/>
              </w:rPr>
              <w:t>năm 20...</w:t>
            </w:r>
            <w:r w:rsidRPr="00F428C8">
              <w:rPr>
                <w:rFonts w:ascii="Arial" w:hAnsi="Arial" w:cs="Arial"/>
                <w:color w:val="auto"/>
                <w:sz w:val="20"/>
              </w:rPr>
              <w:br/>
            </w:r>
            <w:r w:rsidRPr="00711C44">
              <w:rPr>
                <w:rFonts w:ascii="Arial" w:hAnsi="Arial" w:cs="Arial"/>
                <w:b/>
                <w:color w:val="auto"/>
                <w:sz w:val="20"/>
              </w:rPr>
              <w:t>Thủ trưởng đơn vị</w:t>
            </w:r>
            <w:r w:rsidRPr="00F428C8">
              <w:rPr>
                <w:rFonts w:ascii="Arial" w:hAnsi="Arial" w:cs="Arial"/>
                <w:color w:val="auto"/>
                <w:sz w:val="20"/>
              </w:rPr>
              <w:br/>
            </w:r>
            <w:r w:rsidRPr="00711C44">
              <w:rPr>
                <w:rFonts w:ascii="Arial" w:hAnsi="Arial" w:cs="Arial"/>
                <w:i/>
                <w:color w:val="auto"/>
                <w:sz w:val="20"/>
              </w:rPr>
              <w:t>(k</w:t>
            </w:r>
            <w:r w:rsidRPr="00F428C8">
              <w:rPr>
                <w:rFonts w:ascii="Arial" w:hAnsi="Arial" w:cs="Arial"/>
                <w:i/>
                <w:color w:val="auto"/>
                <w:sz w:val="20"/>
              </w:rPr>
              <w:t>ý</w:t>
            </w:r>
            <w:r w:rsidRPr="00711C44">
              <w:rPr>
                <w:rFonts w:ascii="Arial" w:hAnsi="Arial" w:cs="Arial"/>
                <w:i/>
                <w:color w:val="auto"/>
                <w:sz w:val="20"/>
              </w:rPr>
              <w:t xml:space="preserve"> tên, đóng dấu)</w:t>
            </w:r>
          </w:p>
        </w:tc>
        <w:tc>
          <w:tcPr>
            <w:tcW w:w="707" w:type="pct"/>
            <w:tcBorders>
              <w:top w:val="nil"/>
              <w:bottom w:val="nil"/>
            </w:tcBorders>
            <w:shd w:val="clear" w:color="auto" w:fill="auto"/>
          </w:tcPr>
          <w:p w:rsidR="00410EBB"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410EBB" w:rsidRPr="00711C44">
              <w:rPr>
                <w:rFonts w:ascii="Arial" w:hAnsi="Arial" w:cs="Arial"/>
                <w:b/>
                <w:color w:val="auto"/>
                <w:sz w:val="20"/>
              </w:rPr>
              <w:t xml:space="preserve">Người </w:t>
            </w:r>
            <w:r w:rsidR="00A0150C" w:rsidRPr="00F428C8">
              <w:rPr>
                <w:rFonts w:ascii="Arial" w:hAnsi="Arial" w:cs="Arial"/>
                <w:b/>
                <w:color w:val="auto"/>
                <w:sz w:val="20"/>
              </w:rPr>
              <w:t>xét duyệt</w:t>
            </w:r>
            <w:r w:rsidR="00410EBB" w:rsidRPr="00F428C8">
              <w:rPr>
                <w:rFonts w:ascii="Arial" w:hAnsi="Arial" w:cs="Arial"/>
                <w:color w:val="auto"/>
                <w:sz w:val="20"/>
              </w:rPr>
              <w:br/>
            </w:r>
            <w:r w:rsidR="00410EBB" w:rsidRPr="00711C44">
              <w:rPr>
                <w:rFonts w:ascii="Arial" w:hAnsi="Arial" w:cs="Arial"/>
                <w:i/>
                <w:color w:val="auto"/>
                <w:sz w:val="20"/>
              </w:rPr>
              <w:t>(k</w:t>
            </w:r>
            <w:r w:rsidR="00410EBB" w:rsidRPr="00F428C8">
              <w:rPr>
                <w:rFonts w:ascii="Arial" w:hAnsi="Arial" w:cs="Arial"/>
                <w:i/>
                <w:color w:val="auto"/>
                <w:sz w:val="20"/>
              </w:rPr>
              <w:t>ý</w:t>
            </w:r>
            <w:r w:rsidR="00410EBB" w:rsidRPr="00711C44">
              <w:rPr>
                <w:rFonts w:ascii="Arial" w:hAnsi="Arial" w:cs="Arial"/>
                <w:i/>
                <w:color w:val="auto"/>
                <w:sz w:val="20"/>
              </w:rPr>
              <w:t xml:space="preserve"> và ghi rõ họ tên)</w:t>
            </w:r>
          </w:p>
        </w:tc>
        <w:tc>
          <w:tcPr>
            <w:tcW w:w="730" w:type="pct"/>
            <w:tcBorders>
              <w:top w:val="nil"/>
              <w:bottom w:val="nil"/>
            </w:tcBorders>
            <w:shd w:val="clear" w:color="auto" w:fill="auto"/>
          </w:tcPr>
          <w:p w:rsidR="00410EBB"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410EBB" w:rsidRPr="00711C44">
              <w:rPr>
                <w:rFonts w:ascii="Arial" w:hAnsi="Arial" w:cs="Arial"/>
                <w:b/>
                <w:color w:val="auto"/>
                <w:sz w:val="20"/>
              </w:rPr>
              <w:t>Trưởng phòng (ban)</w:t>
            </w:r>
            <w:r w:rsidR="00410EBB" w:rsidRPr="00F428C8">
              <w:rPr>
                <w:rFonts w:ascii="Arial" w:hAnsi="Arial" w:cs="Arial"/>
                <w:b/>
                <w:color w:val="auto"/>
                <w:sz w:val="20"/>
              </w:rPr>
              <w:t xml:space="preserve"> </w:t>
            </w:r>
            <w:r w:rsidR="00410EBB" w:rsidRPr="00711C44">
              <w:rPr>
                <w:rFonts w:ascii="Arial" w:hAnsi="Arial" w:cs="Arial"/>
                <w:b/>
                <w:color w:val="auto"/>
                <w:sz w:val="20"/>
              </w:rPr>
              <w:t>TC</w:t>
            </w:r>
            <w:r w:rsidR="00410EBB" w:rsidRPr="00F428C8">
              <w:rPr>
                <w:rFonts w:ascii="Arial" w:hAnsi="Arial" w:cs="Arial"/>
                <w:color w:val="auto"/>
                <w:sz w:val="20"/>
              </w:rPr>
              <w:br/>
            </w:r>
            <w:r w:rsidR="00410EBB" w:rsidRPr="00711C44">
              <w:rPr>
                <w:rFonts w:ascii="Arial" w:hAnsi="Arial" w:cs="Arial"/>
                <w:i/>
                <w:color w:val="auto"/>
                <w:sz w:val="20"/>
              </w:rPr>
              <w:t xml:space="preserve"> (k</w:t>
            </w:r>
            <w:r w:rsidR="00410EBB" w:rsidRPr="00F428C8">
              <w:rPr>
                <w:rFonts w:ascii="Arial" w:hAnsi="Arial" w:cs="Arial"/>
                <w:i/>
                <w:color w:val="auto"/>
                <w:sz w:val="20"/>
              </w:rPr>
              <w:t>ý</w:t>
            </w:r>
            <w:r w:rsidR="00410EBB" w:rsidRPr="00711C44">
              <w:rPr>
                <w:rFonts w:ascii="Arial" w:hAnsi="Arial" w:cs="Arial"/>
                <w:i/>
                <w:color w:val="auto"/>
                <w:sz w:val="20"/>
              </w:rPr>
              <w:t xml:space="preserve"> và ghi rõ họ tên)</w:t>
            </w:r>
          </w:p>
        </w:tc>
        <w:tc>
          <w:tcPr>
            <w:tcW w:w="1040" w:type="pct"/>
            <w:tcBorders>
              <w:top w:val="nil"/>
              <w:bottom w:val="nil"/>
            </w:tcBorders>
            <w:shd w:val="clear" w:color="auto" w:fill="auto"/>
          </w:tcPr>
          <w:p w:rsidR="00410EBB" w:rsidRPr="00711C44" w:rsidRDefault="00410EBB" w:rsidP="007A0A8A">
            <w:pPr>
              <w:spacing w:before="120"/>
              <w:jc w:val="center"/>
              <w:rPr>
                <w:rFonts w:ascii="Arial" w:hAnsi="Arial" w:cs="Arial"/>
                <w:color w:val="auto"/>
                <w:sz w:val="20"/>
              </w:rPr>
            </w:pPr>
            <w:r w:rsidRPr="00711C44">
              <w:rPr>
                <w:rFonts w:ascii="Arial" w:hAnsi="Arial" w:cs="Arial"/>
                <w:i/>
                <w:color w:val="auto"/>
                <w:sz w:val="20"/>
              </w:rPr>
              <w:t xml:space="preserve">Ngày ... tháng </w:t>
            </w:r>
            <w:r w:rsidRPr="00F428C8">
              <w:rPr>
                <w:rFonts w:ascii="Arial" w:hAnsi="Arial" w:cs="Arial"/>
                <w:i/>
                <w:color w:val="auto"/>
                <w:sz w:val="20"/>
              </w:rPr>
              <w:t xml:space="preserve">…. </w:t>
            </w:r>
            <w:r w:rsidRPr="00711C44">
              <w:rPr>
                <w:rFonts w:ascii="Arial" w:hAnsi="Arial" w:cs="Arial"/>
                <w:i/>
                <w:color w:val="auto"/>
                <w:sz w:val="20"/>
              </w:rPr>
              <w:t>năm 20...</w:t>
            </w:r>
            <w:r w:rsidRPr="00F428C8">
              <w:rPr>
                <w:rFonts w:ascii="Arial" w:hAnsi="Arial" w:cs="Arial"/>
                <w:color w:val="auto"/>
                <w:sz w:val="20"/>
              </w:rPr>
              <w:br/>
            </w:r>
            <w:r w:rsidRPr="00711C44">
              <w:rPr>
                <w:rFonts w:ascii="Arial" w:hAnsi="Arial" w:cs="Arial"/>
                <w:b/>
                <w:color w:val="auto"/>
                <w:sz w:val="20"/>
              </w:rPr>
              <w:t>Thủ trưởng đơn vị</w:t>
            </w:r>
            <w:r w:rsidRPr="00F428C8">
              <w:rPr>
                <w:rFonts w:ascii="Arial" w:hAnsi="Arial" w:cs="Arial"/>
                <w:color w:val="auto"/>
                <w:sz w:val="20"/>
              </w:rPr>
              <w:br/>
            </w:r>
            <w:r w:rsidRPr="00711C44">
              <w:rPr>
                <w:rFonts w:ascii="Arial" w:hAnsi="Arial" w:cs="Arial"/>
                <w:i/>
                <w:color w:val="auto"/>
                <w:sz w:val="20"/>
              </w:rPr>
              <w:t>(k</w:t>
            </w:r>
            <w:r w:rsidRPr="00F428C8">
              <w:rPr>
                <w:rFonts w:ascii="Arial" w:hAnsi="Arial" w:cs="Arial"/>
                <w:i/>
                <w:color w:val="auto"/>
                <w:sz w:val="20"/>
              </w:rPr>
              <w:t>ý</w:t>
            </w:r>
            <w:r w:rsidRPr="00711C44">
              <w:rPr>
                <w:rFonts w:ascii="Arial" w:hAnsi="Arial" w:cs="Arial"/>
                <w:i/>
                <w:color w:val="auto"/>
                <w:sz w:val="20"/>
              </w:rPr>
              <w:t xml:space="preserve"> tên, đóng dấu)</w:t>
            </w:r>
          </w:p>
        </w:tc>
      </w:tr>
    </w:tbl>
    <w:p w:rsidR="00A0150C" w:rsidRPr="00F428C8" w:rsidRDefault="00A0150C" w:rsidP="007A0A8A">
      <w:pPr>
        <w:spacing w:before="120"/>
        <w:rPr>
          <w:rFonts w:ascii="Arial" w:hAnsi="Arial" w:cs="Arial"/>
          <w:sz w:val="20"/>
        </w:rPr>
      </w:pPr>
    </w:p>
    <w:tbl>
      <w:tblPr>
        <w:tblW w:w="0" w:type="auto"/>
        <w:tblLook w:val="01E0" w:firstRow="1" w:lastRow="1" w:firstColumn="1" w:lastColumn="1" w:noHBand="0" w:noVBand="0"/>
      </w:tblPr>
      <w:tblGrid>
        <w:gridCol w:w="4835"/>
        <w:gridCol w:w="4168"/>
      </w:tblGrid>
      <w:tr w:rsidR="00F44F20" w:rsidRPr="00711C44" w:rsidTr="002A753F">
        <w:tc>
          <w:tcPr>
            <w:tcW w:w="6588" w:type="dxa"/>
          </w:tcPr>
          <w:p w:rsidR="00F44F20" w:rsidRPr="00F428C8" w:rsidRDefault="00F44F20" w:rsidP="002A753F">
            <w:pPr>
              <w:spacing w:before="120"/>
              <w:rPr>
                <w:rFonts w:ascii="Arial" w:eastAsia="Times New Roman" w:hAnsi="Arial" w:cs="Arial"/>
                <w:sz w:val="20"/>
              </w:rPr>
            </w:pPr>
            <w:r w:rsidRPr="00711C44">
              <w:rPr>
                <w:rFonts w:ascii="Arial" w:eastAsia="Times New Roman" w:hAnsi="Arial" w:cs="Arial"/>
                <w:b/>
                <w:sz w:val="20"/>
              </w:rPr>
              <w:t>Đơn vị cấp:</w:t>
            </w:r>
            <w:r w:rsidRPr="00F428C8">
              <w:rPr>
                <w:rFonts w:ascii="Arial" w:eastAsia="Times New Roman" w:hAnsi="Arial" w:cs="Arial"/>
                <w:b/>
                <w:sz w:val="20"/>
              </w:rPr>
              <w:t xml:space="preserve"> …………………………</w:t>
            </w:r>
            <w:r w:rsidR="000640AD" w:rsidRPr="00F428C8">
              <w:rPr>
                <w:rFonts w:ascii="Arial" w:eastAsia="Times New Roman" w:hAnsi="Arial" w:cs="Arial"/>
                <w:b/>
                <w:sz w:val="20"/>
              </w:rPr>
              <w:br/>
            </w:r>
            <w:r w:rsidRPr="00711C44">
              <w:rPr>
                <w:rFonts w:ascii="Arial" w:eastAsia="Times New Roman" w:hAnsi="Arial" w:cs="Arial"/>
                <w:b/>
                <w:sz w:val="20"/>
              </w:rPr>
              <w:t>Đơn vị:</w:t>
            </w:r>
            <w:r w:rsidRPr="00F428C8">
              <w:rPr>
                <w:rFonts w:ascii="Arial" w:eastAsia="Times New Roman" w:hAnsi="Arial" w:cs="Arial"/>
                <w:b/>
                <w:sz w:val="20"/>
              </w:rPr>
              <w:t xml:space="preserve"> ……………………………….</w:t>
            </w:r>
          </w:p>
        </w:tc>
        <w:tc>
          <w:tcPr>
            <w:tcW w:w="6588" w:type="dxa"/>
          </w:tcPr>
          <w:p w:rsidR="00F44F20" w:rsidRPr="00711C44" w:rsidRDefault="000B68E7" w:rsidP="002A753F">
            <w:pPr>
              <w:spacing w:before="120"/>
              <w:jc w:val="right"/>
              <w:rPr>
                <w:rFonts w:ascii="Arial" w:eastAsia="Times New Roman" w:hAnsi="Arial" w:cs="Arial"/>
                <w:b/>
                <w:sz w:val="20"/>
                <w:lang w:val="en-US"/>
              </w:rPr>
            </w:pPr>
            <w:bookmarkStart w:id="58" w:name="loai_10"/>
            <w:r w:rsidRPr="00711C44">
              <w:rPr>
                <w:rFonts w:ascii="Arial" w:eastAsia="Times New Roman" w:hAnsi="Arial" w:cs="Arial"/>
                <w:b/>
                <w:sz w:val="20"/>
                <w:lang w:val="en-US"/>
              </w:rPr>
              <w:t>Mẫu số 07b</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58"/>
          </w:p>
        </w:tc>
      </w:tr>
    </w:tbl>
    <w:p w:rsidR="00A0150C" w:rsidRPr="00711C44" w:rsidRDefault="00A0150C" w:rsidP="007A0A8A">
      <w:pPr>
        <w:spacing w:before="120"/>
        <w:rPr>
          <w:rFonts w:ascii="Arial" w:hAnsi="Arial" w:cs="Arial"/>
          <w:sz w:val="20"/>
          <w:lang w:val="en-US"/>
        </w:rPr>
      </w:pPr>
    </w:p>
    <w:p w:rsidR="00402102" w:rsidRPr="00711C44" w:rsidRDefault="00F44F20" w:rsidP="007A0A8A">
      <w:pPr>
        <w:spacing w:before="120"/>
        <w:jc w:val="center"/>
        <w:rPr>
          <w:rFonts w:ascii="Arial" w:hAnsi="Arial" w:cs="Arial"/>
          <w:b/>
          <w:sz w:val="20"/>
        </w:rPr>
      </w:pPr>
      <w:bookmarkStart w:id="59" w:name="loai_10_name"/>
      <w:r w:rsidRPr="00711C44">
        <w:rPr>
          <w:rFonts w:ascii="Arial" w:hAnsi="Arial" w:cs="Arial"/>
          <w:b/>
          <w:sz w:val="20"/>
        </w:rPr>
        <w:t>BÁO CÁO QUYẾT TOÁN CHI KINH PHÍ QUẢN LÝ BẢO HIỂM XÃ HỘI</w:t>
      </w:r>
      <w:bookmarkEnd w:id="59"/>
    </w:p>
    <w:p w:rsidR="00402102" w:rsidRPr="00F428C8" w:rsidRDefault="00402102" w:rsidP="007A0A8A">
      <w:pPr>
        <w:spacing w:before="120"/>
        <w:jc w:val="center"/>
        <w:rPr>
          <w:rFonts w:ascii="Arial" w:hAnsi="Arial" w:cs="Arial"/>
          <w:sz w:val="20"/>
        </w:rPr>
      </w:pPr>
      <w:r w:rsidRPr="00711C44">
        <w:rPr>
          <w:rFonts w:ascii="Arial" w:hAnsi="Arial" w:cs="Arial"/>
          <w:sz w:val="20"/>
        </w:rPr>
        <w:t>Quý</w:t>
      </w:r>
      <w:r w:rsidR="00A32076" w:rsidRPr="00711C44">
        <w:rPr>
          <w:rFonts w:ascii="Arial" w:hAnsi="Arial" w:cs="Arial"/>
          <w:sz w:val="20"/>
        </w:rPr>
        <w:t xml:space="preserve"> </w:t>
      </w:r>
      <w:r w:rsidR="00F44F20" w:rsidRPr="00F428C8">
        <w:rPr>
          <w:rFonts w:ascii="Arial" w:hAnsi="Arial" w:cs="Arial"/>
          <w:sz w:val="20"/>
        </w:rPr>
        <w:t xml:space="preserve">……….. </w:t>
      </w:r>
      <w:r w:rsidRPr="00711C44">
        <w:rPr>
          <w:rFonts w:ascii="Arial" w:hAnsi="Arial" w:cs="Arial"/>
          <w:sz w:val="20"/>
        </w:rPr>
        <w:t>Năm 20</w:t>
      </w:r>
      <w:r w:rsidR="00F44F20" w:rsidRPr="00F428C8">
        <w:rPr>
          <w:rFonts w:ascii="Arial" w:hAnsi="Arial" w:cs="Arial"/>
          <w:sz w:val="20"/>
        </w:rPr>
        <w:t xml:space="preserve"> …………..</w:t>
      </w:r>
    </w:p>
    <w:p w:rsidR="00402102" w:rsidRPr="00711C44" w:rsidRDefault="00402102" w:rsidP="007A0A8A">
      <w:pPr>
        <w:spacing w:before="120"/>
        <w:jc w:val="right"/>
        <w:rPr>
          <w:rFonts w:ascii="Arial" w:hAnsi="Arial" w:cs="Arial"/>
          <w:i/>
          <w:sz w:val="20"/>
        </w:rPr>
      </w:pPr>
      <w:r w:rsidRPr="00711C44">
        <w:rPr>
          <w:rFonts w:ascii="Arial" w:hAnsi="Arial" w:cs="Arial"/>
          <w:i/>
          <w:sz w:val="20"/>
        </w:rPr>
        <w:t xml:space="preserve">Đơn vị </w:t>
      </w:r>
      <w:r w:rsidR="00F44F20" w:rsidRPr="00F428C8">
        <w:rPr>
          <w:rFonts w:ascii="Arial" w:hAnsi="Arial" w:cs="Arial"/>
          <w:i/>
          <w:sz w:val="20"/>
        </w:rPr>
        <w:t>tí</w:t>
      </w:r>
      <w:r w:rsidRPr="00711C44">
        <w:rPr>
          <w:rFonts w:ascii="Arial" w:hAnsi="Arial" w:cs="Arial"/>
          <w:i/>
          <w:sz w:val="20"/>
        </w:rPr>
        <w:t>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7"/>
        <w:gridCol w:w="517"/>
        <w:gridCol w:w="2608"/>
        <w:gridCol w:w="1082"/>
        <w:gridCol w:w="918"/>
        <w:gridCol w:w="1064"/>
        <w:gridCol w:w="999"/>
        <w:gridCol w:w="1078"/>
      </w:tblGrid>
      <w:tr w:rsidR="00402102" w:rsidRPr="00711C44">
        <w:tc>
          <w:tcPr>
            <w:tcW w:w="300" w:type="pct"/>
            <w:vMerge w:val="restart"/>
            <w:shd w:val="clear" w:color="auto" w:fill="auto"/>
            <w:vAlign w:val="center"/>
          </w:tcPr>
          <w:p w:rsidR="00402102" w:rsidRPr="00711C44" w:rsidRDefault="00711C44" w:rsidP="007A0A8A">
            <w:pPr>
              <w:spacing w:before="120"/>
              <w:jc w:val="center"/>
              <w:rPr>
                <w:rFonts w:ascii="Arial" w:hAnsi="Arial" w:cs="Arial"/>
                <w:b/>
                <w:sz w:val="20"/>
              </w:rPr>
            </w:pPr>
            <w:r w:rsidRPr="00711C44">
              <w:rPr>
                <w:rFonts w:ascii="Arial" w:hAnsi="Arial" w:cs="Arial"/>
                <w:b/>
                <w:sz w:val="20"/>
              </w:rPr>
              <w:t>Mục</w:t>
            </w:r>
          </w:p>
        </w:tc>
        <w:tc>
          <w:tcPr>
            <w:tcW w:w="294" w:type="pct"/>
            <w:vMerge w:val="restar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Tiểu</w:t>
            </w:r>
            <w:r w:rsidR="00F44F20" w:rsidRPr="00711C44">
              <w:rPr>
                <w:rFonts w:ascii="Arial" w:hAnsi="Arial" w:cs="Arial"/>
                <w:b/>
                <w:sz w:val="20"/>
              </w:rPr>
              <w:t xml:space="preserve"> </w:t>
            </w:r>
            <w:r w:rsidR="00711C44" w:rsidRPr="00711C44">
              <w:rPr>
                <w:rFonts w:ascii="Arial" w:hAnsi="Arial" w:cs="Arial"/>
                <w:b/>
                <w:sz w:val="20"/>
              </w:rPr>
              <w:t>mục</w:t>
            </w:r>
          </w:p>
        </w:tc>
        <w:tc>
          <w:tcPr>
            <w:tcW w:w="1483" w:type="pct"/>
            <w:vMerge w:val="restar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Nội dung</w:t>
            </w:r>
          </w:p>
        </w:tc>
        <w:tc>
          <w:tcPr>
            <w:tcW w:w="615" w:type="pct"/>
            <w:vMerge w:val="restar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Dự toán năm được duyệt</w:t>
            </w:r>
          </w:p>
        </w:tc>
        <w:tc>
          <w:tcPr>
            <w:tcW w:w="1127" w:type="pct"/>
            <w:gridSpan w:val="2"/>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Lũy kế đến cuối quý</w:t>
            </w:r>
          </w:p>
        </w:tc>
        <w:tc>
          <w:tcPr>
            <w:tcW w:w="568" w:type="pct"/>
            <w:vMerge w:val="restar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Số đề nghị quyết toán quý này</w:t>
            </w:r>
          </w:p>
        </w:tc>
        <w:tc>
          <w:tcPr>
            <w:tcW w:w="613" w:type="pct"/>
            <w:vMerge w:val="restar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Xác nhận quyết toán quý này</w:t>
            </w:r>
          </w:p>
        </w:tc>
      </w:tr>
      <w:tr w:rsidR="00402102" w:rsidRPr="00711C44">
        <w:tc>
          <w:tcPr>
            <w:tcW w:w="300"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294"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1483" w:type="pct"/>
            <w:vMerge/>
            <w:shd w:val="clear" w:color="auto" w:fill="auto"/>
            <w:vAlign w:val="center"/>
          </w:tcPr>
          <w:p w:rsidR="00402102" w:rsidRPr="00711C44" w:rsidRDefault="00402102" w:rsidP="007A0A8A">
            <w:pPr>
              <w:spacing w:before="120"/>
              <w:rPr>
                <w:rFonts w:ascii="Arial" w:hAnsi="Arial" w:cs="Arial"/>
                <w:sz w:val="20"/>
              </w:rPr>
            </w:pPr>
          </w:p>
        </w:tc>
        <w:tc>
          <w:tcPr>
            <w:tcW w:w="615"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Số thực chi</w:t>
            </w:r>
          </w:p>
        </w:tc>
        <w:tc>
          <w:tcPr>
            <w:tcW w:w="605" w:type="pc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S</w:t>
            </w:r>
            <w:r w:rsidR="00F44F20" w:rsidRPr="00F428C8">
              <w:rPr>
                <w:rFonts w:ascii="Arial" w:hAnsi="Arial" w:cs="Arial"/>
                <w:b/>
                <w:sz w:val="20"/>
              </w:rPr>
              <w:t>ố</w:t>
            </w:r>
            <w:r w:rsidRPr="00711C44">
              <w:rPr>
                <w:rFonts w:ascii="Arial" w:hAnsi="Arial" w:cs="Arial"/>
                <w:b/>
                <w:sz w:val="20"/>
              </w:rPr>
              <w:t xml:space="preserve"> </w:t>
            </w:r>
            <w:r w:rsidR="00C85B7D" w:rsidRPr="00711C44">
              <w:rPr>
                <w:rFonts w:ascii="Arial" w:hAnsi="Arial" w:cs="Arial"/>
                <w:b/>
                <w:sz w:val="20"/>
              </w:rPr>
              <w:t>quyết</w:t>
            </w:r>
            <w:r w:rsidRPr="00711C44">
              <w:rPr>
                <w:rFonts w:ascii="Arial" w:hAnsi="Arial" w:cs="Arial"/>
                <w:b/>
                <w:sz w:val="20"/>
              </w:rPr>
              <w:t xml:space="preserve"> toán đã được duyệt</w:t>
            </w:r>
          </w:p>
        </w:tc>
        <w:tc>
          <w:tcPr>
            <w:tcW w:w="568"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613" w:type="pct"/>
            <w:vMerge/>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29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483"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3</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4</w:t>
            </w: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5</w:t>
            </w: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6</w:t>
            </w: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7</w:t>
            </w: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8</w:t>
            </w: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sz w:val="20"/>
              </w:rPr>
            </w:pPr>
          </w:p>
        </w:tc>
        <w:tc>
          <w:tcPr>
            <w:tcW w:w="294" w:type="pct"/>
            <w:shd w:val="clear" w:color="auto" w:fill="auto"/>
            <w:vAlign w:val="center"/>
          </w:tcPr>
          <w:p w:rsidR="00402102" w:rsidRPr="00711C44" w:rsidRDefault="00402102" w:rsidP="007A0A8A">
            <w:pPr>
              <w:spacing w:before="120"/>
              <w:jc w:val="center"/>
              <w:rPr>
                <w:rFonts w:ascii="Arial" w:hAnsi="Arial" w:cs="Arial"/>
                <w:sz w:val="20"/>
              </w:rPr>
            </w:pPr>
          </w:p>
        </w:tc>
        <w:tc>
          <w:tcPr>
            <w:tcW w:w="1483" w:type="pct"/>
            <w:shd w:val="clear" w:color="auto" w:fill="auto"/>
            <w:vAlign w:val="center"/>
          </w:tcPr>
          <w:p w:rsidR="00402102" w:rsidRPr="00711C44" w:rsidRDefault="00402102" w:rsidP="007A0A8A">
            <w:pPr>
              <w:spacing w:before="120"/>
              <w:rPr>
                <w:rFonts w:ascii="Arial" w:hAnsi="Arial" w:cs="Arial"/>
                <w:b/>
                <w:sz w:val="20"/>
              </w:rPr>
            </w:pPr>
            <w:r w:rsidRPr="00711C44">
              <w:rPr>
                <w:rFonts w:ascii="Arial" w:hAnsi="Arial" w:cs="Arial"/>
                <w:b/>
                <w:sz w:val="20"/>
              </w:rPr>
              <w:t>I. Chi kinh phí năm trước chuyển sang</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sz w:val="20"/>
              </w:rPr>
            </w:pPr>
          </w:p>
        </w:tc>
        <w:tc>
          <w:tcPr>
            <w:tcW w:w="294" w:type="pct"/>
            <w:shd w:val="clear" w:color="auto" w:fill="auto"/>
            <w:vAlign w:val="center"/>
          </w:tcPr>
          <w:p w:rsidR="00402102" w:rsidRPr="00711C44" w:rsidRDefault="00402102" w:rsidP="007A0A8A">
            <w:pPr>
              <w:spacing w:before="120"/>
              <w:jc w:val="center"/>
              <w:rPr>
                <w:rFonts w:ascii="Arial" w:hAnsi="Arial" w:cs="Arial"/>
                <w:sz w:val="20"/>
              </w:rPr>
            </w:pPr>
          </w:p>
        </w:tc>
        <w:tc>
          <w:tcPr>
            <w:tcW w:w="1483" w:type="pct"/>
            <w:shd w:val="clear" w:color="auto" w:fill="auto"/>
            <w:vAlign w:val="center"/>
          </w:tcPr>
          <w:p w:rsidR="00402102" w:rsidRPr="00711C44" w:rsidRDefault="00402102" w:rsidP="007A0A8A">
            <w:pPr>
              <w:spacing w:before="120"/>
              <w:rPr>
                <w:rFonts w:ascii="Arial" w:hAnsi="Arial" w:cs="Arial"/>
                <w:b/>
                <w:sz w:val="20"/>
              </w:rPr>
            </w:pPr>
            <w:r w:rsidRPr="00711C44">
              <w:rPr>
                <w:rFonts w:ascii="Arial" w:hAnsi="Arial" w:cs="Arial"/>
                <w:b/>
                <w:sz w:val="20"/>
              </w:rPr>
              <w:t>II. Chi kinh phí năm nay</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sz w:val="20"/>
              </w:rPr>
            </w:pPr>
          </w:p>
        </w:tc>
        <w:tc>
          <w:tcPr>
            <w:tcW w:w="294" w:type="pct"/>
            <w:shd w:val="clear" w:color="auto" w:fill="auto"/>
            <w:vAlign w:val="center"/>
          </w:tcPr>
          <w:p w:rsidR="00402102" w:rsidRPr="00711C44" w:rsidRDefault="00402102" w:rsidP="007A0A8A">
            <w:pPr>
              <w:spacing w:before="120"/>
              <w:jc w:val="center"/>
              <w:rPr>
                <w:rFonts w:ascii="Arial" w:hAnsi="Arial" w:cs="Arial"/>
                <w:sz w:val="20"/>
              </w:rPr>
            </w:pPr>
          </w:p>
        </w:tc>
        <w:tc>
          <w:tcPr>
            <w:tcW w:w="1483" w:type="pct"/>
            <w:shd w:val="clear" w:color="auto" w:fill="auto"/>
            <w:vAlign w:val="center"/>
          </w:tcPr>
          <w:p w:rsidR="00402102" w:rsidRPr="00711C44" w:rsidRDefault="00402102" w:rsidP="007A0A8A">
            <w:pPr>
              <w:spacing w:before="120"/>
              <w:rPr>
                <w:rFonts w:ascii="Arial" w:hAnsi="Arial" w:cs="Arial"/>
                <w:b/>
                <w:sz w:val="20"/>
              </w:rPr>
            </w:pPr>
            <w:r w:rsidRPr="00711C44">
              <w:rPr>
                <w:rFonts w:ascii="Arial" w:hAnsi="Arial" w:cs="Arial"/>
                <w:b/>
                <w:sz w:val="20"/>
              </w:rPr>
              <w:t>1. Chi thường xuyên đặc thù</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6500</w:t>
            </w:r>
          </w:p>
        </w:tc>
        <w:tc>
          <w:tcPr>
            <w:tcW w:w="294" w:type="pct"/>
            <w:shd w:val="clear" w:color="auto" w:fill="auto"/>
            <w:vAlign w:val="center"/>
          </w:tcPr>
          <w:p w:rsidR="00402102" w:rsidRPr="00711C44" w:rsidRDefault="00402102" w:rsidP="007A0A8A">
            <w:pPr>
              <w:spacing w:before="120"/>
              <w:jc w:val="center"/>
              <w:rPr>
                <w:rFonts w:ascii="Arial" w:hAnsi="Arial" w:cs="Arial"/>
                <w:i/>
                <w:sz w:val="20"/>
              </w:rPr>
            </w:pPr>
          </w:p>
        </w:tc>
        <w:tc>
          <w:tcPr>
            <w:tcW w:w="1483"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Thanh toán dịch vụ công cộng</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6550</w:t>
            </w:r>
          </w:p>
        </w:tc>
        <w:tc>
          <w:tcPr>
            <w:tcW w:w="294" w:type="pct"/>
            <w:shd w:val="clear" w:color="auto" w:fill="auto"/>
            <w:vAlign w:val="center"/>
          </w:tcPr>
          <w:p w:rsidR="00402102" w:rsidRPr="00711C44" w:rsidRDefault="00402102" w:rsidP="007A0A8A">
            <w:pPr>
              <w:spacing w:before="120"/>
              <w:jc w:val="center"/>
              <w:rPr>
                <w:rFonts w:ascii="Arial" w:hAnsi="Arial" w:cs="Arial"/>
                <w:i/>
                <w:sz w:val="20"/>
              </w:rPr>
            </w:pPr>
          </w:p>
        </w:tc>
        <w:tc>
          <w:tcPr>
            <w:tcW w:w="1483"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Vật tư văn phòng</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sz w:val="20"/>
              </w:rPr>
            </w:pPr>
          </w:p>
        </w:tc>
        <w:tc>
          <w:tcPr>
            <w:tcW w:w="29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6551</w:t>
            </w:r>
          </w:p>
        </w:tc>
        <w:tc>
          <w:tcPr>
            <w:tcW w:w="1483"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Văn phòng phẩm</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sz w:val="20"/>
              </w:rPr>
            </w:pPr>
          </w:p>
        </w:tc>
        <w:tc>
          <w:tcPr>
            <w:tcW w:w="294" w:type="pct"/>
            <w:shd w:val="clear" w:color="auto" w:fill="auto"/>
            <w:vAlign w:val="center"/>
          </w:tcPr>
          <w:p w:rsidR="00402102" w:rsidRPr="00711C44" w:rsidRDefault="00402102" w:rsidP="007A0A8A">
            <w:pPr>
              <w:spacing w:before="120"/>
              <w:jc w:val="center"/>
              <w:rPr>
                <w:rFonts w:ascii="Arial" w:hAnsi="Arial" w:cs="Arial"/>
                <w:sz w:val="20"/>
              </w:rPr>
            </w:pPr>
          </w:p>
        </w:tc>
        <w:tc>
          <w:tcPr>
            <w:tcW w:w="1483" w:type="pct"/>
            <w:shd w:val="clear" w:color="auto" w:fill="auto"/>
            <w:vAlign w:val="center"/>
          </w:tcPr>
          <w:p w:rsidR="00402102" w:rsidRPr="00711C44" w:rsidRDefault="00F44F20" w:rsidP="007A0A8A">
            <w:pPr>
              <w:spacing w:before="120"/>
              <w:rPr>
                <w:rFonts w:ascii="Arial" w:hAnsi="Arial" w:cs="Arial"/>
                <w:sz w:val="20"/>
                <w:lang w:val="en-US"/>
              </w:rPr>
            </w:pPr>
            <w:r w:rsidRPr="00711C44">
              <w:rPr>
                <w:rFonts w:ascii="Arial" w:hAnsi="Arial" w:cs="Arial"/>
                <w:sz w:val="20"/>
                <w:lang w:val="en-US"/>
              </w:rPr>
              <w:t>…………………..</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6700</w:t>
            </w:r>
          </w:p>
        </w:tc>
        <w:tc>
          <w:tcPr>
            <w:tcW w:w="294" w:type="pct"/>
            <w:shd w:val="clear" w:color="auto" w:fill="auto"/>
            <w:vAlign w:val="center"/>
          </w:tcPr>
          <w:p w:rsidR="00402102" w:rsidRPr="00711C44" w:rsidRDefault="00402102" w:rsidP="007A0A8A">
            <w:pPr>
              <w:spacing w:before="120"/>
              <w:jc w:val="center"/>
              <w:rPr>
                <w:rFonts w:ascii="Arial" w:hAnsi="Arial" w:cs="Arial"/>
                <w:i/>
                <w:sz w:val="20"/>
              </w:rPr>
            </w:pPr>
          </w:p>
        </w:tc>
        <w:tc>
          <w:tcPr>
            <w:tcW w:w="1483"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Công tác phí</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sz w:val="20"/>
              </w:rPr>
            </w:pPr>
          </w:p>
        </w:tc>
        <w:tc>
          <w:tcPr>
            <w:tcW w:w="294" w:type="pct"/>
            <w:shd w:val="clear" w:color="auto" w:fill="auto"/>
            <w:vAlign w:val="center"/>
          </w:tcPr>
          <w:p w:rsidR="00402102" w:rsidRPr="00711C44" w:rsidRDefault="00402102" w:rsidP="007A0A8A">
            <w:pPr>
              <w:spacing w:before="120"/>
              <w:jc w:val="center"/>
              <w:rPr>
                <w:rFonts w:ascii="Arial" w:hAnsi="Arial" w:cs="Arial"/>
                <w:sz w:val="20"/>
              </w:rPr>
            </w:pPr>
          </w:p>
        </w:tc>
        <w:tc>
          <w:tcPr>
            <w:tcW w:w="1483" w:type="pct"/>
            <w:shd w:val="clear" w:color="auto" w:fill="auto"/>
            <w:vAlign w:val="center"/>
          </w:tcPr>
          <w:p w:rsidR="00402102" w:rsidRPr="00711C44" w:rsidRDefault="00F44F20" w:rsidP="007A0A8A">
            <w:pPr>
              <w:spacing w:before="120"/>
              <w:rPr>
                <w:rFonts w:ascii="Arial" w:hAnsi="Arial" w:cs="Arial"/>
                <w:sz w:val="20"/>
                <w:lang w:val="en-US"/>
              </w:rPr>
            </w:pPr>
            <w:r w:rsidRPr="00711C44">
              <w:rPr>
                <w:rFonts w:ascii="Arial" w:hAnsi="Arial" w:cs="Arial"/>
                <w:sz w:val="20"/>
                <w:lang w:val="en-US"/>
              </w:rPr>
              <w:t>……………………</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sz w:val="20"/>
              </w:rPr>
            </w:pPr>
          </w:p>
        </w:tc>
        <w:tc>
          <w:tcPr>
            <w:tcW w:w="294" w:type="pct"/>
            <w:shd w:val="clear" w:color="auto" w:fill="auto"/>
            <w:vAlign w:val="center"/>
          </w:tcPr>
          <w:p w:rsidR="00402102" w:rsidRPr="00711C44" w:rsidRDefault="00402102" w:rsidP="007A0A8A">
            <w:pPr>
              <w:spacing w:before="120"/>
              <w:jc w:val="center"/>
              <w:rPr>
                <w:rFonts w:ascii="Arial" w:hAnsi="Arial" w:cs="Arial"/>
                <w:sz w:val="20"/>
              </w:rPr>
            </w:pPr>
          </w:p>
        </w:tc>
        <w:tc>
          <w:tcPr>
            <w:tcW w:w="1483" w:type="pct"/>
            <w:shd w:val="clear" w:color="auto" w:fill="auto"/>
            <w:vAlign w:val="center"/>
          </w:tcPr>
          <w:p w:rsidR="00402102" w:rsidRPr="00711C44" w:rsidRDefault="00402102" w:rsidP="007A0A8A">
            <w:pPr>
              <w:spacing w:before="120"/>
              <w:rPr>
                <w:rFonts w:ascii="Arial" w:hAnsi="Arial" w:cs="Arial"/>
                <w:b/>
                <w:sz w:val="20"/>
              </w:rPr>
            </w:pPr>
            <w:r w:rsidRPr="00711C44">
              <w:rPr>
                <w:rFonts w:ascii="Arial" w:hAnsi="Arial" w:cs="Arial"/>
                <w:b/>
                <w:sz w:val="20"/>
              </w:rPr>
              <w:t>2. Chi không thường xuyên</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00"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9050</w:t>
            </w:r>
          </w:p>
        </w:tc>
        <w:tc>
          <w:tcPr>
            <w:tcW w:w="294" w:type="pct"/>
            <w:shd w:val="clear" w:color="auto" w:fill="auto"/>
            <w:vAlign w:val="center"/>
          </w:tcPr>
          <w:p w:rsidR="00402102" w:rsidRPr="00711C44" w:rsidRDefault="00402102" w:rsidP="007A0A8A">
            <w:pPr>
              <w:spacing w:before="120"/>
              <w:jc w:val="center"/>
              <w:rPr>
                <w:rFonts w:ascii="Arial" w:hAnsi="Arial" w:cs="Arial"/>
                <w:i/>
                <w:sz w:val="20"/>
              </w:rPr>
            </w:pPr>
          </w:p>
        </w:tc>
        <w:tc>
          <w:tcPr>
            <w:tcW w:w="1483"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Mua s</w:t>
            </w:r>
            <w:r w:rsidR="00F44F20" w:rsidRPr="00F428C8">
              <w:rPr>
                <w:rFonts w:ascii="Arial" w:hAnsi="Arial" w:cs="Arial"/>
                <w:i/>
                <w:sz w:val="20"/>
              </w:rPr>
              <w:t>ắ</w:t>
            </w:r>
            <w:r w:rsidRPr="00711C44">
              <w:rPr>
                <w:rFonts w:ascii="Arial" w:hAnsi="Arial" w:cs="Arial"/>
                <w:i/>
                <w:sz w:val="20"/>
              </w:rPr>
              <w:t>m tài sản dùng cho công tác chuyên môn</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077" w:type="pct"/>
            <w:gridSpan w:val="3"/>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Tổng cộng</w:t>
            </w:r>
          </w:p>
        </w:tc>
        <w:tc>
          <w:tcPr>
            <w:tcW w:w="615" w:type="pct"/>
            <w:shd w:val="clear" w:color="auto" w:fill="auto"/>
            <w:vAlign w:val="center"/>
          </w:tcPr>
          <w:p w:rsidR="00402102" w:rsidRPr="00711C44" w:rsidRDefault="00402102" w:rsidP="007A0A8A">
            <w:pPr>
              <w:spacing w:before="120"/>
              <w:jc w:val="center"/>
              <w:rPr>
                <w:rFonts w:ascii="Arial" w:hAnsi="Arial" w:cs="Arial"/>
                <w:sz w:val="20"/>
              </w:rPr>
            </w:pPr>
          </w:p>
        </w:tc>
        <w:tc>
          <w:tcPr>
            <w:tcW w:w="522" w:type="pct"/>
            <w:shd w:val="clear" w:color="auto" w:fill="auto"/>
            <w:vAlign w:val="center"/>
          </w:tcPr>
          <w:p w:rsidR="00402102" w:rsidRPr="00711C44" w:rsidRDefault="00402102" w:rsidP="007A0A8A">
            <w:pPr>
              <w:spacing w:before="120"/>
              <w:jc w:val="center"/>
              <w:rPr>
                <w:rFonts w:ascii="Arial" w:hAnsi="Arial" w:cs="Arial"/>
                <w:sz w:val="20"/>
              </w:rPr>
            </w:pPr>
          </w:p>
        </w:tc>
        <w:tc>
          <w:tcPr>
            <w:tcW w:w="605" w:type="pct"/>
            <w:shd w:val="clear" w:color="auto" w:fill="auto"/>
            <w:vAlign w:val="center"/>
          </w:tcPr>
          <w:p w:rsidR="00402102" w:rsidRPr="00711C44" w:rsidRDefault="00402102" w:rsidP="007A0A8A">
            <w:pPr>
              <w:spacing w:before="120"/>
              <w:jc w:val="center"/>
              <w:rPr>
                <w:rFonts w:ascii="Arial" w:hAnsi="Arial" w:cs="Arial"/>
                <w:sz w:val="20"/>
              </w:rPr>
            </w:pPr>
          </w:p>
        </w:tc>
        <w:tc>
          <w:tcPr>
            <w:tcW w:w="568" w:type="pct"/>
            <w:shd w:val="clear" w:color="auto" w:fill="auto"/>
            <w:vAlign w:val="center"/>
          </w:tcPr>
          <w:p w:rsidR="00402102" w:rsidRPr="00711C44" w:rsidRDefault="00402102" w:rsidP="007A0A8A">
            <w:pPr>
              <w:spacing w:before="120"/>
              <w:jc w:val="center"/>
              <w:rPr>
                <w:rFonts w:ascii="Arial" w:hAnsi="Arial" w:cs="Arial"/>
                <w:sz w:val="20"/>
              </w:rPr>
            </w:pPr>
          </w:p>
        </w:tc>
        <w:tc>
          <w:tcPr>
            <w:tcW w:w="613" w:type="pct"/>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F428C8" w:rsidRDefault="00F44F20" w:rsidP="007A0A8A">
      <w:pPr>
        <w:spacing w:before="120"/>
        <w:rPr>
          <w:rFonts w:ascii="Arial" w:hAnsi="Arial" w:cs="Arial"/>
          <w:i/>
          <w:sz w:val="20"/>
        </w:rPr>
      </w:pPr>
      <w:r w:rsidRPr="00F428C8">
        <w:rPr>
          <w:rFonts w:ascii="Arial" w:hAnsi="Arial" w:cs="Arial"/>
          <w:i/>
          <w:sz w:val="20"/>
        </w:rPr>
        <w:t>Ấ</w:t>
      </w:r>
      <w:r w:rsidR="00402102" w:rsidRPr="00711C44">
        <w:rPr>
          <w:rFonts w:ascii="Arial" w:hAnsi="Arial" w:cs="Arial"/>
          <w:i/>
          <w:sz w:val="20"/>
        </w:rPr>
        <w:t>n định s</w:t>
      </w:r>
      <w:r w:rsidRPr="00F428C8">
        <w:rPr>
          <w:rFonts w:ascii="Arial" w:hAnsi="Arial" w:cs="Arial"/>
          <w:i/>
          <w:sz w:val="20"/>
        </w:rPr>
        <w:t>ố</w:t>
      </w:r>
      <w:r w:rsidRPr="00711C44">
        <w:rPr>
          <w:rFonts w:ascii="Arial" w:hAnsi="Arial" w:cs="Arial"/>
          <w:i/>
          <w:sz w:val="20"/>
        </w:rPr>
        <w:t xml:space="preserve"> ti</w:t>
      </w:r>
      <w:r w:rsidRPr="00F428C8">
        <w:rPr>
          <w:rFonts w:ascii="Arial" w:hAnsi="Arial" w:cs="Arial"/>
          <w:i/>
          <w:sz w:val="20"/>
        </w:rPr>
        <w:t>ề</w:t>
      </w:r>
      <w:r w:rsidR="00402102" w:rsidRPr="00711C44">
        <w:rPr>
          <w:rFonts w:ascii="Arial" w:hAnsi="Arial" w:cs="Arial"/>
          <w:i/>
          <w:sz w:val="20"/>
        </w:rPr>
        <w:t xml:space="preserve">n </w:t>
      </w:r>
      <w:r w:rsidR="00C85B7D" w:rsidRPr="00711C44">
        <w:rPr>
          <w:rFonts w:ascii="Arial" w:hAnsi="Arial" w:cs="Arial"/>
          <w:i/>
          <w:sz w:val="20"/>
        </w:rPr>
        <w:t>quyết</w:t>
      </w:r>
      <w:r w:rsidR="00402102" w:rsidRPr="00711C44">
        <w:rPr>
          <w:rFonts w:ascii="Arial" w:hAnsi="Arial" w:cs="Arial"/>
          <w:i/>
          <w:sz w:val="20"/>
        </w:rPr>
        <w:t xml:space="preserve"> toán quý này là (b</w:t>
      </w:r>
      <w:r w:rsidRPr="00F428C8">
        <w:rPr>
          <w:rFonts w:ascii="Arial" w:hAnsi="Arial" w:cs="Arial"/>
          <w:i/>
          <w:sz w:val="20"/>
        </w:rPr>
        <w:t>ằ</w:t>
      </w:r>
      <w:r w:rsidR="00402102" w:rsidRPr="00711C44">
        <w:rPr>
          <w:rFonts w:ascii="Arial" w:hAnsi="Arial" w:cs="Arial"/>
          <w:i/>
          <w:sz w:val="20"/>
        </w:rPr>
        <w:t>ng chữ):</w:t>
      </w:r>
      <w:r w:rsidRPr="00F428C8">
        <w:rPr>
          <w:rFonts w:ascii="Arial" w:hAnsi="Arial" w:cs="Arial"/>
          <w:i/>
          <w:sz w:val="20"/>
        </w:rPr>
        <w:t xml:space="preserve"> …………………………………………………….</w:t>
      </w:r>
    </w:p>
    <w:tbl>
      <w:tblPr>
        <w:tblW w:w="5000" w:type="pct"/>
        <w:tblBorders>
          <w:top w:val="single" w:sz="2" w:space="0" w:color="auto"/>
          <w:left w:val="single" w:sz="2" w:space="0" w:color="auto"/>
          <w:right w:val="single" w:sz="2" w:space="0" w:color="auto"/>
          <w:insideV w:val="single" w:sz="2" w:space="0" w:color="auto"/>
        </w:tblBorders>
        <w:tblCellMar>
          <w:top w:w="28" w:type="dxa"/>
          <w:left w:w="115" w:type="dxa"/>
          <w:bottom w:w="28" w:type="dxa"/>
          <w:right w:w="115" w:type="dxa"/>
        </w:tblCellMar>
        <w:tblLook w:val="0000" w:firstRow="0" w:lastRow="0" w:firstColumn="0" w:lastColumn="0" w:noHBand="0" w:noVBand="0"/>
      </w:tblPr>
      <w:tblGrid>
        <w:gridCol w:w="1315"/>
        <w:gridCol w:w="1343"/>
        <w:gridCol w:w="1708"/>
        <w:gridCol w:w="1337"/>
        <w:gridCol w:w="1378"/>
        <w:gridCol w:w="1936"/>
      </w:tblGrid>
      <w:tr w:rsidR="00E1177E" w:rsidRPr="00711C44">
        <w:tc>
          <w:tcPr>
            <w:tcW w:w="2523" w:type="pct"/>
            <w:gridSpan w:val="3"/>
            <w:tcBorders>
              <w:top w:val="single" w:sz="4" w:space="0" w:color="auto"/>
              <w:left w:val="single" w:sz="4" w:space="0" w:color="auto"/>
              <w:bottom w:val="single" w:sz="4" w:space="0" w:color="auto"/>
              <w:right w:val="single" w:sz="4" w:space="0" w:color="auto"/>
            </w:tcBorders>
            <w:shd w:val="clear" w:color="auto" w:fill="auto"/>
          </w:tcPr>
          <w:p w:rsidR="00E1177E" w:rsidRPr="00711C44" w:rsidRDefault="00E1177E" w:rsidP="007A0A8A">
            <w:pPr>
              <w:spacing w:before="120"/>
              <w:jc w:val="center"/>
              <w:rPr>
                <w:rFonts w:ascii="Arial" w:hAnsi="Arial" w:cs="Arial"/>
                <w:color w:val="auto"/>
                <w:sz w:val="20"/>
              </w:rPr>
            </w:pPr>
            <w:r w:rsidRPr="00711C44">
              <w:rPr>
                <w:rFonts w:ascii="Arial" w:hAnsi="Arial" w:cs="Arial"/>
                <w:color w:val="auto"/>
                <w:sz w:val="20"/>
              </w:rPr>
              <w:t>GIẢI THÍCH</w:t>
            </w:r>
          </w:p>
        </w:tc>
        <w:tc>
          <w:tcPr>
            <w:tcW w:w="2477" w:type="pct"/>
            <w:gridSpan w:val="3"/>
            <w:tcBorders>
              <w:top w:val="single" w:sz="4" w:space="0" w:color="auto"/>
              <w:left w:val="single" w:sz="4" w:space="0" w:color="auto"/>
              <w:bottom w:val="single" w:sz="4" w:space="0" w:color="auto"/>
              <w:right w:val="single" w:sz="4" w:space="0" w:color="auto"/>
            </w:tcBorders>
            <w:shd w:val="clear" w:color="auto" w:fill="auto"/>
          </w:tcPr>
          <w:p w:rsidR="00E1177E" w:rsidRPr="00711C44" w:rsidRDefault="00E1177E" w:rsidP="007A0A8A">
            <w:pPr>
              <w:spacing w:before="120"/>
              <w:jc w:val="center"/>
              <w:rPr>
                <w:rFonts w:ascii="Arial" w:hAnsi="Arial" w:cs="Arial"/>
                <w:color w:val="auto"/>
                <w:sz w:val="20"/>
              </w:rPr>
            </w:pPr>
            <w:r w:rsidRPr="00711C44">
              <w:rPr>
                <w:rFonts w:ascii="Arial" w:hAnsi="Arial" w:cs="Arial"/>
                <w:color w:val="auto"/>
                <w:sz w:val="20"/>
              </w:rPr>
              <w:t>XÁC NHẬN QUYẾT TOÁN CỦA CẤP TRÊN</w:t>
            </w:r>
          </w:p>
        </w:tc>
      </w:tr>
      <w:tr w:rsidR="00E1177E" w:rsidRPr="00711C44">
        <w:tc>
          <w:tcPr>
            <w:tcW w:w="2523" w:type="pct"/>
            <w:gridSpan w:val="3"/>
            <w:tcBorders>
              <w:top w:val="single" w:sz="4" w:space="0" w:color="auto"/>
            </w:tcBorders>
            <w:shd w:val="clear" w:color="auto" w:fill="auto"/>
          </w:tcPr>
          <w:p w:rsidR="00E1177E" w:rsidRPr="00F428C8" w:rsidRDefault="00E1177E" w:rsidP="007A0A8A">
            <w:pPr>
              <w:spacing w:before="120"/>
              <w:rPr>
                <w:rFonts w:ascii="Arial" w:hAnsi="Arial" w:cs="Arial"/>
                <w:color w:val="auto"/>
                <w:sz w:val="20"/>
              </w:rPr>
            </w:pPr>
            <w:r w:rsidRPr="00711C44">
              <w:rPr>
                <w:rFonts w:ascii="Arial" w:hAnsi="Arial" w:cs="Arial"/>
                <w:color w:val="auto"/>
                <w:sz w:val="20"/>
              </w:rPr>
              <w:t>1. Tình hình bảo đảm:</w:t>
            </w:r>
            <w:r w:rsidRPr="00F428C8">
              <w:rPr>
                <w:rFonts w:ascii="Arial" w:hAnsi="Arial" w:cs="Arial"/>
                <w:color w:val="auto"/>
                <w:sz w:val="20"/>
              </w:rPr>
              <w:t xml:space="preserve"> ………………………………………………</w:t>
            </w:r>
          </w:p>
          <w:p w:rsidR="00E1177E" w:rsidRPr="00F428C8" w:rsidRDefault="00E1177E" w:rsidP="007A0A8A">
            <w:pPr>
              <w:spacing w:before="120"/>
              <w:rPr>
                <w:rFonts w:ascii="Arial" w:hAnsi="Arial" w:cs="Arial"/>
                <w:color w:val="auto"/>
                <w:sz w:val="20"/>
              </w:rPr>
            </w:pPr>
            <w:r w:rsidRPr="00F428C8">
              <w:rPr>
                <w:rFonts w:ascii="Arial" w:hAnsi="Arial" w:cs="Arial"/>
                <w:color w:val="auto"/>
                <w:sz w:val="20"/>
              </w:rPr>
              <w:t>…………………………………………………………………………</w:t>
            </w:r>
          </w:p>
          <w:p w:rsidR="00E1177E" w:rsidRPr="00F428C8" w:rsidRDefault="00E1177E" w:rsidP="007A0A8A">
            <w:pPr>
              <w:spacing w:before="120"/>
              <w:rPr>
                <w:rFonts w:ascii="Arial" w:hAnsi="Arial" w:cs="Arial"/>
                <w:color w:val="auto"/>
                <w:sz w:val="20"/>
              </w:rPr>
            </w:pPr>
            <w:r w:rsidRPr="00711C44">
              <w:rPr>
                <w:rFonts w:ascii="Arial" w:hAnsi="Arial" w:cs="Arial"/>
                <w:color w:val="auto"/>
                <w:sz w:val="20"/>
              </w:rPr>
              <w:t>2. Kiến ngh</w:t>
            </w:r>
            <w:r w:rsidRPr="00F428C8">
              <w:rPr>
                <w:rFonts w:ascii="Arial" w:hAnsi="Arial" w:cs="Arial"/>
                <w:color w:val="auto"/>
                <w:sz w:val="20"/>
              </w:rPr>
              <w:t>ị</w:t>
            </w:r>
            <w:r w:rsidRPr="00711C44">
              <w:rPr>
                <w:rFonts w:ascii="Arial" w:hAnsi="Arial" w:cs="Arial"/>
                <w:color w:val="auto"/>
                <w:sz w:val="20"/>
              </w:rPr>
              <w:t xml:space="preserve">: </w:t>
            </w:r>
            <w:r w:rsidRPr="00F428C8">
              <w:rPr>
                <w:rFonts w:ascii="Arial" w:hAnsi="Arial" w:cs="Arial"/>
                <w:color w:val="auto"/>
                <w:sz w:val="20"/>
              </w:rPr>
              <w:t>………………………………………………………...</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tc>
        <w:tc>
          <w:tcPr>
            <w:tcW w:w="2477" w:type="pct"/>
            <w:gridSpan w:val="3"/>
            <w:tcBorders>
              <w:top w:val="single" w:sz="4" w:space="0" w:color="auto"/>
            </w:tcBorders>
            <w:shd w:val="clear" w:color="auto" w:fill="auto"/>
          </w:tcPr>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rPr>
              <w:t>1. Số tiền xác nh</w:t>
            </w:r>
            <w:r w:rsidRPr="00711C44">
              <w:rPr>
                <w:rFonts w:ascii="Arial" w:hAnsi="Arial" w:cs="Arial"/>
                <w:color w:val="auto"/>
                <w:sz w:val="20"/>
                <w:lang w:val="en-US"/>
              </w:rPr>
              <w:t>ậ</w:t>
            </w:r>
            <w:r w:rsidRPr="00711C44">
              <w:rPr>
                <w:rFonts w:ascii="Arial" w:hAnsi="Arial" w:cs="Arial"/>
                <w:color w:val="auto"/>
                <w:sz w:val="20"/>
              </w:rPr>
              <w:t>n quyết toán quý này là:</w:t>
            </w:r>
            <w:r w:rsidRPr="00711C44">
              <w:rPr>
                <w:rFonts w:ascii="Arial" w:hAnsi="Arial" w:cs="Arial"/>
                <w:color w:val="auto"/>
                <w:sz w:val="20"/>
                <w:lang w:val="en-US"/>
              </w:rPr>
              <w:t xml:space="preserve"> …………………………….</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p w:rsidR="00E1177E" w:rsidRPr="00711C44" w:rsidRDefault="00725137" w:rsidP="007A0A8A">
            <w:pPr>
              <w:spacing w:before="120"/>
              <w:rPr>
                <w:rFonts w:ascii="Arial" w:hAnsi="Arial" w:cs="Arial"/>
                <w:color w:val="auto"/>
                <w:sz w:val="20"/>
                <w:lang w:val="en-US"/>
              </w:rPr>
            </w:pPr>
            <w:r w:rsidRPr="00711C44">
              <w:rPr>
                <w:rFonts w:ascii="Arial" w:hAnsi="Arial" w:cs="Arial"/>
                <w:color w:val="auto"/>
                <w:sz w:val="20"/>
              </w:rPr>
              <w:t>2. Nh</w:t>
            </w:r>
            <w:r w:rsidRPr="00711C44">
              <w:rPr>
                <w:rFonts w:ascii="Arial" w:hAnsi="Arial" w:cs="Arial"/>
                <w:color w:val="auto"/>
                <w:sz w:val="20"/>
                <w:lang w:val="en-US"/>
              </w:rPr>
              <w:t>ậ</w:t>
            </w:r>
            <w:r w:rsidR="00E1177E" w:rsidRPr="00711C44">
              <w:rPr>
                <w:rFonts w:ascii="Arial" w:hAnsi="Arial" w:cs="Arial"/>
                <w:color w:val="auto"/>
                <w:sz w:val="20"/>
              </w:rPr>
              <w:t>n xét và yêu cầu:</w:t>
            </w:r>
            <w:r w:rsidR="00E1177E" w:rsidRPr="00711C44">
              <w:rPr>
                <w:rFonts w:ascii="Arial" w:hAnsi="Arial" w:cs="Arial"/>
                <w:color w:val="auto"/>
                <w:sz w:val="20"/>
                <w:lang w:val="en-US"/>
              </w:rPr>
              <w:t xml:space="preserve"> ………………………………………………….</w:t>
            </w:r>
          </w:p>
          <w:p w:rsidR="00E1177E" w:rsidRPr="00711C44" w:rsidRDefault="00E1177E" w:rsidP="007A0A8A">
            <w:pPr>
              <w:spacing w:before="120"/>
              <w:rPr>
                <w:rFonts w:ascii="Arial" w:hAnsi="Arial" w:cs="Arial"/>
                <w:color w:val="auto"/>
                <w:sz w:val="20"/>
                <w:lang w:val="en-US"/>
              </w:rPr>
            </w:pPr>
            <w:r w:rsidRPr="00711C44">
              <w:rPr>
                <w:rFonts w:ascii="Arial" w:hAnsi="Arial" w:cs="Arial"/>
                <w:color w:val="auto"/>
                <w:sz w:val="20"/>
                <w:lang w:val="en-US"/>
              </w:rPr>
              <w:t>……………………………………………………………………………</w:t>
            </w:r>
          </w:p>
        </w:tc>
      </w:tr>
      <w:tr w:rsidR="00E1177E" w:rsidRPr="00711C44">
        <w:tc>
          <w:tcPr>
            <w:tcW w:w="756" w:type="pct"/>
            <w:shd w:val="clear" w:color="auto" w:fill="auto"/>
          </w:tcPr>
          <w:p w:rsidR="00E1177E"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E1177E" w:rsidRPr="00711C44">
              <w:rPr>
                <w:rFonts w:ascii="Arial" w:hAnsi="Arial" w:cs="Arial"/>
                <w:b/>
                <w:color w:val="auto"/>
                <w:sz w:val="20"/>
              </w:rPr>
              <w:t>Người lập biểu</w:t>
            </w:r>
            <w:r w:rsidR="00E1177E" w:rsidRPr="00F428C8">
              <w:rPr>
                <w:rFonts w:ascii="Arial" w:hAnsi="Arial" w:cs="Arial"/>
                <w:color w:val="auto"/>
                <w:sz w:val="20"/>
              </w:rPr>
              <w:br/>
            </w:r>
            <w:r w:rsidR="00E1177E" w:rsidRPr="00711C44">
              <w:rPr>
                <w:rFonts w:ascii="Arial" w:hAnsi="Arial" w:cs="Arial"/>
                <w:i/>
                <w:color w:val="auto"/>
                <w:sz w:val="20"/>
              </w:rPr>
              <w:t>(k</w:t>
            </w:r>
            <w:r w:rsidR="00E1177E" w:rsidRPr="00F428C8">
              <w:rPr>
                <w:rFonts w:ascii="Arial" w:hAnsi="Arial" w:cs="Arial"/>
                <w:i/>
                <w:color w:val="auto"/>
                <w:sz w:val="20"/>
              </w:rPr>
              <w:t>ý</w:t>
            </w:r>
            <w:r w:rsidR="00E1177E" w:rsidRPr="00711C44">
              <w:rPr>
                <w:rFonts w:ascii="Arial" w:hAnsi="Arial" w:cs="Arial"/>
                <w:i/>
                <w:color w:val="auto"/>
                <w:sz w:val="20"/>
              </w:rPr>
              <w:t xml:space="preserve"> và ghi rõ họ tên)</w:t>
            </w:r>
          </w:p>
        </w:tc>
        <w:tc>
          <w:tcPr>
            <w:tcW w:w="773" w:type="pct"/>
            <w:shd w:val="clear" w:color="auto" w:fill="auto"/>
          </w:tcPr>
          <w:p w:rsidR="00E1177E"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E1177E" w:rsidRPr="00711C44">
              <w:rPr>
                <w:rFonts w:ascii="Arial" w:hAnsi="Arial" w:cs="Arial"/>
                <w:b/>
                <w:color w:val="auto"/>
                <w:sz w:val="20"/>
              </w:rPr>
              <w:t>Trưởng phòng (ban)</w:t>
            </w:r>
            <w:r w:rsidR="00E1177E" w:rsidRPr="00F428C8">
              <w:rPr>
                <w:rFonts w:ascii="Arial" w:hAnsi="Arial" w:cs="Arial"/>
                <w:b/>
                <w:color w:val="auto"/>
                <w:sz w:val="20"/>
              </w:rPr>
              <w:t xml:space="preserve"> </w:t>
            </w:r>
            <w:r w:rsidR="00E1177E" w:rsidRPr="00711C44">
              <w:rPr>
                <w:rFonts w:ascii="Arial" w:hAnsi="Arial" w:cs="Arial"/>
                <w:b/>
                <w:color w:val="auto"/>
                <w:sz w:val="20"/>
              </w:rPr>
              <w:t>TC</w:t>
            </w:r>
            <w:r w:rsidR="00E1177E" w:rsidRPr="00F428C8">
              <w:rPr>
                <w:rFonts w:ascii="Arial" w:hAnsi="Arial" w:cs="Arial"/>
                <w:color w:val="auto"/>
                <w:sz w:val="20"/>
              </w:rPr>
              <w:br/>
            </w:r>
            <w:r w:rsidR="00E1177E" w:rsidRPr="00711C44">
              <w:rPr>
                <w:rFonts w:ascii="Arial" w:hAnsi="Arial" w:cs="Arial"/>
                <w:i/>
                <w:color w:val="auto"/>
                <w:sz w:val="20"/>
              </w:rPr>
              <w:t xml:space="preserve"> (k</w:t>
            </w:r>
            <w:r w:rsidR="00E1177E" w:rsidRPr="00F428C8">
              <w:rPr>
                <w:rFonts w:ascii="Arial" w:hAnsi="Arial" w:cs="Arial"/>
                <w:i/>
                <w:color w:val="auto"/>
                <w:sz w:val="20"/>
              </w:rPr>
              <w:t>ý</w:t>
            </w:r>
            <w:r w:rsidR="00E1177E" w:rsidRPr="00711C44">
              <w:rPr>
                <w:rFonts w:ascii="Arial" w:hAnsi="Arial" w:cs="Arial"/>
                <w:i/>
                <w:color w:val="auto"/>
                <w:sz w:val="20"/>
              </w:rPr>
              <w:t xml:space="preserve"> và ghi rõ họ tên)</w:t>
            </w:r>
          </w:p>
        </w:tc>
        <w:tc>
          <w:tcPr>
            <w:tcW w:w="994" w:type="pct"/>
            <w:shd w:val="clear" w:color="auto" w:fill="auto"/>
          </w:tcPr>
          <w:p w:rsidR="00E1177E" w:rsidRPr="00711C44" w:rsidRDefault="00E1177E" w:rsidP="007A0A8A">
            <w:pPr>
              <w:spacing w:before="120"/>
              <w:jc w:val="center"/>
              <w:rPr>
                <w:rFonts w:ascii="Arial" w:hAnsi="Arial" w:cs="Arial"/>
                <w:color w:val="auto"/>
                <w:sz w:val="20"/>
              </w:rPr>
            </w:pPr>
            <w:r w:rsidRPr="00711C44">
              <w:rPr>
                <w:rFonts w:ascii="Arial" w:hAnsi="Arial" w:cs="Arial"/>
                <w:i/>
                <w:color w:val="auto"/>
                <w:sz w:val="20"/>
              </w:rPr>
              <w:t xml:space="preserve">Ngày ... tháng </w:t>
            </w:r>
            <w:r w:rsidRPr="00F428C8">
              <w:rPr>
                <w:rFonts w:ascii="Arial" w:hAnsi="Arial" w:cs="Arial"/>
                <w:i/>
                <w:color w:val="auto"/>
                <w:sz w:val="20"/>
              </w:rPr>
              <w:t xml:space="preserve">…. </w:t>
            </w:r>
            <w:r w:rsidRPr="00711C44">
              <w:rPr>
                <w:rFonts w:ascii="Arial" w:hAnsi="Arial" w:cs="Arial"/>
                <w:i/>
                <w:color w:val="auto"/>
                <w:sz w:val="20"/>
              </w:rPr>
              <w:t>năm 20...</w:t>
            </w:r>
            <w:r w:rsidRPr="00F428C8">
              <w:rPr>
                <w:rFonts w:ascii="Arial" w:hAnsi="Arial" w:cs="Arial"/>
                <w:color w:val="auto"/>
                <w:sz w:val="20"/>
              </w:rPr>
              <w:br/>
            </w:r>
            <w:r w:rsidRPr="00711C44">
              <w:rPr>
                <w:rFonts w:ascii="Arial" w:hAnsi="Arial" w:cs="Arial"/>
                <w:b/>
                <w:color w:val="auto"/>
                <w:sz w:val="20"/>
              </w:rPr>
              <w:t>Thủ trưởng đơn vị</w:t>
            </w:r>
            <w:r w:rsidRPr="00F428C8">
              <w:rPr>
                <w:rFonts w:ascii="Arial" w:hAnsi="Arial" w:cs="Arial"/>
                <w:color w:val="auto"/>
                <w:sz w:val="20"/>
              </w:rPr>
              <w:br/>
            </w:r>
            <w:r w:rsidRPr="00711C44">
              <w:rPr>
                <w:rFonts w:ascii="Arial" w:hAnsi="Arial" w:cs="Arial"/>
                <w:i/>
                <w:color w:val="auto"/>
                <w:sz w:val="20"/>
              </w:rPr>
              <w:t>(k</w:t>
            </w:r>
            <w:r w:rsidRPr="00F428C8">
              <w:rPr>
                <w:rFonts w:ascii="Arial" w:hAnsi="Arial" w:cs="Arial"/>
                <w:i/>
                <w:color w:val="auto"/>
                <w:sz w:val="20"/>
              </w:rPr>
              <w:t>ý</w:t>
            </w:r>
            <w:r w:rsidRPr="00711C44">
              <w:rPr>
                <w:rFonts w:ascii="Arial" w:hAnsi="Arial" w:cs="Arial"/>
                <w:i/>
                <w:color w:val="auto"/>
                <w:sz w:val="20"/>
              </w:rPr>
              <w:t xml:space="preserve"> tên, đóng dấu)</w:t>
            </w:r>
          </w:p>
        </w:tc>
        <w:tc>
          <w:tcPr>
            <w:tcW w:w="707" w:type="pct"/>
            <w:shd w:val="clear" w:color="auto" w:fill="auto"/>
          </w:tcPr>
          <w:p w:rsidR="00E1177E"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E1177E" w:rsidRPr="00711C44">
              <w:rPr>
                <w:rFonts w:ascii="Arial" w:hAnsi="Arial" w:cs="Arial"/>
                <w:b/>
                <w:color w:val="auto"/>
                <w:sz w:val="20"/>
              </w:rPr>
              <w:t xml:space="preserve">Người </w:t>
            </w:r>
            <w:r w:rsidR="00E1177E" w:rsidRPr="00F428C8">
              <w:rPr>
                <w:rFonts w:ascii="Arial" w:hAnsi="Arial" w:cs="Arial"/>
                <w:b/>
                <w:color w:val="auto"/>
                <w:sz w:val="20"/>
              </w:rPr>
              <w:t>xét duyệt</w:t>
            </w:r>
            <w:r w:rsidR="00E1177E" w:rsidRPr="00F428C8">
              <w:rPr>
                <w:rFonts w:ascii="Arial" w:hAnsi="Arial" w:cs="Arial"/>
                <w:color w:val="auto"/>
                <w:sz w:val="20"/>
              </w:rPr>
              <w:br/>
            </w:r>
            <w:r w:rsidR="00E1177E" w:rsidRPr="00711C44">
              <w:rPr>
                <w:rFonts w:ascii="Arial" w:hAnsi="Arial" w:cs="Arial"/>
                <w:i/>
                <w:color w:val="auto"/>
                <w:sz w:val="20"/>
              </w:rPr>
              <w:t>(k</w:t>
            </w:r>
            <w:r w:rsidR="00E1177E" w:rsidRPr="00F428C8">
              <w:rPr>
                <w:rFonts w:ascii="Arial" w:hAnsi="Arial" w:cs="Arial"/>
                <w:i/>
                <w:color w:val="auto"/>
                <w:sz w:val="20"/>
              </w:rPr>
              <w:t>ý</w:t>
            </w:r>
            <w:r w:rsidR="00E1177E" w:rsidRPr="00711C44">
              <w:rPr>
                <w:rFonts w:ascii="Arial" w:hAnsi="Arial" w:cs="Arial"/>
                <w:i/>
                <w:color w:val="auto"/>
                <w:sz w:val="20"/>
              </w:rPr>
              <w:t xml:space="preserve"> và ghi rõ họ tên)</w:t>
            </w:r>
          </w:p>
        </w:tc>
        <w:tc>
          <w:tcPr>
            <w:tcW w:w="730" w:type="pct"/>
            <w:shd w:val="clear" w:color="auto" w:fill="auto"/>
          </w:tcPr>
          <w:p w:rsidR="00E1177E"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E1177E" w:rsidRPr="00711C44">
              <w:rPr>
                <w:rFonts w:ascii="Arial" w:hAnsi="Arial" w:cs="Arial"/>
                <w:b/>
                <w:color w:val="auto"/>
                <w:sz w:val="20"/>
              </w:rPr>
              <w:t>Trưởng phòng (ban)</w:t>
            </w:r>
            <w:r w:rsidR="00E1177E" w:rsidRPr="00F428C8">
              <w:rPr>
                <w:rFonts w:ascii="Arial" w:hAnsi="Arial" w:cs="Arial"/>
                <w:b/>
                <w:color w:val="auto"/>
                <w:sz w:val="20"/>
              </w:rPr>
              <w:t xml:space="preserve"> </w:t>
            </w:r>
            <w:r w:rsidR="00E1177E" w:rsidRPr="00711C44">
              <w:rPr>
                <w:rFonts w:ascii="Arial" w:hAnsi="Arial" w:cs="Arial"/>
                <w:b/>
                <w:color w:val="auto"/>
                <w:sz w:val="20"/>
              </w:rPr>
              <w:t>TC</w:t>
            </w:r>
            <w:r w:rsidR="00E1177E" w:rsidRPr="00F428C8">
              <w:rPr>
                <w:rFonts w:ascii="Arial" w:hAnsi="Arial" w:cs="Arial"/>
                <w:color w:val="auto"/>
                <w:sz w:val="20"/>
              </w:rPr>
              <w:br/>
            </w:r>
            <w:r w:rsidR="00E1177E" w:rsidRPr="00711C44">
              <w:rPr>
                <w:rFonts w:ascii="Arial" w:hAnsi="Arial" w:cs="Arial"/>
                <w:i/>
                <w:color w:val="auto"/>
                <w:sz w:val="20"/>
              </w:rPr>
              <w:t>(k</w:t>
            </w:r>
            <w:r w:rsidR="00E1177E" w:rsidRPr="00F428C8">
              <w:rPr>
                <w:rFonts w:ascii="Arial" w:hAnsi="Arial" w:cs="Arial"/>
                <w:i/>
                <w:color w:val="auto"/>
                <w:sz w:val="20"/>
              </w:rPr>
              <w:t>ý</w:t>
            </w:r>
            <w:r w:rsidR="00E1177E" w:rsidRPr="00711C44">
              <w:rPr>
                <w:rFonts w:ascii="Arial" w:hAnsi="Arial" w:cs="Arial"/>
                <w:i/>
                <w:color w:val="auto"/>
                <w:sz w:val="20"/>
              </w:rPr>
              <w:t xml:space="preserve"> và ghi rõ họ tên)</w:t>
            </w:r>
          </w:p>
        </w:tc>
        <w:tc>
          <w:tcPr>
            <w:tcW w:w="1040" w:type="pct"/>
            <w:shd w:val="clear" w:color="auto" w:fill="auto"/>
          </w:tcPr>
          <w:p w:rsidR="00E1177E" w:rsidRPr="00711C44" w:rsidRDefault="00E1177E" w:rsidP="007A0A8A">
            <w:pPr>
              <w:spacing w:before="120"/>
              <w:jc w:val="center"/>
              <w:rPr>
                <w:rFonts w:ascii="Arial" w:hAnsi="Arial" w:cs="Arial"/>
                <w:color w:val="auto"/>
                <w:sz w:val="20"/>
              </w:rPr>
            </w:pPr>
            <w:r w:rsidRPr="00711C44">
              <w:rPr>
                <w:rFonts w:ascii="Arial" w:hAnsi="Arial" w:cs="Arial"/>
                <w:i/>
                <w:color w:val="auto"/>
                <w:sz w:val="20"/>
              </w:rPr>
              <w:t xml:space="preserve">Ngày ... tháng </w:t>
            </w:r>
            <w:r w:rsidRPr="00F428C8">
              <w:rPr>
                <w:rFonts w:ascii="Arial" w:hAnsi="Arial" w:cs="Arial"/>
                <w:i/>
                <w:color w:val="auto"/>
                <w:sz w:val="20"/>
              </w:rPr>
              <w:t xml:space="preserve">…. </w:t>
            </w:r>
            <w:r w:rsidRPr="00711C44">
              <w:rPr>
                <w:rFonts w:ascii="Arial" w:hAnsi="Arial" w:cs="Arial"/>
                <w:i/>
                <w:color w:val="auto"/>
                <w:sz w:val="20"/>
              </w:rPr>
              <w:t>năm 20...</w:t>
            </w:r>
            <w:r w:rsidRPr="00F428C8">
              <w:rPr>
                <w:rFonts w:ascii="Arial" w:hAnsi="Arial" w:cs="Arial"/>
                <w:color w:val="auto"/>
                <w:sz w:val="20"/>
              </w:rPr>
              <w:br/>
            </w:r>
            <w:r w:rsidRPr="00711C44">
              <w:rPr>
                <w:rFonts w:ascii="Arial" w:hAnsi="Arial" w:cs="Arial"/>
                <w:b/>
                <w:color w:val="auto"/>
                <w:sz w:val="20"/>
              </w:rPr>
              <w:t>Thủ trưởng đơn vị</w:t>
            </w:r>
            <w:r w:rsidRPr="00F428C8">
              <w:rPr>
                <w:rFonts w:ascii="Arial" w:hAnsi="Arial" w:cs="Arial"/>
                <w:color w:val="auto"/>
                <w:sz w:val="20"/>
              </w:rPr>
              <w:br/>
            </w:r>
            <w:r w:rsidRPr="00711C44">
              <w:rPr>
                <w:rFonts w:ascii="Arial" w:hAnsi="Arial" w:cs="Arial"/>
                <w:i/>
                <w:color w:val="auto"/>
                <w:sz w:val="20"/>
              </w:rPr>
              <w:t>(k</w:t>
            </w:r>
            <w:r w:rsidRPr="00F428C8">
              <w:rPr>
                <w:rFonts w:ascii="Arial" w:hAnsi="Arial" w:cs="Arial"/>
                <w:i/>
                <w:color w:val="auto"/>
                <w:sz w:val="20"/>
              </w:rPr>
              <w:t>ý</w:t>
            </w:r>
            <w:r w:rsidRPr="00711C44">
              <w:rPr>
                <w:rFonts w:ascii="Arial" w:hAnsi="Arial" w:cs="Arial"/>
                <w:i/>
                <w:color w:val="auto"/>
                <w:sz w:val="20"/>
              </w:rPr>
              <w:t xml:space="preserve"> tên, đóng dấu)</w:t>
            </w:r>
          </w:p>
        </w:tc>
      </w:tr>
    </w:tbl>
    <w:p w:rsidR="00F44F20" w:rsidRPr="00F428C8" w:rsidRDefault="00F44F20" w:rsidP="007A0A8A">
      <w:pPr>
        <w:spacing w:before="120"/>
        <w:rPr>
          <w:rFonts w:ascii="Arial" w:hAnsi="Arial" w:cs="Arial"/>
          <w:sz w:val="20"/>
        </w:rPr>
      </w:pPr>
    </w:p>
    <w:tbl>
      <w:tblPr>
        <w:tblW w:w="0" w:type="auto"/>
        <w:tblLook w:val="01E0" w:firstRow="1" w:lastRow="1" w:firstColumn="1" w:lastColumn="1" w:noHBand="0" w:noVBand="0"/>
      </w:tblPr>
      <w:tblGrid>
        <w:gridCol w:w="4857"/>
        <w:gridCol w:w="4146"/>
      </w:tblGrid>
      <w:tr w:rsidR="00E1177E" w:rsidRPr="00711C44" w:rsidTr="002A753F">
        <w:tc>
          <w:tcPr>
            <w:tcW w:w="6588" w:type="dxa"/>
          </w:tcPr>
          <w:p w:rsidR="00E1177E" w:rsidRPr="00F428C8" w:rsidRDefault="00E1177E" w:rsidP="002A753F">
            <w:pPr>
              <w:spacing w:before="120"/>
              <w:rPr>
                <w:rFonts w:ascii="Arial" w:eastAsia="Times New Roman" w:hAnsi="Arial" w:cs="Arial"/>
                <w:sz w:val="20"/>
              </w:rPr>
            </w:pPr>
            <w:r w:rsidRPr="00711C44">
              <w:rPr>
                <w:rFonts w:ascii="Arial" w:eastAsia="Times New Roman" w:hAnsi="Arial" w:cs="Arial"/>
                <w:b/>
                <w:sz w:val="20"/>
              </w:rPr>
              <w:t>Đơn vị cấp:</w:t>
            </w:r>
            <w:r w:rsidRPr="00F428C8">
              <w:rPr>
                <w:rFonts w:ascii="Arial" w:eastAsia="Times New Roman" w:hAnsi="Arial" w:cs="Arial"/>
                <w:b/>
                <w:sz w:val="20"/>
              </w:rPr>
              <w:t xml:space="preserve"> …………………………</w:t>
            </w:r>
            <w:r w:rsidR="000640AD" w:rsidRPr="00F428C8">
              <w:rPr>
                <w:rFonts w:ascii="Arial" w:eastAsia="Times New Roman" w:hAnsi="Arial" w:cs="Arial"/>
                <w:b/>
                <w:sz w:val="20"/>
              </w:rPr>
              <w:br/>
            </w:r>
            <w:r w:rsidRPr="00711C44">
              <w:rPr>
                <w:rFonts w:ascii="Arial" w:eastAsia="Times New Roman" w:hAnsi="Arial" w:cs="Arial"/>
                <w:b/>
                <w:sz w:val="20"/>
              </w:rPr>
              <w:t>Đơn vị:</w:t>
            </w:r>
            <w:r w:rsidRPr="00F428C8">
              <w:rPr>
                <w:rFonts w:ascii="Arial" w:eastAsia="Times New Roman" w:hAnsi="Arial" w:cs="Arial"/>
                <w:b/>
                <w:sz w:val="20"/>
              </w:rPr>
              <w:t xml:space="preserve"> ……………………………….</w:t>
            </w:r>
          </w:p>
        </w:tc>
        <w:tc>
          <w:tcPr>
            <w:tcW w:w="6588" w:type="dxa"/>
          </w:tcPr>
          <w:p w:rsidR="00E1177E" w:rsidRPr="00711C44" w:rsidRDefault="000B68E7" w:rsidP="002A753F">
            <w:pPr>
              <w:spacing w:before="120"/>
              <w:jc w:val="right"/>
              <w:rPr>
                <w:rFonts w:ascii="Arial" w:eastAsia="Times New Roman" w:hAnsi="Arial" w:cs="Arial"/>
                <w:b/>
                <w:sz w:val="20"/>
                <w:lang w:val="en-US"/>
              </w:rPr>
            </w:pPr>
            <w:bookmarkStart w:id="60" w:name="loai_11"/>
            <w:r w:rsidRPr="00711C44">
              <w:rPr>
                <w:rFonts w:ascii="Arial" w:eastAsia="Times New Roman" w:hAnsi="Arial" w:cs="Arial"/>
                <w:b/>
                <w:sz w:val="20"/>
                <w:lang w:val="en-US"/>
              </w:rPr>
              <w:t>Mẫu số 08</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60"/>
          </w:p>
        </w:tc>
      </w:tr>
    </w:tbl>
    <w:p w:rsidR="00E1177E" w:rsidRPr="00711C44" w:rsidRDefault="00E1177E" w:rsidP="007A0A8A">
      <w:pPr>
        <w:spacing w:before="120"/>
        <w:rPr>
          <w:rFonts w:ascii="Arial" w:hAnsi="Arial" w:cs="Arial"/>
          <w:sz w:val="20"/>
          <w:lang w:val="en-US"/>
        </w:rPr>
      </w:pPr>
    </w:p>
    <w:p w:rsidR="00402102" w:rsidRPr="00711C44" w:rsidRDefault="00402102" w:rsidP="007A0A8A">
      <w:pPr>
        <w:spacing w:before="120"/>
        <w:jc w:val="center"/>
        <w:rPr>
          <w:rFonts w:ascii="Arial" w:hAnsi="Arial" w:cs="Arial"/>
          <w:b/>
          <w:sz w:val="20"/>
        </w:rPr>
      </w:pPr>
      <w:bookmarkStart w:id="61" w:name="loai_11_name"/>
      <w:r w:rsidRPr="00711C44">
        <w:rPr>
          <w:rFonts w:ascii="Arial" w:hAnsi="Arial" w:cs="Arial"/>
          <w:b/>
          <w:sz w:val="20"/>
        </w:rPr>
        <w:t>KẾ HOẠCH THU BẢO HIỂM XÃ HỘI</w:t>
      </w:r>
      <w:bookmarkEnd w:id="61"/>
    </w:p>
    <w:p w:rsidR="00402102" w:rsidRPr="00711C44" w:rsidRDefault="00402102" w:rsidP="007A0A8A">
      <w:pPr>
        <w:spacing w:before="120"/>
        <w:jc w:val="center"/>
        <w:rPr>
          <w:rFonts w:ascii="Arial" w:hAnsi="Arial" w:cs="Arial"/>
          <w:sz w:val="20"/>
        </w:rPr>
      </w:pPr>
      <w:r w:rsidRPr="00711C44">
        <w:rPr>
          <w:rFonts w:ascii="Arial" w:hAnsi="Arial" w:cs="Arial"/>
          <w:sz w:val="20"/>
        </w:rPr>
        <w:t>năm 20....</w:t>
      </w:r>
    </w:p>
    <w:p w:rsidR="00402102" w:rsidRPr="00711C44" w:rsidRDefault="00402102" w:rsidP="007A0A8A">
      <w:pPr>
        <w:spacing w:before="120"/>
        <w:jc w:val="right"/>
        <w:rPr>
          <w:rFonts w:ascii="Arial" w:hAnsi="Arial" w:cs="Arial"/>
          <w:i/>
          <w:sz w:val="20"/>
        </w:rPr>
      </w:pPr>
      <w:r w:rsidRPr="00711C44">
        <w:rPr>
          <w:rFonts w:ascii="Arial" w:hAnsi="Arial" w:cs="Arial"/>
          <w:i/>
          <w:sz w:val="20"/>
        </w:rPr>
        <w:t>Đơn vị tính: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24"/>
        <w:gridCol w:w="593"/>
        <w:gridCol w:w="604"/>
        <w:gridCol w:w="628"/>
        <w:gridCol w:w="681"/>
        <w:gridCol w:w="936"/>
        <w:gridCol w:w="401"/>
        <w:gridCol w:w="563"/>
        <w:gridCol w:w="823"/>
        <w:gridCol w:w="1038"/>
        <w:gridCol w:w="802"/>
      </w:tblGrid>
      <w:tr w:rsidR="00402102" w:rsidRPr="00711C44">
        <w:tc>
          <w:tcPr>
            <w:tcW w:w="981"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Nhóm đối tượng</w:t>
            </w:r>
          </w:p>
        </w:tc>
        <w:tc>
          <w:tcPr>
            <w:tcW w:w="338"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S</w:t>
            </w:r>
            <w:r w:rsidR="00E1177E" w:rsidRPr="00711C44">
              <w:rPr>
                <w:rFonts w:ascii="Arial" w:hAnsi="Arial" w:cs="Arial"/>
                <w:sz w:val="20"/>
                <w:lang w:val="en-US"/>
              </w:rPr>
              <w:t>ố</w:t>
            </w:r>
            <w:r w:rsidR="00E1177E" w:rsidRPr="00711C44">
              <w:rPr>
                <w:rFonts w:ascii="Arial" w:hAnsi="Arial" w:cs="Arial"/>
                <w:sz w:val="20"/>
              </w:rPr>
              <w:t xml:space="preserve"> </w:t>
            </w:r>
            <w:r w:rsidRPr="00711C44">
              <w:rPr>
                <w:rFonts w:ascii="Arial" w:hAnsi="Arial" w:cs="Arial"/>
                <w:sz w:val="20"/>
              </w:rPr>
              <w:t>người</w:t>
            </w:r>
          </w:p>
        </w:tc>
        <w:tc>
          <w:tcPr>
            <w:tcW w:w="2167" w:type="pct"/>
            <w:gridSpan w:val="6"/>
            <w:shd w:val="clear" w:color="auto" w:fill="auto"/>
            <w:vAlign w:val="center"/>
          </w:tcPr>
          <w:p w:rsidR="00402102" w:rsidRPr="00711C44" w:rsidRDefault="00BF753F" w:rsidP="007A0A8A">
            <w:pPr>
              <w:spacing w:before="120"/>
              <w:jc w:val="center"/>
              <w:rPr>
                <w:rFonts w:ascii="Arial" w:hAnsi="Arial" w:cs="Arial"/>
                <w:b/>
                <w:sz w:val="20"/>
              </w:rPr>
            </w:pPr>
            <w:r w:rsidRPr="00711C44">
              <w:rPr>
                <w:rFonts w:ascii="Arial" w:hAnsi="Arial" w:cs="Arial"/>
                <w:b/>
                <w:sz w:val="20"/>
              </w:rPr>
              <w:t>T</w:t>
            </w:r>
            <w:r w:rsidRPr="00F428C8">
              <w:rPr>
                <w:rFonts w:ascii="Arial" w:hAnsi="Arial" w:cs="Arial"/>
                <w:b/>
                <w:sz w:val="20"/>
              </w:rPr>
              <w:t>ổ</w:t>
            </w:r>
            <w:r w:rsidR="00402102" w:rsidRPr="00711C44">
              <w:rPr>
                <w:rFonts w:ascii="Arial" w:hAnsi="Arial" w:cs="Arial"/>
                <w:b/>
                <w:sz w:val="20"/>
              </w:rPr>
              <w:t>ng quỹ ti</w:t>
            </w:r>
            <w:r w:rsidRPr="00F428C8">
              <w:rPr>
                <w:rFonts w:ascii="Arial" w:hAnsi="Arial" w:cs="Arial"/>
                <w:b/>
                <w:sz w:val="20"/>
              </w:rPr>
              <w:t>ề</w:t>
            </w:r>
            <w:r w:rsidR="00402102" w:rsidRPr="00711C44">
              <w:rPr>
                <w:rFonts w:ascii="Arial" w:hAnsi="Arial" w:cs="Arial"/>
                <w:b/>
                <w:sz w:val="20"/>
              </w:rPr>
              <w:t>n lương làm căn cứ đóng BHXH</w:t>
            </w:r>
          </w:p>
        </w:tc>
        <w:tc>
          <w:tcPr>
            <w:tcW w:w="1514" w:type="pct"/>
            <w:gridSpan w:val="3"/>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S</w:t>
            </w:r>
            <w:r w:rsidR="00BF753F" w:rsidRPr="00711C44">
              <w:rPr>
                <w:rFonts w:ascii="Arial" w:hAnsi="Arial" w:cs="Arial"/>
                <w:b/>
                <w:sz w:val="20"/>
                <w:lang w:val="en-US"/>
              </w:rPr>
              <w:t>ố</w:t>
            </w:r>
            <w:r w:rsidRPr="00711C44">
              <w:rPr>
                <w:rFonts w:ascii="Arial" w:hAnsi="Arial" w:cs="Arial"/>
                <w:b/>
                <w:sz w:val="20"/>
              </w:rPr>
              <w:t xml:space="preserve"> phải thu BHXH</w:t>
            </w:r>
          </w:p>
        </w:tc>
      </w:tr>
      <w:tr w:rsidR="00E1177E" w:rsidRPr="00711C44">
        <w:tc>
          <w:tcPr>
            <w:tcW w:w="981" w:type="pct"/>
            <w:vMerge/>
            <w:shd w:val="clear" w:color="auto" w:fill="auto"/>
            <w:vAlign w:val="center"/>
          </w:tcPr>
          <w:p w:rsidR="00402102" w:rsidRPr="00711C44" w:rsidRDefault="00402102" w:rsidP="007A0A8A">
            <w:pPr>
              <w:spacing w:before="120"/>
              <w:rPr>
                <w:rFonts w:ascii="Arial" w:hAnsi="Arial" w:cs="Arial"/>
                <w:sz w:val="20"/>
              </w:rPr>
            </w:pPr>
          </w:p>
        </w:tc>
        <w:tc>
          <w:tcPr>
            <w:tcW w:w="338"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Lương</w:t>
            </w:r>
            <w:r w:rsidR="00E1177E" w:rsidRPr="00711C44">
              <w:rPr>
                <w:rFonts w:ascii="Arial" w:hAnsi="Arial" w:cs="Arial"/>
                <w:sz w:val="20"/>
              </w:rPr>
              <w:t xml:space="preserve"> </w:t>
            </w:r>
            <w:r w:rsidRPr="00711C44">
              <w:rPr>
                <w:rFonts w:ascii="Arial" w:hAnsi="Arial" w:cs="Arial"/>
                <w:sz w:val="20"/>
              </w:rPr>
              <w:t>chính</w:t>
            </w: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 xml:space="preserve">Phụ </w:t>
            </w:r>
            <w:r w:rsidR="00C85B7D" w:rsidRPr="00711C44">
              <w:rPr>
                <w:rFonts w:ascii="Arial" w:hAnsi="Arial" w:cs="Arial"/>
                <w:sz w:val="20"/>
              </w:rPr>
              <w:t>cấp</w:t>
            </w:r>
            <w:r w:rsidRPr="00711C44">
              <w:rPr>
                <w:rFonts w:ascii="Arial" w:hAnsi="Arial" w:cs="Arial"/>
                <w:sz w:val="20"/>
              </w:rPr>
              <w:t xml:space="preserve"> chức vụ</w:t>
            </w: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 xml:space="preserve">Phụ </w:t>
            </w:r>
            <w:r w:rsidR="00C85B7D" w:rsidRPr="00711C44">
              <w:rPr>
                <w:rFonts w:ascii="Arial" w:hAnsi="Arial" w:cs="Arial"/>
                <w:sz w:val="20"/>
              </w:rPr>
              <w:t>cấp</w:t>
            </w:r>
            <w:r w:rsidRPr="00711C44">
              <w:rPr>
                <w:rFonts w:ascii="Arial" w:hAnsi="Arial" w:cs="Arial"/>
                <w:sz w:val="20"/>
              </w:rPr>
              <w:t xml:space="preserve"> TN nghề</w:t>
            </w: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 xml:space="preserve">Phụ </w:t>
            </w:r>
            <w:r w:rsidR="00C85B7D" w:rsidRPr="00711C44">
              <w:rPr>
                <w:rFonts w:ascii="Arial" w:hAnsi="Arial" w:cs="Arial"/>
                <w:sz w:val="20"/>
              </w:rPr>
              <w:t>cấp</w:t>
            </w:r>
            <w:r w:rsidRPr="00711C44">
              <w:rPr>
                <w:rFonts w:ascii="Arial" w:hAnsi="Arial" w:cs="Arial"/>
                <w:sz w:val="20"/>
              </w:rPr>
              <w:t xml:space="preserve"> TN vượt khung</w:t>
            </w:r>
          </w:p>
        </w:tc>
        <w:tc>
          <w:tcPr>
            <w:tcW w:w="228" w:type="pct"/>
            <w:shd w:val="clear" w:color="auto" w:fill="auto"/>
            <w:vAlign w:val="center"/>
          </w:tcPr>
          <w:p w:rsidR="00402102" w:rsidRPr="00711C44" w:rsidRDefault="00BF753F" w:rsidP="007A0A8A">
            <w:pPr>
              <w:spacing w:before="120"/>
              <w:jc w:val="center"/>
              <w:rPr>
                <w:rFonts w:ascii="Arial" w:hAnsi="Arial" w:cs="Arial"/>
                <w:sz w:val="20"/>
                <w:lang w:val="en-US"/>
              </w:rPr>
            </w:pPr>
            <w:r w:rsidRPr="00711C44">
              <w:rPr>
                <w:rFonts w:ascii="Arial" w:hAnsi="Arial" w:cs="Arial"/>
                <w:sz w:val="20"/>
                <w:lang w:val="en-US"/>
              </w:rPr>
              <w:t>….</w:t>
            </w:r>
          </w:p>
        </w:tc>
        <w:tc>
          <w:tcPr>
            <w:tcW w:w="320" w:type="pc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Cộng</w:t>
            </w: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lao động đóng</w:t>
            </w: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sử dụng lao động đóng</w:t>
            </w:r>
          </w:p>
        </w:tc>
        <w:tc>
          <w:tcPr>
            <w:tcW w:w="456" w:type="pc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Cộng</w:t>
            </w:r>
          </w:p>
        </w:tc>
      </w:tr>
      <w:tr w:rsidR="00E1177E" w:rsidRPr="00711C44">
        <w:tc>
          <w:tcPr>
            <w:tcW w:w="981" w:type="pc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A</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3</w:t>
            </w: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4</w:t>
            </w: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5</w:t>
            </w: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6</w:t>
            </w: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7</w:t>
            </w: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8</w:t>
            </w: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9</w:t>
            </w: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10</w:t>
            </w:r>
          </w:p>
        </w:tc>
      </w:tr>
      <w:tr w:rsidR="00E1177E" w:rsidRPr="00711C44">
        <w:tc>
          <w:tcPr>
            <w:tcW w:w="981" w:type="pct"/>
            <w:shd w:val="clear" w:color="auto" w:fill="auto"/>
            <w:vAlign w:val="center"/>
          </w:tcPr>
          <w:p w:rsidR="00402102" w:rsidRPr="00711C44" w:rsidRDefault="00BF753F" w:rsidP="007A0A8A">
            <w:pPr>
              <w:spacing w:before="120"/>
              <w:rPr>
                <w:rFonts w:ascii="Arial" w:hAnsi="Arial" w:cs="Arial"/>
                <w:b/>
                <w:sz w:val="20"/>
              </w:rPr>
            </w:pPr>
            <w:r w:rsidRPr="00711C44">
              <w:rPr>
                <w:rFonts w:ascii="Arial" w:hAnsi="Arial" w:cs="Arial"/>
                <w:b/>
                <w:sz w:val="20"/>
              </w:rPr>
              <w:t>I. Kh</w:t>
            </w:r>
            <w:r w:rsidRPr="00711C44">
              <w:rPr>
                <w:rFonts w:ascii="Arial" w:hAnsi="Arial" w:cs="Arial"/>
                <w:b/>
                <w:sz w:val="20"/>
                <w:lang w:val="en-US"/>
              </w:rPr>
              <w:t>ố</w:t>
            </w:r>
            <w:r w:rsidR="00402102" w:rsidRPr="00711C44">
              <w:rPr>
                <w:rFonts w:ascii="Arial" w:hAnsi="Arial" w:cs="Arial"/>
                <w:b/>
                <w:sz w:val="20"/>
              </w:rPr>
              <w:t>i hạch toán</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1. Sĩ quan</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2. Quân nhân chuyên nghiệp</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3. CN, VCQP</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4. Lao động hợp đ</w:t>
            </w:r>
            <w:r w:rsidR="00BF753F" w:rsidRPr="00711C44">
              <w:rPr>
                <w:rFonts w:ascii="Arial" w:hAnsi="Arial" w:cs="Arial"/>
                <w:sz w:val="20"/>
                <w:lang w:val="en-US"/>
              </w:rPr>
              <w:t>ồ</w:t>
            </w:r>
            <w:r w:rsidRPr="00711C44">
              <w:rPr>
                <w:rFonts w:ascii="Arial" w:hAnsi="Arial" w:cs="Arial"/>
                <w:sz w:val="20"/>
              </w:rPr>
              <w:t>ng</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5. Hạ sĩ quan, binh sĩ</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BF753F" w:rsidP="007A0A8A">
            <w:pPr>
              <w:spacing w:before="120"/>
              <w:rPr>
                <w:rFonts w:ascii="Arial" w:hAnsi="Arial" w:cs="Arial"/>
                <w:b/>
                <w:sz w:val="20"/>
              </w:rPr>
            </w:pPr>
            <w:r w:rsidRPr="00711C44">
              <w:rPr>
                <w:rFonts w:ascii="Arial" w:hAnsi="Arial" w:cs="Arial"/>
                <w:b/>
                <w:sz w:val="20"/>
              </w:rPr>
              <w:t>II. Kh</w:t>
            </w:r>
            <w:r w:rsidRPr="00711C44">
              <w:rPr>
                <w:rFonts w:ascii="Arial" w:hAnsi="Arial" w:cs="Arial"/>
                <w:b/>
                <w:sz w:val="20"/>
                <w:lang w:val="en-US"/>
              </w:rPr>
              <w:t>ố</w:t>
            </w:r>
            <w:r w:rsidR="00402102" w:rsidRPr="00711C44">
              <w:rPr>
                <w:rFonts w:ascii="Arial" w:hAnsi="Arial" w:cs="Arial"/>
                <w:b/>
                <w:sz w:val="20"/>
              </w:rPr>
              <w:t>i doanh nghiệp</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1. Sĩ quan</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2. Quân nhân chuyên nghiệp</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3. CN, VCQP</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4. Lao động hợp đ</w:t>
            </w:r>
            <w:r w:rsidR="00BF753F" w:rsidRPr="00711C44">
              <w:rPr>
                <w:rFonts w:ascii="Arial" w:hAnsi="Arial" w:cs="Arial"/>
                <w:sz w:val="20"/>
                <w:lang w:val="en-US"/>
              </w:rPr>
              <w:t>ồ</w:t>
            </w:r>
            <w:r w:rsidRPr="00711C44">
              <w:rPr>
                <w:rFonts w:ascii="Arial" w:hAnsi="Arial" w:cs="Arial"/>
                <w:sz w:val="20"/>
              </w:rPr>
              <w:t>ng</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5. Hạ sĩ quan, binh sĩ</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r w:rsidR="00E1177E" w:rsidRPr="00711C44">
        <w:tc>
          <w:tcPr>
            <w:tcW w:w="981" w:type="pct"/>
            <w:shd w:val="clear" w:color="auto" w:fill="auto"/>
            <w:vAlign w:val="center"/>
          </w:tcPr>
          <w:p w:rsidR="00402102" w:rsidRPr="00711C44" w:rsidRDefault="00BF753F" w:rsidP="007A0A8A">
            <w:pPr>
              <w:spacing w:before="120"/>
              <w:jc w:val="center"/>
              <w:rPr>
                <w:rFonts w:ascii="Arial" w:hAnsi="Arial" w:cs="Arial"/>
                <w:b/>
                <w:sz w:val="20"/>
              </w:rPr>
            </w:pPr>
            <w:r w:rsidRPr="00711C44">
              <w:rPr>
                <w:rFonts w:ascii="Arial" w:hAnsi="Arial" w:cs="Arial"/>
                <w:b/>
                <w:sz w:val="20"/>
              </w:rPr>
              <w:t>T</w:t>
            </w:r>
            <w:r w:rsidRPr="00711C44">
              <w:rPr>
                <w:rFonts w:ascii="Arial" w:hAnsi="Arial" w:cs="Arial"/>
                <w:b/>
                <w:sz w:val="20"/>
                <w:lang w:val="en-US"/>
              </w:rPr>
              <w:t>ổ</w:t>
            </w:r>
            <w:r w:rsidR="00402102" w:rsidRPr="00711C44">
              <w:rPr>
                <w:rFonts w:ascii="Arial" w:hAnsi="Arial" w:cs="Arial"/>
                <w:b/>
                <w:sz w:val="20"/>
              </w:rPr>
              <w:t>ng cộng</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343"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0"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0" w:type="pct"/>
            <w:shd w:val="clear" w:color="auto" w:fill="auto"/>
            <w:vAlign w:val="center"/>
          </w:tcPr>
          <w:p w:rsidR="00402102" w:rsidRPr="00711C44" w:rsidRDefault="00402102" w:rsidP="007A0A8A">
            <w:pPr>
              <w:spacing w:before="120"/>
              <w:jc w:val="center"/>
              <w:rPr>
                <w:rFonts w:ascii="Arial" w:hAnsi="Arial" w:cs="Arial"/>
                <w:sz w:val="20"/>
              </w:rPr>
            </w:pPr>
          </w:p>
        </w:tc>
        <w:tc>
          <w:tcPr>
            <w:tcW w:w="456" w:type="pct"/>
            <w:shd w:val="clear" w:color="auto" w:fill="auto"/>
            <w:vAlign w:val="center"/>
          </w:tcPr>
          <w:p w:rsidR="00402102" w:rsidRPr="00711C44" w:rsidRDefault="00402102" w:rsidP="007A0A8A">
            <w:pPr>
              <w:spacing w:before="120"/>
              <w:jc w:val="center"/>
              <w:rPr>
                <w:rFonts w:ascii="Arial" w:hAnsi="Arial" w:cs="Arial"/>
                <w:sz w:val="20"/>
              </w:rPr>
            </w:pPr>
          </w:p>
        </w:tc>
      </w:tr>
    </w:tbl>
    <w:p w:rsidR="00BF753F" w:rsidRPr="00711C44" w:rsidRDefault="00BF753F" w:rsidP="007A0A8A">
      <w:pPr>
        <w:spacing w:before="120"/>
        <w:rPr>
          <w:rFonts w:ascii="Arial" w:hAnsi="Arial" w:cs="Arial"/>
          <w:sz w:val="20"/>
          <w:lang w:val="en-US"/>
        </w:rPr>
      </w:pPr>
    </w:p>
    <w:tbl>
      <w:tblPr>
        <w:tblW w:w="0" w:type="auto"/>
        <w:tblLook w:val="01E0" w:firstRow="1" w:lastRow="1" w:firstColumn="1" w:lastColumn="1" w:noHBand="0" w:noVBand="0"/>
      </w:tblPr>
      <w:tblGrid>
        <w:gridCol w:w="2960"/>
        <w:gridCol w:w="3010"/>
        <w:gridCol w:w="3033"/>
      </w:tblGrid>
      <w:tr w:rsidR="00BF753F" w:rsidRPr="00711C44" w:rsidTr="002A753F">
        <w:tc>
          <w:tcPr>
            <w:tcW w:w="4392" w:type="dxa"/>
            <w:vAlign w:val="center"/>
          </w:tcPr>
          <w:p w:rsidR="00BF753F" w:rsidRPr="00711C44" w:rsidRDefault="00BF753F" w:rsidP="002A753F">
            <w:pPr>
              <w:spacing w:before="120"/>
              <w:jc w:val="center"/>
              <w:rPr>
                <w:rFonts w:ascii="Arial" w:eastAsia="Times New Roman" w:hAnsi="Arial" w:cs="Arial"/>
                <w:sz w:val="20"/>
                <w:lang w:val="en-US"/>
              </w:rPr>
            </w:pPr>
            <w:r w:rsidRPr="00711C44">
              <w:rPr>
                <w:rFonts w:ascii="Arial" w:eastAsia="Times New Roman" w:hAnsi="Arial" w:cs="Arial"/>
                <w:b/>
                <w:sz w:val="20"/>
              </w:rPr>
              <w:t>N</w:t>
            </w:r>
            <w:r w:rsidRPr="00711C44">
              <w:rPr>
                <w:rFonts w:ascii="Arial" w:eastAsia="Times New Roman" w:hAnsi="Arial" w:cs="Arial"/>
                <w:b/>
                <w:sz w:val="20"/>
                <w:lang w:val="en-US"/>
              </w:rPr>
              <w:t>g</w:t>
            </w:r>
            <w:r w:rsidRPr="00711C44">
              <w:rPr>
                <w:rFonts w:ascii="Arial" w:eastAsia="Times New Roman" w:hAnsi="Arial" w:cs="Arial"/>
                <w:b/>
                <w:sz w:val="20"/>
              </w:rPr>
              <w:t>ười l</w:t>
            </w:r>
            <w:r w:rsidRPr="00711C44">
              <w:rPr>
                <w:rFonts w:ascii="Arial" w:eastAsia="Times New Roman" w:hAnsi="Arial" w:cs="Arial"/>
                <w:b/>
                <w:sz w:val="20"/>
                <w:lang w:val="en-US"/>
              </w:rPr>
              <w:t>ậ</w:t>
            </w:r>
            <w:r w:rsidRPr="00711C44">
              <w:rPr>
                <w:rFonts w:ascii="Arial" w:eastAsia="Times New Roman" w:hAnsi="Arial" w:cs="Arial"/>
                <w:b/>
                <w:sz w:val="20"/>
              </w:rPr>
              <w:t>p biểu</w:t>
            </w:r>
            <w:r w:rsidRPr="00711C44">
              <w:rPr>
                <w:rFonts w:ascii="Arial" w:eastAsia="Times New Roman" w:hAnsi="Arial" w:cs="Arial"/>
                <w:sz w:val="20"/>
                <w:lang w:val="en-US"/>
              </w:rPr>
              <w:br/>
            </w:r>
            <w:r w:rsidRPr="00711C44">
              <w:rPr>
                <w:rFonts w:ascii="Arial" w:eastAsia="Times New Roman" w:hAnsi="Arial" w:cs="Arial"/>
                <w:i/>
                <w:sz w:val="20"/>
              </w:rPr>
              <w:t>(K</w:t>
            </w:r>
            <w:r w:rsidRPr="00711C44">
              <w:rPr>
                <w:rFonts w:ascii="Arial" w:eastAsia="Times New Roman" w:hAnsi="Arial" w:cs="Arial"/>
                <w:i/>
                <w:sz w:val="20"/>
                <w:lang w:val="en-US"/>
              </w:rPr>
              <w:t>ý</w:t>
            </w:r>
            <w:r w:rsidRPr="00711C44">
              <w:rPr>
                <w:rFonts w:ascii="Arial" w:eastAsia="Times New Roman" w:hAnsi="Arial" w:cs="Arial"/>
                <w:i/>
                <w:sz w:val="20"/>
              </w:rPr>
              <w:t xml:space="preserve"> và ghi rõ họ tên)</w:t>
            </w:r>
          </w:p>
        </w:tc>
        <w:tc>
          <w:tcPr>
            <w:tcW w:w="4392" w:type="dxa"/>
            <w:vAlign w:val="center"/>
          </w:tcPr>
          <w:p w:rsidR="00BF753F" w:rsidRPr="00711C44" w:rsidRDefault="00BF753F" w:rsidP="002A753F">
            <w:pPr>
              <w:spacing w:before="120"/>
              <w:jc w:val="center"/>
              <w:rPr>
                <w:rFonts w:ascii="Arial" w:eastAsia="Times New Roman" w:hAnsi="Arial" w:cs="Arial"/>
                <w:sz w:val="20"/>
                <w:lang w:val="en-US"/>
              </w:rPr>
            </w:pPr>
            <w:r w:rsidRPr="00711C44">
              <w:rPr>
                <w:rFonts w:ascii="Arial" w:eastAsia="Times New Roman" w:hAnsi="Arial" w:cs="Arial"/>
                <w:b/>
                <w:sz w:val="20"/>
              </w:rPr>
              <w:t>Trưởng phòng (Ban) tài chính</w:t>
            </w:r>
            <w:r w:rsidRPr="00711C44">
              <w:rPr>
                <w:rFonts w:ascii="Arial" w:eastAsia="Times New Roman" w:hAnsi="Arial" w:cs="Arial"/>
                <w:sz w:val="20"/>
                <w:lang w:val="en-US"/>
              </w:rPr>
              <w:br/>
            </w:r>
            <w:r w:rsidRPr="00711C44">
              <w:rPr>
                <w:rFonts w:ascii="Arial" w:eastAsia="Times New Roman" w:hAnsi="Arial" w:cs="Arial"/>
                <w:i/>
                <w:sz w:val="20"/>
              </w:rPr>
              <w:t>(Ký và ghi rõ họ tên)</w:t>
            </w:r>
          </w:p>
        </w:tc>
        <w:tc>
          <w:tcPr>
            <w:tcW w:w="4392" w:type="dxa"/>
            <w:vAlign w:val="center"/>
          </w:tcPr>
          <w:p w:rsidR="00BF753F" w:rsidRPr="00711C44" w:rsidRDefault="00BF753F" w:rsidP="002A753F">
            <w:pPr>
              <w:spacing w:before="120"/>
              <w:jc w:val="center"/>
              <w:rPr>
                <w:rFonts w:ascii="Arial" w:eastAsia="Times New Roman" w:hAnsi="Arial" w:cs="Arial"/>
                <w:sz w:val="20"/>
                <w:lang w:val="en-US"/>
              </w:rPr>
            </w:pPr>
            <w:r w:rsidRPr="00711C44">
              <w:rPr>
                <w:rFonts w:ascii="Arial" w:eastAsia="Times New Roman" w:hAnsi="Arial" w:cs="Arial"/>
                <w:i/>
                <w:sz w:val="20"/>
              </w:rPr>
              <w:t xml:space="preserve">Ngày </w:t>
            </w:r>
            <w:r w:rsidRPr="00711C44">
              <w:rPr>
                <w:rFonts w:ascii="Arial" w:eastAsia="Times New Roman" w:hAnsi="Arial" w:cs="Arial"/>
                <w:i/>
                <w:sz w:val="20"/>
                <w:lang w:val="en-US"/>
              </w:rPr>
              <w:t xml:space="preserve">…… </w:t>
            </w:r>
            <w:r w:rsidRPr="00711C44">
              <w:rPr>
                <w:rFonts w:ascii="Arial" w:eastAsia="Times New Roman" w:hAnsi="Arial" w:cs="Arial"/>
                <w:i/>
                <w:sz w:val="20"/>
              </w:rPr>
              <w:t xml:space="preserve">tháng </w:t>
            </w:r>
            <w:r w:rsidRPr="00711C44">
              <w:rPr>
                <w:rFonts w:ascii="Arial" w:eastAsia="Times New Roman" w:hAnsi="Arial" w:cs="Arial"/>
                <w:i/>
                <w:sz w:val="20"/>
                <w:lang w:val="en-US"/>
              </w:rPr>
              <w:t xml:space="preserve">….. </w:t>
            </w:r>
            <w:r w:rsidRPr="00711C44">
              <w:rPr>
                <w:rFonts w:ascii="Arial" w:eastAsia="Times New Roman" w:hAnsi="Arial" w:cs="Arial"/>
                <w:i/>
                <w:sz w:val="20"/>
              </w:rPr>
              <w:t>năm…</w:t>
            </w:r>
            <w:r w:rsidRPr="00711C44">
              <w:rPr>
                <w:rFonts w:ascii="Arial" w:eastAsia="Times New Roman" w:hAnsi="Arial" w:cs="Arial"/>
                <w:i/>
                <w:sz w:val="20"/>
                <w:lang w:val="en-US"/>
              </w:rPr>
              <w:t>…</w:t>
            </w:r>
            <w:r w:rsidRPr="00711C44">
              <w:rPr>
                <w:rFonts w:ascii="Arial" w:eastAsia="Times New Roman" w:hAnsi="Arial" w:cs="Arial"/>
                <w:sz w:val="20"/>
                <w:lang w:val="en-US"/>
              </w:rPr>
              <w:br/>
            </w:r>
            <w:r w:rsidRPr="00711C44">
              <w:rPr>
                <w:rFonts w:ascii="Arial" w:eastAsia="Times New Roman" w:hAnsi="Arial" w:cs="Arial"/>
                <w:b/>
                <w:sz w:val="20"/>
              </w:rPr>
              <w:t>Thủ trưởn</w:t>
            </w:r>
            <w:r w:rsidRPr="00711C44">
              <w:rPr>
                <w:rFonts w:ascii="Arial" w:eastAsia="Times New Roman" w:hAnsi="Arial" w:cs="Arial"/>
                <w:b/>
                <w:sz w:val="20"/>
                <w:lang w:val="en-US"/>
              </w:rPr>
              <w:t>g</w:t>
            </w:r>
            <w:r w:rsidRPr="00711C44">
              <w:rPr>
                <w:rFonts w:ascii="Arial" w:eastAsia="Times New Roman" w:hAnsi="Arial" w:cs="Arial"/>
                <w:b/>
                <w:sz w:val="20"/>
              </w:rPr>
              <w:t xml:space="preserve"> </w:t>
            </w:r>
            <w:r w:rsidRPr="00711C44">
              <w:rPr>
                <w:rFonts w:ascii="Arial" w:eastAsia="Times New Roman" w:hAnsi="Arial" w:cs="Arial"/>
                <w:b/>
                <w:sz w:val="20"/>
                <w:lang w:val="en-US"/>
              </w:rPr>
              <w:t>đơ</w:t>
            </w:r>
            <w:r w:rsidRPr="00711C44">
              <w:rPr>
                <w:rFonts w:ascii="Arial" w:eastAsia="Times New Roman" w:hAnsi="Arial" w:cs="Arial"/>
                <w:b/>
                <w:sz w:val="20"/>
              </w:rPr>
              <w:t>n v</w:t>
            </w:r>
            <w:r w:rsidRPr="00711C44">
              <w:rPr>
                <w:rFonts w:ascii="Arial" w:eastAsia="Times New Roman" w:hAnsi="Arial" w:cs="Arial"/>
                <w:b/>
                <w:sz w:val="20"/>
                <w:lang w:val="en-US"/>
              </w:rPr>
              <w:t>ị</w:t>
            </w:r>
            <w:r w:rsidRPr="00711C44">
              <w:rPr>
                <w:rFonts w:ascii="Arial" w:eastAsia="Times New Roman" w:hAnsi="Arial" w:cs="Arial"/>
                <w:b/>
                <w:sz w:val="20"/>
                <w:lang w:val="en-US"/>
              </w:rPr>
              <w:br/>
            </w:r>
            <w:r w:rsidRPr="00711C44">
              <w:rPr>
                <w:rFonts w:ascii="Arial" w:eastAsia="Times New Roman" w:hAnsi="Arial" w:cs="Arial"/>
                <w:i/>
                <w:sz w:val="20"/>
              </w:rPr>
              <w:t>(Ký tên, đóng dấu)</w:t>
            </w:r>
          </w:p>
        </w:tc>
      </w:tr>
    </w:tbl>
    <w:p w:rsidR="00BF753F" w:rsidRPr="00711C44" w:rsidRDefault="00BF753F" w:rsidP="007A0A8A">
      <w:pPr>
        <w:spacing w:before="120"/>
        <w:rPr>
          <w:rFonts w:ascii="Arial" w:hAnsi="Arial" w:cs="Arial"/>
          <w:sz w:val="20"/>
          <w:lang w:val="en-US"/>
        </w:rPr>
      </w:pPr>
    </w:p>
    <w:tbl>
      <w:tblPr>
        <w:tblW w:w="0" w:type="auto"/>
        <w:tblLook w:val="01E0" w:firstRow="1" w:lastRow="1" w:firstColumn="1" w:lastColumn="1" w:noHBand="0" w:noVBand="0"/>
      </w:tblPr>
      <w:tblGrid>
        <w:gridCol w:w="4857"/>
        <w:gridCol w:w="4146"/>
      </w:tblGrid>
      <w:tr w:rsidR="00F05253" w:rsidRPr="00711C44" w:rsidTr="002A753F">
        <w:tc>
          <w:tcPr>
            <w:tcW w:w="6588" w:type="dxa"/>
          </w:tcPr>
          <w:p w:rsidR="00F05253" w:rsidRPr="00711C44" w:rsidRDefault="00F05253" w:rsidP="002A753F">
            <w:pPr>
              <w:spacing w:before="120"/>
              <w:rPr>
                <w:rFonts w:ascii="Arial" w:eastAsia="Times New Roman" w:hAnsi="Arial" w:cs="Arial"/>
                <w:sz w:val="20"/>
                <w:lang w:val="en-US"/>
              </w:rPr>
            </w:pPr>
            <w:r w:rsidRPr="00711C44">
              <w:rPr>
                <w:rFonts w:ascii="Arial" w:eastAsia="Times New Roman" w:hAnsi="Arial" w:cs="Arial"/>
                <w:b/>
                <w:sz w:val="20"/>
              </w:rPr>
              <w:t>Đơn vị cấp:</w:t>
            </w:r>
            <w:r w:rsidRPr="00711C44">
              <w:rPr>
                <w:rFonts w:ascii="Arial" w:eastAsia="Times New Roman" w:hAnsi="Arial" w:cs="Arial"/>
                <w:b/>
                <w:sz w:val="20"/>
                <w:lang w:val="en-US"/>
              </w:rPr>
              <w:t xml:space="preserve"> …………………………</w:t>
            </w:r>
            <w:r w:rsidR="000640AD" w:rsidRPr="00711C44">
              <w:rPr>
                <w:rFonts w:ascii="Arial" w:eastAsia="Times New Roman" w:hAnsi="Arial" w:cs="Arial"/>
                <w:b/>
                <w:sz w:val="20"/>
                <w:lang w:val="en-US"/>
              </w:rPr>
              <w:br/>
            </w:r>
            <w:r w:rsidRPr="00711C44">
              <w:rPr>
                <w:rFonts w:ascii="Arial" w:eastAsia="Times New Roman" w:hAnsi="Arial" w:cs="Arial"/>
                <w:b/>
                <w:sz w:val="20"/>
              </w:rPr>
              <w:t>Đơn vị:</w:t>
            </w:r>
            <w:r w:rsidRPr="00711C44">
              <w:rPr>
                <w:rFonts w:ascii="Arial" w:eastAsia="Times New Roman" w:hAnsi="Arial" w:cs="Arial"/>
                <w:b/>
                <w:sz w:val="20"/>
                <w:lang w:val="en-US"/>
              </w:rPr>
              <w:t xml:space="preserve"> ……………………………….</w:t>
            </w:r>
          </w:p>
        </w:tc>
        <w:tc>
          <w:tcPr>
            <w:tcW w:w="6588" w:type="dxa"/>
          </w:tcPr>
          <w:p w:rsidR="00F05253" w:rsidRPr="00711C44" w:rsidRDefault="000B68E7" w:rsidP="002A753F">
            <w:pPr>
              <w:spacing w:before="120"/>
              <w:jc w:val="right"/>
              <w:rPr>
                <w:rFonts w:ascii="Arial" w:eastAsia="Times New Roman" w:hAnsi="Arial" w:cs="Arial"/>
                <w:b/>
                <w:sz w:val="20"/>
                <w:lang w:val="en-US"/>
              </w:rPr>
            </w:pPr>
            <w:bookmarkStart w:id="62" w:name="loai_12"/>
            <w:r w:rsidRPr="00711C44">
              <w:rPr>
                <w:rFonts w:ascii="Arial" w:eastAsia="Times New Roman" w:hAnsi="Arial" w:cs="Arial"/>
                <w:b/>
                <w:sz w:val="20"/>
                <w:lang w:val="en-US"/>
              </w:rPr>
              <w:t>Mẫu số 09</w:t>
            </w:r>
            <w:r w:rsidR="00711C44" w:rsidRPr="00711C44">
              <w:rPr>
                <w:rFonts w:ascii="Arial" w:eastAsia="Times New Roman" w:hAnsi="Arial" w:cs="Arial"/>
                <w:b/>
                <w:sz w:val="20"/>
                <w:lang w:val="en-US"/>
              </w:rPr>
              <w:t>/</w:t>
            </w:r>
            <w:r w:rsidRPr="00711C44">
              <w:rPr>
                <w:rFonts w:ascii="Arial" w:eastAsia="Times New Roman" w:hAnsi="Arial" w:cs="Arial"/>
                <w:b/>
                <w:sz w:val="20"/>
                <w:lang w:val="en-US"/>
              </w:rPr>
              <w:t>BHXH</w:t>
            </w:r>
            <w:bookmarkEnd w:id="62"/>
          </w:p>
        </w:tc>
      </w:tr>
    </w:tbl>
    <w:p w:rsidR="00402102" w:rsidRPr="00711C44" w:rsidRDefault="00402102" w:rsidP="007A0A8A">
      <w:pPr>
        <w:spacing w:before="120"/>
        <w:rPr>
          <w:rFonts w:ascii="Arial" w:hAnsi="Arial" w:cs="Arial"/>
          <w:sz w:val="20"/>
        </w:rPr>
      </w:pPr>
    </w:p>
    <w:p w:rsidR="00402102" w:rsidRPr="00711C44" w:rsidRDefault="00F05253" w:rsidP="007A0A8A">
      <w:pPr>
        <w:spacing w:before="120"/>
        <w:jc w:val="center"/>
        <w:rPr>
          <w:rFonts w:ascii="Arial" w:hAnsi="Arial" w:cs="Arial"/>
          <w:b/>
          <w:sz w:val="20"/>
        </w:rPr>
      </w:pPr>
      <w:bookmarkStart w:id="63" w:name="loai_12_name"/>
      <w:r w:rsidRPr="00711C44">
        <w:rPr>
          <w:rFonts w:ascii="Arial" w:hAnsi="Arial" w:cs="Arial"/>
          <w:b/>
          <w:sz w:val="20"/>
        </w:rPr>
        <w:t>BÁO CÁO THU - NỘP BẢO HIỂM XÃ HỘI</w:t>
      </w:r>
      <w:bookmarkEnd w:id="63"/>
    </w:p>
    <w:p w:rsidR="00402102" w:rsidRPr="00711C44" w:rsidRDefault="00402102" w:rsidP="007A0A8A">
      <w:pPr>
        <w:spacing w:before="120"/>
        <w:jc w:val="center"/>
        <w:rPr>
          <w:rFonts w:ascii="Arial" w:hAnsi="Arial" w:cs="Arial"/>
          <w:sz w:val="20"/>
        </w:rPr>
      </w:pPr>
      <w:r w:rsidRPr="00711C44">
        <w:rPr>
          <w:rFonts w:ascii="Arial" w:hAnsi="Arial" w:cs="Arial"/>
          <w:sz w:val="20"/>
        </w:rPr>
        <w:t>Quý</w:t>
      </w:r>
      <w:r w:rsidR="00A32076" w:rsidRPr="00711C44">
        <w:rPr>
          <w:rFonts w:ascii="Arial" w:hAnsi="Arial" w:cs="Arial"/>
          <w:sz w:val="20"/>
        </w:rPr>
        <w:t xml:space="preserve"> </w:t>
      </w:r>
      <w:r w:rsidR="00F05253" w:rsidRPr="00F428C8">
        <w:rPr>
          <w:rFonts w:ascii="Arial" w:hAnsi="Arial" w:cs="Arial"/>
          <w:sz w:val="20"/>
        </w:rPr>
        <w:t xml:space="preserve">………….. </w:t>
      </w:r>
      <w:r w:rsidRPr="00711C44">
        <w:rPr>
          <w:rFonts w:ascii="Arial" w:hAnsi="Arial" w:cs="Arial"/>
          <w:sz w:val="20"/>
        </w:rPr>
        <w:t>năm 20....</w:t>
      </w:r>
    </w:p>
    <w:p w:rsidR="00402102" w:rsidRPr="00711C44" w:rsidRDefault="00402102" w:rsidP="007A0A8A">
      <w:pPr>
        <w:spacing w:before="120"/>
        <w:jc w:val="right"/>
        <w:rPr>
          <w:rFonts w:ascii="Arial" w:hAnsi="Arial" w:cs="Arial"/>
          <w:i/>
          <w:sz w:val="20"/>
        </w:rPr>
      </w:pPr>
      <w:r w:rsidRPr="00711C44">
        <w:rPr>
          <w:rFonts w:ascii="Arial" w:hAnsi="Arial" w:cs="Arial"/>
          <w:i/>
          <w:sz w:val="20"/>
        </w:rPr>
        <w:t>Đơn vị tính: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24"/>
        <w:gridCol w:w="591"/>
        <w:gridCol w:w="605"/>
        <w:gridCol w:w="628"/>
        <w:gridCol w:w="681"/>
        <w:gridCol w:w="936"/>
        <w:gridCol w:w="401"/>
        <w:gridCol w:w="565"/>
        <w:gridCol w:w="823"/>
        <w:gridCol w:w="1041"/>
        <w:gridCol w:w="798"/>
      </w:tblGrid>
      <w:tr w:rsidR="00402102" w:rsidRPr="00711C44">
        <w:tc>
          <w:tcPr>
            <w:tcW w:w="981"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Nhóm đối tượng</w:t>
            </w:r>
          </w:p>
        </w:tc>
        <w:tc>
          <w:tcPr>
            <w:tcW w:w="336"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Số</w:t>
            </w:r>
            <w:r w:rsidR="00F05253" w:rsidRPr="00711C44">
              <w:rPr>
                <w:rFonts w:ascii="Arial" w:hAnsi="Arial" w:cs="Arial"/>
                <w:sz w:val="20"/>
              </w:rPr>
              <w:t xml:space="preserve"> </w:t>
            </w:r>
            <w:r w:rsidRPr="00711C44">
              <w:rPr>
                <w:rFonts w:ascii="Arial" w:hAnsi="Arial" w:cs="Arial"/>
                <w:sz w:val="20"/>
              </w:rPr>
              <w:t>người</w:t>
            </w:r>
          </w:p>
        </w:tc>
        <w:tc>
          <w:tcPr>
            <w:tcW w:w="2169" w:type="pct"/>
            <w:gridSpan w:val="6"/>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Tổng quỹ tiền lương làm căn cứ đóng BHXH</w:t>
            </w:r>
          </w:p>
        </w:tc>
        <w:tc>
          <w:tcPr>
            <w:tcW w:w="1514" w:type="pct"/>
            <w:gridSpan w:val="3"/>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S</w:t>
            </w:r>
            <w:r w:rsidR="00F05253" w:rsidRPr="00711C44">
              <w:rPr>
                <w:rFonts w:ascii="Arial" w:hAnsi="Arial" w:cs="Arial"/>
                <w:b/>
                <w:sz w:val="20"/>
                <w:lang w:val="en-US"/>
              </w:rPr>
              <w:t>ố</w:t>
            </w:r>
            <w:r w:rsidRPr="00711C44">
              <w:rPr>
                <w:rFonts w:ascii="Arial" w:hAnsi="Arial" w:cs="Arial"/>
                <w:b/>
                <w:sz w:val="20"/>
              </w:rPr>
              <w:t xml:space="preserve"> phải thu BHXH</w:t>
            </w:r>
          </w:p>
        </w:tc>
      </w:tr>
      <w:tr w:rsidR="00F05253" w:rsidRPr="00711C44">
        <w:tc>
          <w:tcPr>
            <w:tcW w:w="981" w:type="pct"/>
            <w:vMerge/>
            <w:shd w:val="clear" w:color="auto" w:fill="auto"/>
            <w:vAlign w:val="center"/>
          </w:tcPr>
          <w:p w:rsidR="00402102" w:rsidRPr="00711C44" w:rsidRDefault="00402102" w:rsidP="007A0A8A">
            <w:pPr>
              <w:spacing w:before="120"/>
              <w:rPr>
                <w:rFonts w:ascii="Arial" w:hAnsi="Arial" w:cs="Arial"/>
                <w:sz w:val="20"/>
              </w:rPr>
            </w:pPr>
          </w:p>
        </w:tc>
        <w:tc>
          <w:tcPr>
            <w:tcW w:w="336"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Lương</w:t>
            </w:r>
            <w:r w:rsidR="00F05253" w:rsidRPr="00711C44">
              <w:rPr>
                <w:rFonts w:ascii="Arial" w:hAnsi="Arial" w:cs="Arial"/>
                <w:sz w:val="20"/>
              </w:rPr>
              <w:t xml:space="preserve"> </w:t>
            </w:r>
            <w:r w:rsidRPr="00711C44">
              <w:rPr>
                <w:rFonts w:ascii="Arial" w:hAnsi="Arial" w:cs="Arial"/>
                <w:sz w:val="20"/>
              </w:rPr>
              <w:t>chính</w:t>
            </w: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 xml:space="preserve">Phụ </w:t>
            </w:r>
            <w:r w:rsidR="00C85B7D" w:rsidRPr="00711C44">
              <w:rPr>
                <w:rFonts w:ascii="Arial" w:hAnsi="Arial" w:cs="Arial"/>
                <w:sz w:val="20"/>
              </w:rPr>
              <w:t>cấp</w:t>
            </w:r>
            <w:r w:rsidRPr="00711C44">
              <w:rPr>
                <w:rFonts w:ascii="Arial" w:hAnsi="Arial" w:cs="Arial"/>
                <w:sz w:val="20"/>
              </w:rPr>
              <w:t xml:space="preserve"> chức vụ</w:t>
            </w: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 xml:space="preserve">Phụ </w:t>
            </w:r>
            <w:r w:rsidR="00C85B7D" w:rsidRPr="00711C44">
              <w:rPr>
                <w:rFonts w:ascii="Arial" w:hAnsi="Arial" w:cs="Arial"/>
                <w:sz w:val="20"/>
              </w:rPr>
              <w:t>cấp</w:t>
            </w:r>
            <w:r w:rsidRPr="00711C44">
              <w:rPr>
                <w:rFonts w:ascii="Arial" w:hAnsi="Arial" w:cs="Arial"/>
                <w:sz w:val="20"/>
              </w:rPr>
              <w:t xml:space="preserve"> TN nghề</w:t>
            </w: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Phụ cấp TN vượt khung</w:t>
            </w:r>
          </w:p>
        </w:tc>
        <w:tc>
          <w:tcPr>
            <w:tcW w:w="228" w:type="pct"/>
            <w:shd w:val="clear" w:color="auto" w:fill="auto"/>
            <w:vAlign w:val="center"/>
          </w:tcPr>
          <w:p w:rsidR="00402102" w:rsidRPr="00711C44" w:rsidRDefault="00F05253" w:rsidP="007A0A8A">
            <w:pPr>
              <w:spacing w:before="120"/>
              <w:jc w:val="center"/>
              <w:rPr>
                <w:rFonts w:ascii="Arial" w:hAnsi="Arial" w:cs="Arial"/>
                <w:sz w:val="20"/>
                <w:lang w:val="en-US"/>
              </w:rPr>
            </w:pPr>
            <w:r w:rsidRPr="00711C44">
              <w:rPr>
                <w:rFonts w:ascii="Arial" w:hAnsi="Arial" w:cs="Arial"/>
                <w:sz w:val="20"/>
                <w:lang w:val="en-US"/>
              </w:rPr>
              <w:t>….</w:t>
            </w: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Cộng</w:t>
            </w: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lao động đóng</w:t>
            </w: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 xml:space="preserve">Người sử dụng </w:t>
            </w:r>
            <w:r w:rsidR="00F05253" w:rsidRPr="00F428C8">
              <w:rPr>
                <w:rFonts w:ascii="Arial" w:hAnsi="Arial" w:cs="Arial"/>
                <w:sz w:val="20"/>
              </w:rPr>
              <w:t>l</w:t>
            </w:r>
            <w:r w:rsidRPr="00711C44">
              <w:rPr>
                <w:rFonts w:ascii="Arial" w:hAnsi="Arial" w:cs="Arial"/>
                <w:sz w:val="20"/>
              </w:rPr>
              <w:t>ao động đóng</w:t>
            </w:r>
          </w:p>
        </w:tc>
        <w:tc>
          <w:tcPr>
            <w:tcW w:w="454" w:type="pct"/>
            <w:shd w:val="clear" w:color="auto" w:fill="auto"/>
            <w:vAlign w:val="center"/>
          </w:tcPr>
          <w:p w:rsidR="00402102" w:rsidRPr="00711C44" w:rsidRDefault="00402102" w:rsidP="007A0A8A">
            <w:pPr>
              <w:spacing w:before="120"/>
              <w:jc w:val="center"/>
              <w:rPr>
                <w:rFonts w:ascii="Arial" w:hAnsi="Arial" w:cs="Arial"/>
                <w:b/>
                <w:sz w:val="20"/>
              </w:rPr>
            </w:pPr>
            <w:r w:rsidRPr="00711C44">
              <w:rPr>
                <w:rFonts w:ascii="Arial" w:hAnsi="Arial" w:cs="Arial"/>
                <w:b/>
                <w:sz w:val="20"/>
              </w:rPr>
              <w:t>Cộng</w:t>
            </w:r>
          </w:p>
        </w:tc>
      </w:tr>
      <w:tr w:rsidR="00F05253" w:rsidRPr="00711C44">
        <w:tc>
          <w:tcPr>
            <w:tcW w:w="98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A</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3</w:t>
            </w: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4</w:t>
            </w: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5</w:t>
            </w: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6</w:t>
            </w: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7</w:t>
            </w: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8</w:t>
            </w: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9</w:t>
            </w: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10</w:t>
            </w:r>
          </w:p>
        </w:tc>
      </w:tr>
      <w:tr w:rsidR="00F05253" w:rsidRPr="00711C44">
        <w:tc>
          <w:tcPr>
            <w:tcW w:w="981" w:type="pct"/>
            <w:shd w:val="clear" w:color="auto" w:fill="auto"/>
            <w:vAlign w:val="center"/>
          </w:tcPr>
          <w:p w:rsidR="00402102" w:rsidRPr="00711C44" w:rsidRDefault="00F05253" w:rsidP="007A0A8A">
            <w:pPr>
              <w:spacing w:before="120"/>
              <w:rPr>
                <w:rFonts w:ascii="Arial" w:hAnsi="Arial" w:cs="Arial"/>
                <w:b/>
                <w:sz w:val="20"/>
              </w:rPr>
            </w:pPr>
            <w:r w:rsidRPr="00711C44">
              <w:rPr>
                <w:rFonts w:ascii="Arial" w:hAnsi="Arial" w:cs="Arial"/>
                <w:b/>
                <w:sz w:val="20"/>
              </w:rPr>
              <w:t>I. Kh</w:t>
            </w:r>
            <w:r w:rsidRPr="00711C44">
              <w:rPr>
                <w:rFonts w:ascii="Arial" w:hAnsi="Arial" w:cs="Arial"/>
                <w:b/>
                <w:sz w:val="20"/>
                <w:lang w:val="en-US"/>
              </w:rPr>
              <w:t>ố</w:t>
            </w:r>
            <w:r w:rsidR="00402102" w:rsidRPr="00711C44">
              <w:rPr>
                <w:rFonts w:ascii="Arial" w:hAnsi="Arial" w:cs="Arial"/>
                <w:b/>
                <w:sz w:val="20"/>
              </w:rPr>
              <w:t>i h</w:t>
            </w:r>
            <w:r w:rsidRPr="00711C44">
              <w:rPr>
                <w:rFonts w:ascii="Arial" w:hAnsi="Arial" w:cs="Arial"/>
                <w:b/>
                <w:sz w:val="20"/>
                <w:lang w:val="en-US"/>
              </w:rPr>
              <w:t>ạ</w:t>
            </w:r>
            <w:r w:rsidR="00402102" w:rsidRPr="00711C44">
              <w:rPr>
                <w:rFonts w:ascii="Arial" w:hAnsi="Arial" w:cs="Arial"/>
                <w:b/>
                <w:sz w:val="20"/>
              </w:rPr>
              <w:t>ch toán</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1. Sĩ quan</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2. Quân nhân chuyên nghiệp</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3. CN, VCQP</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4. Lao động h</w:t>
            </w:r>
            <w:r w:rsidR="00F05253" w:rsidRPr="00711C44">
              <w:rPr>
                <w:rFonts w:ascii="Arial" w:hAnsi="Arial" w:cs="Arial"/>
                <w:sz w:val="20"/>
                <w:lang w:val="en-US"/>
              </w:rPr>
              <w:t>ợ</w:t>
            </w:r>
            <w:r w:rsidR="00F05253" w:rsidRPr="00711C44">
              <w:rPr>
                <w:rFonts w:ascii="Arial" w:hAnsi="Arial" w:cs="Arial"/>
                <w:sz w:val="20"/>
              </w:rPr>
              <w:t>p đ</w:t>
            </w:r>
            <w:r w:rsidR="00F05253" w:rsidRPr="00711C44">
              <w:rPr>
                <w:rFonts w:ascii="Arial" w:hAnsi="Arial" w:cs="Arial"/>
                <w:sz w:val="20"/>
                <w:lang w:val="en-US"/>
              </w:rPr>
              <w:t>ồ</w:t>
            </w:r>
            <w:r w:rsidRPr="00711C44">
              <w:rPr>
                <w:rFonts w:ascii="Arial" w:hAnsi="Arial" w:cs="Arial"/>
                <w:sz w:val="20"/>
              </w:rPr>
              <w:t>ng</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5. Hạ sĩ quan, binh sĩ</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F05253" w:rsidP="007A0A8A">
            <w:pPr>
              <w:spacing w:before="120"/>
              <w:rPr>
                <w:rFonts w:ascii="Arial" w:hAnsi="Arial" w:cs="Arial"/>
                <w:b/>
                <w:sz w:val="20"/>
              </w:rPr>
            </w:pPr>
            <w:r w:rsidRPr="00711C44">
              <w:rPr>
                <w:rFonts w:ascii="Arial" w:hAnsi="Arial" w:cs="Arial"/>
                <w:b/>
                <w:sz w:val="20"/>
              </w:rPr>
              <w:t>II. Kh</w:t>
            </w:r>
            <w:r w:rsidRPr="00711C44">
              <w:rPr>
                <w:rFonts w:ascii="Arial" w:hAnsi="Arial" w:cs="Arial"/>
                <w:b/>
                <w:sz w:val="20"/>
                <w:lang w:val="en-US"/>
              </w:rPr>
              <w:t>ố</w:t>
            </w:r>
            <w:r w:rsidR="00402102" w:rsidRPr="00711C44">
              <w:rPr>
                <w:rFonts w:ascii="Arial" w:hAnsi="Arial" w:cs="Arial"/>
                <w:b/>
                <w:sz w:val="20"/>
              </w:rPr>
              <w:t>i doanh nghiệp</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1. Sĩ quan</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2. Quân nhân chuyên nghiệp</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3. CN, VCQP</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4. Lao động hợp đồng</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5. Hạ sĩ quan, binh sĩ</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r w:rsidR="00F05253" w:rsidRPr="00711C44">
        <w:tc>
          <w:tcPr>
            <w:tcW w:w="981" w:type="pct"/>
            <w:shd w:val="clear" w:color="auto" w:fill="auto"/>
            <w:vAlign w:val="center"/>
          </w:tcPr>
          <w:p w:rsidR="00402102" w:rsidRPr="00711C44" w:rsidRDefault="00F05253" w:rsidP="007A0A8A">
            <w:pPr>
              <w:spacing w:before="120"/>
              <w:jc w:val="center"/>
              <w:rPr>
                <w:rFonts w:ascii="Arial" w:hAnsi="Arial" w:cs="Arial"/>
                <w:b/>
                <w:sz w:val="20"/>
              </w:rPr>
            </w:pPr>
            <w:r w:rsidRPr="00711C44">
              <w:rPr>
                <w:rFonts w:ascii="Arial" w:hAnsi="Arial" w:cs="Arial"/>
                <w:b/>
                <w:sz w:val="20"/>
              </w:rPr>
              <w:t>T</w:t>
            </w:r>
            <w:r w:rsidRPr="00711C44">
              <w:rPr>
                <w:rFonts w:ascii="Arial" w:hAnsi="Arial" w:cs="Arial"/>
                <w:b/>
                <w:sz w:val="20"/>
                <w:lang w:val="en-US"/>
              </w:rPr>
              <w:t>ổ</w:t>
            </w:r>
            <w:r w:rsidR="00402102" w:rsidRPr="00711C44">
              <w:rPr>
                <w:rFonts w:ascii="Arial" w:hAnsi="Arial" w:cs="Arial"/>
                <w:b/>
                <w:sz w:val="20"/>
              </w:rPr>
              <w:t>ng cộng</w:t>
            </w:r>
          </w:p>
        </w:tc>
        <w:tc>
          <w:tcPr>
            <w:tcW w:w="336" w:type="pct"/>
            <w:shd w:val="clear" w:color="auto" w:fill="auto"/>
            <w:vAlign w:val="center"/>
          </w:tcPr>
          <w:p w:rsidR="00402102" w:rsidRPr="00711C44" w:rsidRDefault="00402102" w:rsidP="007A0A8A">
            <w:pPr>
              <w:spacing w:before="120"/>
              <w:jc w:val="center"/>
              <w:rPr>
                <w:rFonts w:ascii="Arial" w:hAnsi="Arial" w:cs="Arial"/>
                <w:sz w:val="20"/>
              </w:rPr>
            </w:pPr>
          </w:p>
        </w:tc>
        <w:tc>
          <w:tcPr>
            <w:tcW w:w="344" w:type="pct"/>
            <w:shd w:val="clear" w:color="auto" w:fill="auto"/>
            <w:vAlign w:val="center"/>
          </w:tcPr>
          <w:p w:rsidR="00402102" w:rsidRPr="00711C44" w:rsidRDefault="00402102" w:rsidP="007A0A8A">
            <w:pPr>
              <w:spacing w:before="120"/>
              <w:jc w:val="center"/>
              <w:rPr>
                <w:rFonts w:ascii="Arial" w:hAnsi="Arial" w:cs="Arial"/>
                <w:sz w:val="20"/>
              </w:rPr>
            </w:pPr>
          </w:p>
        </w:tc>
        <w:tc>
          <w:tcPr>
            <w:tcW w:w="357" w:type="pct"/>
            <w:shd w:val="clear" w:color="auto" w:fill="auto"/>
            <w:vAlign w:val="center"/>
          </w:tcPr>
          <w:p w:rsidR="00402102" w:rsidRPr="00711C44" w:rsidRDefault="00402102" w:rsidP="007A0A8A">
            <w:pPr>
              <w:spacing w:before="120"/>
              <w:jc w:val="center"/>
              <w:rPr>
                <w:rFonts w:ascii="Arial" w:hAnsi="Arial" w:cs="Arial"/>
                <w:sz w:val="20"/>
              </w:rPr>
            </w:pPr>
          </w:p>
        </w:tc>
        <w:tc>
          <w:tcPr>
            <w:tcW w:w="387" w:type="pct"/>
            <w:shd w:val="clear" w:color="auto" w:fill="auto"/>
            <w:vAlign w:val="center"/>
          </w:tcPr>
          <w:p w:rsidR="00402102" w:rsidRPr="00711C44" w:rsidRDefault="00402102" w:rsidP="007A0A8A">
            <w:pPr>
              <w:spacing w:before="120"/>
              <w:jc w:val="center"/>
              <w:rPr>
                <w:rFonts w:ascii="Arial" w:hAnsi="Arial" w:cs="Arial"/>
                <w:sz w:val="20"/>
              </w:rPr>
            </w:pPr>
          </w:p>
        </w:tc>
        <w:tc>
          <w:tcPr>
            <w:tcW w:w="532" w:type="pct"/>
            <w:shd w:val="clear" w:color="auto" w:fill="auto"/>
            <w:vAlign w:val="center"/>
          </w:tcPr>
          <w:p w:rsidR="00402102" w:rsidRPr="00711C44" w:rsidRDefault="00402102" w:rsidP="007A0A8A">
            <w:pPr>
              <w:spacing w:before="120"/>
              <w:jc w:val="center"/>
              <w:rPr>
                <w:rFonts w:ascii="Arial" w:hAnsi="Arial" w:cs="Arial"/>
                <w:sz w:val="20"/>
              </w:rPr>
            </w:pPr>
          </w:p>
        </w:tc>
        <w:tc>
          <w:tcPr>
            <w:tcW w:w="228" w:type="pct"/>
            <w:shd w:val="clear" w:color="auto" w:fill="auto"/>
            <w:vAlign w:val="center"/>
          </w:tcPr>
          <w:p w:rsidR="00402102" w:rsidRPr="00711C44" w:rsidRDefault="00402102" w:rsidP="007A0A8A">
            <w:pPr>
              <w:spacing w:before="120"/>
              <w:jc w:val="center"/>
              <w:rPr>
                <w:rFonts w:ascii="Arial" w:hAnsi="Arial" w:cs="Arial"/>
                <w:sz w:val="20"/>
              </w:rPr>
            </w:pPr>
          </w:p>
        </w:tc>
        <w:tc>
          <w:tcPr>
            <w:tcW w:w="321" w:type="pct"/>
            <w:shd w:val="clear" w:color="auto" w:fill="auto"/>
            <w:vAlign w:val="center"/>
          </w:tcPr>
          <w:p w:rsidR="00402102" w:rsidRPr="00711C44" w:rsidRDefault="00402102" w:rsidP="007A0A8A">
            <w:pPr>
              <w:spacing w:before="120"/>
              <w:jc w:val="center"/>
              <w:rPr>
                <w:rFonts w:ascii="Arial" w:hAnsi="Arial" w:cs="Arial"/>
                <w:sz w:val="20"/>
              </w:rPr>
            </w:pPr>
          </w:p>
        </w:tc>
        <w:tc>
          <w:tcPr>
            <w:tcW w:w="468" w:type="pct"/>
            <w:shd w:val="clear" w:color="auto" w:fill="auto"/>
            <w:vAlign w:val="center"/>
          </w:tcPr>
          <w:p w:rsidR="00402102" w:rsidRPr="00711C44" w:rsidRDefault="00402102" w:rsidP="007A0A8A">
            <w:pPr>
              <w:spacing w:before="120"/>
              <w:jc w:val="center"/>
              <w:rPr>
                <w:rFonts w:ascii="Arial" w:hAnsi="Arial" w:cs="Arial"/>
                <w:sz w:val="20"/>
              </w:rPr>
            </w:pPr>
          </w:p>
        </w:tc>
        <w:tc>
          <w:tcPr>
            <w:tcW w:w="592" w:type="pct"/>
            <w:shd w:val="clear" w:color="auto" w:fill="auto"/>
            <w:vAlign w:val="center"/>
          </w:tcPr>
          <w:p w:rsidR="00402102" w:rsidRPr="00711C44" w:rsidRDefault="00402102" w:rsidP="007A0A8A">
            <w:pPr>
              <w:spacing w:before="120"/>
              <w:jc w:val="center"/>
              <w:rPr>
                <w:rFonts w:ascii="Arial" w:hAnsi="Arial" w:cs="Arial"/>
                <w:sz w:val="20"/>
              </w:rPr>
            </w:pPr>
          </w:p>
        </w:tc>
        <w:tc>
          <w:tcPr>
            <w:tcW w:w="454" w:type="pct"/>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F428C8" w:rsidRDefault="00F05253" w:rsidP="007A0A8A">
      <w:pPr>
        <w:spacing w:before="120"/>
        <w:rPr>
          <w:rFonts w:ascii="Arial" w:hAnsi="Arial" w:cs="Arial"/>
          <w:sz w:val="20"/>
        </w:rPr>
      </w:pPr>
      <w:r w:rsidRPr="00F428C8">
        <w:rPr>
          <w:rFonts w:ascii="Arial" w:hAnsi="Arial" w:cs="Arial"/>
          <w:i/>
          <w:sz w:val="20"/>
        </w:rPr>
        <w:t>Ấ</w:t>
      </w:r>
      <w:r w:rsidR="00402102" w:rsidRPr="00711C44">
        <w:rPr>
          <w:rFonts w:ascii="Arial" w:hAnsi="Arial" w:cs="Arial"/>
          <w:i/>
          <w:sz w:val="20"/>
        </w:rPr>
        <w:t>n định s</w:t>
      </w:r>
      <w:r w:rsidRPr="00F428C8">
        <w:rPr>
          <w:rFonts w:ascii="Arial" w:hAnsi="Arial" w:cs="Arial"/>
          <w:i/>
          <w:sz w:val="20"/>
        </w:rPr>
        <w:t>ố</w:t>
      </w:r>
      <w:r w:rsidR="00402102" w:rsidRPr="00711C44">
        <w:rPr>
          <w:rFonts w:ascii="Arial" w:hAnsi="Arial" w:cs="Arial"/>
          <w:i/>
          <w:sz w:val="20"/>
        </w:rPr>
        <w:t xml:space="preserve"> ti</w:t>
      </w:r>
      <w:r w:rsidRPr="00F428C8">
        <w:rPr>
          <w:rFonts w:ascii="Arial" w:hAnsi="Arial" w:cs="Arial"/>
          <w:i/>
          <w:sz w:val="20"/>
        </w:rPr>
        <w:t>ề</w:t>
      </w:r>
      <w:r w:rsidR="00402102" w:rsidRPr="00711C44">
        <w:rPr>
          <w:rFonts w:ascii="Arial" w:hAnsi="Arial" w:cs="Arial"/>
          <w:i/>
          <w:sz w:val="20"/>
        </w:rPr>
        <w:t>n phải thu quý này là</w:t>
      </w:r>
      <w:r w:rsidRPr="00711C44">
        <w:rPr>
          <w:rFonts w:ascii="Arial" w:hAnsi="Arial" w:cs="Arial"/>
          <w:i/>
          <w:sz w:val="20"/>
        </w:rPr>
        <w:t xml:space="preserve"> (b</w:t>
      </w:r>
      <w:r w:rsidRPr="00F428C8">
        <w:rPr>
          <w:rFonts w:ascii="Arial" w:hAnsi="Arial" w:cs="Arial"/>
          <w:i/>
          <w:sz w:val="20"/>
        </w:rPr>
        <w:t>ằ</w:t>
      </w:r>
      <w:r w:rsidR="00402102" w:rsidRPr="00711C44">
        <w:rPr>
          <w:rFonts w:ascii="Arial" w:hAnsi="Arial" w:cs="Arial"/>
          <w:i/>
          <w:sz w:val="20"/>
        </w:rPr>
        <w:t>ng chữ):</w:t>
      </w:r>
      <w:r w:rsidRPr="00F428C8">
        <w:rPr>
          <w:rFonts w:ascii="Arial" w:hAnsi="Arial" w:cs="Arial"/>
          <w:sz w:val="20"/>
        </w:rPr>
        <w:t xml:space="preserve"> …………………………………………………………………</w:t>
      </w:r>
    </w:p>
    <w:tbl>
      <w:tblPr>
        <w:tblW w:w="5000" w:type="pct"/>
        <w:tblBorders>
          <w:top w:val="single" w:sz="2" w:space="0" w:color="auto"/>
          <w:left w:val="single" w:sz="2" w:space="0" w:color="auto"/>
          <w:right w:val="single" w:sz="2" w:space="0" w:color="auto"/>
          <w:insideV w:val="single" w:sz="2" w:space="0" w:color="auto"/>
        </w:tblBorders>
        <w:tblCellMar>
          <w:top w:w="28" w:type="dxa"/>
          <w:left w:w="115" w:type="dxa"/>
          <w:bottom w:w="28" w:type="dxa"/>
          <w:right w:w="115" w:type="dxa"/>
        </w:tblCellMar>
        <w:tblLook w:val="0000" w:firstRow="0" w:lastRow="0" w:firstColumn="0" w:lastColumn="0" w:noHBand="0" w:noVBand="0"/>
      </w:tblPr>
      <w:tblGrid>
        <w:gridCol w:w="1380"/>
        <w:gridCol w:w="1408"/>
        <w:gridCol w:w="1794"/>
        <w:gridCol w:w="1275"/>
        <w:gridCol w:w="1314"/>
        <w:gridCol w:w="1846"/>
      </w:tblGrid>
      <w:tr w:rsidR="00553CA6" w:rsidRPr="00711C44">
        <w:tc>
          <w:tcPr>
            <w:tcW w:w="2523" w:type="pct"/>
            <w:gridSpan w:val="3"/>
            <w:tcBorders>
              <w:top w:val="single" w:sz="4" w:space="0" w:color="auto"/>
              <w:left w:val="single" w:sz="4" w:space="0" w:color="auto"/>
              <w:bottom w:val="single" w:sz="4" w:space="0" w:color="auto"/>
              <w:right w:val="single" w:sz="4" w:space="0" w:color="auto"/>
            </w:tcBorders>
            <w:shd w:val="clear" w:color="auto" w:fill="auto"/>
          </w:tcPr>
          <w:p w:rsidR="00553CA6" w:rsidRPr="00711C44" w:rsidRDefault="00553CA6" w:rsidP="007A0A8A">
            <w:pPr>
              <w:spacing w:before="120"/>
              <w:jc w:val="center"/>
              <w:rPr>
                <w:rFonts w:ascii="Arial" w:hAnsi="Arial" w:cs="Arial"/>
                <w:color w:val="auto"/>
                <w:sz w:val="20"/>
              </w:rPr>
            </w:pPr>
            <w:r w:rsidRPr="00711C44">
              <w:rPr>
                <w:rFonts w:ascii="Arial" w:hAnsi="Arial" w:cs="Arial"/>
                <w:color w:val="auto"/>
                <w:sz w:val="20"/>
              </w:rPr>
              <w:t>GIẢI THÍCH</w:t>
            </w:r>
          </w:p>
        </w:tc>
        <w:tc>
          <w:tcPr>
            <w:tcW w:w="2477" w:type="pct"/>
            <w:gridSpan w:val="3"/>
            <w:tcBorders>
              <w:top w:val="single" w:sz="4" w:space="0" w:color="auto"/>
              <w:left w:val="single" w:sz="4" w:space="0" w:color="auto"/>
              <w:bottom w:val="single" w:sz="4" w:space="0" w:color="auto"/>
              <w:right w:val="single" w:sz="4" w:space="0" w:color="auto"/>
            </w:tcBorders>
            <w:shd w:val="clear" w:color="auto" w:fill="auto"/>
          </w:tcPr>
          <w:p w:rsidR="00553CA6" w:rsidRPr="00711C44" w:rsidRDefault="00553CA6" w:rsidP="007A0A8A">
            <w:pPr>
              <w:spacing w:before="120"/>
              <w:jc w:val="center"/>
              <w:rPr>
                <w:rFonts w:ascii="Arial" w:hAnsi="Arial" w:cs="Arial"/>
                <w:color w:val="auto"/>
                <w:sz w:val="20"/>
              </w:rPr>
            </w:pPr>
            <w:r w:rsidRPr="00711C44">
              <w:rPr>
                <w:rFonts w:ascii="Arial" w:hAnsi="Arial" w:cs="Arial"/>
                <w:color w:val="auto"/>
                <w:sz w:val="20"/>
              </w:rPr>
              <w:t>XÁC NHẬN QUYẾT TOÁN CỦA CẤP TRÊN</w:t>
            </w:r>
          </w:p>
        </w:tc>
      </w:tr>
      <w:tr w:rsidR="00553CA6" w:rsidRPr="00711C44">
        <w:tc>
          <w:tcPr>
            <w:tcW w:w="2523" w:type="pct"/>
            <w:gridSpan w:val="3"/>
            <w:tcBorders>
              <w:top w:val="single" w:sz="4" w:space="0" w:color="auto"/>
            </w:tcBorders>
            <w:shd w:val="clear" w:color="auto" w:fill="auto"/>
          </w:tcPr>
          <w:p w:rsidR="00553CA6" w:rsidRPr="00F428C8" w:rsidRDefault="00553CA6" w:rsidP="007A0A8A">
            <w:pPr>
              <w:spacing w:before="120"/>
              <w:rPr>
                <w:rFonts w:ascii="Arial" w:hAnsi="Arial" w:cs="Arial"/>
                <w:b/>
                <w:sz w:val="20"/>
              </w:rPr>
            </w:pPr>
            <w:r w:rsidRPr="00711C44">
              <w:rPr>
                <w:rFonts w:ascii="Arial" w:hAnsi="Arial" w:cs="Arial"/>
                <w:b/>
                <w:sz w:val="20"/>
              </w:rPr>
              <w:t>1. S</w:t>
            </w:r>
            <w:r w:rsidRPr="00F428C8">
              <w:rPr>
                <w:rFonts w:ascii="Arial" w:hAnsi="Arial" w:cs="Arial"/>
                <w:b/>
                <w:sz w:val="20"/>
              </w:rPr>
              <w:t>ố</w:t>
            </w:r>
            <w:r w:rsidRPr="00711C44">
              <w:rPr>
                <w:rFonts w:ascii="Arial" w:hAnsi="Arial" w:cs="Arial"/>
                <w:b/>
                <w:sz w:val="20"/>
              </w:rPr>
              <w:t xml:space="preserve"> ti</w:t>
            </w:r>
            <w:r w:rsidRPr="00F428C8">
              <w:rPr>
                <w:rFonts w:ascii="Arial" w:hAnsi="Arial" w:cs="Arial"/>
                <w:b/>
                <w:sz w:val="20"/>
              </w:rPr>
              <w:t>ề</w:t>
            </w:r>
            <w:r w:rsidRPr="00711C44">
              <w:rPr>
                <w:rFonts w:ascii="Arial" w:hAnsi="Arial" w:cs="Arial"/>
                <w:b/>
                <w:sz w:val="20"/>
              </w:rPr>
              <w:t>n phải nộp BHXH:</w:t>
            </w:r>
            <w:r w:rsidRPr="00F428C8">
              <w:rPr>
                <w:rFonts w:ascii="Arial" w:hAnsi="Arial" w:cs="Arial"/>
                <w:b/>
                <w:sz w:val="20"/>
              </w:rPr>
              <w:t xml:space="preserve"> ……………………………………</w:t>
            </w:r>
          </w:p>
          <w:p w:rsidR="00553CA6" w:rsidRPr="00F428C8" w:rsidRDefault="00553CA6" w:rsidP="007A0A8A">
            <w:pPr>
              <w:spacing w:before="120"/>
              <w:rPr>
                <w:rFonts w:ascii="Arial" w:hAnsi="Arial" w:cs="Arial"/>
                <w:sz w:val="20"/>
              </w:rPr>
            </w:pPr>
            <w:r w:rsidRPr="00711C44">
              <w:rPr>
                <w:rFonts w:ascii="Arial" w:hAnsi="Arial" w:cs="Arial"/>
                <w:sz w:val="20"/>
              </w:rPr>
              <w:t>- Số tiền phải n</w:t>
            </w:r>
            <w:r w:rsidRPr="00F428C8">
              <w:rPr>
                <w:rFonts w:ascii="Arial" w:hAnsi="Arial" w:cs="Arial"/>
                <w:sz w:val="20"/>
              </w:rPr>
              <w:t>ộ</w:t>
            </w:r>
            <w:r w:rsidRPr="00711C44">
              <w:rPr>
                <w:rFonts w:ascii="Arial" w:hAnsi="Arial" w:cs="Arial"/>
                <w:sz w:val="20"/>
              </w:rPr>
              <w:t>p trong quý (năm):</w:t>
            </w:r>
            <w:r w:rsidRPr="00F428C8">
              <w:rPr>
                <w:rFonts w:ascii="Arial" w:hAnsi="Arial" w:cs="Arial"/>
                <w:sz w:val="20"/>
              </w:rPr>
              <w:t xml:space="preserve"> ……………………………..</w:t>
            </w:r>
          </w:p>
          <w:p w:rsidR="00553CA6" w:rsidRPr="00F428C8" w:rsidRDefault="00553CA6" w:rsidP="007A0A8A">
            <w:pPr>
              <w:spacing w:before="120"/>
              <w:rPr>
                <w:rFonts w:ascii="Arial" w:hAnsi="Arial" w:cs="Arial"/>
                <w:sz w:val="20"/>
              </w:rPr>
            </w:pPr>
            <w:r w:rsidRPr="00711C44">
              <w:rPr>
                <w:rFonts w:ascii="Arial" w:hAnsi="Arial" w:cs="Arial"/>
                <w:sz w:val="20"/>
              </w:rPr>
              <w:t>- Số tiền truy thu quý trước (năm trước):</w:t>
            </w:r>
            <w:r w:rsidRPr="00F428C8">
              <w:rPr>
                <w:rFonts w:ascii="Arial" w:hAnsi="Arial" w:cs="Arial"/>
                <w:sz w:val="20"/>
              </w:rPr>
              <w:t xml:space="preserve"> ………………………….</w:t>
            </w:r>
          </w:p>
          <w:p w:rsidR="00553CA6" w:rsidRPr="00F428C8" w:rsidRDefault="00553CA6" w:rsidP="007A0A8A">
            <w:pPr>
              <w:spacing w:before="120"/>
              <w:rPr>
                <w:rFonts w:ascii="Arial" w:hAnsi="Arial" w:cs="Arial"/>
                <w:sz w:val="20"/>
              </w:rPr>
            </w:pPr>
            <w:r w:rsidRPr="00711C44">
              <w:rPr>
                <w:rFonts w:ascii="Arial" w:hAnsi="Arial" w:cs="Arial"/>
                <w:sz w:val="20"/>
              </w:rPr>
              <w:t>- Số tiền còn phải n</w:t>
            </w:r>
            <w:r w:rsidRPr="00F428C8">
              <w:rPr>
                <w:rFonts w:ascii="Arial" w:hAnsi="Arial" w:cs="Arial"/>
                <w:sz w:val="20"/>
              </w:rPr>
              <w:t>ộ</w:t>
            </w:r>
            <w:r w:rsidRPr="00711C44">
              <w:rPr>
                <w:rFonts w:ascii="Arial" w:hAnsi="Arial" w:cs="Arial"/>
                <w:sz w:val="20"/>
              </w:rPr>
              <w:t>p quý trước (năm trước):</w:t>
            </w:r>
            <w:r w:rsidRPr="00F428C8">
              <w:rPr>
                <w:rFonts w:ascii="Arial" w:hAnsi="Arial" w:cs="Arial"/>
                <w:sz w:val="20"/>
              </w:rPr>
              <w:t xml:space="preserve"> ………………………..</w:t>
            </w:r>
          </w:p>
          <w:p w:rsidR="00553CA6" w:rsidRPr="00F428C8" w:rsidRDefault="00553CA6" w:rsidP="007A0A8A">
            <w:pPr>
              <w:spacing w:before="120"/>
              <w:rPr>
                <w:rFonts w:ascii="Arial" w:hAnsi="Arial" w:cs="Arial"/>
                <w:b/>
                <w:sz w:val="20"/>
              </w:rPr>
            </w:pPr>
            <w:r w:rsidRPr="00711C44">
              <w:rPr>
                <w:rFonts w:ascii="Arial" w:hAnsi="Arial" w:cs="Arial"/>
                <w:b/>
                <w:sz w:val="20"/>
              </w:rPr>
              <w:t>2. Tổng số tiền BHXH đã n</w:t>
            </w:r>
            <w:r w:rsidRPr="00F428C8">
              <w:rPr>
                <w:rFonts w:ascii="Arial" w:hAnsi="Arial" w:cs="Arial"/>
                <w:b/>
                <w:sz w:val="20"/>
              </w:rPr>
              <w:t>ộ</w:t>
            </w:r>
            <w:r w:rsidRPr="00711C44">
              <w:rPr>
                <w:rFonts w:ascii="Arial" w:hAnsi="Arial" w:cs="Arial"/>
                <w:b/>
                <w:sz w:val="20"/>
              </w:rPr>
              <w:t>p trong quý (năm):</w:t>
            </w:r>
            <w:r w:rsidR="000640AD" w:rsidRPr="00F428C8">
              <w:rPr>
                <w:rFonts w:ascii="Arial" w:hAnsi="Arial" w:cs="Arial"/>
                <w:b/>
                <w:sz w:val="20"/>
              </w:rPr>
              <w:t xml:space="preserve"> ……………………..</w:t>
            </w:r>
          </w:p>
          <w:p w:rsidR="00553CA6" w:rsidRPr="00F428C8" w:rsidRDefault="00553CA6" w:rsidP="007A0A8A">
            <w:pPr>
              <w:spacing w:before="120"/>
              <w:rPr>
                <w:rFonts w:ascii="Arial" w:hAnsi="Arial" w:cs="Arial"/>
                <w:b/>
                <w:sz w:val="20"/>
              </w:rPr>
            </w:pPr>
            <w:r w:rsidRPr="00711C44">
              <w:rPr>
                <w:rFonts w:ascii="Arial" w:hAnsi="Arial" w:cs="Arial"/>
                <w:b/>
                <w:sz w:val="20"/>
              </w:rPr>
              <w:t>3. S</w:t>
            </w:r>
            <w:r w:rsidRPr="00F428C8">
              <w:rPr>
                <w:rFonts w:ascii="Arial" w:hAnsi="Arial" w:cs="Arial"/>
                <w:b/>
                <w:sz w:val="20"/>
              </w:rPr>
              <w:t>ố</w:t>
            </w:r>
            <w:r w:rsidRPr="00711C44">
              <w:rPr>
                <w:rFonts w:ascii="Arial" w:hAnsi="Arial" w:cs="Arial"/>
                <w:b/>
                <w:sz w:val="20"/>
              </w:rPr>
              <w:t xml:space="preserve"> ti</w:t>
            </w:r>
            <w:r w:rsidRPr="00F428C8">
              <w:rPr>
                <w:rFonts w:ascii="Arial" w:hAnsi="Arial" w:cs="Arial"/>
                <w:b/>
                <w:sz w:val="20"/>
              </w:rPr>
              <w:t>ề</w:t>
            </w:r>
            <w:r w:rsidRPr="00711C44">
              <w:rPr>
                <w:rFonts w:ascii="Arial" w:hAnsi="Arial" w:cs="Arial"/>
                <w:b/>
                <w:sz w:val="20"/>
              </w:rPr>
              <w:t>n BHXH còn phải n</w:t>
            </w:r>
            <w:r w:rsidRPr="00F428C8">
              <w:rPr>
                <w:rFonts w:ascii="Arial" w:hAnsi="Arial" w:cs="Arial"/>
                <w:b/>
                <w:sz w:val="20"/>
              </w:rPr>
              <w:t>ộ</w:t>
            </w:r>
            <w:r w:rsidRPr="00711C44">
              <w:rPr>
                <w:rFonts w:ascii="Arial" w:hAnsi="Arial" w:cs="Arial"/>
                <w:b/>
                <w:sz w:val="20"/>
              </w:rPr>
              <w:t>p ti</w:t>
            </w:r>
            <w:r w:rsidRPr="00F428C8">
              <w:rPr>
                <w:rFonts w:ascii="Arial" w:hAnsi="Arial" w:cs="Arial"/>
                <w:b/>
                <w:sz w:val="20"/>
              </w:rPr>
              <w:t>ế</w:t>
            </w:r>
            <w:r w:rsidRPr="00711C44">
              <w:rPr>
                <w:rFonts w:ascii="Arial" w:hAnsi="Arial" w:cs="Arial"/>
                <w:b/>
                <w:sz w:val="20"/>
              </w:rPr>
              <w:t>p:</w:t>
            </w:r>
            <w:r w:rsidRPr="00F428C8">
              <w:rPr>
                <w:rFonts w:ascii="Arial" w:hAnsi="Arial" w:cs="Arial"/>
                <w:b/>
                <w:sz w:val="20"/>
              </w:rPr>
              <w:t xml:space="preserve"> ……………………………………..</w:t>
            </w:r>
          </w:p>
          <w:p w:rsidR="00553CA6" w:rsidRPr="00711C44" w:rsidRDefault="00553CA6" w:rsidP="007A0A8A">
            <w:pPr>
              <w:spacing w:before="120"/>
              <w:rPr>
                <w:rFonts w:ascii="Arial" w:hAnsi="Arial" w:cs="Arial"/>
                <w:sz w:val="20"/>
                <w:lang w:val="en-US"/>
              </w:rPr>
            </w:pPr>
            <w:r w:rsidRPr="00711C44">
              <w:rPr>
                <w:rFonts w:ascii="Arial" w:hAnsi="Arial" w:cs="Arial"/>
                <w:sz w:val="20"/>
              </w:rPr>
              <w:t>2. Kiến ngh</w:t>
            </w:r>
            <w:r w:rsidRPr="00711C44">
              <w:rPr>
                <w:rFonts w:ascii="Arial" w:hAnsi="Arial" w:cs="Arial"/>
                <w:sz w:val="20"/>
                <w:lang w:val="en-US"/>
              </w:rPr>
              <w:t>ị</w:t>
            </w:r>
            <w:r w:rsidRPr="00711C44">
              <w:rPr>
                <w:rFonts w:ascii="Arial" w:hAnsi="Arial" w:cs="Arial"/>
                <w:sz w:val="20"/>
              </w:rPr>
              <w:t>:</w:t>
            </w:r>
            <w:r w:rsidRPr="00711C44">
              <w:rPr>
                <w:rFonts w:ascii="Arial" w:hAnsi="Arial" w:cs="Arial"/>
                <w:sz w:val="20"/>
                <w:lang w:val="en-US"/>
              </w:rPr>
              <w:t xml:space="preserve"> ……………………………………………………………..</w:t>
            </w:r>
          </w:p>
          <w:p w:rsidR="00553CA6" w:rsidRPr="00711C44" w:rsidRDefault="00553CA6" w:rsidP="007A0A8A">
            <w:pPr>
              <w:spacing w:before="120"/>
              <w:rPr>
                <w:rFonts w:ascii="Arial" w:hAnsi="Arial" w:cs="Arial"/>
                <w:color w:val="auto"/>
                <w:sz w:val="20"/>
                <w:lang w:val="en-US"/>
              </w:rPr>
            </w:pPr>
            <w:r w:rsidRPr="00711C44">
              <w:rPr>
                <w:rFonts w:ascii="Arial" w:hAnsi="Arial" w:cs="Arial"/>
                <w:sz w:val="20"/>
                <w:lang w:val="en-US"/>
              </w:rPr>
              <w:t>……………………………………………………………………………</w:t>
            </w:r>
          </w:p>
        </w:tc>
        <w:tc>
          <w:tcPr>
            <w:tcW w:w="2477" w:type="pct"/>
            <w:gridSpan w:val="3"/>
            <w:tcBorders>
              <w:top w:val="single" w:sz="4" w:space="0" w:color="auto"/>
            </w:tcBorders>
            <w:shd w:val="clear" w:color="auto" w:fill="auto"/>
          </w:tcPr>
          <w:p w:rsidR="00553CA6" w:rsidRPr="00711C44" w:rsidRDefault="00553CA6" w:rsidP="007A0A8A">
            <w:pPr>
              <w:spacing w:before="120"/>
              <w:rPr>
                <w:rFonts w:ascii="Arial" w:hAnsi="Arial" w:cs="Arial"/>
                <w:sz w:val="20"/>
                <w:lang w:val="en-US"/>
              </w:rPr>
            </w:pPr>
            <w:r w:rsidRPr="00711C44">
              <w:rPr>
                <w:rFonts w:ascii="Arial" w:hAnsi="Arial" w:cs="Arial"/>
                <w:sz w:val="20"/>
              </w:rPr>
              <w:t>1. Số tiền đã n</w:t>
            </w:r>
            <w:r w:rsidRPr="00711C44">
              <w:rPr>
                <w:rFonts w:ascii="Arial" w:hAnsi="Arial" w:cs="Arial"/>
                <w:sz w:val="20"/>
                <w:lang w:val="en-US"/>
              </w:rPr>
              <w:t>ộ</w:t>
            </w:r>
            <w:r w:rsidRPr="00711C44">
              <w:rPr>
                <w:rFonts w:ascii="Arial" w:hAnsi="Arial" w:cs="Arial"/>
                <w:sz w:val="20"/>
              </w:rPr>
              <w:t>p quý này là:</w:t>
            </w:r>
            <w:r w:rsidRPr="00711C44">
              <w:rPr>
                <w:rFonts w:ascii="Arial" w:hAnsi="Arial" w:cs="Arial"/>
                <w:sz w:val="20"/>
                <w:lang w:val="en-US"/>
              </w:rPr>
              <w:t xml:space="preserve"> ……………………………………..</w:t>
            </w:r>
          </w:p>
          <w:p w:rsidR="00553CA6" w:rsidRPr="00711C44" w:rsidRDefault="00553CA6" w:rsidP="007A0A8A">
            <w:pPr>
              <w:spacing w:before="120"/>
              <w:rPr>
                <w:rFonts w:ascii="Arial" w:hAnsi="Arial" w:cs="Arial"/>
                <w:sz w:val="20"/>
                <w:lang w:val="en-US"/>
              </w:rPr>
            </w:pPr>
            <w:r w:rsidRPr="00711C44">
              <w:rPr>
                <w:rFonts w:ascii="Arial" w:hAnsi="Arial" w:cs="Arial"/>
                <w:sz w:val="20"/>
                <w:lang w:val="en-US"/>
              </w:rPr>
              <w:t>…………………………………………………………………………</w:t>
            </w:r>
          </w:p>
          <w:p w:rsidR="00553CA6" w:rsidRPr="00711C44" w:rsidRDefault="00553CA6" w:rsidP="007A0A8A">
            <w:pPr>
              <w:spacing w:before="120"/>
              <w:rPr>
                <w:rFonts w:ascii="Arial" w:hAnsi="Arial" w:cs="Arial"/>
                <w:sz w:val="20"/>
                <w:lang w:val="en-US"/>
              </w:rPr>
            </w:pPr>
          </w:p>
          <w:p w:rsidR="00553CA6" w:rsidRPr="00711C44" w:rsidRDefault="00553CA6" w:rsidP="007A0A8A">
            <w:pPr>
              <w:spacing w:before="120"/>
              <w:rPr>
                <w:rFonts w:ascii="Arial" w:hAnsi="Arial" w:cs="Arial"/>
                <w:sz w:val="20"/>
                <w:lang w:val="en-US"/>
              </w:rPr>
            </w:pPr>
          </w:p>
          <w:p w:rsidR="00553CA6" w:rsidRPr="00711C44" w:rsidRDefault="00553CA6" w:rsidP="007A0A8A">
            <w:pPr>
              <w:spacing w:before="120"/>
              <w:rPr>
                <w:rFonts w:ascii="Arial" w:hAnsi="Arial" w:cs="Arial"/>
                <w:sz w:val="20"/>
                <w:lang w:val="en-US"/>
              </w:rPr>
            </w:pPr>
          </w:p>
          <w:p w:rsidR="00553CA6" w:rsidRPr="00711C44" w:rsidRDefault="00553CA6" w:rsidP="007A0A8A">
            <w:pPr>
              <w:spacing w:before="120"/>
              <w:rPr>
                <w:rFonts w:ascii="Arial" w:hAnsi="Arial" w:cs="Arial"/>
                <w:sz w:val="20"/>
                <w:lang w:val="en-US"/>
              </w:rPr>
            </w:pPr>
          </w:p>
          <w:p w:rsidR="00553CA6" w:rsidRPr="00711C44" w:rsidRDefault="00553CA6" w:rsidP="007A0A8A">
            <w:pPr>
              <w:spacing w:before="120"/>
              <w:rPr>
                <w:rFonts w:ascii="Arial" w:hAnsi="Arial" w:cs="Arial"/>
                <w:sz w:val="20"/>
                <w:lang w:val="en-US"/>
              </w:rPr>
            </w:pPr>
            <w:r w:rsidRPr="00711C44">
              <w:rPr>
                <w:rFonts w:ascii="Arial" w:hAnsi="Arial" w:cs="Arial"/>
                <w:sz w:val="20"/>
              </w:rPr>
              <w:t>2. Nh</w:t>
            </w:r>
            <w:r w:rsidRPr="00711C44">
              <w:rPr>
                <w:rFonts w:ascii="Arial" w:hAnsi="Arial" w:cs="Arial"/>
                <w:sz w:val="20"/>
                <w:lang w:val="en-US"/>
              </w:rPr>
              <w:t>ậ</w:t>
            </w:r>
            <w:r w:rsidRPr="00711C44">
              <w:rPr>
                <w:rFonts w:ascii="Arial" w:hAnsi="Arial" w:cs="Arial"/>
                <w:sz w:val="20"/>
              </w:rPr>
              <w:t>n xét và yêu cầu:</w:t>
            </w:r>
            <w:r w:rsidRPr="00711C44">
              <w:rPr>
                <w:rFonts w:ascii="Arial" w:hAnsi="Arial" w:cs="Arial"/>
                <w:sz w:val="20"/>
                <w:lang w:val="en-US"/>
              </w:rPr>
              <w:t xml:space="preserve"> …………………………………………..</w:t>
            </w:r>
          </w:p>
          <w:p w:rsidR="00553CA6" w:rsidRPr="00711C44" w:rsidRDefault="00553CA6" w:rsidP="007A0A8A">
            <w:pPr>
              <w:spacing w:before="120"/>
              <w:rPr>
                <w:rFonts w:ascii="Arial" w:hAnsi="Arial" w:cs="Arial"/>
                <w:color w:val="auto"/>
                <w:sz w:val="20"/>
                <w:lang w:val="en-US"/>
              </w:rPr>
            </w:pPr>
            <w:r w:rsidRPr="00711C44">
              <w:rPr>
                <w:rFonts w:ascii="Arial" w:hAnsi="Arial" w:cs="Arial"/>
                <w:sz w:val="20"/>
                <w:lang w:val="en-US"/>
              </w:rPr>
              <w:t>……………………………………………………………………….</w:t>
            </w:r>
          </w:p>
        </w:tc>
      </w:tr>
      <w:tr w:rsidR="00553CA6" w:rsidRPr="00711C44">
        <w:tc>
          <w:tcPr>
            <w:tcW w:w="756" w:type="pct"/>
            <w:shd w:val="clear" w:color="auto" w:fill="auto"/>
          </w:tcPr>
          <w:p w:rsidR="00553CA6"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553CA6" w:rsidRPr="00711C44">
              <w:rPr>
                <w:rFonts w:ascii="Arial" w:hAnsi="Arial" w:cs="Arial"/>
                <w:b/>
                <w:color w:val="auto"/>
                <w:sz w:val="20"/>
              </w:rPr>
              <w:t>Người lập biểu</w:t>
            </w:r>
            <w:r w:rsidR="00553CA6" w:rsidRPr="00F428C8">
              <w:rPr>
                <w:rFonts w:ascii="Arial" w:hAnsi="Arial" w:cs="Arial"/>
                <w:color w:val="auto"/>
                <w:sz w:val="20"/>
              </w:rPr>
              <w:br/>
            </w:r>
            <w:r w:rsidR="00553CA6" w:rsidRPr="00711C44">
              <w:rPr>
                <w:rFonts w:ascii="Arial" w:hAnsi="Arial" w:cs="Arial"/>
                <w:i/>
                <w:color w:val="auto"/>
                <w:sz w:val="20"/>
              </w:rPr>
              <w:t>(k</w:t>
            </w:r>
            <w:r w:rsidR="00553CA6" w:rsidRPr="00F428C8">
              <w:rPr>
                <w:rFonts w:ascii="Arial" w:hAnsi="Arial" w:cs="Arial"/>
                <w:i/>
                <w:color w:val="auto"/>
                <w:sz w:val="20"/>
              </w:rPr>
              <w:t>ý</w:t>
            </w:r>
            <w:r w:rsidR="00553CA6" w:rsidRPr="00711C44">
              <w:rPr>
                <w:rFonts w:ascii="Arial" w:hAnsi="Arial" w:cs="Arial"/>
                <w:i/>
                <w:color w:val="auto"/>
                <w:sz w:val="20"/>
              </w:rPr>
              <w:t xml:space="preserve"> và ghi rõ họ tên)</w:t>
            </w:r>
          </w:p>
        </w:tc>
        <w:tc>
          <w:tcPr>
            <w:tcW w:w="773" w:type="pct"/>
            <w:shd w:val="clear" w:color="auto" w:fill="auto"/>
          </w:tcPr>
          <w:p w:rsidR="00553CA6"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553CA6" w:rsidRPr="00711C44">
              <w:rPr>
                <w:rFonts w:ascii="Arial" w:hAnsi="Arial" w:cs="Arial"/>
                <w:b/>
                <w:color w:val="auto"/>
                <w:sz w:val="20"/>
              </w:rPr>
              <w:t>Trưởng phòng (ban)</w:t>
            </w:r>
            <w:r w:rsidR="00553CA6" w:rsidRPr="00F428C8">
              <w:rPr>
                <w:rFonts w:ascii="Arial" w:hAnsi="Arial" w:cs="Arial"/>
                <w:b/>
                <w:color w:val="auto"/>
                <w:sz w:val="20"/>
              </w:rPr>
              <w:t xml:space="preserve"> </w:t>
            </w:r>
            <w:r w:rsidR="00553CA6" w:rsidRPr="00711C44">
              <w:rPr>
                <w:rFonts w:ascii="Arial" w:hAnsi="Arial" w:cs="Arial"/>
                <w:b/>
                <w:color w:val="auto"/>
                <w:sz w:val="20"/>
              </w:rPr>
              <w:t>TC</w:t>
            </w:r>
            <w:r w:rsidR="00553CA6" w:rsidRPr="00F428C8">
              <w:rPr>
                <w:rFonts w:ascii="Arial" w:hAnsi="Arial" w:cs="Arial"/>
                <w:color w:val="auto"/>
                <w:sz w:val="20"/>
              </w:rPr>
              <w:br/>
            </w:r>
            <w:r w:rsidR="00553CA6" w:rsidRPr="00711C44">
              <w:rPr>
                <w:rFonts w:ascii="Arial" w:hAnsi="Arial" w:cs="Arial"/>
                <w:i/>
                <w:color w:val="auto"/>
                <w:sz w:val="20"/>
              </w:rPr>
              <w:t xml:space="preserve"> (k</w:t>
            </w:r>
            <w:r w:rsidR="00553CA6" w:rsidRPr="00F428C8">
              <w:rPr>
                <w:rFonts w:ascii="Arial" w:hAnsi="Arial" w:cs="Arial"/>
                <w:i/>
                <w:color w:val="auto"/>
                <w:sz w:val="20"/>
              </w:rPr>
              <w:t>ý</w:t>
            </w:r>
            <w:r w:rsidR="00553CA6" w:rsidRPr="00711C44">
              <w:rPr>
                <w:rFonts w:ascii="Arial" w:hAnsi="Arial" w:cs="Arial"/>
                <w:i/>
                <w:color w:val="auto"/>
                <w:sz w:val="20"/>
              </w:rPr>
              <w:t xml:space="preserve"> và ghi rõ họ tên)</w:t>
            </w:r>
          </w:p>
        </w:tc>
        <w:tc>
          <w:tcPr>
            <w:tcW w:w="994" w:type="pct"/>
            <w:shd w:val="clear" w:color="auto" w:fill="auto"/>
          </w:tcPr>
          <w:p w:rsidR="00553CA6" w:rsidRPr="00711C44" w:rsidRDefault="00553CA6" w:rsidP="007A0A8A">
            <w:pPr>
              <w:spacing w:before="120"/>
              <w:jc w:val="center"/>
              <w:rPr>
                <w:rFonts w:ascii="Arial" w:hAnsi="Arial" w:cs="Arial"/>
                <w:color w:val="auto"/>
                <w:sz w:val="20"/>
              </w:rPr>
            </w:pPr>
            <w:r w:rsidRPr="00711C44">
              <w:rPr>
                <w:rFonts w:ascii="Arial" w:hAnsi="Arial" w:cs="Arial"/>
                <w:i/>
                <w:color w:val="auto"/>
                <w:sz w:val="20"/>
              </w:rPr>
              <w:t xml:space="preserve">Ngày ... tháng </w:t>
            </w:r>
            <w:r w:rsidRPr="00F428C8">
              <w:rPr>
                <w:rFonts w:ascii="Arial" w:hAnsi="Arial" w:cs="Arial"/>
                <w:i/>
                <w:color w:val="auto"/>
                <w:sz w:val="20"/>
              </w:rPr>
              <w:t xml:space="preserve">…. </w:t>
            </w:r>
            <w:r w:rsidRPr="00711C44">
              <w:rPr>
                <w:rFonts w:ascii="Arial" w:hAnsi="Arial" w:cs="Arial"/>
                <w:i/>
                <w:color w:val="auto"/>
                <w:sz w:val="20"/>
              </w:rPr>
              <w:t>năm 20...</w:t>
            </w:r>
            <w:r w:rsidRPr="00F428C8">
              <w:rPr>
                <w:rFonts w:ascii="Arial" w:hAnsi="Arial" w:cs="Arial"/>
                <w:color w:val="auto"/>
                <w:sz w:val="20"/>
              </w:rPr>
              <w:br/>
            </w:r>
            <w:r w:rsidRPr="00711C44">
              <w:rPr>
                <w:rFonts w:ascii="Arial" w:hAnsi="Arial" w:cs="Arial"/>
                <w:b/>
                <w:color w:val="auto"/>
                <w:sz w:val="20"/>
              </w:rPr>
              <w:t>Thủ trưởng đơn vị</w:t>
            </w:r>
            <w:r w:rsidRPr="00F428C8">
              <w:rPr>
                <w:rFonts w:ascii="Arial" w:hAnsi="Arial" w:cs="Arial"/>
                <w:color w:val="auto"/>
                <w:sz w:val="20"/>
              </w:rPr>
              <w:br/>
            </w:r>
            <w:r w:rsidRPr="00711C44">
              <w:rPr>
                <w:rFonts w:ascii="Arial" w:hAnsi="Arial" w:cs="Arial"/>
                <w:i/>
                <w:color w:val="auto"/>
                <w:sz w:val="20"/>
              </w:rPr>
              <w:t>(k</w:t>
            </w:r>
            <w:r w:rsidRPr="00F428C8">
              <w:rPr>
                <w:rFonts w:ascii="Arial" w:hAnsi="Arial" w:cs="Arial"/>
                <w:i/>
                <w:color w:val="auto"/>
                <w:sz w:val="20"/>
              </w:rPr>
              <w:t>ý</w:t>
            </w:r>
            <w:r w:rsidRPr="00711C44">
              <w:rPr>
                <w:rFonts w:ascii="Arial" w:hAnsi="Arial" w:cs="Arial"/>
                <w:i/>
                <w:color w:val="auto"/>
                <w:sz w:val="20"/>
              </w:rPr>
              <w:t xml:space="preserve"> tên, đóng dấu)</w:t>
            </w:r>
          </w:p>
        </w:tc>
        <w:tc>
          <w:tcPr>
            <w:tcW w:w="707" w:type="pct"/>
            <w:shd w:val="clear" w:color="auto" w:fill="auto"/>
          </w:tcPr>
          <w:p w:rsidR="00553CA6"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553CA6" w:rsidRPr="00711C44">
              <w:rPr>
                <w:rFonts w:ascii="Arial" w:hAnsi="Arial" w:cs="Arial"/>
                <w:b/>
                <w:color w:val="auto"/>
                <w:sz w:val="20"/>
              </w:rPr>
              <w:t xml:space="preserve">Người </w:t>
            </w:r>
            <w:r w:rsidR="00553CA6" w:rsidRPr="00F428C8">
              <w:rPr>
                <w:rFonts w:ascii="Arial" w:hAnsi="Arial" w:cs="Arial"/>
                <w:b/>
                <w:color w:val="auto"/>
                <w:sz w:val="20"/>
              </w:rPr>
              <w:t>xét duyệt</w:t>
            </w:r>
            <w:r w:rsidR="00553CA6" w:rsidRPr="00F428C8">
              <w:rPr>
                <w:rFonts w:ascii="Arial" w:hAnsi="Arial" w:cs="Arial"/>
                <w:color w:val="auto"/>
                <w:sz w:val="20"/>
              </w:rPr>
              <w:br/>
            </w:r>
            <w:r w:rsidR="00553CA6" w:rsidRPr="00711C44">
              <w:rPr>
                <w:rFonts w:ascii="Arial" w:hAnsi="Arial" w:cs="Arial"/>
                <w:i/>
                <w:color w:val="auto"/>
                <w:sz w:val="20"/>
              </w:rPr>
              <w:t>(k</w:t>
            </w:r>
            <w:r w:rsidR="00553CA6" w:rsidRPr="00F428C8">
              <w:rPr>
                <w:rFonts w:ascii="Arial" w:hAnsi="Arial" w:cs="Arial"/>
                <w:i/>
                <w:color w:val="auto"/>
                <w:sz w:val="20"/>
              </w:rPr>
              <w:t>ý</w:t>
            </w:r>
            <w:r w:rsidR="00553CA6" w:rsidRPr="00711C44">
              <w:rPr>
                <w:rFonts w:ascii="Arial" w:hAnsi="Arial" w:cs="Arial"/>
                <w:i/>
                <w:color w:val="auto"/>
                <w:sz w:val="20"/>
              </w:rPr>
              <w:t xml:space="preserve"> và ghi rõ họ tên)</w:t>
            </w:r>
          </w:p>
        </w:tc>
        <w:tc>
          <w:tcPr>
            <w:tcW w:w="730" w:type="pct"/>
            <w:shd w:val="clear" w:color="auto" w:fill="auto"/>
          </w:tcPr>
          <w:p w:rsidR="00553CA6" w:rsidRPr="00711C44" w:rsidRDefault="000640AD" w:rsidP="007A0A8A">
            <w:pPr>
              <w:spacing w:before="120"/>
              <w:jc w:val="center"/>
              <w:rPr>
                <w:rFonts w:ascii="Arial" w:hAnsi="Arial" w:cs="Arial"/>
                <w:color w:val="auto"/>
                <w:sz w:val="20"/>
              </w:rPr>
            </w:pPr>
            <w:r w:rsidRPr="00F428C8">
              <w:rPr>
                <w:rFonts w:ascii="Arial" w:hAnsi="Arial" w:cs="Arial"/>
                <w:b/>
                <w:color w:val="auto"/>
                <w:sz w:val="20"/>
              </w:rPr>
              <w:br/>
            </w:r>
            <w:r w:rsidR="00553CA6" w:rsidRPr="00711C44">
              <w:rPr>
                <w:rFonts w:ascii="Arial" w:hAnsi="Arial" w:cs="Arial"/>
                <w:b/>
                <w:color w:val="auto"/>
                <w:sz w:val="20"/>
              </w:rPr>
              <w:t>Trưởng phòng (ban)</w:t>
            </w:r>
            <w:r w:rsidR="00553CA6" w:rsidRPr="00F428C8">
              <w:rPr>
                <w:rFonts w:ascii="Arial" w:hAnsi="Arial" w:cs="Arial"/>
                <w:b/>
                <w:color w:val="auto"/>
                <w:sz w:val="20"/>
              </w:rPr>
              <w:t xml:space="preserve"> </w:t>
            </w:r>
            <w:r w:rsidR="00553CA6" w:rsidRPr="00711C44">
              <w:rPr>
                <w:rFonts w:ascii="Arial" w:hAnsi="Arial" w:cs="Arial"/>
                <w:b/>
                <w:color w:val="auto"/>
                <w:sz w:val="20"/>
              </w:rPr>
              <w:t>TC</w:t>
            </w:r>
            <w:r w:rsidR="00553CA6" w:rsidRPr="00F428C8">
              <w:rPr>
                <w:rFonts w:ascii="Arial" w:hAnsi="Arial" w:cs="Arial"/>
                <w:b/>
                <w:color w:val="auto"/>
                <w:sz w:val="20"/>
              </w:rPr>
              <w:t xml:space="preserve"> </w:t>
            </w:r>
            <w:r w:rsidR="00553CA6" w:rsidRPr="00F428C8">
              <w:rPr>
                <w:rFonts w:ascii="Arial" w:hAnsi="Arial" w:cs="Arial"/>
                <w:b/>
                <w:color w:val="auto"/>
                <w:sz w:val="20"/>
                <w:vertAlign w:val="superscript"/>
              </w:rPr>
              <w:t>(1)</w:t>
            </w:r>
            <w:r w:rsidR="00553CA6" w:rsidRPr="00F428C8">
              <w:rPr>
                <w:rFonts w:ascii="Arial" w:hAnsi="Arial" w:cs="Arial"/>
                <w:color w:val="auto"/>
                <w:sz w:val="20"/>
              </w:rPr>
              <w:br/>
            </w:r>
            <w:r w:rsidR="00553CA6" w:rsidRPr="00711C44">
              <w:rPr>
                <w:rFonts w:ascii="Arial" w:hAnsi="Arial" w:cs="Arial"/>
                <w:i/>
                <w:color w:val="auto"/>
                <w:sz w:val="20"/>
              </w:rPr>
              <w:t xml:space="preserve"> (k</w:t>
            </w:r>
            <w:r w:rsidR="00553CA6" w:rsidRPr="00F428C8">
              <w:rPr>
                <w:rFonts w:ascii="Arial" w:hAnsi="Arial" w:cs="Arial"/>
                <w:i/>
                <w:color w:val="auto"/>
                <w:sz w:val="20"/>
              </w:rPr>
              <w:t>ý</w:t>
            </w:r>
            <w:r w:rsidR="00553CA6" w:rsidRPr="00711C44">
              <w:rPr>
                <w:rFonts w:ascii="Arial" w:hAnsi="Arial" w:cs="Arial"/>
                <w:i/>
                <w:color w:val="auto"/>
                <w:sz w:val="20"/>
              </w:rPr>
              <w:t xml:space="preserve"> và ghi rõ họ tên)</w:t>
            </w:r>
          </w:p>
        </w:tc>
        <w:tc>
          <w:tcPr>
            <w:tcW w:w="1040" w:type="pct"/>
            <w:shd w:val="clear" w:color="auto" w:fill="auto"/>
          </w:tcPr>
          <w:p w:rsidR="00553CA6" w:rsidRPr="00711C44" w:rsidRDefault="00553CA6" w:rsidP="007A0A8A">
            <w:pPr>
              <w:spacing w:before="120"/>
              <w:jc w:val="center"/>
              <w:rPr>
                <w:rFonts w:ascii="Arial" w:hAnsi="Arial" w:cs="Arial"/>
                <w:color w:val="auto"/>
                <w:sz w:val="20"/>
              </w:rPr>
            </w:pPr>
            <w:r w:rsidRPr="00711C44">
              <w:rPr>
                <w:rFonts w:ascii="Arial" w:hAnsi="Arial" w:cs="Arial"/>
                <w:i/>
                <w:color w:val="auto"/>
                <w:sz w:val="20"/>
              </w:rPr>
              <w:t xml:space="preserve">Ngày ... tháng </w:t>
            </w:r>
            <w:r w:rsidRPr="00F428C8">
              <w:rPr>
                <w:rFonts w:ascii="Arial" w:hAnsi="Arial" w:cs="Arial"/>
                <w:i/>
                <w:color w:val="auto"/>
                <w:sz w:val="20"/>
              </w:rPr>
              <w:t xml:space="preserve">…. </w:t>
            </w:r>
            <w:r w:rsidRPr="00711C44">
              <w:rPr>
                <w:rFonts w:ascii="Arial" w:hAnsi="Arial" w:cs="Arial"/>
                <w:i/>
                <w:color w:val="auto"/>
                <w:sz w:val="20"/>
              </w:rPr>
              <w:t>năm 20...</w:t>
            </w:r>
            <w:r w:rsidRPr="00F428C8">
              <w:rPr>
                <w:rFonts w:ascii="Arial" w:hAnsi="Arial" w:cs="Arial"/>
                <w:color w:val="auto"/>
                <w:sz w:val="20"/>
              </w:rPr>
              <w:br/>
            </w:r>
            <w:r w:rsidRPr="00711C44">
              <w:rPr>
                <w:rFonts w:ascii="Arial" w:hAnsi="Arial" w:cs="Arial"/>
                <w:b/>
                <w:color w:val="auto"/>
                <w:sz w:val="20"/>
              </w:rPr>
              <w:t>Thủ trưởng đơn vị</w:t>
            </w:r>
            <w:r w:rsidRPr="00F428C8">
              <w:rPr>
                <w:rFonts w:ascii="Arial" w:hAnsi="Arial" w:cs="Arial"/>
                <w:b/>
                <w:color w:val="auto"/>
                <w:sz w:val="20"/>
              </w:rPr>
              <w:t xml:space="preserve"> </w:t>
            </w:r>
            <w:r w:rsidRPr="00F428C8">
              <w:rPr>
                <w:rFonts w:ascii="Arial" w:hAnsi="Arial" w:cs="Arial"/>
                <w:b/>
                <w:color w:val="auto"/>
                <w:sz w:val="20"/>
                <w:vertAlign w:val="superscript"/>
              </w:rPr>
              <w:t>(2)</w:t>
            </w:r>
            <w:r w:rsidRPr="00F428C8">
              <w:rPr>
                <w:rFonts w:ascii="Arial" w:hAnsi="Arial" w:cs="Arial"/>
                <w:color w:val="auto"/>
                <w:sz w:val="20"/>
              </w:rPr>
              <w:br/>
            </w:r>
            <w:r w:rsidRPr="00711C44">
              <w:rPr>
                <w:rFonts w:ascii="Arial" w:hAnsi="Arial" w:cs="Arial"/>
                <w:i/>
                <w:color w:val="auto"/>
                <w:sz w:val="20"/>
              </w:rPr>
              <w:t>(k</w:t>
            </w:r>
            <w:r w:rsidRPr="00F428C8">
              <w:rPr>
                <w:rFonts w:ascii="Arial" w:hAnsi="Arial" w:cs="Arial"/>
                <w:i/>
                <w:color w:val="auto"/>
                <w:sz w:val="20"/>
              </w:rPr>
              <w:t>ý</w:t>
            </w:r>
            <w:r w:rsidRPr="00711C44">
              <w:rPr>
                <w:rFonts w:ascii="Arial" w:hAnsi="Arial" w:cs="Arial"/>
                <w:i/>
                <w:color w:val="auto"/>
                <w:sz w:val="20"/>
              </w:rPr>
              <w:t xml:space="preserve"> tên, đóng dấu)</w:t>
            </w:r>
          </w:p>
        </w:tc>
      </w:tr>
    </w:tbl>
    <w:p w:rsidR="003B50FF" w:rsidRPr="00F428C8" w:rsidRDefault="003B50FF" w:rsidP="007A0A8A">
      <w:pPr>
        <w:spacing w:before="120"/>
        <w:rPr>
          <w:rFonts w:ascii="Arial" w:hAnsi="Arial" w:cs="Arial"/>
          <w:sz w:val="20"/>
        </w:rPr>
      </w:pPr>
    </w:p>
    <w:p w:rsidR="007A0A8A" w:rsidRPr="00F428C8" w:rsidRDefault="007A0A8A" w:rsidP="007A0A8A">
      <w:pPr>
        <w:spacing w:before="120"/>
        <w:rPr>
          <w:rFonts w:ascii="Arial" w:hAnsi="Arial" w:cs="Arial"/>
          <w:sz w:val="20"/>
        </w:rPr>
        <w:sectPr w:rsidR="007A0A8A" w:rsidRPr="00F428C8" w:rsidSect="00F428C8">
          <w:pgSz w:w="11906" w:h="16838"/>
          <w:pgMar w:top="1418" w:right="1134" w:bottom="1134" w:left="1985" w:header="720" w:footer="720" w:gutter="0"/>
          <w:cols w:space="720"/>
          <w:docGrid w:linePitch="360"/>
        </w:sectPr>
      </w:pPr>
    </w:p>
    <w:p w:rsidR="00402102" w:rsidRPr="00711C44" w:rsidRDefault="00802D8B" w:rsidP="007A0A8A">
      <w:pPr>
        <w:spacing w:before="120"/>
        <w:jc w:val="right"/>
        <w:rPr>
          <w:rFonts w:ascii="Arial" w:hAnsi="Arial" w:cs="Arial"/>
          <w:b/>
          <w:sz w:val="20"/>
        </w:rPr>
      </w:pPr>
      <w:bookmarkStart w:id="64" w:name="loai_13"/>
      <w:r w:rsidRPr="00711C44">
        <w:rPr>
          <w:rFonts w:ascii="Arial" w:hAnsi="Arial" w:cs="Arial"/>
          <w:b/>
          <w:sz w:val="20"/>
        </w:rPr>
        <w:t>Mẫu số 10</w:t>
      </w:r>
      <w:r w:rsidR="00711C44" w:rsidRPr="00711C44">
        <w:rPr>
          <w:rFonts w:ascii="Arial" w:hAnsi="Arial" w:cs="Arial"/>
          <w:b/>
          <w:sz w:val="20"/>
        </w:rPr>
        <w:t>/</w:t>
      </w:r>
      <w:r w:rsidRPr="00711C44">
        <w:rPr>
          <w:rFonts w:ascii="Arial" w:hAnsi="Arial" w:cs="Arial"/>
          <w:b/>
          <w:sz w:val="20"/>
        </w:rPr>
        <w:t>BHXH</w:t>
      </w:r>
      <w:bookmarkEnd w:id="64"/>
    </w:p>
    <w:tbl>
      <w:tblPr>
        <w:tblW w:w="0" w:type="auto"/>
        <w:tblLook w:val="01E0" w:firstRow="1" w:lastRow="1" w:firstColumn="1" w:lastColumn="1" w:noHBand="0" w:noVBand="0"/>
      </w:tblPr>
      <w:tblGrid>
        <w:gridCol w:w="3348"/>
        <w:gridCol w:w="5508"/>
      </w:tblGrid>
      <w:tr w:rsidR="003B50FF" w:rsidRPr="00711C44" w:rsidTr="002A753F">
        <w:tc>
          <w:tcPr>
            <w:tcW w:w="3348" w:type="dxa"/>
          </w:tcPr>
          <w:p w:rsidR="003B50FF" w:rsidRPr="00711C44" w:rsidRDefault="003B50FF" w:rsidP="002A753F">
            <w:pPr>
              <w:spacing w:before="120"/>
              <w:jc w:val="center"/>
              <w:rPr>
                <w:rFonts w:ascii="Arial" w:eastAsia="Times New Roman" w:hAnsi="Arial" w:cs="Arial"/>
                <w:b/>
                <w:sz w:val="20"/>
              </w:rPr>
            </w:pPr>
            <w:r w:rsidRPr="00711C44">
              <w:rPr>
                <w:rFonts w:ascii="Arial" w:eastAsia="Times New Roman" w:hAnsi="Arial" w:cs="Arial"/>
                <w:b/>
                <w:sz w:val="20"/>
              </w:rPr>
              <w:t>BỘ QUỐC PHÒNG</w:t>
            </w:r>
            <w:r w:rsidRPr="00711C44">
              <w:rPr>
                <w:rFonts w:ascii="Arial" w:eastAsia="Times New Roman" w:hAnsi="Arial" w:cs="Arial"/>
                <w:b/>
                <w:sz w:val="20"/>
              </w:rPr>
              <w:br/>
              <w:t>-------</w:t>
            </w:r>
          </w:p>
        </w:tc>
        <w:tc>
          <w:tcPr>
            <w:tcW w:w="5508" w:type="dxa"/>
          </w:tcPr>
          <w:p w:rsidR="003B50FF" w:rsidRPr="00711C44" w:rsidRDefault="003B50FF" w:rsidP="002A753F">
            <w:pPr>
              <w:spacing w:before="120"/>
              <w:jc w:val="center"/>
              <w:rPr>
                <w:rFonts w:ascii="Arial" w:eastAsia="Times New Roman" w:hAnsi="Arial" w:cs="Arial"/>
                <w:sz w:val="20"/>
              </w:rPr>
            </w:pPr>
            <w:r w:rsidRPr="00711C44">
              <w:rPr>
                <w:rFonts w:ascii="Arial" w:eastAsia="Times New Roman" w:hAnsi="Arial" w:cs="Arial"/>
                <w:b/>
                <w:sz w:val="20"/>
              </w:rPr>
              <w:t>CỘNG HÒA XÃ HỘI CHỦ NGHĨA VIỆT NAM</w:t>
            </w:r>
            <w:r w:rsidRPr="00711C44">
              <w:rPr>
                <w:rFonts w:ascii="Arial" w:eastAsia="Times New Roman" w:hAnsi="Arial" w:cs="Arial"/>
                <w:b/>
                <w:sz w:val="20"/>
              </w:rPr>
              <w:br/>
              <w:t xml:space="preserve">Độc lập - Tự do - Hạnh phúc </w:t>
            </w:r>
            <w:r w:rsidRPr="00711C44">
              <w:rPr>
                <w:rFonts w:ascii="Arial" w:eastAsia="Times New Roman" w:hAnsi="Arial" w:cs="Arial"/>
                <w:b/>
                <w:sz w:val="20"/>
              </w:rPr>
              <w:br/>
              <w:t>---------------</w:t>
            </w:r>
          </w:p>
        </w:tc>
      </w:tr>
      <w:tr w:rsidR="003B50FF" w:rsidRPr="00711C44" w:rsidTr="002A753F">
        <w:tc>
          <w:tcPr>
            <w:tcW w:w="3348" w:type="dxa"/>
          </w:tcPr>
          <w:p w:rsidR="003B50FF" w:rsidRPr="00711C44" w:rsidRDefault="003B50FF" w:rsidP="002A753F">
            <w:pPr>
              <w:spacing w:before="120"/>
              <w:jc w:val="center"/>
              <w:rPr>
                <w:rFonts w:ascii="Arial" w:eastAsia="Times New Roman" w:hAnsi="Arial" w:cs="Arial"/>
                <w:sz w:val="20"/>
                <w:lang w:val="en-US"/>
              </w:rPr>
            </w:pPr>
            <w:r w:rsidRPr="00711C44">
              <w:rPr>
                <w:rFonts w:ascii="Arial" w:eastAsia="Times New Roman" w:hAnsi="Arial" w:cs="Arial"/>
                <w:sz w:val="20"/>
              </w:rPr>
              <w:t>Số:</w:t>
            </w:r>
            <w:r w:rsidRPr="00711C44">
              <w:rPr>
                <w:rFonts w:ascii="Arial" w:eastAsia="Times New Roman" w:hAnsi="Arial" w:cs="Arial"/>
                <w:sz w:val="20"/>
                <w:lang w:val="en-US"/>
              </w:rPr>
              <w:t xml:space="preserve">      </w:t>
            </w:r>
            <w:r w:rsidR="00711C44" w:rsidRPr="00711C44">
              <w:rPr>
                <w:rFonts w:ascii="Arial" w:eastAsia="Times New Roman" w:hAnsi="Arial" w:cs="Arial"/>
                <w:sz w:val="20"/>
              </w:rPr>
              <w:t>/</w:t>
            </w:r>
            <w:r w:rsidRPr="00711C44">
              <w:rPr>
                <w:rFonts w:ascii="Arial" w:eastAsia="Times New Roman" w:hAnsi="Arial" w:cs="Arial"/>
                <w:sz w:val="20"/>
              </w:rPr>
              <w:t>QĐ-BQP</w:t>
            </w:r>
          </w:p>
        </w:tc>
        <w:tc>
          <w:tcPr>
            <w:tcW w:w="5508" w:type="dxa"/>
          </w:tcPr>
          <w:p w:rsidR="003B50FF" w:rsidRPr="00711C44" w:rsidRDefault="003B50FF" w:rsidP="002A753F">
            <w:pPr>
              <w:spacing w:before="120"/>
              <w:jc w:val="right"/>
              <w:rPr>
                <w:rFonts w:ascii="Arial" w:eastAsia="Times New Roman" w:hAnsi="Arial" w:cs="Arial"/>
                <w:i/>
                <w:sz w:val="20"/>
              </w:rPr>
            </w:pPr>
            <w:r w:rsidRPr="00711C44">
              <w:rPr>
                <w:rFonts w:ascii="Arial" w:eastAsia="Times New Roman" w:hAnsi="Arial" w:cs="Arial"/>
                <w:i/>
                <w:sz w:val="20"/>
                <w:lang w:val="en-US"/>
              </w:rPr>
              <w:t>Hà Nội</w:t>
            </w:r>
            <w:r w:rsidRPr="00711C44">
              <w:rPr>
                <w:rFonts w:ascii="Arial" w:eastAsia="Times New Roman" w:hAnsi="Arial" w:cs="Arial"/>
                <w:i/>
                <w:sz w:val="20"/>
              </w:rPr>
              <w:t xml:space="preserve">, ngày </w:t>
            </w:r>
            <w:r w:rsidRPr="00711C44">
              <w:rPr>
                <w:rFonts w:ascii="Arial" w:eastAsia="Times New Roman" w:hAnsi="Arial" w:cs="Arial"/>
                <w:i/>
                <w:sz w:val="20"/>
                <w:lang w:val="en-US"/>
              </w:rPr>
              <w:t xml:space="preserve">    </w:t>
            </w:r>
            <w:r w:rsidRPr="00711C44">
              <w:rPr>
                <w:rFonts w:ascii="Arial" w:eastAsia="Times New Roman" w:hAnsi="Arial" w:cs="Arial"/>
                <w:i/>
                <w:sz w:val="20"/>
              </w:rPr>
              <w:t xml:space="preserve"> tháng  </w:t>
            </w:r>
            <w:r w:rsidRPr="00711C44">
              <w:rPr>
                <w:rFonts w:ascii="Arial" w:eastAsia="Times New Roman" w:hAnsi="Arial" w:cs="Arial"/>
                <w:i/>
                <w:sz w:val="20"/>
                <w:lang w:val="en-US"/>
              </w:rPr>
              <w:t xml:space="preserve">     </w:t>
            </w:r>
            <w:r w:rsidRPr="00711C44">
              <w:rPr>
                <w:rFonts w:ascii="Arial" w:eastAsia="Times New Roman" w:hAnsi="Arial" w:cs="Arial"/>
                <w:i/>
                <w:sz w:val="20"/>
              </w:rPr>
              <w:t>năm</w:t>
            </w:r>
          </w:p>
        </w:tc>
      </w:tr>
    </w:tbl>
    <w:p w:rsidR="003B50FF" w:rsidRPr="00711C44" w:rsidRDefault="003B50FF" w:rsidP="007A0A8A">
      <w:pPr>
        <w:spacing w:before="120"/>
        <w:rPr>
          <w:rFonts w:ascii="Arial" w:hAnsi="Arial" w:cs="Arial"/>
          <w:sz w:val="20"/>
          <w:lang w:val="en-US"/>
        </w:rPr>
      </w:pPr>
    </w:p>
    <w:p w:rsidR="003B50FF" w:rsidRPr="00711C44" w:rsidRDefault="00402102" w:rsidP="007A0A8A">
      <w:pPr>
        <w:spacing w:before="120"/>
        <w:jc w:val="center"/>
        <w:rPr>
          <w:rFonts w:ascii="Arial" w:hAnsi="Arial" w:cs="Arial"/>
          <w:b/>
          <w:sz w:val="20"/>
          <w:lang w:val="en-US"/>
        </w:rPr>
      </w:pPr>
      <w:bookmarkStart w:id="65" w:name="loai_13_name"/>
      <w:r w:rsidRPr="00711C44">
        <w:rPr>
          <w:rFonts w:ascii="Arial" w:hAnsi="Arial" w:cs="Arial"/>
          <w:b/>
          <w:sz w:val="20"/>
        </w:rPr>
        <w:t>QUYẾT ĐỊNH</w:t>
      </w:r>
      <w:bookmarkEnd w:id="65"/>
    </w:p>
    <w:p w:rsidR="00402102" w:rsidRPr="00711C44" w:rsidRDefault="00802D8B" w:rsidP="007A0A8A">
      <w:pPr>
        <w:spacing w:before="120"/>
        <w:jc w:val="center"/>
        <w:rPr>
          <w:rFonts w:ascii="Arial" w:hAnsi="Arial" w:cs="Arial"/>
          <w:b/>
          <w:sz w:val="20"/>
          <w:lang w:val="en-US"/>
        </w:rPr>
      </w:pPr>
      <w:bookmarkStart w:id="66" w:name="loai_13_name_name"/>
      <w:r w:rsidRPr="00711C44">
        <w:rPr>
          <w:rFonts w:ascii="Arial" w:hAnsi="Arial" w:cs="Arial"/>
          <w:b/>
          <w:sz w:val="20"/>
          <w:lang w:val="en-US"/>
        </w:rPr>
        <w:t>Về việc giao dự toán thu, chi bảo hiểm xã hội năm………………</w:t>
      </w:r>
      <w:bookmarkEnd w:id="66"/>
    </w:p>
    <w:p w:rsidR="00402102" w:rsidRPr="00711C44" w:rsidRDefault="00723A0A" w:rsidP="007A0A8A">
      <w:pPr>
        <w:spacing w:before="120"/>
        <w:jc w:val="center"/>
        <w:rPr>
          <w:rFonts w:ascii="Arial" w:hAnsi="Arial" w:cs="Arial"/>
          <w:b/>
          <w:sz w:val="20"/>
        </w:rPr>
      </w:pPr>
      <w:r w:rsidRPr="00711C44">
        <w:rPr>
          <w:rFonts w:ascii="Arial" w:hAnsi="Arial" w:cs="Arial"/>
          <w:b/>
          <w:sz w:val="20"/>
        </w:rPr>
        <w:t>BỘ TRƯỞNG BỘ QUỐC PHÒNG</w:t>
      </w:r>
    </w:p>
    <w:p w:rsidR="00402102" w:rsidRPr="00711C44" w:rsidRDefault="00402102" w:rsidP="007A0A8A">
      <w:pPr>
        <w:spacing w:before="120"/>
        <w:rPr>
          <w:rFonts w:ascii="Arial" w:hAnsi="Arial" w:cs="Arial"/>
          <w:sz w:val="20"/>
        </w:rPr>
      </w:pPr>
      <w:r w:rsidRPr="00711C44">
        <w:rPr>
          <w:rFonts w:ascii="Arial" w:hAnsi="Arial" w:cs="Arial"/>
          <w:sz w:val="20"/>
        </w:rPr>
        <w:t>Căn cứ Nghị định số 35</w:t>
      </w:r>
      <w:r w:rsidR="00711C44" w:rsidRPr="00711C44">
        <w:rPr>
          <w:rFonts w:ascii="Arial" w:hAnsi="Arial" w:cs="Arial"/>
          <w:sz w:val="20"/>
        </w:rPr>
        <w:t>/</w:t>
      </w:r>
      <w:r w:rsidRPr="00711C44">
        <w:rPr>
          <w:rFonts w:ascii="Arial" w:hAnsi="Arial" w:cs="Arial"/>
          <w:sz w:val="20"/>
        </w:rPr>
        <w:t>2013</w:t>
      </w:r>
      <w:r w:rsidR="00711C44" w:rsidRPr="00711C44">
        <w:rPr>
          <w:rFonts w:ascii="Arial" w:hAnsi="Arial" w:cs="Arial"/>
          <w:sz w:val="20"/>
        </w:rPr>
        <w:t>/</w:t>
      </w:r>
      <w:r w:rsidRPr="00711C44">
        <w:rPr>
          <w:rFonts w:ascii="Arial" w:hAnsi="Arial" w:cs="Arial"/>
          <w:sz w:val="20"/>
        </w:rPr>
        <w:t>NĐ-CP ngày 22</w:t>
      </w:r>
      <w:r w:rsidR="00711C44" w:rsidRPr="00711C44">
        <w:rPr>
          <w:rFonts w:ascii="Arial" w:hAnsi="Arial" w:cs="Arial"/>
          <w:sz w:val="20"/>
        </w:rPr>
        <w:t>/</w:t>
      </w:r>
      <w:r w:rsidRPr="00711C44">
        <w:rPr>
          <w:rFonts w:ascii="Arial" w:hAnsi="Arial" w:cs="Arial"/>
          <w:sz w:val="20"/>
        </w:rPr>
        <w:t>4</w:t>
      </w:r>
      <w:r w:rsidR="00711C44" w:rsidRPr="00711C44">
        <w:rPr>
          <w:rFonts w:ascii="Arial" w:hAnsi="Arial" w:cs="Arial"/>
          <w:sz w:val="20"/>
        </w:rPr>
        <w:t>/</w:t>
      </w:r>
      <w:r w:rsidRPr="00711C44">
        <w:rPr>
          <w:rFonts w:ascii="Arial" w:hAnsi="Arial" w:cs="Arial"/>
          <w:sz w:val="20"/>
        </w:rPr>
        <w:t>2013 của Chính phủ quy định chức năng, nhiệm vụ, quyền hạn và cơ cấu tổ chức của Bộ Quốc phòng;</w:t>
      </w:r>
    </w:p>
    <w:p w:rsidR="00402102" w:rsidRPr="00711C44" w:rsidRDefault="00402102" w:rsidP="007A0A8A">
      <w:pPr>
        <w:spacing w:before="120"/>
        <w:rPr>
          <w:rFonts w:ascii="Arial" w:hAnsi="Arial" w:cs="Arial"/>
          <w:sz w:val="20"/>
        </w:rPr>
      </w:pPr>
      <w:r w:rsidRPr="00711C44">
        <w:rPr>
          <w:rFonts w:ascii="Arial" w:hAnsi="Arial" w:cs="Arial"/>
          <w:sz w:val="20"/>
        </w:rPr>
        <w:t>Căn cứ Nghị định số</w:t>
      </w:r>
      <w:r w:rsidR="00A32076" w:rsidRPr="00711C44">
        <w:rPr>
          <w:rFonts w:ascii="Arial" w:hAnsi="Arial" w:cs="Arial"/>
          <w:sz w:val="20"/>
        </w:rPr>
        <w:t xml:space="preserve"> </w:t>
      </w:r>
      <w:r w:rsidR="008343BC" w:rsidRPr="00F428C8">
        <w:rPr>
          <w:rFonts w:ascii="Arial" w:hAnsi="Arial" w:cs="Arial"/>
          <w:sz w:val="20"/>
        </w:rPr>
        <w:t>…..</w:t>
      </w:r>
      <w:r w:rsidR="00711C44" w:rsidRPr="00711C44">
        <w:rPr>
          <w:rFonts w:ascii="Arial" w:hAnsi="Arial" w:cs="Arial"/>
          <w:sz w:val="20"/>
        </w:rPr>
        <w:t>/</w:t>
      </w:r>
      <w:r w:rsidR="00A32076" w:rsidRPr="00711C44">
        <w:rPr>
          <w:rFonts w:ascii="Arial" w:hAnsi="Arial" w:cs="Arial"/>
          <w:sz w:val="20"/>
        </w:rPr>
        <w:t xml:space="preserve"> </w:t>
      </w:r>
      <w:r w:rsidR="008343BC" w:rsidRPr="00F428C8">
        <w:rPr>
          <w:rFonts w:ascii="Arial" w:hAnsi="Arial" w:cs="Arial"/>
          <w:sz w:val="20"/>
        </w:rPr>
        <w:t>……</w:t>
      </w:r>
      <w:r w:rsidR="00711C44" w:rsidRPr="00711C44">
        <w:rPr>
          <w:rFonts w:ascii="Arial" w:hAnsi="Arial" w:cs="Arial"/>
          <w:sz w:val="20"/>
        </w:rPr>
        <w:t>/</w:t>
      </w:r>
      <w:r w:rsidRPr="00711C44">
        <w:rPr>
          <w:rFonts w:ascii="Arial" w:hAnsi="Arial" w:cs="Arial"/>
          <w:sz w:val="20"/>
        </w:rPr>
        <w:t>NĐ-CP ngày</w:t>
      </w:r>
      <w:r w:rsidR="008343BC" w:rsidRPr="00F428C8">
        <w:rPr>
          <w:rFonts w:ascii="Arial" w:hAnsi="Arial" w:cs="Arial"/>
          <w:sz w:val="20"/>
        </w:rPr>
        <w:t xml:space="preserve">    </w:t>
      </w:r>
      <w:r w:rsidRPr="00711C44">
        <w:rPr>
          <w:rFonts w:ascii="Arial" w:hAnsi="Arial" w:cs="Arial"/>
          <w:sz w:val="20"/>
        </w:rPr>
        <w:t xml:space="preserve"> tháng </w:t>
      </w:r>
      <w:r w:rsidR="008343BC" w:rsidRPr="00F428C8">
        <w:rPr>
          <w:rFonts w:ascii="Arial" w:hAnsi="Arial" w:cs="Arial"/>
          <w:sz w:val="20"/>
        </w:rPr>
        <w:t xml:space="preserve">   </w:t>
      </w:r>
      <w:r w:rsidRPr="00711C44">
        <w:rPr>
          <w:rFonts w:ascii="Arial" w:hAnsi="Arial" w:cs="Arial"/>
          <w:sz w:val="20"/>
        </w:rPr>
        <w:t xml:space="preserve">năm </w:t>
      </w:r>
      <w:r w:rsidR="008343BC" w:rsidRPr="00F428C8">
        <w:rPr>
          <w:rFonts w:ascii="Arial" w:hAnsi="Arial" w:cs="Arial"/>
          <w:sz w:val="20"/>
        </w:rPr>
        <w:t xml:space="preserve">    </w:t>
      </w:r>
      <w:r w:rsidRPr="00711C44">
        <w:rPr>
          <w:rFonts w:ascii="Arial" w:hAnsi="Arial" w:cs="Arial"/>
          <w:sz w:val="20"/>
        </w:rPr>
        <w:t>của Chính phủ</w:t>
      </w:r>
      <w:r w:rsidR="008343BC" w:rsidRPr="00F428C8">
        <w:rPr>
          <w:rFonts w:ascii="Arial" w:hAnsi="Arial" w:cs="Arial"/>
          <w:sz w:val="20"/>
        </w:rPr>
        <w:t xml:space="preserve"> </w:t>
      </w:r>
      <w:r w:rsidRPr="00711C44">
        <w:rPr>
          <w:rFonts w:ascii="Arial" w:hAnsi="Arial" w:cs="Arial"/>
          <w:sz w:val="20"/>
        </w:rPr>
        <w:t xml:space="preserve">quy định chi tiết và hướng dẫn thi hành một số </w:t>
      </w:r>
      <w:r w:rsidR="00711C44" w:rsidRPr="00711C44">
        <w:rPr>
          <w:rFonts w:ascii="Arial" w:hAnsi="Arial" w:cs="Arial"/>
          <w:sz w:val="20"/>
        </w:rPr>
        <w:t>điều</w:t>
      </w:r>
      <w:r w:rsidRPr="00711C44">
        <w:rPr>
          <w:rFonts w:ascii="Arial" w:hAnsi="Arial" w:cs="Arial"/>
          <w:sz w:val="20"/>
        </w:rPr>
        <w:t xml:space="preserve"> của </w:t>
      </w:r>
      <w:r w:rsidR="00711C44" w:rsidRPr="00711C44">
        <w:rPr>
          <w:rFonts w:ascii="Arial" w:hAnsi="Arial" w:cs="Arial"/>
          <w:sz w:val="20"/>
        </w:rPr>
        <w:t>Luật</w:t>
      </w:r>
      <w:r w:rsidRPr="00711C44">
        <w:rPr>
          <w:rFonts w:ascii="Arial" w:hAnsi="Arial" w:cs="Arial"/>
          <w:sz w:val="20"/>
        </w:rPr>
        <w:t xml:space="preserve"> BHXH về BHXH bắt buộc đối với quân nhân, công an nhân dân và người làm công tác cơ yếu hưởng lương như đối với quân nhân;</w:t>
      </w:r>
    </w:p>
    <w:p w:rsidR="00402102" w:rsidRPr="00711C44" w:rsidRDefault="00402102" w:rsidP="007A0A8A">
      <w:pPr>
        <w:spacing w:before="120"/>
        <w:rPr>
          <w:rFonts w:ascii="Arial" w:hAnsi="Arial" w:cs="Arial"/>
          <w:sz w:val="20"/>
        </w:rPr>
      </w:pPr>
      <w:r w:rsidRPr="00711C44">
        <w:rPr>
          <w:rFonts w:ascii="Arial" w:hAnsi="Arial" w:cs="Arial"/>
          <w:sz w:val="20"/>
        </w:rPr>
        <w:t>Căn cứ Quyết định số</w:t>
      </w:r>
      <w:r w:rsidR="00A32076" w:rsidRPr="00711C44">
        <w:rPr>
          <w:rFonts w:ascii="Arial" w:hAnsi="Arial" w:cs="Arial"/>
          <w:sz w:val="20"/>
        </w:rPr>
        <w:t xml:space="preserve"> </w:t>
      </w:r>
      <w:r w:rsidR="008343BC" w:rsidRPr="00F428C8">
        <w:rPr>
          <w:rFonts w:ascii="Arial" w:hAnsi="Arial" w:cs="Arial"/>
          <w:sz w:val="20"/>
        </w:rPr>
        <w:t>…..</w:t>
      </w:r>
      <w:r w:rsidR="00711C44" w:rsidRPr="00711C44">
        <w:rPr>
          <w:rFonts w:ascii="Arial" w:hAnsi="Arial" w:cs="Arial"/>
          <w:sz w:val="20"/>
        </w:rPr>
        <w:t>/</w:t>
      </w:r>
      <w:r w:rsidR="008343BC" w:rsidRPr="00F428C8">
        <w:rPr>
          <w:rFonts w:ascii="Arial" w:hAnsi="Arial" w:cs="Arial"/>
          <w:sz w:val="20"/>
        </w:rPr>
        <w:t>…..</w:t>
      </w:r>
      <w:r w:rsidR="00711C44" w:rsidRPr="00711C44">
        <w:rPr>
          <w:rFonts w:ascii="Arial" w:hAnsi="Arial" w:cs="Arial"/>
          <w:sz w:val="20"/>
        </w:rPr>
        <w:t>/</w:t>
      </w:r>
      <w:r w:rsidRPr="00711C44">
        <w:rPr>
          <w:rFonts w:ascii="Arial" w:hAnsi="Arial" w:cs="Arial"/>
          <w:sz w:val="20"/>
        </w:rPr>
        <w:t xml:space="preserve">QĐ-TTg ngày </w:t>
      </w:r>
      <w:r w:rsidR="008343BC" w:rsidRPr="00F428C8">
        <w:rPr>
          <w:rFonts w:ascii="Arial" w:hAnsi="Arial" w:cs="Arial"/>
          <w:sz w:val="20"/>
        </w:rPr>
        <w:t xml:space="preserve">   </w:t>
      </w:r>
      <w:r w:rsidRPr="00711C44">
        <w:rPr>
          <w:rFonts w:ascii="Arial" w:hAnsi="Arial" w:cs="Arial"/>
          <w:sz w:val="20"/>
        </w:rPr>
        <w:t xml:space="preserve">tháng </w:t>
      </w:r>
      <w:r w:rsidR="008343BC" w:rsidRPr="00F428C8">
        <w:rPr>
          <w:rFonts w:ascii="Arial" w:hAnsi="Arial" w:cs="Arial"/>
          <w:sz w:val="20"/>
        </w:rPr>
        <w:t xml:space="preserve">   </w:t>
      </w:r>
      <w:r w:rsidRPr="00711C44">
        <w:rPr>
          <w:rFonts w:ascii="Arial" w:hAnsi="Arial" w:cs="Arial"/>
          <w:sz w:val="20"/>
        </w:rPr>
        <w:t>năm</w:t>
      </w:r>
      <w:r w:rsidR="008343BC" w:rsidRPr="00F428C8">
        <w:rPr>
          <w:rFonts w:ascii="Arial" w:hAnsi="Arial" w:cs="Arial"/>
          <w:sz w:val="20"/>
        </w:rPr>
        <w:t xml:space="preserve">    </w:t>
      </w:r>
      <w:r w:rsidRPr="00711C44">
        <w:rPr>
          <w:rFonts w:ascii="Arial" w:hAnsi="Arial" w:cs="Arial"/>
          <w:sz w:val="20"/>
        </w:rPr>
        <w:t xml:space="preserve"> của Thủ tướng</w:t>
      </w:r>
      <w:r w:rsidR="008343BC" w:rsidRPr="00F428C8">
        <w:rPr>
          <w:rFonts w:ascii="Arial" w:hAnsi="Arial" w:cs="Arial"/>
          <w:sz w:val="20"/>
        </w:rPr>
        <w:t xml:space="preserve"> </w:t>
      </w:r>
      <w:r w:rsidRPr="00711C44">
        <w:rPr>
          <w:rFonts w:ascii="Arial" w:hAnsi="Arial" w:cs="Arial"/>
          <w:sz w:val="20"/>
        </w:rPr>
        <w:t>Chính phủ về cơ chế quản lý tài chính về BHXH, BHYT, bảo hiểm thất nghiệp và chi phí quản lý BHXH, BHYT, bảo hiểm thất nghiệp;</w:t>
      </w:r>
    </w:p>
    <w:p w:rsidR="00402102" w:rsidRPr="00711C44" w:rsidRDefault="00402102" w:rsidP="007A0A8A">
      <w:pPr>
        <w:spacing w:before="120"/>
        <w:rPr>
          <w:rFonts w:ascii="Arial" w:hAnsi="Arial" w:cs="Arial"/>
          <w:sz w:val="20"/>
        </w:rPr>
      </w:pPr>
      <w:r w:rsidRPr="00711C44">
        <w:rPr>
          <w:rFonts w:ascii="Arial" w:hAnsi="Arial" w:cs="Arial"/>
          <w:sz w:val="20"/>
        </w:rPr>
        <w:t>Căn cứ Quyết định số</w:t>
      </w:r>
      <w:r w:rsidR="00A32076" w:rsidRPr="00711C44">
        <w:rPr>
          <w:rFonts w:ascii="Arial" w:hAnsi="Arial" w:cs="Arial"/>
          <w:sz w:val="20"/>
        </w:rPr>
        <w:t xml:space="preserve"> </w:t>
      </w:r>
      <w:r w:rsidR="008343BC" w:rsidRPr="00F428C8">
        <w:rPr>
          <w:rFonts w:ascii="Arial" w:hAnsi="Arial" w:cs="Arial"/>
          <w:sz w:val="20"/>
        </w:rPr>
        <w:t>……</w:t>
      </w:r>
      <w:r w:rsidR="00711C44" w:rsidRPr="00711C44">
        <w:rPr>
          <w:rFonts w:ascii="Arial" w:hAnsi="Arial" w:cs="Arial"/>
          <w:sz w:val="20"/>
        </w:rPr>
        <w:t>/</w:t>
      </w:r>
      <w:r w:rsidRPr="00711C44">
        <w:rPr>
          <w:rFonts w:ascii="Arial" w:hAnsi="Arial" w:cs="Arial"/>
          <w:sz w:val="20"/>
        </w:rPr>
        <w:t>....</w:t>
      </w:r>
      <w:r w:rsidR="00711C44" w:rsidRPr="00711C44">
        <w:rPr>
          <w:rFonts w:ascii="Arial" w:hAnsi="Arial" w:cs="Arial"/>
          <w:sz w:val="20"/>
        </w:rPr>
        <w:t>/</w:t>
      </w:r>
      <w:r w:rsidRPr="00711C44">
        <w:rPr>
          <w:rFonts w:ascii="Arial" w:hAnsi="Arial" w:cs="Arial"/>
          <w:sz w:val="20"/>
        </w:rPr>
        <w:t xml:space="preserve">QĐ-BHXH của </w:t>
      </w:r>
      <w:r w:rsidR="00C85B7D" w:rsidRPr="00711C44">
        <w:rPr>
          <w:rFonts w:ascii="Arial" w:hAnsi="Arial" w:cs="Arial"/>
          <w:sz w:val="20"/>
        </w:rPr>
        <w:t>Tổng</w:t>
      </w:r>
      <w:r w:rsidRPr="00711C44">
        <w:rPr>
          <w:rFonts w:ascii="Arial" w:hAnsi="Arial" w:cs="Arial"/>
          <w:sz w:val="20"/>
        </w:rPr>
        <w:t xml:space="preserve"> Giám đốc BHXH Việt</w:t>
      </w:r>
      <w:r w:rsidR="008343BC" w:rsidRPr="00F428C8">
        <w:rPr>
          <w:rFonts w:ascii="Arial" w:hAnsi="Arial" w:cs="Arial"/>
          <w:sz w:val="20"/>
        </w:rPr>
        <w:t xml:space="preserve"> </w:t>
      </w:r>
      <w:r w:rsidRPr="00711C44">
        <w:rPr>
          <w:rFonts w:ascii="Arial" w:hAnsi="Arial" w:cs="Arial"/>
          <w:sz w:val="20"/>
        </w:rPr>
        <w:t>Nam về việc giao dự</w:t>
      </w:r>
      <w:r w:rsidR="008343BC" w:rsidRPr="00711C44">
        <w:rPr>
          <w:rFonts w:ascii="Arial" w:hAnsi="Arial" w:cs="Arial"/>
          <w:sz w:val="20"/>
        </w:rPr>
        <w:t xml:space="preserve"> toán thu, chi BHXH năm...</w:t>
      </w:r>
      <w:r w:rsidRPr="00711C44">
        <w:rPr>
          <w:rFonts w:ascii="Arial" w:hAnsi="Arial" w:cs="Arial"/>
          <w:sz w:val="20"/>
        </w:rPr>
        <w:t>.</w:t>
      </w:r>
      <w:r w:rsidR="008343BC" w:rsidRPr="00F428C8">
        <w:rPr>
          <w:rFonts w:ascii="Arial" w:hAnsi="Arial" w:cs="Arial"/>
          <w:sz w:val="20"/>
        </w:rPr>
        <w:t xml:space="preserve"> </w:t>
      </w:r>
      <w:r w:rsidRPr="00711C44">
        <w:rPr>
          <w:rFonts w:ascii="Arial" w:hAnsi="Arial" w:cs="Arial"/>
          <w:sz w:val="20"/>
        </w:rPr>
        <w:t>cho BHXH Bộ Quốc phòng;</w:t>
      </w:r>
    </w:p>
    <w:p w:rsidR="00402102" w:rsidRPr="00F428C8" w:rsidRDefault="00402102" w:rsidP="007A0A8A">
      <w:pPr>
        <w:spacing w:before="120"/>
        <w:rPr>
          <w:rFonts w:ascii="Arial" w:hAnsi="Arial" w:cs="Arial"/>
          <w:sz w:val="20"/>
        </w:rPr>
      </w:pPr>
      <w:r w:rsidRPr="00711C44">
        <w:rPr>
          <w:rFonts w:ascii="Arial" w:hAnsi="Arial" w:cs="Arial"/>
          <w:sz w:val="20"/>
        </w:rPr>
        <w:t xml:space="preserve">Xét đề nghị của Cục trưởng Cục Tài chính Bộ Quốc phòng tại Công văn số </w:t>
      </w:r>
      <w:r w:rsidR="008343BC" w:rsidRPr="00F428C8">
        <w:rPr>
          <w:rFonts w:ascii="Arial" w:hAnsi="Arial" w:cs="Arial"/>
          <w:sz w:val="20"/>
        </w:rPr>
        <w:t xml:space="preserve">   </w:t>
      </w:r>
      <w:r w:rsidR="00711C44" w:rsidRPr="00711C44">
        <w:rPr>
          <w:rFonts w:ascii="Arial" w:hAnsi="Arial" w:cs="Arial"/>
          <w:sz w:val="20"/>
        </w:rPr>
        <w:t>/</w:t>
      </w:r>
      <w:r w:rsidRPr="00711C44">
        <w:rPr>
          <w:rFonts w:ascii="Arial" w:hAnsi="Arial" w:cs="Arial"/>
          <w:sz w:val="20"/>
        </w:rPr>
        <w:t xml:space="preserve">CTC-CĐCS ngày </w:t>
      </w:r>
      <w:r w:rsidR="008343BC" w:rsidRPr="00F428C8">
        <w:rPr>
          <w:rFonts w:ascii="Arial" w:hAnsi="Arial" w:cs="Arial"/>
          <w:sz w:val="20"/>
        </w:rPr>
        <w:t xml:space="preserve">    </w:t>
      </w:r>
      <w:r w:rsidR="00711C44" w:rsidRPr="00711C44">
        <w:rPr>
          <w:rFonts w:ascii="Arial" w:hAnsi="Arial" w:cs="Arial"/>
          <w:sz w:val="20"/>
        </w:rPr>
        <w:t>/</w:t>
      </w:r>
      <w:r w:rsidR="008343BC" w:rsidRPr="00F428C8">
        <w:rPr>
          <w:rFonts w:ascii="Arial" w:hAnsi="Arial" w:cs="Arial"/>
          <w:sz w:val="20"/>
        </w:rPr>
        <w:t xml:space="preserve">    </w:t>
      </w:r>
      <w:r w:rsidR="00A32076" w:rsidRPr="00711C44">
        <w:rPr>
          <w:rFonts w:ascii="Arial" w:hAnsi="Arial" w:cs="Arial"/>
          <w:sz w:val="20"/>
        </w:rPr>
        <w:t xml:space="preserve"> </w:t>
      </w:r>
      <w:r w:rsidR="00711C44" w:rsidRPr="00711C44">
        <w:rPr>
          <w:rFonts w:ascii="Arial" w:hAnsi="Arial" w:cs="Arial"/>
          <w:sz w:val="20"/>
        </w:rPr>
        <w:t>/</w:t>
      </w:r>
      <w:r w:rsidR="008343BC" w:rsidRPr="00F428C8">
        <w:rPr>
          <w:rFonts w:ascii="Arial" w:hAnsi="Arial" w:cs="Arial"/>
          <w:sz w:val="20"/>
        </w:rPr>
        <w:t xml:space="preserve">   </w:t>
      </w:r>
      <w:r w:rsidR="00A32076" w:rsidRPr="00711C44">
        <w:rPr>
          <w:rFonts w:ascii="Arial" w:hAnsi="Arial" w:cs="Arial"/>
          <w:sz w:val="20"/>
        </w:rPr>
        <w:t xml:space="preserve"> </w:t>
      </w:r>
      <w:r w:rsidRPr="00711C44">
        <w:rPr>
          <w:rFonts w:ascii="Arial" w:hAnsi="Arial" w:cs="Arial"/>
          <w:sz w:val="20"/>
        </w:rPr>
        <w:t>,</w:t>
      </w:r>
    </w:p>
    <w:p w:rsidR="008343BC" w:rsidRPr="00F428C8" w:rsidRDefault="008343BC" w:rsidP="007A0A8A">
      <w:pPr>
        <w:spacing w:before="120"/>
        <w:jc w:val="center"/>
        <w:rPr>
          <w:rFonts w:ascii="Arial" w:hAnsi="Arial" w:cs="Arial"/>
          <w:b/>
          <w:sz w:val="20"/>
        </w:rPr>
      </w:pPr>
      <w:r w:rsidRPr="00F428C8">
        <w:rPr>
          <w:rFonts w:ascii="Arial" w:hAnsi="Arial" w:cs="Arial"/>
          <w:b/>
          <w:sz w:val="20"/>
        </w:rPr>
        <w:t>QUYẾT ĐỊNH:</w:t>
      </w:r>
    </w:p>
    <w:p w:rsidR="00215E1B" w:rsidRPr="00F428C8" w:rsidRDefault="00711C44" w:rsidP="007A0A8A">
      <w:pPr>
        <w:spacing w:before="120"/>
        <w:rPr>
          <w:rFonts w:ascii="Arial" w:hAnsi="Arial" w:cs="Arial"/>
          <w:sz w:val="20"/>
        </w:rPr>
      </w:pPr>
      <w:r w:rsidRPr="00711C44">
        <w:rPr>
          <w:rFonts w:ascii="Arial" w:hAnsi="Arial" w:cs="Arial"/>
          <w:b/>
          <w:sz w:val="20"/>
        </w:rPr>
        <w:t>Điều</w:t>
      </w:r>
      <w:r w:rsidR="00402102" w:rsidRPr="00711C44">
        <w:rPr>
          <w:rFonts w:ascii="Arial" w:hAnsi="Arial" w:cs="Arial"/>
          <w:b/>
          <w:sz w:val="20"/>
        </w:rPr>
        <w:t xml:space="preserve"> 1.</w:t>
      </w:r>
      <w:r w:rsidR="00402102" w:rsidRPr="00711C44">
        <w:rPr>
          <w:rFonts w:ascii="Arial" w:hAnsi="Arial" w:cs="Arial"/>
          <w:sz w:val="20"/>
        </w:rPr>
        <w:t xml:space="preserve"> Giao dự toán thu, chi BHXH năm</w:t>
      </w:r>
      <w:r w:rsidR="00215E1B" w:rsidRPr="00F428C8">
        <w:rPr>
          <w:rFonts w:ascii="Arial" w:hAnsi="Arial" w:cs="Arial"/>
          <w:sz w:val="20"/>
        </w:rPr>
        <w:t>……</w:t>
      </w:r>
      <w:r w:rsidR="00A32076" w:rsidRPr="00711C44">
        <w:rPr>
          <w:rFonts w:ascii="Arial" w:hAnsi="Arial" w:cs="Arial"/>
          <w:sz w:val="20"/>
        </w:rPr>
        <w:t xml:space="preserve"> </w:t>
      </w:r>
      <w:r w:rsidR="00402102" w:rsidRPr="00711C44">
        <w:rPr>
          <w:rFonts w:ascii="Arial" w:hAnsi="Arial" w:cs="Arial"/>
          <w:sz w:val="20"/>
        </w:rPr>
        <w:t>cho các đơn vị (theo phụ lục</w:t>
      </w:r>
      <w:r w:rsidR="00215E1B" w:rsidRPr="00F428C8">
        <w:rPr>
          <w:rFonts w:ascii="Arial" w:hAnsi="Arial" w:cs="Arial"/>
          <w:sz w:val="20"/>
        </w:rPr>
        <w:t xml:space="preserve"> đính kèm)</w:t>
      </w:r>
    </w:p>
    <w:p w:rsidR="00402102" w:rsidRPr="00711C44" w:rsidRDefault="00711C44" w:rsidP="007A0A8A">
      <w:pPr>
        <w:spacing w:before="120"/>
        <w:rPr>
          <w:rFonts w:ascii="Arial" w:hAnsi="Arial" w:cs="Arial"/>
          <w:sz w:val="20"/>
        </w:rPr>
      </w:pPr>
      <w:r w:rsidRPr="00711C44">
        <w:rPr>
          <w:rFonts w:ascii="Arial" w:hAnsi="Arial" w:cs="Arial"/>
          <w:b/>
          <w:sz w:val="20"/>
        </w:rPr>
        <w:t>Điều</w:t>
      </w:r>
      <w:r w:rsidR="00402102" w:rsidRPr="00711C44">
        <w:rPr>
          <w:rFonts w:ascii="Arial" w:hAnsi="Arial" w:cs="Arial"/>
          <w:b/>
          <w:sz w:val="20"/>
        </w:rPr>
        <w:t xml:space="preserve"> 2.</w:t>
      </w:r>
      <w:r w:rsidR="00402102" w:rsidRPr="00711C44">
        <w:rPr>
          <w:rFonts w:ascii="Arial" w:hAnsi="Arial" w:cs="Arial"/>
          <w:sz w:val="20"/>
        </w:rPr>
        <w:t xml:space="preserve"> Thủ trưởng các đơn vị (chủ Tài </w:t>
      </w:r>
      <w:r w:rsidRPr="00711C44">
        <w:rPr>
          <w:rFonts w:ascii="Arial" w:hAnsi="Arial" w:cs="Arial"/>
          <w:sz w:val="20"/>
        </w:rPr>
        <w:t>khoản</w:t>
      </w:r>
      <w:r w:rsidR="00402102" w:rsidRPr="00711C44">
        <w:rPr>
          <w:rFonts w:ascii="Arial" w:hAnsi="Arial" w:cs="Arial"/>
          <w:sz w:val="20"/>
        </w:rPr>
        <w:t>) căn cứ vào dự toán được giao, chịu trách nhiệm giao dự toán thu, chi BHXH cho các đơn vị trực thuộc.</w:t>
      </w:r>
    </w:p>
    <w:p w:rsidR="00402102" w:rsidRPr="00711C44" w:rsidRDefault="00711C44" w:rsidP="007A0A8A">
      <w:pPr>
        <w:spacing w:before="120"/>
        <w:rPr>
          <w:rFonts w:ascii="Arial" w:hAnsi="Arial" w:cs="Arial"/>
          <w:sz w:val="20"/>
        </w:rPr>
      </w:pPr>
      <w:r w:rsidRPr="00711C44">
        <w:rPr>
          <w:rFonts w:ascii="Arial" w:hAnsi="Arial" w:cs="Arial"/>
          <w:b/>
          <w:sz w:val="20"/>
        </w:rPr>
        <w:t>Điều</w:t>
      </w:r>
      <w:r w:rsidR="00402102" w:rsidRPr="00711C44">
        <w:rPr>
          <w:rFonts w:ascii="Arial" w:hAnsi="Arial" w:cs="Arial"/>
          <w:b/>
          <w:sz w:val="20"/>
        </w:rPr>
        <w:t xml:space="preserve"> 3.</w:t>
      </w:r>
      <w:r w:rsidR="00402102" w:rsidRPr="00711C44">
        <w:rPr>
          <w:rFonts w:ascii="Arial" w:hAnsi="Arial" w:cs="Arial"/>
          <w:sz w:val="20"/>
        </w:rPr>
        <w:t xml:space="preserve"> Giao Giám đốc BHXH Bộ Quốc phòng căn cứ vào dự toán thu, chi</w:t>
      </w:r>
      <w:r w:rsidR="00215E1B" w:rsidRPr="00F428C8">
        <w:rPr>
          <w:rFonts w:ascii="Arial" w:hAnsi="Arial" w:cs="Arial"/>
          <w:sz w:val="20"/>
        </w:rPr>
        <w:t xml:space="preserve"> </w:t>
      </w:r>
      <w:r w:rsidR="00402102" w:rsidRPr="00711C44">
        <w:rPr>
          <w:rFonts w:ascii="Arial" w:hAnsi="Arial" w:cs="Arial"/>
          <w:sz w:val="20"/>
        </w:rPr>
        <w:t>BHXH năm</w:t>
      </w:r>
      <w:r w:rsidR="00A32076" w:rsidRPr="00711C44">
        <w:rPr>
          <w:rFonts w:ascii="Arial" w:hAnsi="Arial" w:cs="Arial"/>
          <w:sz w:val="20"/>
        </w:rPr>
        <w:t xml:space="preserve"> </w:t>
      </w:r>
      <w:r w:rsidR="00215E1B" w:rsidRPr="00F428C8">
        <w:rPr>
          <w:rFonts w:ascii="Arial" w:hAnsi="Arial" w:cs="Arial"/>
          <w:sz w:val="20"/>
        </w:rPr>
        <w:t xml:space="preserve">….. </w:t>
      </w:r>
      <w:r w:rsidR="00402102" w:rsidRPr="00711C44">
        <w:rPr>
          <w:rFonts w:ascii="Arial" w:hAnsi="Arial" w:cs="Arial"/>
          <w:sz w:val="20"/>
        </w:rPr>
        <w:t>được phê duyệt tại Quyết định này, thông báo dự toán được giao cho</w:t>
      </w:r>
      <w:r w:rsidR="00215E1B" w:rsidRPr="00F428C8">
        <w:rPr>
          <w:rFonts w:ascii="Arial" w:hAnsi="Arial" w:cs="Arial"/>
          <w:sz w:val="20"/>
        </w:rPr>
        <w:t xml:space="preserve"> </w:t>
      </w:r>
      <w:r w:rsidR="00402102" w:rsidRPr="00711C44">
        <w:rPr>
          <w:rFonts w:ascii="Arial" w:hAnsi="Arial" w:cs="Arial"/>
          <w:sz w:val="20"/>
        </w:rPr>
        <w:t xml:space="preserve">các đơn vị trực thuộc Bộ, doanh nghiệp cấp 3, đơn vị sự nghiệp công lập để tổ chức thực hiện theo đúng quy định của pháp </w:t>
      </w:r>
      <w:r w:rsidRPr="00711C44">
        <w:rPr>
          <w:rFonts w:ascii="Arial" w:hAnsi="Arial" w:cs="Arial"/>
          <w:sz w:val="20"/>
        </w:rPr>
        <w:t>luật</w:t>
      </w:r>
      <w:r w:rsidR="00402102" w:rsidRPr="00711C44">
        <w:rPr>
          <w:rFonts w:ascii="Arial" w:hAnsi="Arial" w:cs="Arial"/>
          <w:sz w:val="20"/>
        </w:rPr>
        <w:t>.</w:t>
      </w:r>
    </w:p>
    <w:p w:rsidR="00402102" w:rsidRPr="00F428C8" w:rsidRDefault="00711C44" w:rsidP="007A0A8A">
      <w:pPr>
        <w:spacing w:before="120"/>
        <w:rPr>
          <w:rFonts w:ascii="Arial" w:hAnsi="Arial" w:cs="Arial"/>
          <w:sz w:val="20"/>
        </w:rPr>
      </w:pPr>
      <w:r w:rsidRPr="00711C44">
        <w:rPr>
          <w:rFonts w:ascii="Arial" w:hAnsi="Arial" w:cs="Arial"/>
          <w:b/>
          <w:sz w:val="20"/>
        </w:rPr>
        <w:t>Điều</w:t>
      </w:r>
      <w:r w:rsidR="00402102" w:rsidRPr="00711C44">
        <w:rPr>
          <w:rFonts w:ascii="Arial" w:hAnsi="Arial" w:cs="Arial"/>
          <w:b/>
          <w:sz w:val="20"/>
        </w:rPr>
        <w:t xml:space="preserve"> 4.</w:t>
      </w:r>
      <w:r w:rsidR="00402102" w:rsidRPr="00711C44">
        <w:rPr>
          <w:rFonts w:ascii="Arial" w:hAnsi="Arial" w:cs="Arial"/>
          <w:sz w:val="20"/>
        </w:rPr>
        <w:t xml:space="preserve"> Quyết định này có hiệu lực kể từ ngày ký; Cục trưởng Cục Tài chính</w:t>
      </w:r>
      <w:r w:rsidRPr="00711C44">
        <w:rPr>
          <w:rFonts w:ascii="Arial" w:hAnsi="Arial" w:cs="Arial"/>
          <w:sz w:val="20"/>
        </w:rPr>
        <w:t>/</w:t>
      </w:r>
      <w:r w:rsidR="00402102" w:rsidRPr="00711C44">
        <w:rPr>
          <w:rFonts w:ascii="Arial" w:hAnsi="Arial" w:cs="Arial"/>
          <w:sz w:val="20"/>
        </w:rPr>
        <w:t>BQP, Giám đốc BHXH Bộ Quốc phòng và Thủ trưởng các cơ quan, đơn vị có liên quan chịu trách nhiệm thi hành quyết định này.</w:t>
      </w:r>
      <w:r w:rsidRPr="00711C44">
        <w:rPr>
          <w:rFonts w:ascii="Arial" w:hAnsi="Arial" w:cs="Arial"/>
          <w:sz w:val="20"/>
        </w:rPr>
        <w:t>/</w:t>
      </w:r>
      <w:r w:rsidR="00402102" w:rsidRPr="00711C44">
        <w:rPr>
          <w:rFonts w:ascii="Arial" w:hAnsi="Arial" w:cs="Arial"/>
          <w:sz w:val="20"/>
        </w:rPr>
        <w:t>.</w:t>
      </w:r>
    </w:p>
    <w:p w:rsidR="00215E1B" w:rsidRPr="00F428C8" w:rsidRDefault="00215E1B" w:rsidP="007A0A8A">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215E1B" w:rsidRPr="00711C44" w:rsidTr="002A753F">
        <w:tc>
          <w:tcPr>
            <w:tcW w:w="4428" w:type="dxa"/>
          </w:tcPr>
          <w:p w:rsidR="00215E1B" w:rsidRPr="00711C44" w:rsidRDefault="00215E1B" w:rsidP="002A753F">
            <w:pPr>
              <w:spacing w:before="120"/>
              <w:rPr>
                <w:rFonts w:ascii="Arial" w:eastAsia="Times New Roman" w:hAnsi="Arial" w:cs="Arial"/>
                <w:sz w:val="20"/>
              </w:rPr>
            </w:pPr>
          </w:p>
          <w:p w:rsidR="00215E1B" w:rsidRPr="00711C44" w:rsidRDefault="00215E1B" w:rsidP="002A753F">
            <w:pPr>
              <w:spacing w:before="120"/>
              <w:rPr>
                <w:rFonts w:ascii="Arial" w:eastAsia="Times New Roman" w:hAnsi="Arial" w:cs="Arial"/>
                <w:sz w:val="20"/>
              </w:rPr>
            </w:pPr>
            <w:r w:rsidRPr="00711C44">
              <w:rPr>
                <w:rFonts w:ascii="Arial" w:eastAsia="Times New Roman" w:hAnsi="Arial" w:cs="Arial"/>
                <w:b/>
                <w:i/>
                <w:sz w:val="20"/>
              </w:rPr>
              <w:t>Nơi nhận:</w:t>
            </w:r>
            <w:r w:rsidRPr="00711C44">
              <w:rPr>
                <w:rFonts w:ascii="Arial" w:eastAsia="Times New Roman" w:hAnsi="Arial" w:cs="Arial"/>
                <w:b/>
                <w:i/>
                <w:sz w:val="20"/>
              </w:rPr>
              <w:br/>
            </w:r>
            <w:r w:rsidRPr="00711C44">
              <w:rPr>
                <w:rFonts w:ascii="Arial" w:eastAsia="Times New Roman" w:hAnsi="Arial" w:cs="Arial"/>
                <w:sz w:val="16"/>
              </w:rPr>
              <w:t>- Bộ trưởng; các đ</w:t>
            </w:r>
            <w:r w:rsidR="00711C44" w:rsidRPr="00711C44">
              <w:rPr>
                <w:rFonts w:ascii="Arial" w:eastAsia="Times New Roman" w:hAnsi="Arial" w:cs="Arial"/>
                <w:sz w:val="16"/>
              </w:rPr>
              <w:t>/</w:t>
            </w:r>
            <w:r w:rsidRPr="00711C44">
              <w:rPr>
                <w:rFonts w:ascii="Arial" w:eastAsia="Times New Roman" w:hAnsi="Arial" w:cs="Arial"/>
                <w:sz w:val="16"/>
              </w:rPr>
              <w:t>c Thứ trưởng;</w:t>
            </w:r>
            <w:r w:rsidRPr="00711C44">
              <w:rPr>
                <w:rFonts w:ascii="Arial" w:eastAsia="Times New Roman" w:hAnsi="Arial" w:cs="Arial"/>
                <w:sz w:val="16"/>
              </w:rPr>
              <w:br/>
              <w:t>- Các đầu mối được giao dự toán;</w:t>
            </w:r>
            <w:r w:rsidRPr="00711C44">
              <w:rPr>
                <w:rFonts w:ascii="Arial" w:eastAsia="Times New Roman" w:hAnsi="Arial" w:cs="Arial"/>
                <w:sz w:val="16"/>
              </w:rPr>
              <w:br/>
              <w:t>- Cục Tài chính</w:t>
            </w:r>
            <w:r w:rsidR="00711C44" w:rsidRPr="00711C44">
              <w:rPr>
                <w:rFonts w:ascii="Arial" w:eastAsia="Times New Roman" w:hAnsi="Arial" w:cs="Arial"/>
                <w:sz w:val="16"/>
              </w:rPr>
              <w:t>/</w:t>
            </w:r>
            <w:r w:rsidRPr="00711C44">
              <w:rPr>
                <w:rFonts w:ascii="Arial" w:eastAsia="Times New Roman" w:hAnsi="Arial" w:cs="Arial"/>
                <w:sz w:val="16"/>
              </w:rPr>
              <w:t>BQP (03b: B2, B8, B9);</w:t>
            </w:r>
            <w:r w:rsidRPr="00711C44">
              <w:rPr>
                <w:rFonts w:ascii="Arial" w:eastAsia="Times New Roman" w:hAnsi="Arial" w:cs="Arial"/>
                <w:sz w:val="16"/>
              </w:rPr>
              <w:br/>
              <w:t>- Cục Chính sách</w:t>
            </w:r>
            <w:r w:rsidR="00711C44" w:rsidRPr="00711C44">
              <w:rPr>
                <w:rFonts w:ascii="Arial" w:eastAsia="Times New Roman" w:hAnsi="Arial" w:cs="Arial"/>
                <w:sz w:val="16"/>
              </w:rPr>
              <w:t>/</w:t>
            </w:r>
            <w:r w:rsidRPr="00711C44">
              <w:rPr>
                <w:rFonts w:ascii="Arial" w:eastAsia="Times New Roman" w:hAnsi="Arial" w:cs="Arial"/>
                <w:sz w:val="16"/>
              </w:rPr>
              <w:t>TCCT; Thanh tra BQP;</w:t>
            </w:r>
            <w:r w:rsidRPr="00711C44">
              <w:rPr>
                <w:rFonts w:ascii="Arial" w:eastAsia="Times New Roman" w:hAnsi="Arial" w:cs="Arial"/>
                <w:sz w:val="16"/>
              </w:rPr>
              <w:br/>
              <w:t>- Cục Quân y</w:t>
            </w:r>
            <w:r w:rsidR="00711C44" w:rsidRPr="00711C44">
              <w:rPr>
                <w:rFonts w:ascii="Arial" w:eastAsia="Times New Roman" w:hAnsi="Arial" w:cs="Arial"/>
                <w:sz w:val="16"/>
              </w:rPr>
              <w:t>/</w:t>
            </w:r>
            <w:r w:rsidRPr="00711C44">
              <w:rPr>
                <w:rFonts w:ascii="Arial" w:eastAsia="Times New Roman" w:hAnsi="Arial" w:cs="Arial"/>
                <w:sz w:val="16"/>
              </w:rPr>
              <w:t>BQP;</w:t>
            </w:r>
            <w:r w:rsidRPr="00711C44">
              <w:rPr>
                <w:rFonts w:ascii="Arial" w:eastAsia="Times New Roman" w:hAnsi="Arial" w:cs="Arial"/>
                <w:sz w:val="16"/>
              </w:rPr>
              <w:br/>
              <w:t>- Lưu: VT, THBĐ;</w:t>
            </w:r>
            <w:r w:rsidRPr="00F428C8">
              <w:rPr>
                <w:rFonts w:ascii="Arial" w:eastAsia="Times New Roman" w:hAnsi="Arial" w:cs="Arial"/>
                <w:sz w:val="16"/>
              </w:rPr>
              <w:t xml:space="preserve"> ……..</w:t>
            </w:r>
          </w:p>
        </w:tc>
        <w:tc>
          <w:tcPr>
            <w:tcW w:w="4428" w:type="dxa"/>
          </w:tcPr>
          <w:p w:rsidR="00215E1B" w:rsidRPr="00711C44" w:rsidRDefault="00215E1B" w:rsidP="002A753F">
            <w:pPr>
              <w:spacing w:before="120"/>
              <w:jc w:val="center"/>
              <w:rPr>
                <w:rFonts w:ascii="Arial" w:eastAsia="Times New Roman" w:hAnsi="Arial" w:cs="Arial"/>
                <w:b/>
                <w:sz w:val="20"/>
                <w:lang w:val="en-US"/>
              </w:rPr>
            </w:pPr>
            <w:r w:rsidRPr="00711C44">
              <w:rPr>
                <w:rFonts w:ascii="Arial" w:eastAsia="Times New Roman" w:hAnsi="Arial" w:cs="Arial"/>
                <w:b/>
                <w:sz w:val="20"/>
                <w:lang w:val="en-US"/>
              </w:rPr>
              <w:t>BỘ TRƯỞNG</w:t>
            </w:r>
          </w:p>
        </w:tc>
      </w:tr>
    </w:tbl>
    <w:p w:rsidR="00215E1B" w:rsidRPr="00711C44" w:rsidRDefault="00215E1B" w:rsidP="007A0A8A">
      <w:pPr>
        <w:spacing w:before="120"/>
        <w:rPr>
          <w:rFonts w:ascii="Arial" w:hAnsi="Arial" w:cs="Arial"/>
          <w:sz w:val="20"/>
          <w:lang w:val="en-US"/>
        </w:rPr>
      </w:pPr>
      <w:r w:rsidRPr="00711C44">
        <w:rPr>
          <w:rFonts w:ascii="Arial" w:hAnsi="Arial" w:cs="Arial"/>
          <w:sz w:val="20"/>
          <w:lang w:val="en-US"/>
        </w:rPr>
        <w:t xml:space="preserve"> </w:t>
      </w:r>
    </w:p>
    <w:p w:rsidR="00402102" w:rsidRPr="00711C44" w:rsidRDefault="00802D8B" w:rsidP="007A0A8A">
      <w:pPr>
        <w:spacing w:before="120"/>
        <w:jc w:val="center"/>
        <w:rPr>
          <w:rFonts w:ascii="Arial" w:hAnsi="Arial" w:cs="Arial"/>
          <w:b/>
          <w:sz w:val="20"/>
        </w:rPr>
      </w:pPr>
      <w:bookmarkStart w:id="67" w:name="chuong_phuluc_1"/>
      <w:r w:rsidRPr="00711C44">
        <w:rPr>
          <w:rFonts w:ascii="Arial" w:hAnsi="Arial" w:cs="Arial"/>
          <w:b/>
          <w:sz w:val="20"/>
        </w:rPr>
        <w:t>Phụ lục 1</w:t>
      </w:r>
      <w:bookmarkEnd w:id="67"/>
    </w:p>
    <w:p w:rsidR="00402102" w:rsidRPr="00711C44" w:rsidRDefault="007611C9" w:rsidP="007A0A8A">
      <w:pPr>
        <w:spacing w:before="120"/>
        <w:jc w:val="center"/>
        <w:rPr>
          <w:rFonts w:ascii="Arial" w:hAnsi="Arial" w:cs="Arial"/>
          <w:sz w:val="20"/>
        </w:rPr>
      </w:pPr>
      <w:bookmarkStart w:id="68" w:name="chuong_phuluc_1_name"/>
      <w:r w:rsidRPr="00711C44">
        <w:rPr>
          <w:rFonts w:ascii="Arial" w:hAnsi="Arial" w:cs="Arial"/>
          <w:b/>
          <w:sz w:val="20"/>
        </w:rPr>
        <w:t>TỔNG HỢP DỰ TOÁN THU, CHI BHXH NĂM 2017</w:t>
      </w:r>
      <w:bookmarkEnd w:id="68"/>
      <w:r w:rsidRPr="00F428C8">
        <w:rPr>
          <w:rFonts w:ascii="Arial" w:hAnsi="Arial" w:cs="Arial"/>
          <w:b/>
          <w:sz w:val="20"/>
        </w:rPr>
        <w:br/>
      </w:r>
      <w:r w:rsidRPr="00711C44">
        <w:rPr>
          <w:rFonts w:ascii="Arial" w:hAnsi="Arial" w:cs="Arial"/>
          <w:i/>
          <w:sz w:val="20"/>
        </w:rPr>
        <w:t xml:space="preserve">(Kèm theo </w:t>
      </w:r>
      <w:r w:rsidRPr="00F428C8">
        <w:rPr>
          <w:rFonts w:ascii="Arial" w:hAnsi="Arial" w:cs="Arial"/>
          <w:i/>
          <w:sz w:val="20"/>
        </w:rPr>
        <w:t>Q</w:t>
      </w:r>
      <w:r w:rsidR="00402102" w:rsidRPr="00711C44">
        <w:rPr>
          <w:rFonts w:ascii="Arial" w:hAnsi="Arial" w:cs="Arial"/>
          <w:i/>
          <w:sz w:val="20"/>
        </w:rPr>
        <w:t>uyết định số:</w:t>
      </w:r>
      <w:r w:rsidR="00A32076" w:rsidRPr="00711C44">
        <w:rPr>
          <w:rFonts w:ascii="Arial" w:hAnsi="Arial" w:cs="Arial"/>
          <w:i/>
          <w:sz w:val="20"/>
        </w:rPr>
        <w:t xml:space="preserve"> </w:t>
      </w:r>
      <w:r w:rsidRPr="00F428C8">
        <w:rPr>
          <w:rFonts w:ascii="Arial" w:hAnsi="Arial" w:cs="Arial"/>
          <w:i/>
          <w:sz w:val="20"/>
        </w:rPr>
        <w:t xml:space="preserve">   </w:t>
      </w:r>
      <w:r w:rsidR="00711C44" w:rsidRPr="00711C44">
        <w:rPr>
          <w:rFonts w:ascii="Arial" w:hAnsi="Arial" w:cs="Arial"/>
          <w:i/>
          <w:sz w:val="20"/>
        </w:rPr>
        <w:t>/</w:t>
      </w:r>
      <w:r w:rsidRPr="00F428C8">
        <w:rPr>
          <w:rFonts w:ascii="Arial" w:hAnsi="Arial" w:cs="Arial"/>
          <w:i/>
          <w:sz w:val="20"/>
        </w:rPr>
        <w:t>Q</w:t>
      </w:r>
      <w:r w:rsidR="00402102" w:rsidRPr="00711C44">
        <w:rPr>
          <w:rFonts w:ascii="Arial" w:hAnsi="Arial" w:cs="Arial"/>
          <w:i/>
          <w:sz w:val="20"/>
        </w:rPr>
        <w:t>Đ-B</w:t>
      </w:r>
      <w:r w:rsidRPr="00F428C8">
        <w:rPr>
          <w:rFonts w:ascii="Arial" w:hAnsi="Arial" w:cs="Arial"/>
          <w:i/>
          <w:sz w:val="20"/>
        </w:rPr>
        <w:t>Q</w:t>
      </w:r>
      <w:r w:rsidR="00402102" w:rsidRPr="00711C44">
        <w:rPr>
          <w:rFonts w:ascii="Arial" w:hAnsi="Arial" w:cs="Arial"/>
          <w:i/>
          <w:sz w:val="20"/>
        </w:rPr>
        <w:t>P</w:t>
      </w:r>
      <w:r w:rsidR="00A32076" w:rsidRPr="00711C44">
        <w:rPr>
          <w:rFonts w:ascii="Arial" w:hAnsi="Arial" w:cs="Arial"/>
          <w:i/>
          <w:sz w:val="20"/>
        </w:rPr>
        <w:t xml:space="preserve"> </w:t>
      </w:r>
      <w:r w:rsidR="00402102" w:rsidRPr="00711C44">
        <w:rPr>
          <w:rFonts w:ascii="Arial" w:hAnsi="Arial" w:cs="Arial"/>
          <w:i/>
          <w:sz w:val="20"/>
        </w:rPr>
        <w:t>ngày</w:t>
      </w:r>
      <w:r w:rsidRPr="00F428C8">
        <w:rPr>
          <w:rFonts w:ascii="Arial" w:hAnsi="Arial" w:cs="Arial"/>
          <w:i/>
          <w:sz w:val="20"/>
        </w:rPr>
        <w:t xml:space="preserve">    </w:t>
      </w:r>
      <w:r w:rsidR="00A32076" w:rsidRPr="00711C44">
        <w:rPr>
          <w:rFonts w:ascii="Arial" w:hAnsi="Arial" w:cs="Arial"/>
          <w:i/>
          <w:sz w:val="20"/>
        </w:rPr>
        <w:t xml:space="preserve"> </w:t>
      </w:r>
      <w:r w:rsidR="00402102" w:rsidRPr="00711C44">
        <w:rPr>
          <w:rFonts w:ascii="Arial" w:hAnsi="Arial" w:cs="Arial"/>
          <w:i/>
          <w:sz w:val="20"/>
        </w:rPr>
        <w:t>tháng</w:t>
      </w:r>
      <w:r w:rsidRPr="00F428C8">
        <w:rPr>
          <w:rFonts w:ascii="Arial" w:hAnsi="Arial" w:cs="Arial"/>
          <w:i/>
          <w:sz w:val="20"/>
        </w:rPr>
        <w:t xml:space="preserve">    </w:t>
      </w:r>
      <w:r w:rsidR="00A32076" w:rsidRPr="00711C44">
        <w:rPr>
          <w:rFonts w:ascii="Arial" w:hAnsi="Arial" w:cs="Arial"/>
          <w:i/>
          <w:sz w:val="20"/>
        </w:rPr>
        <w:t xml:space="preserve"> </w:t>
      </w:r>
      <w:r w:rsidR="00402102" w:rsidRPr="00711C44">
        <w:rPr>
          <w:rFonts w:ascii="Arial" w:hAnsi="Arial" w:cs="Arial"/>
          <w:i/>
          <w:sz w:val="20"/>
        </w:rPr>
        <w:t>năm</w:t>
      </w:r>
      <w:r w:rsidR="00A32076" w:rsidRPr="00711C44">
        <w:rPr>
          <w:rFonts w:ascii="Arial" w:hAnsi="Arial" w:cs="Arial"/>
          <w:i/>
          <w:sz w:val="20"/>
        </w:rPr>
        <w:t xml:space="preserve"> </w:t>
      </w:r>
      <w:r w:rsidRPr="00F428C8">
        <w:rPr>
          <w:rFonts w:ascii="Arial" w:hAnsi="Arial" w:cs="Arial"/>
          <w:i/>
          <w:sz w:val="20"/>
        </w:rPr>
        <w:t xml:space="preserve">    </w:t>
      </w:r>
      <w:r w:rsidR="00402102" w:rsidRPr="00711C44">
        <w:rPr>
          <w:rFonts w:ascii="Arial" w:hAnsi="Arial" w:cs="Arial"/>
          <w:i/>
          <w:sz w:val="20"/>
        </w:rPr>
        <w:t>của</w:t>
      </w:r>
      <w:r w:rsidR="00A32076" w:rsidRPr="00711C44">
        <w:rPr>
          <w:rFonts w:ascii="Arial" w:hAnsi="Arial" w:cs="Arial"/>
          <w:i/>
          <w:sz w:val="20"/>
        </w:rPr>
        <w:t xml:space="preserve"> </w:t>
      </w:r>
      <w:r w:rsidR="00402102" w:rsidRPr="00711C44">
        <w:rPr>
          <w:rFonts w:ascii="Arial" w:hAnsi="Arial" w:cs="Arial"/>
          <w:i/>
          <w:sz w:val="20"/>
        </w:rPr>
        <w:t>Bộ</w:t>
      </w:r>
      <w:r w:rsidR="00A32076" w:rsidRPr="00711C44">
        <w:rPr>
          <w:rFonts w:ascii="Arial" w:hAnsi="Arial" w:cs="Arial"/>
          <w:i/>
          <w:sz w:val="20"/>
        </w:rPr>
        <w:t xml:space="preserve"> </w:t>
      </w:r>
      <w:r w:rsidR="00402102" w:rsidRPr="00711C44">
        <w:rPr>
          <w:rFonts w:ascii="Arial" w:hAnsi="Arial" w:cs="Arial"/>
          <w:i/>
          <w:sz w:val="20"/>
        </w:rPr>
        <w:t>trưở</w:t>
      </w:r>
      <w:r w:rsidRPr="00F428C8">
        <w:rPr>
          <w:rFonts w:ascii="Arial" w:hAnsi="Arial" w:cs="Arial"/>
          <w:i/>
          <w:sz w:val="20"/>
        </w:rPr>
        <w:t>n</w:t>
      </w:r>
      <w:r w:rsidR="00402102" w:rsidRPr="00711C44">
        <w:rPr>
          <w:rFonts w:ascii="Arial" w:hAnsi="Arial" w:cs="Arial"/>
          <w:i/>
          <w:sz w:val="20"/>
        </w:rPr>
        <w:t>g</w:t>
      </w:r>
      <w:r w:rsidRPr="00F428C8">
        <w:rPr>
          <w:rFonts w:ascii="Arial" w:hAnsi="Arial" w:cs="Arial"/>
          <w:i/>
          <w:sz w:val="20"/>
        </w:rPr>
        <w:t xml:space="preserve"> </w:t>
      </w:r>
      <w:r w:rsidR="00402102" w:rsidRPr="00711C44">
        <w:rPr>
          <w:rFonts w:ascii="Arial" w:hAnsi="Arial" w:cs="Arial"/>
          <w:i/>
          <w:sz w:val="20"/>
        </w:rPr>
        <w:t>Bộ Quốc phòng)</w:t>
      </w:r>
    </w:p>
    <w:p w:rsidR="00402102" w:rsidRPr="00711C44" w:rsidRDefault="00402102" w:rsidP="007A0A8A">
      <w:pPr>
        <w:spacing w:before="120"/>
        <w:jc w:val="right"/>
        <w:rPr>
          <w:rFonts w:ascii="Arial" w:hAnsi="Arial" w:cs="Arial"/>
          <w:i/>
          <w:sz w:val="20"/>
        </w:rPr>
      </w:pPr>
      <w:r w:rsidRPr="00711C44">
        <w:rPr>
          <w:rFonts w:ascii="Arial" w:hAnsi="Arial" w:cs="Arial"/>
          <w:i/>
          <w:sz w:val="20"/>
        </w:rPr>
        <w:t>Đơn vị tính: triệu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4"/>
        <w:gridCol w:w="6615"/>
        <w:gridCol w:w="1596"/>
      </w:tblGrid>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TT</w:t>
            </w:r>
          </w:p>
        </w:tc>
        <w:tc>
          <w:tcPr>
            <w:tcW w:w="6615"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NỘI DUNG</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S</w:t>
            </w:r>
            <w:r w:rsidR="004E0E8A" w:rsidRPr="00711C44">
              <w:rPr>
                <w:rFonts w:ascii="Arial" w:hAnsi="Arial" w:cs="Arial"/>
                <w:sz w:val="20"/>
                <w:lang w:val="en-US"/>
              </w:rPr>
              <w:t>Ố</w:t>
            </w:r>
            <w:r w:rsidRPr="00711C44">
              <w:rPr>
                <w:rFonts w:ascii="Arial" w:hAnsi="Arial" w:cs="Arial"/>
                <w:sz w:val="20"/>
              </w:rPr>
              <w:t xml:space="preserve"> TIỀN</w:t>
            </w: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I</w:t>
            </w:r>
          </w:p>
        </w:tc>
        <w:tc>
          <w:tcPr>
            <w:tcW w:w="6615" w:type="dxa"/>
            <w:shd w:val="clear" w:color="auto" w:fill="auto"/>
            <w:vAlign w:val="center"/>
          </w:tcPr>
          <w:p w:rsidR="00402102" w:rsidRPr="00711C44" w:rsidRDefault="007611C9" w:rsidP="007A0A8A">
            <w:pPr>
              <w:spacing w:before="120"/>
              <w:rPr>
                <w:rFonts w:ascii="Arial" w:hAnsi="Arial" w:cs="Arial"/>
                <w:sz w:val="20"/>
              </w:rPr>
            </w:pPr>
            <w:r w:rsidRPr="00711C44">
              <w:rPr>
                <w:rFonts w:ascii="Arial" w:hAnsi="Arial" w:cs="Arial"/>
                <w:sz w:val="20"/>
              </w:rPr>
              <w:t>DỰ TOÁN THU BHXH</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dự toán</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Doanh nghiệp trực thuộc Bộ</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3</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Doanh nghiệp cấp 3, đơn vị SNCL</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II</w:t>
            </w:r>
          </w:p>
        </w:tc>
        <w:tc>
          <w:tcPr>
            <w:tcW w:w="6615" w:type="dxa"/>
            <w:shd w:val="clear" w:color="auto" w:fill="auto"/>
            <w:vAlign w:val="center"/>
          </w:tcPr>
          <w:p w:rsidR="00402102" w:rsidRPr="00711C44" w:rsidRDefault="007611C9" w:rsidP="007A0A8A">
            <w:pPr>
              <w:spacing w:before="120"/>
              <w:rPr>
                <w:rFonts w:ascii="Arial" w:hAnsi="Arial" w:cs="Arial"/>
                <w:sz w:val="20"/>
              </w:rPr>
            </w:pPr>
            <w:r w:rsidRPr="00711C44">
              <w:rPr>
                <w:rFonts w:ascii="Arial" w:hAnsi="Arial" w:cs="Arial"/>
                <w:sz w:val="20"/>
              </w:rPr>
              <w:t>DỰ TOÁN CHI BHXH</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Dự toán chi các chế độ BHXH</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1.1</w:t>
            </w:r>
          </w:p>
        </w:tc>
        <w:tc>
          <w:tcPr>
            <w:tcW w:w="6615" w:type="dxa"/>
            <w:shd w:val="clear" w:color="auto" w:fill="auto"/>
            <w:vAlign w:val="center"/>
          </w:tcPr>
          <w:p w:rsidR="00402102" w:rsidRPr="00711C44" w:rsidRDefault="00C85B7D" w:rsidP="007A0A8A">
            <w:pPr>
              <w:spacing w:before="120"/>
              <w:rPr>
                <w:rFonts w:ascii="Arial" w:hAnsi="Arial" w:cs="Arial"/>
                <w:sz w:val="20"/>
              </w:rPr>
            </w:pPr>
            <w:r w:rsidRPr="00711C44">
              <w:rPr>
                <w:rFonts w:ascii="Arial" w:hAnsi="Arial" w:cs="Arial"/>
                <w:sz w:val="20"/>
              </w:rPr>
              <w:t>Đơn vị</w:t>
            </w:r>
            <w:r w:rsidR="00402102" w:rsidRPr="00711C44">
              <w:rPr>
                <w:rFonts w:ascii="Arial" w:hAnsi="Arial" w:cs="Arial"/>
                <w:sz w:val="20"/>
              </w:rPr>
              <w:t xml:space="preserve"> dự toán</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1.2</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Doanh nghiệp trực thuộc Bộ</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1.3</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Doanh nghiệp cấp 3, đơn vị SNCL</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Dự toán chi quản lý BHXH</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2.1</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dự toán</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2.2</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Doanh nghiệp trực thuộc Bộ</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2.3</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Doanh nghiệp cấp 3, đơn vị SNCL</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724" w:type="dxa"/>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2.4</w:t>
            </w:r>
          </w:p>
        </w:tc>
        <w:tc>
          <w:tcPr>
            <w:tcW w:w="6615" w:type="dxa"/>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Dự phòng</w:t>
            </w:r>
          </w:p>
        </w:tc>
        <w:tc>
          <w:tcPr>
            <w:tcW w:w="1596" w:type="dxa"/>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711C44" w:rsidRDefault="00402102" w:rsidP="007A0A8A">
      <w:pPr>
        <w:spacing w:before="120"/>
        <w:rPr>
          <w:rFonts w:ascii="Arial" w:hAnsi="Arial" w:cs="Arial"/>
          <w:i/>
          <w:sz w:val="20"/>
          <w:lang w:val="en-US"/>
        </w:rPr>
      </w:pPr>
      <w:r w:rsidRPr="00711C44">
        <w:rPr>
          <w:rFonts w:ascii="Arial" w:hAnsi="Arial" w:cs="Arial"/>
          <w:i/>
          <w:sz w:val="20"/>
        </w:rPr>
        <w:t>Bằng chữ:</w:t>
      </w:r>
      <w:r w:rsidR="007611C9" w:rsidRPr="00711C44">
        <w:rPr>
          <w:rFonts w:ascii="Arial" w:hAnsi="Arial" w:cs="Arial"/>
          <w:i/>
          <w:sz w:val="20"/>
          <w:lang w:val="en-US"/>
        </w:rPr>
        <w:t xml:space="preserve"> ……………………………</w:t>
      </w:r>
    </w:p>
    <w:p w:rsidR="007611C9" w:rsidRPr="00711C44" w:rsidRDefault="007611C9" w:rsidP="007A0A8A">
      <w:pPr>
        <w:spacing w:before="120"/>
        <w:rPr>
          <w:rFonts w:ascii="Arial" w:hAnsi="Arial" w:cs="Arial"/>
          <w:sz w:val="20"/>
          <w:lang w:val="en-US"/>
        </w:rPr>
      </w:pPr>
    </w:p>
    <w:p w:rsidR="007A0A8A" w:rsidRPr="00711C44" w:rsidRDefault="007A0A8A" w:rsidP="007A0A8A">
      <w:pPr>
        <w:spacing w:before="120"/>
        <w:rPr>
          <w:rFonts w:ascii="Arial" w:hAnsi="Arial" w:cs="Arial"/>
          <w:sz w:val="20"/>
          <w:lang w:val="en-US"/>
        </w:rPr>
        <w:sectPr w:rsidR="007A0A8A" w:rsidRPr="00711C44" w:rsidSect="00161CE4">
          <w:pgSz w:w="11906" w:h="16838"/>
          <w:pgMar w:top="567" w:right="1134" w:bottom="567" w:left="1701" w:header="720" w:footer="720" w:gutter="0"/>
          <w:cols w:space="720"/>
          <w:docGrid w:linePitch="360"/>
        </w:sectPr>
      </w:pPr>
    </w:p>
    <w:p w:rsidR="00402102" w:rsidRPr="00711C44" w:rsidRDefault="00402102" w:rsidP="007A0A8A">
      <w:pPr>
        <w:spacing w:before="120"/>
        <w:jc w:val="center"/>
        <w:rPr>
          <w:rFonts w:ascii="Arial" w:hAnsi="Arial" w:cs="Arial"/>
          <w:b/>
          <w:sz w:val="20"/>
        </w:rPr>
      </w:pPr>
      <w:bookmarkStart w:id="69" w:name="chuong_phuluc_2"/>
      <w:r w:rsidRPr="00711C44">
        <w:rPr>
          <w:rFonts w:ascii="Arial" w:hAnsi="Arial" w:cs="Arial"/>
          <w:b/>
          <w:sz w:val="20"/>
        </w:rPr>
        <w:t>Phụ lục 2</w:t>
      </w:r>
      <w:bookmarkEnd w:id="69"/>
    </w:p>
    <w:p w:rsidR="00402102" w:rsidRPr="00711C44" w:rsidRDefault="007611C9" w:rsidP="007A0A8A">
      <w:pPr>
        <w:spacing w:before="120"/>
        <w:jc w:val="center"/>
        <w:rPr>
          <w:rFonts w:ascii="Arial" w:hAnsi="Arial" w:cs="Arial"/>
          <w:i/>
          <w:sz w:val="20"/>
        </w:rPr>
      </w:pPr>
      <w:bookmarkStart w:id="70" w:name="chuong_phuluc_2_name"/>
      <w:r w:rsidRPr="00711C44">
        <w:rPr>
          <w:rFonts w:ascii="Arial" w:hAnsi="Arial" w:cs="Arial"/>
          <w:b/>
          <w:sz w:val="20"/>
        </w:rPr>
        <w:t>TỔNG HỢP DỰ TOÁN THU, NỘP BHXH NĂM ....</w:t>
      </w:r>
      <w:bookmarkEnd w:id="70"/>
      <w:r w:rsidRPr="00F428C8">
        <w:rPr>
          <w:rFonts w:ascii="Arial" w:hAnsi="Arial" w:cs="Arial"/>
          <w:b/>
          <w:sz w:val="20"/>
        </w:rPr>
        <w:br/>
      </w:r>
      <w:r w:rsidR="00402102" w:rsidRPr="00711C44">
        <w:rPr>
          <w:rFonts w:ascii="Arial" w:hAnsi="Arial" w:cs="Arial"/>
          <w:i/>
          <w:sz w:val="20"/>
        </w:rPr>
        <w:t>(Kèm theo Quyết định số:</w:t>
      </w:r>
      <w:r w:rsidR="00A32076" w:rsidRPr="00711C44">
        <w:rPr>
          <w:rFonts w:ascii="Arial" w:hAnsi="Arial" w:cs="Arial"/>
          <w:i/>
          <w:sz w:val="20"/>
        </w:rPr>
        <w:t xml:space="preserve"> </w:t>
      </w:r>
      <w:r w:rsidRPr="00F428C8">
        <w:rPr>
          <w:rFonts w:ascii="Arial" w:hAnsi="Arial" w:cs="Arial"/>
          <w:i/>
          <w:sz w:val="20"/>
        </w:rPr>
        <w:t xml:space="preserve">      </w:t>
      </w:r>
      <w:r w:rsidR="00711C44" w:rsidRPr="00711C44">
        <w:rPr>
          <w:rFonts w:ascii="Arial" w:hAnsi="Arial" w:cs="Arial"/>
          <w:i/>
          <w:sz w:val="20"/>
        </w:rPr>
        <w:t>/</w:t>
      </w:r>
      <w:r w:rsidR="00402102" w:rsidRPr="00711C44">
        <w:rPr>
          <w:rFonts w:ascii="Arial" w:hAnsi="Arial" w:cs="Arial"/>
          <w:i/>
          <w:sz w:val="20"/>
        </w:rPr>
        <w:t>QĐ-BQP</w:t>
      </w:r>
      <w:r w:rsidRPr="00711C44">
        <w:rPr>
          <w:rFonts w:ascii="Arial" w:hAnsi="Arial" w:cs="Arial"/>
          <w:i/>
          <w:sz w:val="20"/>
        </w:rPr>
        <w:t xml:space="preserve"> </w:t>
      </w:r>
      <w:r w:rsidR="00402102" w:rsidRPr="00711C44">
        <w:rPr>
          <w:rFonts w:ascii="Arial" w:hAnsi="Arial" w:cs="Arial"/>
          <w:i/>
          <w:sz w:val="20"/>
        </w:rPr>
        <w:t>ngày</w:t>
      </w:r>
      <w:r w:rsidRPr="00F428C8">
        <w:rPr>
          <w:rFonts w:ascii="Arial" w:hAnsi="Arial" w:cs="Arial"/>
          <w:i/>
          <w:sz w:val="20"/>
        </w:rPr>
        <w:t xml:space="preserve">   </w:t>
      </w:r>
      <w:r w:rsidR="00A32076" w:rsidRPr="00711C44">
        <w:rPr>
          <w:rFonts w:ascii="Arial" w:hAnsi="Arial" w:cs="Arial"/>
          <w:i/>
          <w:sz w:val="20"/>
        </w:rPr>
        <w:t xml:space="preserve"> </w:t>
      </w:r>
      <w:r w:rsidR="00402102" w:rsidRPr="00711C44">
        <w:rPr>
          <w:rFonts w:ascii="Arial" w:hAnsi="Arial" w:cs="Arial"/>
          <w:i/>
          <w:sz w:val="20"/>
        </w:rPr>
        <w:t>tháng</w:t>
      </w:r>
      <w:r w:rsidR="00A32076" w:rsidRPr="00711C44">
        <w:rPr>
          <w:rFonts w:ascii="Arial" w:hAnsi="Arial" w:cs="Arial"/>
          <w:i/>
          <w:sz w:val="20"/>
        </w:rPr>
        <w:t xml:space="preserve"> </w:t>
      </w:r>
      <w:r w:rsidRPr="00F428C8">
        <w:rPr>
          <w:rFonts w:ascii="Arial" w:hAnsi="Arial" w:cs="Arial"/>
          <w:i/>
          <w:sz w:val="20"/>
        </w:rPr>
        <w:t xml:space="preserve">    </w:t>
      </w:r>
      <w:r w:rsidR="00402102" w:rsidRPr="00711C44">
        <w:rPr>
          <w:rFonts w:ascii="Arial" w:hAnsi="Arial" w:cs="Arial"/>
          <w:i/>
          <w:sz w:val="20"/>
        </w:rPr>
        <w:t>năm</w:t>
      </w:r>
      <w:r w:rsidRPr="00F428C8">
        <w:rPr>
          <w:rFonts w:ascii="Arial" w:hAnsi="Arial" w:cs="Arial"/>
          <w:i/>
          <w:sz w:val="20"/>
        </w:rPr>
        <w:t xml:space="preserve">    </w:t>
      </w:r>
      <w:r w:rsidR="00A32076" w:rsidRPr="00711C44">
        <w:rPr>
          <w:rFonts w:ascii="Arial" w:hAnsi="Arial" w:cs="Arial"/>
          <w:i/>
          <w:sz w:val="20"/>
        </w:rPr>
        <w:t xml:space="preserve"> </w:t>
      </w:r>
      <w:r w:rsidR="00402102" w:rsidRPr="00711C44">
        <w:rPr>
          <w:rFonts w:ascii="Arial" w:hAnsi="Arial" w:cs="Arial"/>
          <w:i/>
          <w:sz w:val="20"/>
        </w:rPr>
        <w:t>của Bộ trưởng Bộ Quốc phòng)</w:t>
      </w:r>
    </w:p>
    <w:p w:rsidR="00402102" w:rsidRPr="00711C44" w:rsidRDefault="00402102" w:rsidP="007A0A8A">
      <w:pPr>
        <w:spacing w:before="120"/>
        <w:jc w:val="right"/>
        <w:rPr>
          <w:rFonts w:ascii="Arial" w:hAnsi="Arial" w:cs="Arial"/>
          <w:i/>
          <w:sz w:val="20"/>
        </w:rPr>
      </w:pPr>
      <w:r w:rsidRPr="00711C44">
        <w:rPr>
          <w:rFonts w:ascii="Arial" w:hAnsi="Arial" w:cs="Arial"/>
          <w:i/>
          <w:sz w:val="20"/>
        </w:rPr>
        <w:t>Đơn vị tính: triệu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73"/>
        <w:gridCol w:w="2139"/>
        <w:gridCol w:w="904"/>
        <w:gridCol w:w="1084"/>
        <w:gridCol w:w="799"/>
        <w:gridCol w:w="955"/>
        <w:gridCol w:w="1093"/>
        <w:gridCol w:w="708"/>
        <w:gridCol w:w="922"/>
      </w:tblGrid>
      <w:tr w:rsidR="00402102" w:rsidRPr="00711C44">
        <w:tc>
          <w:tcPr>
            <w:tcW w:w="261"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TT</w:t>
            </w:r>
          </w:p>
        </w:tc>
        <w:tc>
          <w:tcPr>
            <w:tcW w:w="1178"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ĐƠN VỊ</w:t>
            </w:r>
          </w:p>
        </w:tc>
        <w:tc>
          <w:tcPr>
            <w:tcW w:w="1535" w:type="pct"/>
            <w:gridSpan w:val="3"/>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Đơn vị dự toán</w:t>
            </w:r>
          </w:p>
        </w:tc>
        <w:tc>
          <w:tcPr>
            <w:tcW w:w="1518" w:type="pct"/>
            <w:gridSpan w:val="3"/>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Đơn vị hạch toán</w:t>
            </w:r>
          </w:p>
        </w:tc>
        <w:tc>
          <w:tcPr>
            <w:tcW w:w="508"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Tổng cộng</w:t>
            </w:r>
          </w:p>
        </w:tc>
      </w:tr>
      <w:tr w:rsidR="00402102" w:rsidRPr="00711C44">
        <w:tc>
          <w:tcPr>
            <w:tcW w:w="261"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1178" w:type="pct"/>
            <w:vMerge/>
            <w:shd w:val="clear" w:color="auto" w:fill="auto"/>
            <w:vAlign w:val="center"/>
          </w:tcPr>
          <w:p w:rsidR="00402102" w:rsidRPr="00711C44" w:rsidRDefault="00402102" w:rsidP="007A0A8A">
            <w:pPr>
              <w:spacing w:before="120"/>
              <w:rPr>
                <w:rFonts w:ascii="Arial" w:hAnsi="Arial" w:cs="Arial"/>
                <w:sz w:val="20"/>
              </w:rPr>
            </w:pP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lao động đóng</w:t>
            </w: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sử dụng lao động đóng</w:t>
            </w: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Cộng</w:t>
            </w: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lao động đóng</w:t>
            </w: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sử dụng lao động đóng</w:t>
            </w: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Cộng</w:t>
            </w:r>
          </w:p>
        </w:tc>
        <w:tc>
          <w:tcPr>
            <w:tcW w:w="508" w:type="pct"/>
            <w:vMerge/>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I</w:t>
            </w:r>
          </w:p>
        </w:tc>
        <w:tc>
          <w:tcPr>
            <w:tcW w:w="117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dự toán, doanh nghiệp trực thuộc Bộ</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117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BTL Thủ đô</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17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Quân khu 1</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p>
        </w:tc>
        <w:tc>
          <w:tcPr>
            <w:tcW w:w="1178" w:type="pct"/>
            <w:shd w:val="clear" w:color="auto" w:fill="auto"/>
            <w:vAlign w:val="center"/>
          </w:tcPr>
          <w:p w:rsidR="00402102" w:rsidRPr="00711C44" w:rsidRDefault="007611C9" w:rsidP="007A0A8A">
            <w:pPr>
              <w:spacing w:before="120"/>
              <w:rPr>
                <w:rFonts w:ascii="Arial" w:hAnsi="Arial" w:cs="Arial"/>
                <w:sz w:val="20"/>
                <w:lang w:val="en-US"/>
              </w:rPr>
            </w:pPr>
            <w:r w:rsidRPr="00711C44">
              <w:rPr>
                <w:rFonts w:ascii="Arial" w:hAnsi="Arial" w:cs="Arial"/>
                <w:sz w:val="20"/>
                <w:lang w:val="en-US"/>
              </w:rPr>
              <w:t>………</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II</w:t>
            </w:r>
          </w:p>
        </w:tc>
        <w:tc>
          <w:tcPr>
            <w:tcW w:w="1178"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Doanh nghiệp cấp 3, đơn vị SNCL</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p>
        </w:tc>
        <w:tc>
          <w:tcPr>
            <w:tcW w:w="117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BTL Thủ đô</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1178" w:type="pct"/>
            <w:shd w:val="clear" w:color="auto" w:fill="auto"/>
            <w:vAlign w:val="center"/>
          </w:tcPr>
          <w:p w:rsidR="00402102" w:rsidRPr="00711C44" w:rsidRDefault="007611C9" w:rsidP="007A0A8A">
            <w:pPr>
              <w:spacing w:before="120"/>
              <w:rPr>
                <w:rFonts w:ascii="Arial" w:hAnsi="Arial" w:cs="Arial"/>
                <w:sz w:val="20"/>
                <w:lang w:val="en-US"/>
              </w:rPr>
            </w:pPr>
            <w:r w:rsidRPr="00711C44">
              <w:rPr>
                <w:rFonts w:ascii="Arial" w:hAnsi="Arial" w:cs="Arial"/>
                <w:sz w:val="20"/>
                <w:lang w:val="en-US"/>
              </w:rPr>
              <w:t>………………</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178" w:type="pct"/>
            <w:shd w:val="clear" w:color="auto" w:fill="auto"/>
            <w:vAlign w:val="center"/>
          </w:tcPr>
          <w:p w:rsidR="00402102" w:rsidRPr="00711C44" w:rsidRDefault="007611C9" w:rsidP="007A0A8A">
            <w:pPr>
              <w:spacing w:before="120"/>
              <w:rPr>
                <w:rFonts w:ascii="Arial" w:hAnsi="Arial" w:cs="Arial"/>
                <w:sz w:val="20"/>
                <w:lang w:val="en-US"/>
              </w:rPr>
            </w:pPr>
            <w:r w:rsidRPr="00711C44">
              <w:rPr>
                <w:rFonts w:ascii="Arial" w:hAnsi="Arial" w:cs="Arial"/>
                <w:sz w:val="20"/>
                <w:lang w:val="en-US"/>
              </w:rPr>
              <w:t>……………..</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402102" w:rsidRPr="00711C44" w:rsidRDefault="00402102" w:rsidP="007A0A8A">
            <w:pPr>
              <w:spacing w:before="120"/>
              <w:jc w:val="center"/>
              <w:rPr>
                <w:rFonts w:ascii="Arial" w:hAnsi="Arial" w:cs="Arial"/>
                <w:sz w:val="20"/>
              </w:rPr>
            </w:pPr>
          </w:p>
        </w:tc>
        <w:tc>
          <w:tcPr>
            <w:tcW w:w="117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Quân khu 1</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r w:rsidR="007611C9" w:rsidRPr="00711C44">
        <w:tc>
          <w:tcPr>
            <w:tcW w:w="261" w:type="pct"/>
            <w:shd w:val="clear" w:color="auto" w:fill="auto"/>
            <w:vAlign w:val="center"/>
          </w:tcPr>
          <w:p w:rsidR="007611C9" w:rsidRPr="00711C44" w:rsidRDefault="007611C9" w:rsidP="007A0A8A">
            <w:pPr>
              <w:spacing w:before="120"/>
              <w:jc w:val="center"/>
              <w:rPr>
                <w:rFonts w:ascii="Arial" w:hAnsi="Arial" w:cs="Arial"/>
                <w:sz w:val="20"/>
              </w:rPr>
            </w:pPr>
            <w:r w:rsidRPr="00711C44">
              <w:rPr>
                <w:rFonts w:ascii="Arial" w:hAnsi="Arial" w:cs="Arial"/>
                <w:sz w:val="20"/>
              </w:rPr>
              <w:t>3</w:t>
            </w:r>
          </w:p>
        </w:tc>
        <w:tc>
          <w:tcPr>
            <w:tcW w:w="1178" w:type="pct"/>
            <w:shd w:val="clear" w:color="auto" w:fill="auto"/>
            <w:vAlign w:val="center"/>
          </w:tcPr>
          <w:p w:rsidR="007611C9" w:rsidRPr="00711C44" w:rsidRDefault="007611C9" w:rsidP="007A0A8A">
            <w:pPr>
              <w:spacing w:before="120"/>
              <w:rPr>
                <w:rFonts w:ascii="Arial" w:hAnsi="Arial" w:cs="Arial"/>
                <w:sz w:val="20"/>
                <w:lang w:val="en-US"/>
              </w:rPr>
            </w:pPr>
            <w:r w:rsidRPr="00711C44">
              <w:rPr>
                <w:rFonts w:ascii="Arial" w:hAnsi="Arial" w:cs="Arial"/>
                <w:sz w:val="20"/>
                <w:lang w:val="en-US"/>
              </w:rPr>
              <w:t>………………</w:t>
            </w:r>
          </w:p>
        </w:tc>
        <w:tc>
          <w:tcPr>
            <w:tcW w:w="498" w:type="pct"/>
            <w:shd w:val="clear" w:color="auto" w:fill="auto"/>
            <w:vAlign w:val="center"/>
          </w:tcPr>
          <w:p w:rsidR="007611C9" w:rsidRPr="00711C44" w:rsidRDefault="007611C9" w:rsidP="007A0A8A">
            <w:pPr>
              <w:spacing w:before="120"/>
              <w:jc w:val="center"/>
              <w:rPr>
                <w:rFonts w:ascii="Arial" w:hAnsi="Arial" w:cs="Arial"/>
                <w:sz w:val="20"/>
              </w:rPr>
            </w:pPr>
          </w:p>
        </w:tc>
        <w:tc>
          <w:tcPr>
            <w:tcW w:w="597" w:type="pct"/>
            <w:shd w:val="clear" w:color="auto" w:fill="auto"/>
            <w:vAlign w:val="center"/>
          </w:tcPr>
          <w:p w:rsidR="007611C9" w:rsidRPr="00711C44" w:rsidRDefault="007611C9" w:rsidP="007A0A8A">
            <w:pPr>
              <w:spacing w:before="120"/>
              <w:jc w:val="center"/>
              <w:rPr>
                <w:rFonts w:ascii="Arial" w:hAnsi="Arial" w:cs="Arial"/>
                <w:sz w:val="20"/>
              </w:rPr>
            </w:pPr>
          </w:p>
        </w:tc>
        <w:tc>
          <w:tcPr>
            <w:tcW w:w="440" w:type="pct"/>
            <w:shd w:val="clear" w:color="auto" w:fill="auto"/>
            <w:vAlign w:val="center"/>
          </w:tcPr>
          <w:p w:rsidR="007611C9" w:rsidRPr="00711C44" w:rsidRDefault="007611C9" w:rsidP="007A0A8A">
            <w:pPr>
              <w:spacing w:before="120"/>
              <w:jc w:val="center"/>
              <w:rPr>
                <w:rFonts w:ascii="Arial" w:hAnsi="Arial" w:cs="Arial"/>
                <w:sz w:val="20"/>
              </w:rPr>
            </w:pPr>
          </w:p>
        </w:tc>
        <w:tc>
          <w:tcPr>
            <w:tcW w:w="526" w:type="pct"/>
            <w:shd w:val="clear" w:color="auto" w:fill="auto"/>
            <w:vAlign w:val="center"/>
          </w:tcPr>
          <w:p w:rsidR="007611C9" w:rsidRPr="00711C44" w:rsidRDefault="007611C9" w:rsidP="007A0A8A">
            <w:pPr>
              <w:spacing w:before="120"/>
              <w:jc w:val="center"/>
              <w:rPr>
                <w:rFonts w:ascii="Arial" w:hAnsi="Arial" w:cs="Arial"/>
                <w:sz w:val="20"/>
              </w:rPr>
            </w:pPr>
          </w:p>
        </w:tc>
        <w:tc>
          <w:tcPr>
            <w:tcW w:w="602" w:type="pct"/>
            <w:shd w:val="clear" w:color="auto" w:fill="auto"/>
            <w:vAlign w:val="center"/>
          </w:tcPr>
          <w:p w:rsidR="007611C9" w:rsidRPr="00711C44" w:rsidRDefault="007611C9" w:rsidP="007A0A8A">
            <w:pPr>
              <w:spacing w:before="120"/>
              <w:jc w:val="center"/>
              <w:rPr>
                <w:rFonts w:ascii="Arial" w:hAnsi="Arial" w:cs="Arial"/>
                <w:sz w:val="20"/>
              </w:rPr>
            </w:pPr>
          </w:p>
        </w:tc>
        <w:tc>
          <w:tcPr>
            <w:tcW w:w="390" w:type="pct"/>
            <w:shd w:val="clear" w:color="auto" w:fill="auto"/>
            <w:vAlign w:val="center"/>
          </w:tcPr>
          <w:p w:rsidR="007611C9" w:rsidRPr="00711C44" w:rsidRDefault="007611C9" w:rsidP="007A0A8A">
            <w:pPr>
              <w:spacing w:before="120"/>
              <w:jc w:val="center"/>
              <w:rPr>
                <w:rFonts w:ascii="Arial" w:hAnsi="Arial" w:cs="Arial"/>
                <w:sz w:val="20"/>
              </w:rPr>
            </w:pPr>
          </w:p>
        </w:tc>
        <w:tc>
          <w:tcPr>
            <w:tcW w:w="508" w:type="pct"/>
            <w:shd w:val="clear" w:color="auto" w:fill="auto"/>
            <w:vAlign w:val="center"/>
          </w:tcPr>
          <w:p w:rsidR="007611C9" w:rsidRPr="00711C44" w:rsidRDefault="007611C9" w:rsidP="007A0A8A">
            <w:pPr>
              <w:spacing w:before="120"/>
              <w:jc w:val="center"/>
              <w:rPr>
                <w:rFonts w:ascii="Arial" w:hAnsi="Arial" w:cs="Arial"/>
                <w:sz w:val="20"/>
              </w:rPr>
            </w:pPr>
          </w:p>
        </w:tc>
      </w:tr>
      <w:tr w:rsidR="007611C9" w:rsidRPr="00711C44">
        <w:tc>
          <w:tcPr>
            <w:tcW w:w="261" w:type="pct"/>
            <w:shd w:val="clear" w:color="auto" w:fill="auto"/>
            <w:vAlign w:val="center"/>
          </w:tcPr>
          <w:p w:rsidR="007611C9" w:rsidRPr="00711C44" w:rsidRDefault="007611C9" w:rsidP="007A0A8A">
            <w:pPr>
              <w:spacing w:before="120"/>
              <w:jc w:val="center"/>
              <w:rPr>
                <w:rFonts w:ascii="Arial" w:hAnsi="Arial" w:cs="Arial"/>
                <w:sz w:val="20"/>
              </w:rPr>
            </w:pPr>
            <w:r w:rsidRPr="00711C44">
              <w:rPr>
                <w:rFonts w:ascii="Arial" w:hAnsi="Arial" w:cs="Arial"/>
                <w:sz w:val="20"/>
              </w:rPr>
              <w:t>4</w:t>
            </w:r>
          </w:p>
        </w:tc>
        <w:tc>
          <w:tcPr>
            <w:tcW w:w="1178" w:type="pct"/>
            <w:shd w:val="clear" w:color="auto" w:fill="auto"/>
            <w:vAlign w:val="center"/>
          </w:tcPr>
          <w:p w:rsidR="007611C9" w:rsidRPr="00711C44" w:rsidRDefault="007611C9" w:rsidP="007A0A8A">
            <w:pPr>
              <w:spacing w:before="120"/>
              <w:rPr>
                <w:rFonts w:ascii="Arial" w:hAnsi="Arial" w:cs="Arial"/>
                <w:sz w:val="20"/>
                <w:lang w:val="en-US"/>
              </w:rPr>
            </w:pPr>
            <w:r w:rsidRPr="00711C44">
              <w:rPr>
                <w:rFonts w:ascii="Arial" w:hAnsi="Arial" w:cs="Arial"/>
                <w:sz w:val="20"/>
                <w:lang w:val="en-US"/>
              </w:rPr>
              <w:t>……………..</w:t>
            </w:r>
          </w:p>
        </w:tc>
        <w:tc>
          <w:tcPr>
            <w:tcW w:w="498" w:type="pct"/>
            <w:shd w:val="clear" w:color="auto" w:fill="auto"/>
            <w:vAlign w:val="center"/>
          </w:tcPr>
          <w:p w:rsidR="007611C9" w:rsidRPr="00711C44" w:rsidRDefault="007611C9" w:rsidP="007A0A8A">
            <w:pPr>
              <w:spacing w:before="120"/>
              <w:jc w:val="center"/>
              <w:rPr>
                <w:rFonts w:ascii="Arial" w:hAnsi="Arial" w:cs="Arial"/>
                <w:sz w:val="20"/>
              </w:rPr>
            </w:pPr>
          </w:p>
        </w:tc>
        <w:tc>
          <w:tcPr>
            <w:tcW w:w="597" w:type="pct"/>
            <w:shd w:val="clear" w:color="auto" w:fill="auto"/>
            <w:vAlign w:val="center"/>
          </w:tcPr>
          <w:p w:rsidR="007611C9" w:rsidRPr="00711C44" w:rsidRDefault="007611C9" w:rsidP="007A0A8A">
            <w:pPr>
              <w:spacing w:before="120"/>
              <w:jc w:val="center"/>
              <w:rPr>
                <w:rFonts w:ascii="Arial" w:hAnsi="Arial" w:cs="Arial"/>
                <w:sz w:val="20"/>
              </w:rPr>
            </w:pPr>
          </w:p>
        </w:tc>
        <w:tc>
          <w:tcPr>
            <w:tcW w:w="440" w:type="pct"/>
            <w:shd w:val="clear" w:color="auto" w:fill="auto"/>
            <w:vAlign w:val="center"/>
          </w:tcPr>
          <w:p w:rsidR="007611C9" w:rsidRPr="00711C44" w:rsidRDefault="007611C9" w:rsidP="007A0A8A">
            <w:pPr>
              <w:spacing w:before="120"/>
              <w:jc w:val="center"/>
              <w:rPr>
                <w:rFonts w:ascii="Arial" w:hAnsi="Arial" w:cs="Arial"/>
                <w:sz w:val="20"/>
              </w:rPr>
            </w:pPr>
          </w:p>
        </w:tc>
        <w:tc>
          <w:tcPr>
            <w:tcW w:w="526" w:type="pct"/>
            <w:shd w:val="clear" w:color="auto" w:fill="auto"/>
            <w:vAlign w:val="center"/>
          </w:tcPr>
          <w:p w:rsidR="007611C9" w:rsidRPr="00711C44" w:rsidRDefault="007611C9" w:rsidP="007A0A8A">
            <w:pPr>
              <w:spacing w:before="120"/>
              <w:jc w:val="center"/>
              <w:rPr>
                <w:rFonts w:ascii="Arial" w:hAnsi="Arial" w:cs="Arial"/>
                <w:sz w:val="20"/>
              </w:rPr>
            </w:pPr>
          </w:p>
        </w:tc>
        <w:tc>
          <w:tcPr>
            <w:tcW w:w="602" w:type="pct"/>
            <w:shd w:val="clear" w:color="auto" w:fill="auto"/>
            <w:vAlign w:val="center"/>
          </w:tcPr>
          <w:p w:rsidR="007611C9" w:rsidRPr="00711C44" w:rsidRDefault="007611C9" w:rsidP="007A0A8A">
            <w:pPr>
              <w:spacing w:before="120"/>
              <w:jc w:val="center"/>
              <w:rPr>
                <w:rFonts w:ascii="Arial" w:hAnsi="Arial" w:cs="Arial"/>
                <w:sz w:val="20"/>
              </w:rPr>
            </w:pPr>
          </w:p>
        </w:tc>
        <w:tc>
          <w:tcPr>
            <w:tcW w:w="390" w:type="pct"/>
            <w:shd w:val="clear" w:color="auto" w:fill="auto"/>
            <w:vAlign w:val="center"/>
          </w:tcPr>
          <w:p w:rsidR="007611C9" w:rsidRPr="00711C44" w:rsidRDefault="007611C9" w:rsidP="007A0A8A">
            <w:pPr>
              <w:spacing w:before="120"/>
              <w:jc w:val="center"/>
              <w:rPr>
                <w:rFonts w:ascii="Arial" w:hAnsi="Arial" w:cs="Arial"/>
                <w:sz w:val="20"/>
              </w:rPr>
            </w:pPr>
          </w:p>
        </w:tc>
        <w:tc>
          <w:tcPr>
            <w:tcW w:w="508" w:type="pct"/>
            <w:shd w:val="clear" w:color="auto" w:fill="auto"/>
            <w:vAlign w:val="center"/>
          </w:tcPr>
          <w:p w:rsidR="007611C9" w:rsidRPr="00711C44" w:rsidRDefault="007611C9" w:rsidP="007A0A8A">
            <w:pPr>
              <w:spacing w:before="120"/>
              <w:jc w:val="center"/>
              <w:rPr>
                <w:rFonts w:ascii="Arial" w:hAnsi="Arial" w:cs="Arial"/>
                <w:sz w:val="20"/>
              </w:rPr>
            </w:pPr>
          </w:p>
        </w:tc>
      </w:tr>
      <w:tr w:rsidR="00402102" w:rsidRPr="00711C44">
        <w:tc>
          <w:tcPr>
            <w:tcW w:w="143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Tổng cộng</w:t>
            </w:r>
          </w:p>
        </w:tc>
        <w:tc>
          <w:tcPr>
            <w:tcW w:w="498" w:type="pct"/>
            <w:shd w:val="clear" w:color="auto" w:fill="auto"/>
            <w:vAlign w:val="center"/>
          </w:tcPr>
          <w:p w:rsidR="00402102" w:rsidRPr="00711C44" w:rsidRDefault="00402102" w:rsidP="007A0A8A">
            <w:pPr>
              <w:spacing w:before="120"/>
              <w:jc w:val="center"/>
              <w:rPr>
                <w:rFonts w:ascii="Arial" w:hAnsi="Arial" w:cs="Arial"/>
                <w:sz w:val="20"/>
              </w:rPr>
            </w:pPr>
          </w:p>
        </w:tc>
        <w:tc>
          <w:tcPr>
            <w:tcW w:w="597" w:type="pct"/>
            <w:shd w:val="clear" w:color="auto" w:fill="auto"/>
            <w:vAlign w:val="center"/>
          </w:tcPr>
          <w:p w:rsidR="00402102" w:rsidRPr="00711C44" w:rsidRDefault="00402102" w:rsidP="007A0A8A">
            <w:pPr>
              <w:spacing w:before="120"/>
              <w:jc w:val="center"/>
              <w:rPr>
                <w:rFonts w:ascii="Arial" w:hAnsi="Arial" w:cs="Arial"/>
                <w:sz w:val="20"/>
              </w:rPr>
            </w:pPr>
          </w:p>
        </w:tc>
        <w:tc>
          <w:tcPr>
            <w:tcW w:w="440" w:type="pct"/>
            <w:shd w:val="clear" w:color="auto" w:fill="auto"/>
            <w:vAlign w:val="center"/>
          </w:tcPr>
          <w:p w:rsidR="00402102" w:rsidRPr="00711C44" w:rsidRDefault="00402102" w:rsidP="007A0A8A">
            <w:pPr>
              <w:spacing w:before="120"/>
              <w:jc w:val="center"/>
              <w:rPr>
                <w:rFonts w:ascii="Arial" w:hAnsi="Arial" w:cs="Arial"/>
                <w:sz w:val="20"/>
              </w:rPr>
            </w:pPr>
          </w:p>
        </w:tc>
        <w:tc>
          <w:tcPr>
            <w:tcW w:w="526" w:type="pct"/>
            <w:shd w:val="clear" w:color="auto" w:fill="auto"/>
            <w:vAlign w:val="center"/>
          </w:tcPr>
          <w:p w:rsidR="00402102" w:rsidRPr="00711C44" w:rsidRDefault="00402102" w:rsidP="007A0A8A">
            <w:pPr>
              <w:spacing w:before="120"/>
              <w:jc w:val="center"/>
              <w:rPr>
                <w:rFonts w:ascii="Arial" w:hAnsi="Arial" w:cs="Arial"/>
                <w:sz w:val="20"/>
              </w:rPr>
            </w:pPr>
          </w:p>
        </w:tc>
        <w:tc>
          <w:tcPr>
            <w:tcW w:w="602" w:type="pct"/>
            <w:shd w:val="clear" w:color="auto" w:fill="auto"/>
            <w:vAlign w:val="center"/>
          </w:tcPr>
          <w:p w:rsidR="00402102" w:rsidRPr="00711C44" w:rsidRDefault="00402102" w:rsidP="007A0A8A">
            <w:pPr>
              <w:spacing w:before="120"/>
              <w:jc w:val="center"/>
              <w:rPr>
                <w:rFonts w:ascii="Arial" w:hAnsi="Arial" w:cs="Arial"/>
                <w:sz w:val="20"/>
              </w:rPr>
            </w:pPr>
          </w:p>
        </w:tc>
        <w:tc>
          <w:tcPr>
            <w:tcW w:w="390" w:type="pct"/>
            <w:shd w:val="clear" w:color="auto" w:fill="auto"/>
            <w:vAlign w:val="center"/>
          </w:tcPr>
          <w:p w:rsidR="00402102" w:rsidRPr="00711C44" w:rsidRDefault="00402102" w:rsidP="007A0A8A">
            <w:pPr>
              <w:spacing w:before="120"/>
              <w:jc w:val="center"/>
              <w:rPr>
                <w:rFonts w:ascii="Arial" w:hAnsi="Arial" w:cs="Arial"/>
                <w:sz w:val="20"/>
              </w:rPr>
            </w:pPr>
          </w:p>
        </w:tc>
        <w:tc>
          <w:tcPr>
            <w:tcW w:w="508" w:type="pct"/>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711C44" w:rsidRDefault="00402102" w:rsidP="007A0A8A">
      <w:pPr>
        <w:spacing w:before="120"/>
        <w:rPr>
          <w:rFonts w:ascii="Arial" w:hAnsi="Arial" w:cs="Arial"/>
          <w:i/>
          <w:sz w:val="20"/>
          <w:lang w:val="en-US"/>
        </w:rPr>
      </w:pPr>
      <w:r w:rsidRPr="00711C44">
        <w:rPr>
          <w:rFonts w:ascii="Arial" w:hAnsi="Arial" w:cs="Arial"/>
          <w:i/>
          <w:sz w:val="20"/>
        </w:rPr>
        <w:t>Bằng chữ:</w:t>
      </w:r>
      <w:r w:rsidR="007611C9" w:rsidRPr="00711C44">
        <w:rPr>
          <w:rFonts w:ascii="Arial" w:hAnsi="Arial" w:cs="Arial"/>
          <w:i/>
          <w:sz w:val="20"/>
          <w:lang w:val="en-US"/>
        </w:rPr>
        <w:t xml:space="preserve"> ……………………..</w:t>
      </w:r>
    </w:p>
    <w:p w:rsidR="00E369F8" w:rsidRPr="00711C44" w:rsidRDefault="00E369F8" w:rsidP="007A0A8A">
      <w:pPr>
        <w:spacing w:before="120"/>
        <w:rPr>
          <w:rFonts w:ascii="Arial" w:hAnsi="Arial" w:cs="Arial"/>
          <w:sz w:val="20"/>
          <w:lang w:val="en-US"/>
        </w:rPr>
      </w:pPr>
    </w:p>
    <w:p w:rsidR="00402102" w:rsidRPr="00711C44" w:rsidRDefault="00402102" w:rsidP="007A0A8A">
      <w:pPr>
        <w:spacing w:before="120"/>
        <w:jc w:val="center"/>
        <w:rPr>
          <w:rFonts w:ascii="Arial" w:hAnsi="Arial" w:cs="Arial"/>
          <w:b/>
          <w:sz w:val="20"/>
        </w:rPr>
      </w:pPr>
      <w:bookmarkStart w:id="71" w:name="chuong_phuluc_3"/>
      <w:r w:rsidRPr="00711C44">
        <w:rPr>
          <w:rFonts w:ascii="Arial" w:hAnsi="Arial" w:cs="Arial"/>
          <w:b/>
          <w:sz w:val="20"/>
        </w:rPr>
        <w:t>Phụ lục 3</w:t>
      </w:r>
      <w:bookmarkEnd w:id="71"/>
    </w:p>
    <w:p w:rsidR="00402102" w:rsidRPr="00711C44" w:rsidRDefault="00E369F8" w:rsidP="007A0A8A">
      <w:pPr>
        <w:spacing w:before="120"/>
        <w:jc w:val="center"/>
        <w:rPr>
          <w:rFonts w:ascii="Arial" w:hAnsi="Arial" w:cs="Arial"/>
          <w:sz w:val="20"/>
        </w:rPr>
      </w:pPr>
      <w:bookmarkStart w:id="72" w:name="chuong_phuluc_3_name"/>
      <w:r w:rsidRPr="00711C44">
        <w:rPr>
          <w:rFonts w:ascii="Arial" w:hAnsi="Arial" w:cs="Arial"/>
          <w:b/>
          <w:sz w:val="20"/>
        </w:rPr>
        <w:t>TỔNG HỢP DỰ TOÁN CHI CÁC CHẾ ĐỘ BHXH NĂM ....</w:t>
      </w:r>
      <w:bookmarkEnd w:id="72"/>
      <w:r w:rsidRPr="00F428C8">
        <w:rPr>
          <w:rFonts w:ascii="Arial" w:hAnsi="Arial" w:cs="Arial"/>
          <w:b/>
          <w:sz w:val="20"/>
        </w:rPr>
        <w:br/>
      </w:r>
      <w:r w:rsidR="00402102" w:rsidRPr="00711C44">
        <w:rPr>
          <w:rFonts w:ascii="Arial" w:hAnsi="Arial" w:cs="Arial"/>
          <w:i/>
          <w:sz w:val="20"/>
        </w:rPr>
        <w:t>(Kèm theo Quyết định số:</w:t>
      </w:r>
      <w:r w:rsidR="00A32076" w:rsidRPr="00711C44">
        <w:rPr>
          <w:rFonts w:ascii="Arial" w:hAnsi="Arial" w:cs="Arial"/>
          <w:i/>
          <w:sz w:val="20"/>
        </w:rPr>
        <w:t xml:space="preserve"> </w:t>
      </w:r>
      <w:r w:rsidRPr="00F428C8">
        <w:rPr>
          <w:rFonts w:ascii="Arial" w:hAnsi="Arial" w:cs="Arial"/>
          <w:i/>
          <w:sz w:val="20"/>
        </w:rPr>
        <w:t xml:space="preserve">     </w:t>
      </w:r>
      <w:r w:rsidR="00711C44" w:rsidRPr="00711C44">
        <w:rPr>
          <w:rFonts w:ascii="Arial" w:hAnsi="Arial" w:cs="Arial"/>
          <w:i/>
          <w:sz w:val="20"/>
        </w:rPr>
        <w:t>/</w:t>
      </w:r>
      <w:r w:rsidR="00402102" w:rsidRPr="00711C44">
        <w:rPr>
          <w:rFonts w:ascii="Arial" w:hAnsi="Arial" w:cs="Arial"/>
          <w:i/>
          <w:sz w:val="20"/>
        </w:rPr>
        <w:t>QĐ-BQP</w:t>
      </w:r>
      <w:r w:rsidR="00A32076" w:rsidRPr="00711C44">
        <w:rPr>
          <w:rFonts w:ascii="Arial" w:hAnsi="Arial" w:cs="Arial"/>
          <w:i/>
          <w:sz w:val="20"/>
        </w:rPr>
        <w:t xml:space="preserve"> </w:t>
      </w:r>
      <w:r w:rsidR="00402102" w:rsidRPr="00711C44">
        <w:rPr>
          <w:rFonts w:ascii="Arial" w:hAnsi="Arial" w:cs="Arial"/>
          <w:i/>
          <w:sz w:val="20"/>
        </w:rPr>
        <w:t>ngày</w:t>
      </w:r>
      <w:r w:rsidRPr="00F428C8">
        <w:rPr>
          <w:rFonts w:ascii="Arial" w:hAnsi="Arial" w:cs="Arial"/>
          <w:i/>
          <w:sz w:val="20"/>
        </w:rPr>
        <w:t xml:space="preserve">    </w:t>
      </w:r>
      <w:r w:rsidR="00A32076" w:rsidRPr="00711C44">
        <w:rPr>
          <w:rFonts w:ascii="Arial" w:hAnsi="Arial" w:cs="Arial"/>
          <w:i/>
          <w:sz w:val="20"/>
        </w:rPr>
        <w:t xml:space="preserve"> </w:t>
      </w:r>
      <w:r w:rsidR="00402102" w:rsidRPr="00711C44">
        <w:rPr>
          <w:rFonts w:ascii="Arial" w:hAnsi="Arial" w:cs="Arial"/>
          <w:i/>
          <w:sz w:val="20"/>
        </w:rPr>
        <w:t>tháng</w:t>
      </w:r>
      <w:r w:rsidRPr="00F428C8">
        <w:rPr>
          <w:rFonts w:ascii="Arial" w:hAnsi="Arial" w:cs="Arial"/>
          <w:i/>
          <w:sz w:val="20"/>
        </w:rPr>
        <w:t xml:space="preserve">    </w:t>
      </w:r>
      <w:r w:rsidR="00402102" w:rsidRPr="00711C44">
        <w:rPr>
          <w:rFonts w:ascii="Arial" w:hAnsi="Arial" w:cs="Arial"/>
          <w:i/>
          <w:sz w:val="20"/>
        </w:rPr>
        <w:t xml:space="preserve"> năm</w:t>
      </w:r>
      <w:r w:rsidRPr="00F428C8">
        <w:rPr>
          <w:rFonts w:ascii="Arial" w:hAnsi="Arial" w:cs="Arial"/>
          <w:i/>
          <w:sz w:val="20"/>
        </w:rPr>
        <w:t xml:space="preserve">    </w:t>
      </w:r>
      <w:r w:rsidR="00402102" w:rsidRPr="00711C44">
        <w:rPr>
          <w:rFonts w:ascii="Arial" w:hAnsi="Arial" w:cs="Arial"/>
          <w:i/>
          <w:sz w:val="20"/>
        </w:rPr>
        <w:t xml:space="preserve"> của Bộ trưởng Bộ Quốc phòng)</w:t>
      </w:r>
    </w:p>
    <w:p w:rsidR="00402102" w:rsidRPr="00711C44" w:rsidRDefault="00402102" w:rsidP="007A0A8A">
      <w:pPr>
        <w:spacing w:before="120"/>
        <w:jc w:val="right"/>
        <w:rPr>
          <w:rFonts w:ascii="Arial" w:hAnsi="Arial" w:cs="Arial"/>
          <w:i/>
          <w:sz w:val="20"/>
        </w:rPr>
      </w:pPr>
      <w:r w:rsidRPr="00711C44">
        <w:rPr>
          <w:rFonts w:ascii="Arial" w:hAnsi="Arial" w:cs="Arial"/>
          <w:i/>
          <w:sz w:val="20"/>
        </w:rPr>
        <w:t>Đơn vị t</w:t>
      </w:r>
      <w:r w:rsidR="00E369F8" w:rsidRPr="00711C44">
        <w:rPr>
          <w:rFonts w:ascii="Arial" w:hAnsi="Arial" w:cs="Arial"/>
          <w:i/>
          <w:sz w:val="20"/>
          <w:lang w:val="en-US"/>
        </w:rPr>
        <w:t>í</w:t>
      </w:r>
      <w:r w:rsidRPr="00711C44">
        <w:rPr>
          <w:rFonts w:ascii="Arial" w:hAnsi="Arial" w:cs="Arial"/>
          <w:i/>
          <w:sz w:val="20"/>
        </w:rPr>
        <w:t>nh: triệu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80"/>
        <w:gridCol w:w="1988"/>
        <w:gridCol w:w="614"/>
        <w:gridCol w:w="741"/>
        <w:gridCol w:w="811"/>
        <w:gridCol w:w="741"/>
        <w:gridCol w:w="761"/>
        <w:gridCol w:w="757"/>
        <w:gridCol w:w="657"/>
        <w:gridCol w:w="652"/>
        <w:gridCol w:w="875"/>
      </w:tblGrid>
      <w:tr w:rsidR="00402102" w:rsidRPr="00711C44">
        <w:tc>
          <w:tcPr>
            <w:tcW w:w="265"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TT</w:t>
            </w:r>
          </w:p>
        </w:tc>
        <w:tc>
          <w:tcPr>
            <w:tcW w:w="1095"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ĐƠN VỊ</w:t>
            </w:r>
          </w:p>
        </w:tc>
        <w:tc>
          <w:tcPr>
            <w:tcW w:w="3640" w:type="pct"/>
            <w:gridSpan w:val="9"/>
            <w:shd w:val="clear" w:color="auto" w:fill="auto"/>
            <w:vAlign w:val="center"/>
          </w:tcPr>
          <w:p w:rsidR="00402102" w:rsidRPr="00711C44" w:rsidRDefault="00E369F8" w:rsidP="007A0A8A">
            <w:pPr>
              <w:spacing w:before="120"/>
              <w:jc w:val="center"/>
              <w:rPr>
                <w:rFonts w:ascii="Arial" w:hAnsi="Arial" w:cs="Arial"/>
                <w:sz w:val="20"/>
              </w:rPr>
            </w:pPr>
            <w:r w:rsidRPr="00711C44">
              <w:rPr>
                <w:rFonts w:ascii="Arial" w:hAnsi="Arial" w:cs="Arial"/>
                <w:sz w:val="20"/>
              </w:rPr>
              <w:t>CHI CÁC CHẾ ĐỘ BẢO HIỂM XÃ HỘI</w:t>
            </w:r>
          </w:p>
        </w:tc>
      </w:tr>
      <w:tr w:rsidR="00E369F8" w:rsidRPr="00711C44">
        <w:tc>
          <w:tcPr>
            <w:tcW w:w="265"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vMerge/>
            <w:shd w:val="clear" w:color="auto" w:fill="auto"/>
            <w:vAlign w:val="center"/>
          </w:tcPr>
          <w:p w:rsidR="00402102" w:rsidRPr="00711C44" w:rsidRDefault="00402102" w:rsidP="007A0A8A">
            <w:pPr>
              <w:spacing w:before="120"/>
              <w:rPr>
                <w:rFonts w:ascii="Arial" w:hAnsi="Arial" w:cs="Arial"/>
                <w:sz w:val="20"/>
              </w:rPr>
            </w:pPr>
          </w:p>
        </w:tc>
        <w:tc>
          <w:tcPr>
            <w:tcW w:w="338" w:type="pct"/>
            <w:shd w:val="clear" w:color="auto" w:fill="auto"/>
            <w:vAlign w:val="center"/>
          </w:tcPr>
          <w:p w:rsidR="00402102" w:rsidRPr="00711C44" w:rsidRDefault="00E369F8" w:rsidP="007A0A8A">
            <w:pPr>
              <w:spacing w:before="120"/>
              <w:jc w:val="center"/>
              <w:rPr>
                <w:rFonts w:ascii="Arial" w:hAnsi="Arial" w:cs="Arial"/>
                <w:sz w:val="20"/>
              </w:rPr>
            </w:pPr>
            <w:r w:rsidRPr="00711C44">
              <w:rPr>
                <w:rFonts w:ascii="Arial" w:hAnsi="Arial" w:cs="Arial"/>
                <w:sz w:val="20"/>
                <w:lang w:val="en-US"/>
              </w:rPr>
              <w:t>Ố</w:t>
            </w:r>
            <w:r w:rsidR="00402102" w:rsidRPr="00711C44">
              <w:rPr>
                <w:rFonts w:ascii="Arial" w:hAnsi="Arial" w:cs="Arial"/>
                <w:sz w:val="20"/>
              </w:rPr>
              <w:t>m</w:t>
            </w:r>
            <w:r w:rsidRPr="00711C44">
              <w:rPr>
                <w:rFonts w:ascii="Arial" w:hAnsi="Arial" w:cs="Arial"/>
                <w:sz w:val="20"/>
              </w:rPr>
              <w:t xml:space="preserve"> </w:t>
            </w:r>
            <w:r w:rsidR="00402102" w:rsidRPr="00711C44">
              <w:rPr>
                <w:rFonts w:ascii="Arial" w:hAnsi="Arial" w:cs="Arial"/>
                <w:sz w:val="20"/>
              </w:rPr>
              <w:t>đau</w:t>
            </w: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Thai sản</w:t>
            </w: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TNLĐ,</w:t>
            </w:r>
            <w:r w:rsidR="00E369F8" w:rsidRPr="00711C44">
              <w:rPr>
                <w:rFonts w:ascii="Arial" w:hAnsi="Arial" w:cs="Arial"/>
                <w:sz w:val="20"/>
              </w:rPr>
              <w:t xml:space="preserve"> </w:t>
            </w:r>
            <w:r w:rsidRPr="00711C44">
              <w:rPr>
                <w:rFonts w:ascii="Arial" w:hAnsi="Arial" w:cs="Arial"/>
                <w:sz w:val="20"/>
              </w:rPr>
              <w:t>BNN</w:t>
            </w: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Nghỉ hưu</w:t>
            </w: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Phục</w:t>
            </w:r>
            <w:r w:rsidR="00E369F8" w:rsidRPr="00711C44">
              <w:rPr>
                <w:rFonts w:ascii="Arial" w:hAnsi="Arial" w:cs="Arial"/>
                <w:sz w:val="20"/>
              </w:rPr>
              <w:t xml:space="preserve"> </w:t>
            </w:r>
            <w:r w:rsidRPr="00711C44">
              <w:rPr>
                <w:rFonts w:ascii="Arial" w:hAnsi="Arial" w:cs="Arial"/>
                <w:sz w:val="20"/>
              </w:rPr>
              <w:t>viên</w:t>
            </w:r>
          </w:p>
        </w:tc>
        <w:tc>
          <w:tcPr>
            <w:tcW w:w="417" w:type="pct"/>
            <w:shd w:val="clear" w:color="auto" w:fill="auto"/>
            <w:vAlign w:val="center"/>
          </w:tcPr>
          <w:p w:rsidR="00402102" w:rsidRPr="00711C44" w:rsidRDefault="00C85B7D" w:rsidP="007A0A8A">
            <w:pPr>
              <w:spacing w:before="120"/>
              <w:jc w:val="center"/>
              <w:rPr>
                <w:rFonts w:ascii="Arial" w:hAnsi="Arial" w:cs="Arial"/>
                <w:sz w:val="20"/>
              </w:rPr>
            </w:pPr>
            <w:r w:rsidRPr="00711C44">
              <w:rPr>
                <w:rFonts w:ascii="Arial" w:hAnsi="Arial" w:cs="Arial"/>
                <w:sz w:val="20"/>
              </w:rPr>
              <w:t>Xuất</w:t>
            </w:r>
            <w:r w:rsidR="00402102" w:rsidRPr="00711C44">
              <w:rPr>
                <w:rFonts w:ascii="Arial" w:hAnsi="Arial" w:cs="Arial"/>
                <w:sz w:val="20"/>
              </w:rPr>
              <w:t xml:space="preserve"> ngũ</w:t>
            </w: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Thôi</w:t>
            </w:r>
            <w:r w:rsidR="00E369F8" w:rsidRPr="00711C44">
              <w:rPr>
                <w:rFonts w:ascii="Arial" w:hAnsi="Arial" w:cs="Arial"/>
                <w:sz w:val="20"/>
              </w:rPr>
              <w:t xml:space="preserve"> </w:t>
            </w:r>
            <w:r w:rsidRPr="00711C44">
              <w:rPr>
                <w:rFonts w:ascii="Arial" w:hAnsi="Arial" w:cs="Arial"/>
                <w:sz w:val="20"/>
              </w:rPr>
              <w:t>việc</w:t>
            </w: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Tử tuất</w:t>
            </w: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Cộng</w:t>
            </w: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I</w:t>
            </w:r>
          </w:p>
        </w:tc>
        <w:tc>
          <w:tcPr>
            <w:tcW w:w="109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dự toán, doanh nghiệp trực thuộc Bộ</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109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BTL Thủ đô</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dự toán</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hạch toán</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09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Quân khu 1</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dự toán</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hạch toán</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3</w:t>
            </w:r>
          </w:p>
        </w:tc>
        <w:tc>
          <w:tcPr>
            <w:tcW w:w="1095" w:type="pct"/>
            <w:shd w:val="clear" w:color="auto" w:fill="auto"/>
            <w:vAlign w:val="center"/>
          </w:tcPr>
          <w:p w:rsidR="00402102" w:rsidRPr="00711C44" w:rsidRDefault="00E369F8" w:rsidP="007A0A8A">
            <w:pPr>
              <w:spacing w:before="120"/>
              <w:rPr>
                <w:rFonts w:ascii="Arial" w:hAnsi="Arial" w:cs="Arial"/>
                <w:sz w:val="20"/>
                <w:lang w:val="en-US"/>
              </w:rPr>
            </w:pPr>
            <w:r w:rsidRPr="00711C44">
              <w:rPr>
                <w:rFonts w:ascii="Arial" w:hAnsi="Arial" w:cs="Arial"/>
                <w:sz w:val="20"/>
                <w:lang w:val="en-US"/>
              </w:rPr>
              <w:t>……………………</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shd w:val="clear" w:color="auto" w:fill="auto"/>
            <w:vAlign w:val="center"/>
          </w:tcPr>
          <w:p w:rsidR="00402102" w:rsidRPr="00711C44" w:rsidRDefault="00E369F8" w:rsidP="007A0A8A">
            <w:pPr>
              <w:spacing w:before="120"/>
              <w:rPr>
                <w:rFonts w:ascii="Arial" w:hAnsi="Arial" w:cs="Arial"/>
                <w:sz w:val="20"/>
                <w:lang w:val="en-US"/>
              </w:rPr>
            </w:pPr>
            <w:r w:rsidRPr="00711C44">
              <w:rPr>
                <w:rFonts w:ascii="Arial" w:hAnsi="Arial" w:cs="Arial"/>
                <w:sz w:val="20"/>
                <w:lang w:val="en-US"/>
              </w:rPr>
              <w:t>……………..</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II</w:t>
            </w:r>
          </w:p>
        </w:tc>
        <w:tc>
          <w:tcPr>
            <w:tcW w:w="109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Doanh nghiệp </w:t>
            </w:r>
            <w:r w:rsidR="00C85B7D" w:rsidRPr="00711C44">
              <w:rPr>
                <w:rFonts w:ascii="Arial" w:hAnsi="Arial" w:cs="Arial"/>
                <w:sz w:val="20"/>
              </w:rPr>
              <w:t>cấp</w:t>
            </w:r>
            <w:r w:rsidRPr="00711C44">
              <w:rPr>
                <w:rFonts w:ascii="Arial" w:hAnsi="Arial" w:cs="Arial"/>
                <w:sz w:val="20"/>
              </w:rPr>
              <w:t xml:space="preserve"> 3, đơn vị SNCL</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BTL Thủ đô</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1095" w:type="pct"/>
            <w:shd w:val="clear" w:color="auto" w:fill="auto"/>
            <w:vAlign w:val="center"/>
          </w:tcPr>
          <w:p w:rsidR="00402102" w:rsidRPr="00711C44" w:rsidRDefault="00E369F8" w:rsidP="007A0A8A">
            <w:pPr>
              <w:spacing w:before="120"/>
              <w:rPr>
                <w:rFonts w:ascii="Arial" w:hAnsi="Arial" w:cs="Arial"/>
                <w:sz w:val="20"/>
                <w:lang w:val="en-US"/>
              </w:rPr>
            </w:pPr>
            <w:r w:rsidRPr="00711C44">
              <w:rPr>
                <w:rFonts w:ascii="Arial" w:hAnsi="Arial" w:cs="Arial"/>
                <w:sz w:val="20"/>
                <w:lang w:val="en-US"/>
              </w:rPr>
              <w:t>…….</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095" w:type="pct"/>
            <w:shd w:val="clear" w:color="auto" w:fill="auto"/>
            <w:vAlign w:val="center"/>
          </w:tcPr>
          <w:p w:rsidR="00402102" w:rsidRPr="00711C44" w:rsidRDefault="00E369F8" w:rsidP="007A0A8A">
            <w:pPr>
              <w:spacing w:before="120"/>
              <w:rPr>
                <w:rFonts w:ascii="Arial" w:hAnsi="Arial" w:cs="Arial"/>
                <w:sz w:val="20"/>
              </w:rPr>
            </w:pPr>
            <w:r w:rsidRPr="00711C44">
              <w:rPr>
                <w:rFonts w:ascii="Arial" w:hAnsi="Arial" w:cs="Arial"/>
                <w:sz w:val="20"/>
                <w:lang w:val="en-US"/>
              </w:rPr>
              <w:t>…….</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Quân khu 1</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1095" w:type="pct"/>
            <w:shd w:val="clear" w:color="auto" w:fill="auto"/>
            <w:vAlign w:val="center"/>
          </w:tcPr>
          <w:p w:rsidR="00402102" w:rsidRPr="00711C44" w:rsidRDefault="00E369F8" w:rsidP="007A0A8A">
            <w:pPr>
              <w:spacing w:before="120"/>
              <w:rPr>
                <w:rFonts w:ascii="Arial" w:hAnsi="Arial" w:cs="Arial"/>
                <w:sz w:val="20"/>
              </w:rPr>
            </w:pPr>
            <w:r w:rsidRPr="00711C44">
              <w:rPr>
                <w:rFonts w:ascii="Arial" w:hAnsi="Arial" w:cs="Arial"/>
                <w:sz w:val="20"/>
                <w:lang w:val="en-US"/>
              </w:rPr>
              <w:t>…….</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095" w:type="pct"/>
            <w:shd w:val="clear" w:color="auto" w:fill="auto"/>
            <w:vAlign w:val="center"/>
          </w:tcPr>
          <w:p w:rsidR="00402102" w:rsidRPr="00711C44" w:rsidRDefault="00E369F8" w:rsidP="007A0A8A">
            <w:pPr>
              <w:spacing w:before="120"/>
              <w:rPr>
                <w:rFonts w:ascii="Arial" w:hAnsi="Arial" w:cs="Arial"/>
                <w:sz w:val="20"/>
              </w:rPr>
            </w:pPr>
            <w:r w:rsidRPr="00711C44">
              <w:rPr>
                <w:rFonts w:ascii="Arial" w:hAnsi="Arial" w:cs="Arial"/>
                <w:sz w:val="20"/>
                <w:lang w:val="en-US"/>
              </w:rPr>
              <w:t>…….</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265" w:type="pct"/>
            <w:shd w:val="clear" w:color="auto" w:fill="auto"/>
            <w:vAlign w:val="center"/>
          </w:tcPr>
          <w:p w:rsidR="00402102" w:rsidRPr="00711C44" w:rsidRDefault="00402102" w:rsidP="007A0A8A">
            <w:pPr>
              <w:spacing w:before="120"/>
              <w:jc w:val="center"/>
              <w:rPr>
                <w:rFonts w:ascii="Arial" w:hAnsi="Arial" w:cs="Arial"/>
                <w:sz w:val="20"/>
              </w:rPr>
            </w:pPr>
          </w:p>
        </w:tc>
        <w:tc>
          <w:tcPr>
            <w:tcW w:w="1095" w:type="pct"/>
            <w:shd w:val="clear" w:color="auto" w:fill="auto"/>
            <w:vAlign w:val="center"/>
          </w:tcPr>
          <w:p w:rsidR="00402102" w:rsidRPr="00711C44" w:rsidRDefault="00402102" w:rsidP="007A0A8A">
            <w:pPr>
              <w:spacing w:before="120"/>
              <w:rPr>
                <w:rFonts w:ascii="Arial" w:hAnsi="Arial" w:cs="Arial"/>
                <w:sz w:val="20"/>
              </w:rPr>
            </w:pP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1360" w:type="pct"/>
            <w:gridSpan w:val="2"/>
            <w:shd w:val="clear" w:color="auto" w:fill="auto"/>
            <w:vAlign w:val="center"/>
          </w:tcPr>
          <w:p w:rsidR="00402102" w:rsidRPr="00711C44" w:rsidRDefault="00E369F8" w:rsidP="007A0A8A">
            <w:pPr>
              <w:spacing w:before="120"/>
              <w:jc w:val="center"/>
              <w:rPr>
                <w:rFonts w:ascii="Arial" w:hAnsi="Arial" w:cs="Arial"/>
                <w:sz w:val="20"/>
              </w:rPr>
            </w:pPr>
            <w:r w:rsidRPr="00711C44">
              <w:rPr>
                <w:rFonts w:ascii="Arial" w:hAnsi="Arial" w:cs="Arial"/>
                <w:sz w:val="20"/>
              </w:rPr>
              <w:t>T</w:t>
            </w:r>
            <w:r w:rsidRPr="00711C44">
              <w:rPr>
                <w:rFonts w:ascii="Arial" w:hAnsi="Arial" w:cs="Arial"/>
                <w:sz w:val="20"/>
                <w:lang w:val="en-US"/>
              </w:rPr>
              <w:t>ổ</w:t>
            </w:r>
            <w:r w:rsidR="00402102" w:rsidRPr="00711C44">
              <w:rPr>
                <w:rFonts w:ascii="Arial" w:hAnsi="Arial" w:cs="Arial"/>
                <w:sz w:val="20"/>
              </w:rPr>
              <w:t>ng cộng</w:t>
            </w:r>
          </w:p>
        </w:tc>
        <w:tc>
          <w:tcPr>
            <w:tcW w:w="338"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47" w:type="pct"/>
            <w:shd w:val="clear" w:color="auto" w:fill="auto"/>
            <w:vAlign w:val="center"/>
          </w:tcPr>
          <w:p w:rsidR="00402102" w:rsidRPr="00711C44" w:rsidRDefault="00402102" w:rsidP="007A0A8A">
            <w:pPr>
              <w:spacing w:before="120"/>
              <w:jc w:val="center"/>
              <w:rPr>
                <w:rFonts w:ascii="Arial" w:hAnsi="Arial" w:cs="Arial"/>
                <w:sz w:val="20"/>
              </w:rPr>
            </w:pPr>
          </w:p>
        </w:tc>
        <w:tc>
          <w:tcPr>
            <w:tcW w:w="408" w:type="pct"/>
            <w:shd w:val="clear" w:color="auto" w:fill="auto"/>
            <w:vAlign w:val="center"/>
          </w:tcPr>
          <w:p w:rsidR="00402102" w:rsidRPr="00711C44" w:rsidRDefault="00402102" w:rsidP="007A0A8A">
            <w:pPr>
              <w:spacing w:before="120"/>
              <w:jc w:val="center"/>
              <w:rPr>
                <w:rFonts w:ascii="Arial" w:hAnsi="Arial" w:cs="Arial"/>
                <w:sz w:val="20"/>
              </w:rPr>
            </w:pPr>
          </w:p>
        </w:tc>
        <w:tc>
          <w:tcPr>
            <w:tcW w:w="419" w:type="pct"/>
            <w:shd w:val="clear" w:color="auto" w:fill="auto"/>
            <w:vAlign w:val="center"/>
          </w:tcPr>
          <w:p w:rsidR="00402102" w:rsidRPr="00711C44" w:rsidRDefault="00402102" w:rsidP="007A0A8A">
            <w:pPr>
              <w:spacing w:before="120"/>
              <w:jc w:val="center"/>
              <w:rPr>
                <w:rFonts w:ascii="Arial" w:hAnsi="Arial" w:cs="Arial"/>
                <w:sz w:val="20"/>
              </w:rPr>
            </w:pPr>
          </w:p>
        </w:tc>
        <w:tc>
          <w:tcPr>
            <w:tcW w:w="417" w:type="pct"/>
            <w:shd w:val="clear" w:color="auto" w:fill="auto"/>
            <w:vAlign w:val="center"/>
          </w:tcPr>
          <w:p w:rsidR="00402102" w:rsidRPr="00711C44" w:rsidRDefault="00402102" w:rsidP="007A0A8A">
            <w:pPr>
              <w:spacing w:before="120"/>
              <w:jc w:val="center"/>
              <w:rPr>
                <w:rFonts w:ascii="Arial" w:hAnsi="Arial" w:cs="Arial"/>
                <w:sz w:val="20"/>
              </w:rPr>
            </w:pPr>
          </w:p>
        </w:tc>
        <w:tc>
          <w:tcPr>
            <w:tcW w:w="362" w:type="pct"/>
            <w:shd w:val="clear" w:color="auto" w:fill="auto"/>
            <w:vAlign w:val="center"/>
          </w:tcPr>
          <w:p w:rsidR="00402102" w:rsidRPr="00711C44" w:rsidRDefault="00402102" w:rsidP="007A0A8A">
            <w:pPr>
              <w:spacing w:before="120"/>
              <w:jc w:val="center"/>
              <w:rPr>
                <w:rFonts w:ascii="Arial" w:hAnsi="Arial" w:cs="Arial"/>
                <w:sz w:val="20"/>
              </w:rPr>
            </w:pPr>
          </w:p>
        </w:tc>
        <w:tc>
          <w:tcPr>
            <w:tcW w:w="359" w:type="pct"/>
            <w:shd w:val="clear" w:color="auto" w:fill="auto"/>
            <w:vAlign w:val="center"/>
          </w:tcPr>
          <w:p w:rsidR="00402102" w:rsidRPr="00711C44" w:rsidRDefault="00402102" w:rsidP="007A0A8A">
            <w:pPr>
              <w:spacing w:before="120"/>
              <w:jc w:val="center"/>
              <w:rPr>
                <w:rFonts w:ascii="Arial" w:hAnsi="Arial" w:cs="Arial"/>
                <w:sz w:val="20"/>
              </w:rPr>
            </w:pPr>
          </w:p>
        </w:tc>
        <w:tc>
          <w:tcPr>
            <w:tcW w:w="482" w:type="pct"/>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711C44" w:rsidRDefault="00402102" w:rsidP="007A0A8A">
      <w:pPr>
        <w:spacing w:before="120"/>
        <w:rPr>
          <w:rFonts w:ascii="Arial" w:hAnsi="Arial" w:cs="Arial"/>
          <w:i/>
          <w:sz w:val="20"/>
          <w:lang w:val="en-US"/>
        </w:rPr>
      </w:pPr>
      <w:r w:rsidRPr="00711C44">
        <w:rPr>
          <w:rFonts w:ascii="Arial" w:hAnsi="Arial" w:cs="Arial"/>
          <w:i/>
          <w:sz w:val="20"/>
        </w:rPr>
        <w:t>Bằng chữ:</w:t>
      </w:r>
      <w:r w:rsidR="00E369F8" w:rsidRPr="00711C44">
        <w:rPr>
          <w:rFonts w:ascii="Arial" w:hAnsi="Arial" w:cs="Arial"/>
          <w:i/>
          <w:sz w:val="20"/>
          <w:lang w:val="en-US"/>
        </w:rPr>
        <w:t xml:space="preserve"> ……………………</w:t>
      </w:r>
    </w:p>
    <w:p w:rsidR="00E369F8" w:rsidRPr="00711C44" w:rsidRDefault="00E369F8" w:rsidP="007A0A8A">
      <w:pPr>
        <w:spacing w:before="120"/>
        <w:rPr>
          <w:rFonts w:ascii="Arial" w:hAnsi="Arial" w:cs="Arial"/>
          <w:sz w:val="20"/>
          <w:lang w:val="en-US"/>
        </w:rPr>
      </w:pPr>
    </w:p>
    <w:p w:rsidR="007A0A8A" w:rsidRPr="00711C44" w:rsidRDefault="007A0A8A" w:rsidP="007A0A8A">
      <w:pPr>
        <w:spacing w:before="120"/>
        <w:rPr>
          <w:rFonts w:ascii="Arial" w:hAnsi="Arial" w:cs="Arial"/>
          <w:sz w:val="20"/>
          <w:lang w:val="en-US"/>
        </w:rPr>
        <w:sectPr w:rsidR="007A0A8A" w:rsidRPr="00711C44" w:rsidSect="00161CE4">
          <w:pgSz w:w="11906" w:h="16838"/>
          <w:pgMar w:top="567" w:right="1134" w:bottom="567" w:left="1701" w:header="720" w:footer="720" w:gutter="0"/>
          <w:cols w:space="720"/>
          <w:docGrid w:linePitch="360"/>
        </w:sectPr>
      </w:pPr>
    </w:p>
    <w:p w:rsidR="00402102" w:rsidRPr="00711C44" w:rsidRDefault="00402102" w:rsidP="007A0A8A">
      <w:pPr>
        <w:spacing w:before="120"/>
        <w:jc w:val="center"/>
        <w:rPr>
          <w:rFonts w:ascii="Arial" w:hAnsi="Arial" w:cs="Arial"/>
          <w:b/>
          <w:sz w:val="20"/>
        </w:rPr>
      </w:pPr>
      <w:bookmarkStart w:id="73" w:name="chuong_phuluc_4"/>
      <w:r w:rsidRPr="00711C44">
        <w:rPr>
          <w:rFonts w:ascii="Arial" w:hAnsi="Arial" w:cs="Arial"/>
          <w:b/>
          <w:sz w:val="20"/>
        </w:rPr>
        <w:t>Phụ lục 4</w:t>
      </w:r>
      <w:bookmarkEnd w:id="73"/>
    </w:p>
    <w:p w:rsidR="00402102" w:rsidRPr="00711C44" w:rsidRDefault="00E369F8" w:rsidP="007A0A8A">
      <w:pPr>
        <w:spacing w:before="120"/>
        <w:jc w:val="center"/>
        <w:rPr>
          <w:rFonts w:ascii="Arial" w:hAnsi="Arial" w:cs="Arial"/>
          <w:sz w:val="20"/>
        </w:rPr>
      </w:pPr>
      <w:bookmarkStart w:id="74" w:name="chuong_phuluc_4_name"/>
      <w:r w:rsidRPr="00711C44">
        <w:rPr>
          <w:rFonts w:ascii="Arial" w:hAnsi="Arial" w:cs="Arial"/>
          <w:b/>
          <w:sz w:val="20"/>
        </w:rPr>
        <w:t>TỔNG HỢP DỰ TOÁN CHI QUẢN LÝ BHXH NĂM ....</w:t>
      </w:r>
      <w:bookmarkEnd w:id="74"/>
      <w:r w:rsidRPr="00F428C8">
        <w:rPr>
          <w:rFonts w:ascii="Arial" w:hAnsi="Arial" w:cs="Arial"/>
          <w:b/>
          <w:sz w:val="20"/>
        </w:rPr>
        <w:br/>
      </w:r>
      <w:r w:rsidR="00402102" w:rsidRPr="00711C44">
        <w:rPr>
          <w:rFonts w:ascii="Arial" w:hAnsi="Arial" w:cs="Arial"/>
          <w:i/>
          <w:sz w:val="20"/>
        </w:rPr>
        <w:t xml:space="preserve">(Kèm theo </w:t>
      </w:r>
      <w:r w:rsidR="00C85B7D" w:rsidRPr="00711C44">
        <w:rPr>
          <w:rFonts w:ascii="Arial" w:hAnsi="Arial" w:cs="Arial"/>
          <w:i/>
          <w:sz w:val="20"/>
        </w:rPr>
        <w:t>Quyết định số</w:t>
      </w:r>
      <w:r w:rsidR="00402102" w:rsidRPr="00711C44">
        <w:rPr>
          <w:rFonts w:ascii="Arial" w:hAnsi="Arial" w:cs="Arial"/>
          <w:i/>
          <w:sz w:val="20"/>
        </w:rPr>
        <w:t>:</w:t>
      </w:r>
      <w:r w:rsidR="00A32076" w:rsidRPr="00711C44">
        <w:rPr>
          <w:rFonts w:ascii="Arial" w:hAnsi="Arial" w:cs="Arial"/>
          <w:i/>
          <w:sz w:val="20"/>
        </w:rPr>
        <w:t xml:space="preserve"> </w:t>
      </w:r>
      <w:r w:rsidRPr="00F428C8">
        <w:rPr>
          <w:rFonts w:ascii="Arial" w:hAnsi="Arial" w:cs="Arial"/>
          <w:i/>
          <w:sz w:val="20"/>
        </w:rPr>
        <w:t xml:space="preserve">    </w:t>
      </w:r>
      <w:r w:rsidR="00711C44" w:rsidRPr="00711C44">
        <w:rPr>
          <w:rFonts w:ascii="Arial" w:hAnsi="Arial" w:cs="Arial"/>
          <w:i/>
          <w:sz w:val="20"/>
        </w:rPr>
        <w:t>/</w:t>
      </w:r>
      <w:r w:rsidR="00402102" w:rsidRPr="00711C44">
        <w:rPr>
          <w:rFonts w:ascii="Arial" w:hAnsi="Arial" w:cs="Arial"/>
          <w:i/>
          <w:sz w:val="20"/>
        </w:rPr>
        <w:t>QĐ-BQP</w:t>
      </w:r>
      <w:r w:rsidR="00A32076" w:rsidRPr="00711C44">
        <w:rPr>
          <w:rFonts w:ascii="Arial" w:hAnsi="Arial" w:cs="Arial"/>
          <w:i/>
          <w:sz w:val="20"/>
        </w:rPr>
        <w:t xml:space="preserve"> </w:t>
      </w:r>
      <w:r w:rsidR="00402102" w:rsidRPr="00711C44">
        <w:rPr>
          <w:rFonts w:ascii="Arial" w:hAnsi="Arial" w:cs="Arial"/>
          <w:i/>
          <w:sz w:val="20"/>
        </w:rPr>
        <w:t>ngày</w:t>
      </w:r>
      <w:r w:rsidR="00A32076" w:rsidRPr="00711C44">
        <w:rPr>
          <w:rFonts w:ascii="Arial" w:hAnsi="Arial" w:cs="Arial"/>
          <w:i/>
          <w:sz w:val="20"/>
        </w:rPr>
        <w:t xml:space="preserve"> </w:t>
      </w:r>
      <w:r w:rsidRPr="00F428C8">
        <w:rPr>
          <w:rFonts w:ascii="Arial" w:hAnsi="Arial" w:cs="Arial"/>
          <w:i/>
          <w:sz w:val="20"/>
        </w:rPr>
        <w:t xml:space="preserve">    </w:t>
      </w:r>
      <w:r w:rsidR="00402102" w:rsidRPr="00711C44">
        <w:rPr>
          <w:rFonts w:ascii="Arial" w:hAnsi="Arial" w:cs="Arial"/>
          <w:i/>
          <w:sz w:val="20"/>
        </w:rPr>
        <w:t>tháng</w:t>
      </w:r>
      <w:r w:rsidR="00A32076" w:rsidRPr="00711C44">
        <w:rPr>
          <w:rFonts w:ascii="Arial" w:hAnsi="Arial" w:cs="Arial"/>
          <w:i/>
          <w:sz w:val="20"/>
        </w:rPr>
        <w:t xml:space="preserve"> </w:t>
      </w:r>
      <w:r w:rsidRPr="00F428C8">
        <w:rPr>
          <w:rFonts w:ascii="Arial" w:hAnsi="Arial" w:cs="Arial"/>
          <w:i/>
          <w:sz w:val="20"/>
        </w:rPr>
        <w:t xml:space="preserve">   </w:t>
      </w:r>
      <w:r w:rsidR="00402102" w:rsidRPr="00711C44">
        <w:rPr>
          <w:rFonts w:ascii="Arial" w:hAnsi="Arial" w:cs="Arial"/>
          <w:i/>
          <w:sz w:val="20"/>
        </w:rPr>
        <w:t>năm</w:t>
      </w:r>
      <w:r w:rsidR="00A32076" w:rsidRPr="00711C44">
        <w:rPr>
          <w:rFonts w:ascii="Arial" w:hAnsi="Arial" w:cs="Arial"/>
          <w:i/>
          <w:sz w:val="20"/>
        </w:rPr>
        <w:t xml:space="preserve"> </w:t>
      </w:r>
      <w:r w:rsidR="00402102" w:rsidRPr="00711C44">
        <w:rPr>
          <w:rFonts w:ascii="Arial" w:hAnsi="Arial" w:cs="Arial"/>
          <w:i/>
          <w:sz w:val="20"/>
        </w:rPr>
        <w:t>của Bộ trưởng</w:t>
      </w:r>
      <w:r w:rsidRPr="00F428C8">
        <w:rPr>
          <w:rFonts w:ascii="Arial" w:hAnsi="Arial" w:cs="Arial"/>
          <w:i/>
          <w:sz w:val="20"/>
        </w:rPr>
        <w:t xml:space="preserve"> </w:t>
      </w:r>
      <w:r w:rsidR="00402102" w:rsidRPr="00711C44">
        <w:rPr>
          <w:rFonts w:ascii="Arial" w:hAnsi="Arial" w:cs="Arial"/>
          <w:i/>
          <w:sz w:val="20"/>
        </w:rPr>
        <w:t>Bộ Ouốc phòng)</w:t>
      </w:r>
    </w:p>
    <w:p w:rsidR="00402102" w:rsidRPr="00711C44" w:rsidRDefault="00402102" w:rsidP="007A0A8A">
      <w:pPr>
        <w:spacing w:before="120"/>
        <w:jc w:val="right"/>
        <w:rPr>
          <w:rFonts w:ascii="Arial" w:hAnsi="Arial" w:cs="Arial"/>
          <w:i/>
          <w:sz w:val="20"/>
        </w:rPr>
      </w:pPr>
      <w:r w:rsidRPr="00711C44">
        <w:rPr>
          <w:rFonts w:ascii="Arial" w:hAnsi="Arial" w:cs="Arial"/>
          <w:i/>
          <w:sz w:val="20"/>
        </w:rPr>
        <w:t>Đơn vị t</w:t>
      </w:r>
      <w:r w:rsidR="00E369F8" w:rsidRPr="00711C44">
        <w:rPr>
          <w:rFonts w:ascii="Arial" w:hAnsi="Arial" w:cs="Arial"/>
          <w:i/>
          <w:sz w:val="20"/>
          <w:lang w:val="en-US"/>
        </w:rPr>
        <w:t>í</w:t>
      </w:r>
      <w:r w:rsidRPr="00711C44">
        <w:rPr>
          <w:rFonts w:ascii="Arial" w:hAnsi="Arial" w:cs="Arial"/>
          <w:i/>
          <w:sz w:val="20"/>
        </w:rPr>
        <w:t>nh: triệu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2385"/>
        <w:gridCol w:w="1598"/>
        <w:gridCol w:w="1708"/>
        <w:gridCol w:w="1445"/>
        <w:gridCol w:w="1280"/>
      </w:tblGrid>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TT</w:t>
            </w:r>
          </w:p>
        </w:tc>
        <w:tc>
          <w:tcPr>
            <w:tcW w:w="131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ĐƠN VỊ</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Chi thường xuyên cho lao động hợp đồng</w:t>
            </w: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Chi thường xuyên đặc thù</w:t>
            </w: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Chi không thường xuyên</w:t>
            </w: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Cộng</w:t>
            </w: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I</w:t>
            </w:r>
          </w:p>
        </w:tc>
        <w:tc>
          <w:tcPr>
            <w:tcW w:w="1314" w:type="pct"/>
            <w:shd w:val="clear" w:color="auto" w:fill="auto"/>
            <w:vAlign w:val="center"/>
          </w:tcPr>
          <w:p w:rsidR="00402102" w:rsidRPr="00F428C8" w:rsidRDefault="00402102" w:rsidP="007A0A8A">
            <w:pPr>
              <w:spacing w:before="120"/>
              <w:rPr>
                <w:rFonts w:ascii="Arial" w:hAnsi="Arial" w:cs="Arial"/>
                <w:sz w:val="20"/>
              </w:rPr>
            </w:pPr>
            <w:r w:rsidRPr="00711C44">
              <w:rPr>
                <w:rFonts w:ascii="Arial" w:hAnsi="Arial" w:cs="Arial"/>
                <w:sz w:val="20"/>
              </w:rPr>
              <w:t>Đơn vị dự toán, doanh nghiệp trực thuộc B</w:t>
            </w:r>
            <w:r w:rsidR="00E369F8" w:rsidRPr="00F428C8">
              <w:rPr>
                <w:rFonts w:ascii="Arial" w:hAnsi="Arial" w:cs="Arial"/>
                <w:sz w:val="20"/>
              </w:rPr>
              <w:t>ộ</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1314"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BTL Thủ đô</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314"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Quân khu 1</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p>
        </w:tc>
        <w:tc>
          <w:tcPr>
            <w:tcW w:w="1314" w:type="pct"/>
            <w:shd w:val="clear" w:color="auto" w:fill="auto"/>
            <w:vAlign w:val="center"/>
          </w:tcPr>
          <w:p w:rsidR="00402102" w:rsidRPr="00711C44" w:rsidRDefault="00E369F8" w:rsidP="007A0A8A">
            <w:pPr>
              <w:spacing w:before="120"/>
              <w:rPr>
                <w:rFonts w:ascii="Arial" w:hAnsi="Arial" w:cs="Arial"/>
                <w:sz w:val="20"/>
                <w:lang w:val="en-US"/>
              </w:rPr>
            </w:pPr>
            <w:r w:rsidRPr="00711C44">
              <w:rPr>
                <w:rFonts w:ascii="Arial" w:hAnsi="Arial" w:cs="Arial"/>
                <w:sz w:val="20"/>
                <w:lang w:val="en-US"/>
              </w:rPr>
              <w:t>……</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II</w:t>
            </w:r>
          </w:p>
        </w:tc>
        <w:tc>
          <w:tcPr>
            <w:tcW w:w="1314"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 xml:space="preserve">Doanh nghiệp cấp 3, </w:t>
            </w:r>
            <w:r w:rsidR="00C85B7D" w:rsidRPr="00711C44">
              <w:rPr>
                <w:rFonts w:ascii="Arial" w:hAnsi="Arial" w:cs="Arial"/>
                <w:sz w:val="20"/>
              </w:rPr>
              <w:t>đơn vị</w:t>
            </w:r>
            <w:r w:rsidRPr="00711C44">
              <w:rPr>
                <w:rFonts w:ascii="Arial" w:hAnsi="Arial" w:cs="Arial"/>
                <w:sz w:val="20"/>
              </w:rPr>
              <w:t xml:space="preserve"> SNCL</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p>
        </w:tc>
        <w:tc>
          <w:tcPr>
            <w:tcW w:w="131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BTL Thủ đô</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1314" w:type="pct"/>
            <w:shd w:val="clear" w:color="auto" w:fill="auto"/>
            <w:vAlign w:val="center"/>
          </w:tcPr>
          <w:p w:rsidR="00402102" w:rsidRPr="00711C44" w:rsidRDefault="00E369F8" w:rsidP="007A0A8A">
            <w:pPr>
              <w:spacing w:before="120"/>
              <w:rPr>
                <w:rFonts w:ascii="Arial" w:hAnsi="Arial" w:cs="Arial"/>
                <w:sz w:val="20"/>
                <w:lang w:val="en-US"/>
              </w:rPr>
            </w:pPr>
            <w:r w:rsidRPr="00711C44">
              <w:rPr>
                <w:rFonts w:ascii="Arial" w:hAnsi="Arial" w:cs="Arial"/>
                <w:sz w:val="20"/>
                <w:lang w:val="en-US"/>
              </w:rPr>
              <w:t>……..</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314" w:type="pct"/>
            <w:shd w:val="clear" w:color="auto" w:fill="auto"/>
            <w:vAlign w:val="center"/>
          </w:tcPr>
          <w:p w:rsidR="00402102" w:rsidRPr="00711C44" w:rsidRDefault="00E369F8" w:rsidP="007A0A8A">
            <w:pPr>
              <w:spacing w:before="120"/>
              <w:rPr>
                <w:rFonts w:ascii="Arial" w:hAnsi="Arial" w:cs="Arial"/>
                <w:sz w:val="20"/>
                <w:lang w:val="en-US"/>
              </w:rPr>
            </w:pPr>
            <w:r w:rsidRPr="00711C44">
              <w:rPr>
                <w:rFonts w:ascii="Arial" w:hAnsi="Arial" w:cs="Arial"/>
                <w:sz w:val="20"/>
                <w:lang w:val="en-US"/>
              </w:rPr>
              <w:t>…….</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p>
        </w:tc>
        <w:tc>
          <w:tcPr>
            <w:tcW w:w="131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Quân khu 1</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E369F8" w:rsidRPr="00711C44">
        <w:tc>
          <w:tcPr>
            <w:tcW w:w="364" w:type="pct"/>
            <w:shd w:val="clear" w:color="auto" w:fill="auto"/>
            <w:vAlign w:val="center"/>
          </w:tcPr>
          <w:p w:rsidR="00E369F8" w:rsidRPr="00711C44" w:rsidRDefault="00E369F8" w:rsidP="007A0A8A">
            <w:pPr>
              <w:spacing w:before="120"/>
              <w:jc w:val="center"/>
              <w:rPr>
                <w:rFonts w:ascii="Arial" w:hAnsi="Arial" w:cs="Arial"/>
                <w:sz w:val="20"/>
              </w:rPr>
            </w:pPr>
            <w:r w:rsidRPr="00711C44">
              <w:rPr>
                <w:rFonts w:ascii="Arial" w:hAnsi="Arial" w:cs="Arial"/>
                <w:sz w:val="20"/>
              </w:rPr>
              <w:t>1</w:t>
            </w:r>
          </w:p>
        </w:tc>
        <w:tc>
          <w:tcPr>
            <w:tcW w:w="1314" w:type="pct"/>
            <w:shd w:val="clear" w:color="auto" w:fill="auto"/>
            <w:vAlign w:val="center"/>
          </w:tcPr>
          <w:p w:rsidR="00E369F8" w:rsidRPr="00711C44" w:rsidRDefault="00E369F8" w:rsidP="007A0A8A">
            <w:pPr>
              <w:spacing w:before="120"/>
              <w:rPr>
                <w:rFonts w:ascii="Arial" w:hAnsi="Arial" w:cs="Arial"/>
                <w:sz w:val="20"/>
                <w:lang w:val="en-US"/>
              </w:rPr>
            </w:pPr>
            <w:r w:rsidRPr="00711C44">
              <w:rPr>
                <w:rFonts w:ascii="Arial" w:hAnsi="Arial" w:cs="Arial"/>
                <w:sz w:val="20"/>
                <w:lang w:val="en-US"/>
              </w:rPr>
              <w:t>……..</w:t>
            </w:r>
          </w:p>
        </w:tc>
        <w:tc>
          <w:tcPr>
            <w:tcW w:w="880" w:type="pct"/>
            <w:shd w:val="clear" w:color="auto" w:fill="auto"/>
            <w:vAlign w:val="center"/>
          </w:tcPr>
          <w:p w:rsidR="00E369F8" w:rsidRPr="00711C44" w:rsidRDefault="00E369F8" w:rsidP="007A0A8A">
            <w:pPr>
              <w:spacing w:before="120"/>
              <w:jc w:val="center"/>
              <w:rPr>
                <w:rFonts w:ascii="Arial" w:hAnsi="Arial" w:cs="Arial"/>
                <w:sz w:val="20"/>
              </w:rPr>
            </w:pPr>
          </w:p>
        </w:tc>
        <w:tc>
          <w:tcPr>
            <w:tcW w:w="941" w:type="pct"/>
            <w:shd w:val="clear" w:color="auto" w:fill="auto"/>
            <w:vAlign w:val="center"/>
          </w:tcPr>
          <w:p w:rsidR="00E369F8" w:rsidRPr="00711C44" w:rsidRDefault="00E369F8" w:rsidP="007A0A8A">
            <w:pPr>
              <w:spacing w:before="120"/>
              <w:jc w:val="center"/>
              <w:rPr>
                <w:rFonts w:ascii="Arial" w:hAnsi="Arial" w:cs="Arial"/>
                <w:sz w:val="20"/>
              </w:rPr>
            </w:pPr>
          </w:p>
        </w:tc>
        <w:tc>
          <w:tcPr>
            <w:tcW w:w="796" w:type="pct"/>
            <w:shd w:val="clear" w:color="auto" w:fill="auto"/>
            <w:vAlign w:val="center"/>
          </w:tcPr>
          <w:p w:rsidR="00E369F8" w:rsidRPr="00711C44" w:rsidRDefault="00E369F8" w:rsidP="007A0A8A">
            <w:pPr>
              <w:spacing w:before="120"/>
              <w:jc w:val="center"/>
              <w:rPr>
                <w:rFonts w:ascii="Arial" w:hAnsi="Arial" w:cs="Arial"/>
                <w:sz w:val="20"/>
              </w:rPr>
            </w:pPr>
          </w:p>
        </w:tc>
        <w:tc>
          <w:tcPr>
            <w:tcW w:w="705" w:type="pct"/>
            <w:shd w:val="clear" w:color="auto" w:fill="auto"/>
            <w:vAlign w:val="center"/>
          </w:tcPr>
          <w:p w:rsidR="00E369F8" w:rsidRPr="00711C44" w:rsidRDefault="00E369F8" w:rsidP="007A0A8A">
            <w:pPr>
              <w:spacing w:before="120"/>
              <w:jc w:val="center"/>
              <w:rPr>
                <w:rFonts w:ascii="Arial" w:hAnsi="Arial" w:cs="Arial"/>
                <w:sz w:val="20"/>
              </w:rPr>
            </w:pPr>
          </w:p>
        </w:tc>
      </w:tr>
      <w:tr w:rsidR="00E369F8" w:rsidRPr="00711C44">
        <w:tc>
          <w:tcPr>
            <w:tcW w:w="364" w:type="pct"/>
            <w:shd w:val="clear" w:color="auto" w:fill="auto"/>
            <w:vAlign w:val="center"/>
          </w:tcPr>
          <w:p w:rsidR="00E369F8" w:rsidRPr="00711C44" w:rsidRDefault="00E369F8" w:rsidP="007A0A8A">
            <w:pPr>
              <w:spacing w:before="120"/>
              <w:jc w:val="center"/>
              <w:rPr>
                <w:rFonts w:ascii="Arial" w:hAnsi="Arial" w:cs="Arial"/>
                <w:sz w:val="20"/>
              </w:rPr>
            </w:pPr>
            <w:r w:rsidRPr="00711C44">
              <w:rPr>
                <w:rFonts w:ascii="Arial" w:hAnsi="Arial" w:cs="Arial"/>
                <w:sz w:val="20"/>
              </w:rPr>
              <w:t>2</w:t>
            </w:r>
          </w:p>
        </w:tc>
        <w:tc>
          <w:tcPr>
            <w:tcW w:w="1314" w:type="pct"/>
            <w:shd w:val="clear" w:color="auto" w:fill="auto"/>
            <w:vAlign w:val="center"/>
          </w:tcPr>
          <w:p w:rsidR="00E369F8" w:rsidRPr="00711C44" w:rsidRDefault="00E369F8" w:rsidP="007A0A8A">
            <w:pPr>
              <w:spacing w:before="120"/>
              <w:rPr>
                <w:rFonts w:ascii="Arial" w:hAnsi="Arial" w:cs="Arial"/>
                <w:sz w:val="20"/>
                <w:lang w:val="en-US"/>
              </w:rPr>
            </w:pPr>
            <w:r w:rsidRPr="00711C44">
              <w:rPr>
                <w:rFonts w:ascii="Arial" w:hAnsi="Arial" w:cs="Arial"/>
                <w:sz w:val="20"/>
                <w:lang w:val="en-US"/>
              </w:rPr>
              <w:t>…….</w:t>
            </w:r>
          </w:p>
        </w:tc>
        <w:tc>
          <w:tcPr>
            <w:tcW w:w="880" w:type="pct"/>
            <w:shd w:val="clear" w:color="auto" w:fill="auto"/>
            <w:vAlign w:val="center"/>
          </w:tcPr>
          <w:p w:rsidR="00E369F8" w:rsidRPr="00711C44" w:rsidRDefault="00E369F8" w:rsidP="007A0A8A">
            <w:pPr>
              <w:spacing w:before="120"/>
              <w:jc w:val="center"/>
              <w:rPr>
                <w:rFonts w:ascii="Arial" w:hAnsi="Arial" w:cs="Arial"/>
                <w:sz w:val="20"/>
              </w:rPr>
            </w:pPr>
          </w:p>
        </w:tc>
        <w:tc>
          <w:tcPr>
            <w:tcW w:w="941" w:type="pct"/>
            <w:shd w:val="clear" w:color="auto" w:fill="auto"/>
            <w:vAlign w:val="center"/>
          </w:tcPr>
          <w:p w:rsidR="00E369F8" w:rsidRPr="00711C44" w:rsidRDefault="00E369F8" w:rsidP="007A0A8A">
            <w:pPr>
              <w:spacing w:before="120"/>
              <w:jc w:val="center"/>
              <w:rPr>
                <w:rFonts w:ascii="Arial" w:hAnsi="Arial" w:cs="Arial"/>
                <w:sz w:val="20"/>
              </w:rPr>
            </w:pPr>
          </w:p>
        </w:tc>
        <w:tc>
          <w:tcPr>
            <w:tcW w:w="796" w:type="pct"/>
            <w:shd w:val="clear" w:color="auto" w:fill="auto"/>
            <w:vAlign w:val="center"/>
          </w:tcPr>
          <w:p w:rsidR="00E369F8" w:rsidRPr="00711C44" w:rsidRDefault="00E369F8" w:rsidP="007A0A8A">
            <w:pPr>
              <w:spacing w:before="120"/>
              <w:jc w:val="center"/>
              <w:rPr>
                <w:rFonts w:ascii="Arial" w:hAnsi="Arial" w:cs="Arial"/>
                <w:sz w:val="20"/>
              </w:rPr>
            </w:pPr>
          </w:p>
        </w:tc>
        <w:tc>
          <w:tcPr>
            <w:tcW w:w="705" w:type="pct"/>
            <w:shd w:val="clear" w:color="auto" w:fill="auto"/>
            <w:vAlign w:val="center"/>
          </w:tcPr>
          <w:p w:rsidR="00E369F8" w:rsidRPr="00711C44" w:rsidRDefault="00E369F8"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p>
        </w:tc>
        <w:tc>
          <w:tcPr>
            <w:tcW w:w="1314"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Cộng phân cấp</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p>
        </w:tc>
        <w:tc>
          <w:tcPr>
            <w:tcW w:w="1314"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Dự phòng</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64" w:type="pct"/>
            <w:shd w:val="clear" w:color="auto" w:fill="auto"/>
            <w:vAlign w:val="center"/>
          </w:tcPr>
          <w:p w:rsidR="00402102" w:rsidRPr="00711C44" w:rsidRDefault="00402102" w:rsidP="007A0A8A">
            <w:pPr>
              <w:spacing w:before="120"/>
              <w:jc w:val="center"/>
              <w:rPr>
                <w:rFonts w:ascii="Arial" w:hAnsi="Arial" w:cs="Arial"/>
                <w:sz w:val="20"/>
              </w:rPr>
            </w:pPr>
          </w:p>
        </w:tc>
        <w:tc>
          <w:tcPr>
            <w:tcW w:w="1314"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Tổng cộng</w:t>
            </w:r>
          </w:p>
        </w:tc>
        <w:tc>
          <w:tcPr>
            <w:tcW w:w="880" w:type="pct"/>
            <w:shd w:val="clear" w:color="auto" w:fill="auto"/>
            <w:vAlign w:val="center"/>
          </w:tcPr>
          <w:p w:rsidR="00402102" w:rsidRPr="00711C44" w:rsidRDefault="00402102" w:rsidP="007A0A8A">
            <w:pPr>
              <w:spacing w:before="120"/>
              <w:jc w:val="center"/>
              <w:rPr>
                <w:rFonts w:ascii="Arial" w:hAnsi="Arial" w:cs="Arial"/>
                <w:sz w:val="20"/>
              </w:rPr>
            </w:pPr>
          </w:p>
        </w:tc>
        <w:tc>
          <w:tcPr>
            <w:tcW w:w="941" w:type="pct"/>
            <w:shd w:val="clear" w:color="auto" w:fill="auto"/>
            <w:vAlign w:val="center"/>
          </w:tcPr>
          <w:p w:rsidR="00402102" w:rsidRPr="00711C44" w:rsidRDefault="00402102" w:rsidP="007A0A8A">
            <w:pPr>
              <w:spacing w:before="120"/>
              <w:jc w:val="center"/>
              <w:rPr>
                <w:rFonts w:ascii="Arial" w:hAnsi="Arial" w:cs="Arial"/>
                <w:sz w:val="20"/>
              </w:rPr>
            </w:pPr>
          </w:p>
        </w:tc>
        <w:tc>
          <w:tcPr>
            <w:tcW w:w="796" w:type="pct"/>
            <w:shd w:val="clear" w:color="auto" w:fill="auto"/>
            <w:vAlign w:val="center"/>
          </w:tcPr>
          <w:p w:rsidR="00402102" w:rsidRPr="00711C44" w:rsidRDefault="00402102" w:rsidP="007A0A8A">
            <w:pPr>
              <w:spacing w:before="120"/>
              <w:jc w:val="center"/>
              <w:rPr>
                <w:rFonts w:ascii="Arial" w:hAnsi="Arial" w:cs="Arial"/>
                <w:sz w:val="20"/>
              </w:rPr>
            </w:pPr>
          </w:p>
        </w:tc>
        <w:tc>
          <w:tcPr>
            <w:tcW w:w="705" w:type="pct"/>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711C44" w:rsidRDefault="00402102" w:rsidP="007A0A8A">
      <w:pPr>
        <w:spacing w:before="120"/>
        <w:rPr>
          <w:rFonts w:ascii="Arial" w:hAnsi="Arial" w:cs="Arial"/>
          <w:i/>
          <w:sz w:val="20"/>
          <w:lang w:val="en-US"/>
        </w:rPr>
      </w:pPr>
      <w:r w:rsidRPr="00711C44">
        <w:rPr>
          <w:rFonts w:ascii="Arial" w:hAnsi="Arial" w:cs="Arial"/>
          <w:i/>
          <w:sz w:val="20"/>
        </w:rPr>
        <w:t>Bằng chữ:</w:t>
      </w:r>
      <w:r w:rsidR="00E369F8" w:rsidRPr="00711C44">
        <w:rPr>
          <w:rFonts w:ascii="Arial" w:hAnsi="Arial" w:cs="Arial"/>
          <w:i/>
          <w:sz w:val="20"/>
          <w:lang w:val="en-US"/>
        </w:rPr>
        <w:t xml:space="preserve"> ……………………………</w:t>
      </w:r>
    </w:p>
    <w:p w:rsidR="00E369F8" w:rsidRPr="00711C44" w:rsidRDefault="00E369F8" w:rsidP="007A0A8A">
      <w:pPr>
        <w:spacing w:before="120"/>
        <w:rPr>
          <w:rFonts w:ascii="Arial" w:hAnsi="Arial" w:cs="Arial"/>
          <w:sz w:val="20"/>
          <w:lang w:val="en-US"/>
        </w:rPr>
      </w:pPr>
    </w:p>
    <w:p w:rsidR="00402102" w:rsidRPr="00711C44" w:rsidRDefault="00802D8B" w:rsidP="007A0A8A">
      <w:pPr>
        <w:spacing w:before="120"/>
        <w:jc w:val="center"/>
        <w:rPr>
          <w:rFonts w:ascii="Arial" w:hAnsi="Arial" w:cs="Arial"/>
          <w:b/>
          <w:sz w:val="20"/>
          <w:lang w:val="en-US"/>
        </w:rPr>
      </w:pPr>
      <w:bookmarkStart w:id="75" w:name="chuong_phuluc_5"/>
      <w:r w:rsidRPr="00711C44">
        <w:rPr>
          <w:rFonts w:ascii="Arial" w:hAnsi="Arial" w:cs="Arial"/>
          <w:b/>
          <w:sz w:val="20"/>
        </w:rPr>
        <w:t>Phụ lục 5</w:t>
      </w:r>
      <w:bookmarkEnd w:id="75"/>
    </w:p>
    <w:p w:rsidR="00402102" w:rsidRPr="00711C44" w:rsidRDefault="00802D8B" w:rsidP="007A0A8A">
      <w:pPr>
        <w:spacing w:before="120"/>
        <w:jc w:val="center"/>
        <w:rPr>
          <w:rFonts w:ascii="Arial" w:hAnsi="Arial" w:cs="Arial"/>
          <w:b/>
          <w:sz w:val="20"/>
          <w:lang w:val="en-US"/>
        </w:rPr>
      </w:pPr>
      <w:bookmarkStart w:id="76" w:name="chuong_phuluc_5_name"/>
      <w:r w:rsidRPr="00711C44">
        <w:rPr>
          <w:rFonts w:ascii="Arial" w:hAnsi="Arial" w:cs="Arial"/>
          <w:b/>
          <w:sz w:val="20"/>
          <w:lang w:val="en-US"/>
        </w:rPr>
        <w:t>Về việc giao dự toán thu BHXH năm ……………</w:t>
      </w:r>
      <w:bookmarkEnd w:id="76"/>
    </w:p>
    <w:p w:rsidR="00402102" w:rsidRPr="00711C44" w:rsidRDefault="00402102" w:rsidP="007A0A8A">
      <w:pPr>
        <w:spacing w:before="120"/>
        <w:jc w:val="center"/>
        <w:rPr>
          <w:rFonts w:ascii="Arial" w:hAnsi="Arial" w:cs="Arial"/>
          <w:b/>
          <w:sz w:val="20"/>
          <w:lang w:val="en-US"/>
        </w:rPr>
      </w:pPr>
      <w:r w:rsidRPr="00711C44">
        <w:rPr>
          <w:rFonts w:ascii="Arial" w:hAnsi="Arial" w:cs="Arial"/>
          <w:b/>
          <w:sz w:val="20"/>
        </w:rPr>
        <w:t>Đơn vị:</w:t>
      </w:r>
      <w:r w:rsidR="00E369F8" w:rsidRPr="00711C44">
        <w:rPr>
          <w:rFonts w:ascii="Arial" w:hAnsi="Arial" w:cs="Arial"/>
          <w:b/>
          <w:sz w:val="20"/>
          <w:lang w:val="en-US"/>
        </w:rPr>
        <w:t xml:space="preserve"> ……………………</w:t>
      </w:r>
    </w:p>
    <w:p w:rsidR="00402102" w:rsidRPr="00711C44" w:rsidRDefault="00402102" w:rsidP="007A0A8A">
      <w:pPr>
        <w:spacing w:before="120"/>
        <w:jc w:val="center"/>
        <w:rPr>
          <w:rFonts w:ascii="Arial" w:hAnsi="Arial" w:cs="Arial"/>
          <w:i/>
          <w:sz w:val="20"/>
        </w:rPr>
      </w:pPr>
      <w:r w:rsidRPr="00711C44">
        <w:rPr>
          <w:rFonts w:ascii="Arial" w:hAnsi="Arial" w:cs="Arial"/>
          <w:i/>
          <w:sz w:val="20"/>
        </w:rPr>
        <w:t>(Kèm theo Quyết định số:</w:t>
      </w:r>
      <w:r w:rsidR="00E369F8" w:rsidRPr="00711C44">
        <w:rPr>
          <w:rFonts w:ascii="Arial" w:hAnsi="Arial" w:cs="Arial"/>
          <w:i/>
          <w:sz w:val="20"/>
          <w:lang w:val="en-US"/>
        </w:rPr>
        <w:t xml:space="preserve">     </w:t>
      </w:r>
      <w:r w:rsidR="00A32076" w:rsidRPr="00711C44">
        <w:rPr>
          <w:rFonts w:ascii="Arial" w:hAnsi="Arial" w:cs="Arial"/>
          <w:i/>
          <w:sz w:val="20"/>
        </w:rPr>
        <w:t xml:space="preserve"> </w:t>
      </w:r>
      <w:r w:rsidR="00711C44" w:rsidRPr="00711C44">
        <w:rPr>
          <w:rFonts w:ascii="Arial" w:hAnsi="Arial" w:cs="Arial"/>
          <w:i/>
          <w:sz w:val="20"/>
        </w:rPr>
        <w:t>/</w:t>
      </w:r>
      <w:r w:rsidRPr="00711C44">
        <w:rPr>
          <w:rFonts w:ascii="Arial" w:hAnsi="Arial" w:cs="Arial"/>
          <w:i/>
          <w:sz w:val="20"/>
        </w:rPr>
        <w:t>QĐ-BQP</w:t>
      </w:r>
      <w:r w:rsidR="00A32076" w:rsidRPr="00711C44">
        <w:rPr>
          <w:rFonts w:ascii="Arial" w:hAnsi="Arial" w:cs="Arial"/>
          <w:i/>
          <w:sz w:val="20"/>
        </w:rPr>
        <w:t xml:space="preserve"> </w:t>
      </w:r>
      <w:r w:rsidRPr="00711C44">
        <w:rPr>
          <w:rFonts w:ascii="Arial" w:hAnsi="Arial" w:cs="Arial"/>
          <w:i/>
          <w:sz w:val="20"/>
        </w:rPr>
        <w:t>ngày</w:t>
      </w:r>
      <w:r w:rsidR="00E369F8" w:rsidRPr="00711C44">
        <w:rPr>
          <w:rFonts w:ascii="Arial" w:hAnsi="Arial" w:cs="Arial"/>
          <w:i/>
          <w:sz w:val="20"/>
          <w:lang w:val="en-US"/>
        </w:rPr>
        <w:t xml:space="preserve">    </w:t>
      </w:r>
      <w:r w:rsidRPr="00711C44">
        <w:rPr>
          <w:rFonts w:ascii="Arial" w:hAnsi="Arial" w:cs="Arial"/>
          <w:i/>
          <w:sz w:val="20"/>
        </w:rPr>
        <w:t xml:space="preserve"> tháng</w:t>
      </w:r>
      <w:r w:rsidR="00E369F8" w:rsidRPr="00711C44">
        <w:rPr>
          <w:rFonts w:ascii="Arial" w:hAnsi="Arial" w:cs="Arial"/>
          <w:i/>
          <w:sz w:val="20"/>
          <w:lang w:val="en-US"/>
        </w:rPr>
        <w:t xml:space="preserve">    </w:t>
      </w:r>
      <w:r w:rsidRPr="00711C44">
        <w:rPr>
          <w:rFonts w:ascii="Arial" w:hAnsi="Arial" w:cs="Arial"/>
          <w:i/>
          <w:sz w:val="20"/>
        </w:rPr>
        <w:t xml:space="preserve"> năm </w:t>
      </w:r>
      <w:r w:rsidR="00E369F8" w:rsidRPr="00711C44">
        <w:rPr>
          <w:rFonts w:ascii="Arial" w:hAnsi="Arial" w:cs="Arial"/>
          <w:i/>
          <w:sz w:val="20"/>
          <w:lang w:val="en-US"/>
        </w:rPr>
        <w:t xml:space="preserve">   </w:t>
      </w:r>
      <w:r w:rsidR="00C85B7D" w:rsidRPr="00711C44">
        <w:rPr>
          <w:rFonts w:ascii="Arial" w:hAnsi="Arial" w:cs="Arial"/>
          <w:i/>
          <w:sz w:val="20"/>
        </w:rPr>
        <w:t>của</w:t>
      </w:r>
      <w:r w:rsidRPr="00711C44">
        <w:rPr>
          <w:rFonts w:ascii="Arial" w:hAnsi="Arial" w:cs="Arial"/>
          <w:i/>
          <w:sz w:val="20"/>
        </w:rPr>
        <w:t xml:space="preserve"> Bộ trưởng</w:t>
      </w:r>
      <w:r w:rsidR="00E369F8" w:rsidRPr="00711C44">
        <w:rPr>
          <w:rFonts w:ascii="Arial" w:hAnsi="Arial" w:cs="Arial"/>
          <w:i/>
          <w:sz w:val="20"/>
          <w:lang w:val="en-US"/>
        </w:rPr>
        <w:t xml:space="preserve"> </w:t>
      </w:r>
      <w:r w:rsidRPr="00711C44">
        <w:rPr>
          <w:rFonts w:ascii="Arial" w:hAnsi="Arial" w:cs="Arial"/>
          <w:i/>
          <w:sz w:val="20"/>
        </w:rPr>
        <w:t>Bộ Quốc phòng)</w:t>
      </w:r>
    </w:p>
    <w:p w:rsidR="00402102" w:rsidRPr="00711C44" w:rsidRDefault="00402102" w:rsidP="007A0A8A">
      <w:pPr>
        <w:spacing w:before="120"/>
        <w:jc w:val="right"/>
        <w:rPr>
          <w:rFonts w:ascii="Arial" w:hAnsi="Arial" w:cs="Arial"/>
          <w:i/>
          <w:sz w:val="20"/>
        </w:rPr>
      </w:pPr>
      <w:r w:rsidRPr="00711C44">
        <w:rPr>
          <w:rFonts w:ascii="Arial" w:hAnsi="Arial" w:cs="Arial"/>
          <w:i/>
          <w:sz w:val="20"/>
        </w:rPr>
        <w:t>Đ</w:t>
      </w:r>
      <w:r w:rsidR="00E369F8" w:rsidRPr="00711C44">
        <w:rPr>
          <w:rFonts w:ascii="Arial" w:hAnsi="Arial" w:cs="Arial"/>
          <w:i/>
          <w:sz w:val="20"/>
          <w:lang w:val="en-US"/>
        </w:rPr>
        <w:t>ơn</w:t>
      </w:r>
      <w:r w:rsidRPr="00711C44">
        <w:rPr>
          <w:rFonts w:ascii="Arial" w:hAnsi="Arial" w:cs="Arial"/>
          <w:i/>
          <w:sz w:val="20"/>
        </w:rPr>
        <w:t xml:space="preserve"> v</w:t>
      </w:r>
      <w:r w:rsidR="00E369F8" w:rsidRPr="00711C44">
        <w:rPr>
          <w:rFonts w:ascii="Arial" w:hAnsi="Arial" w:cs="Arial"/>
          <w:i/>
          <w:sz w:val="20"/>
          <w:lang w:val="en-US"/>
        </w:rPr>
        <w:t>ị</w:t>
      </w:r>
      <w:r w:rsidRPr="00711C44">
        <w:rPr>
          <w:rFonts w:ascii="Arial" w:hAnsi="Arial" w:cs="Arial"/>
          <w:i/>
          <w:sz w:val="20"/>
        </w:rPr>
        <w:t xml:space="preserve">: </w:t>
      </w:r>
      <w:r w:rsidR="00E369F8" w:rsidRPr="00711C44">
        <w:rPr>
          <w:rFonts w:ascii="Arial" w:hAnsi="Arial" w:cs="Arial"/>
          <w:i/>
          <w:sz w:val="20"/>
          <w:lang w:val="en-US"/>
        </w:rPr>
        <w:t>1.</w:t>
      </w:r>
      <w:r w:rsidRPr="00711C44">
        <w:rPr>
          <w:rFonts w:ascii="Arial" w:hAnsi="Arial" w:cs="Arial"/>
          <w:i/>
          <w:sz w:val="20"/>
        </w:rPr>
        <w:t>000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74"/>
        <w:gridCol w:w="2424"/>
        <w:gridCol w:w="1672"/>
        <w:gridCol w:w="1870"/>
        <w:gridCol w:w="2237"/>
      </w:tblGrid>
      <w:tr w:rsidR="00402102" w:rsidRPr="00711C44">
        <w:tc>
          <w:tcPr>
            <w:tcW w:w="482"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TT</w:t>
            </w:r>
          </w:p>
        </w:tc>
        <w:tc>
          <w:tcPr>
            <w:tcW w:w="1335" w:type="pct"/>
            <w:vMerge w:val="restart"/>
            <w:shd w:val="clear" w:color="auto" w:fill="auto"/>
            <w:vAlign w:val="center"/>
          </w:tcPr>
          <w:p w:rsidR="00402102" w:rsidRPr="00711C44" w:rsidRDefault="00402102" w:rsidP="007A0A8A">
            <w:pPr>
              <w:spacing w:before="120"/>
              <w:jc w:val="center"/>
              <w:rPr>
                <w:rFonts w:ascii="Arial" w:hAnsi="Arial" w:cs="Arial"/>
                <w:sz w:val="20"/>
              </w:rPr>
            </w:pPr>
          </w:p>
        </w:tc>
        <w:tc>
          <w:tcPr>
            <w:tcW w:w="921" w:type="pct"/>
            <w:vMerge w:val="restart"/>
            <w:shd w:val="clear" w:color="auto" w:fill="auto"/>
            <w:vAlign w:val="center"/>
          </w:tcPr>
          <w:p w:rsidR="00402102" w:rsidRPr="00711C44" w:rsidRDefault="00402102" w:rsidP="007A0A8A">
            <w:pPr>
              <w:spacing w:before="120"/>
              <w:jc w:val="center"/>
              <w:rPr>
                <w:rFonts w:ascii="Arial" w:hAnsi="Arial" w:cs="Arial"/>
                <w:sz w:val="20"/>
                <w:lang w:val="en-US"/>
              </w:rPr>
            </w:pPr>
            <w:r w:rsidRPr="00711C44">
              <w:rPr>
                <w:rFonts w:ascii="Arial" w:hAnsi="Arial" w:cs="Arial"/>
                <w:sz w:val="20"/>
              </w:rPr>
              <w:t>T</w:t>
            </w:r>
            <w:r w:rsidR="00E369F8" w:rsidRPr="00711C44">
              <w:rPr>
                <w:rFonts w:ascii="Arial" w:hAnsi="Arial" w:cs="Arial"/>
                <w:sz w:val="20"/>
                <w:lang w:val="en-US"/>
              </w:rPr>
              <w:t>ổ</w:t>
            </w:r>
            <w:r w:rsidRPr="00711C44">
              <w:rPr>
                <w:rFonts w:ascii="Arial" w:hAnsi="Arial" w:cs="Arial"/>
                <w:sz w:val="20"/>
              </w:rPr>
              <w:t>ng s</w:t>
            </w:r>
            <w:r w:rsidR="00E369F8" w:rsidRPr="00711C44">
              <w:rPr>
                <w:rFonts w:ascii="Arial" w:hAnsi="Arial" w:cs="Arial"/>
                <w:sz w:val="20"/>
                <w:lang w:val="en-US"/>
              </w:rPr>
              <w:t>ố</w:t>
            </w:r>
          </w:p>
        </w:tc>
        <w:tc>
          <w:tcPr>
            <w:tcW w:w="2262"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Trong đó</w:t>
            </w:r>
          </w:p>
        </w:tc>
      </w:tr>
      <w:tr w:rsidR="00402102" w:rsidRPr="00711C44">
        <w:tc>
          <w:tcPr>
            <w:tcW w:w="482"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1335"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921"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103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lao động đóng</w:t>
            </w:r>
          </w:p>
        </w:tc>
        <w:tc>
          <w:tcPr>
            <w:tcW w:w="123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Người sử dụng lao động đóng</w:t>
            </w:r>
          </w:p>
        </w:tc>
      </w:tr>
      <w:tr w:rsidR="00402102" w:rsidRPr="00711C44">
        <w:tc>
          <w:tcPr>
            <w:tcW w:w="48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A</w:t>
            </w:r>
          </w:p>
        </w:tc>
        <w:tc>
          <w:tcPr>
            <w:tcW w:w="133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Thu BHXH</w:t>
            </w:r>
          </w:p>
        </w:tc>
        <w:tc>
          <w:tcPr>
            <w:tcW w:w="921" w:type="pct"/>
            <w:shd w:val="clear" w:color="auto" w:fill="auto"/>
            <w:vAlign w:val="center"/>
          </w:tcPr>
          <w:p w:rsidR="00402102" w:rsidRPr="00711C44" w:rsidRDefault="00402102" w:rsidP="007A0A8A">
            <w:pPr>
              <w:spacing w:before="120"/>
              <w:jc w:val="center"/>
              <w:rPr>
                <w:rFonts w:ascii="Arial" w:hAnsi="Arial" w:cs="Arial"/>
                <w:sz w:val="20"/>
              </w:rPr>
            </w:pPr>
          </w:p>
        </w:tc>
        <w:tc>
          <w:tcPr>
            <w:tcW w:w="1030" w:type="pct"/>
            <w:shd w:val="clear" w:color="auto" w:fill="auto"/>
            <w:vAlign w:val="center"/>
          </w:tcPr>
          <w:p w:rsidR="00402102" w:rsidRPr="00711C44" w:rsidRDefault="00402102" w:rsidP="007A0A8A">
            <w:pPr>
              <w:spacing w:before="120"/>
              <w:jc w:val="center"/>
              <w:rPr>
                <w:rFonts w:ascii="Arial" w:hAnsi="Arial" w:cs="Arial"/>
                <w:sz w:val="20"/>
              </w:rPr>
            </w:pPr>
          </w:p>
        </w:tc>
        <w:tc>
          <w:tcPr>
            <w:tcW w:w="1232"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48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1</w:t>
            </w:r>
          </w:p>
        </w:tc>
        <w:tc>
          <w:tcPr>
            <w:tcW w:w="133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dự toán</w:t>
            </w:r>
          </w:p>
        </w:tc>
        <w:tc>
          <w:tcPr>
            <w:tcW w:w="921" w:type="pct"/>
            <w:shd w:val="clear" w:color="auto" w:fill="auto"/>
            <w:vAlign w:val="center"/>
          </w:tcPr>
          <w:p w:rsidR="00402102" w:rsidRPr="00711C44" w:rsidRDefault="00402102" w:rsidP="007A0A8A">
            <w:pPr>
              <w:spacing w:before="120"/>
              <w:jc w:val="center"/>
              <w:rPr>
                <w:rFonts w:ascii="Arial" w:hAnsi="Arial" w:cs="Arial"/>
                <w:sz w:val="20"/>
              </w:rPr>
            </w:pPr>
          </w:p>
        </w:tc>
        <w:tc>
          <w:tcPr>
            <w:tcW w:w="1030" w:type="pct"/>
            <w:shd w:val="clear" w:color="auto" w:fill="auto"/>
            <w:vAlign w:val="center"/>
          </w:tcPr>
          <w:p w:rsidR="00402102" w:rsidRPr="00711C44" w:rsidRDefault="00402102" w:rsidP="007A0A8A">
            <w:pPr>
              <w:spacing w:before="120"/>
              <w:jc w:val="center"/>
              <w:rPr>
                <w:rFonts w:ascii="Arial" w:hAnsi="Arial" w:cs="Arial"/>
                <w:sz w:val="20"/>
              </w:rPr>
            </w:pPr>
          </w:p>
        </w:tc>
        <w:tc>
          <w:tcPr>
            <w:tcW w:w="1232"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482"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1335"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hạch toán</w:t>
            </w:r>
          </w:p>
        </w:tc>
        <w:tc>
          <w:tcPr>
            <w:tcW w:w="921" w:type="pct"/>
            <w:shd w:val="clear" w:color="auto" w:fill="auto"/>
            <w:vAlign w:val="center"/>
          </w:tcPr>
          <w:p w:rsidR="00402102" w:rsidRPr="00711C44" w:rsidRDefault="00402102" w:rsidP="007A0A8A">
            <w:pPr>
              <w:spacing w:before="120"/>
              <w:jc w:val="center"/>
              <w:rPr>
                <w:rFonts w:ascii="Arial" w:hAnsi="Arial" w:cs="Arial"/>
                <w:sz w:val="20"/>
              </w:rPr>
            </w:pPr>
          </w:p>
        </w:tc>
        <w:tc>
          <w:tcPr>
            <w:tcW w:w="1030" w:type="pct"/>
            <w:shd w:val="clear" w:color="auto" w:fill="auto"/>
            <w:vAlign w:val="center"/>
          </w:tcPr>
          <w:p w:rsidR="00402102" w:rsidRPr="00711C44" w:rsidRDefault="00402102" w:rsidP="007A0A8A">
            <w:pPr>
              <w:spacing w:before="120"/>
              <w:jc w:val="center"/>
              <w:rPr>
                <w:rFonts w:ascii="Arial" w:hAnsi="Arial" w:cs="Arial"/>
                <w:sz w:val="20"/>
              </w:rPr>
            </w:pPr>
          </w:p>
        </w:tc>
        <w:tc>
          <w:tcPr>
            <w:tcW w:w="1232"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1817"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Tổng cộng</w:t>
            </w:r>
          </w:p>
        </w:tc>
        <w:tc>
          <w:tcPr>
            <w:tcW w:w="921" w:type="pct"/>
            <w:shd w:val="clear" w:color="auto" w:fill="auto"/>
            <w:vAlign w:val="center"/>
          </w:tcPr>
          <w:p w:rsidR="00402102" w:rsidRPr="00711C44" w:rsidRDefault="00402102" w:rsidP="007A0A8A">
            <w:pPr>
              <w:spacing w:before="120"/>
              <w:jc w:val="center"/>
              <w:rPr>
                <w:rFonts w:ascii="Arial" w:hAnsi="Arial" w:cs="Arial"/>
                <w:sz w:val="20"/>
              </w:rPr>
            </w:pPr>
          </w:p>
        </w:tc>
        <w:tc>
          <w:tcPr>
            <w:tcW w:w="1030" w:type="pct"/>
            <w:shd w:val="clear" w:color="auto" w:fill="auto"/>
            <w:vAlign w:val="center"/>
          </w:tcPr>
          <w:p w:rsidR="00402102" w:rsidRPr="00711C44" w:rsidRDefault="00402102" w:rsidP="007A0A8A">
            <w:pPr>
              <w:spacing w:before="120"/>
              <w:jc w:val="center"/>
              <w:rPr>
                <w:rFonts w:ascii="Arial" w:hAnsi="Arial" w:cs="Arial"/>
                <w:sz w:val="20"/>
              </w:rPr>
            </w:pPr>
          </w:p>
        </w:tc>
        <w:tc>
          <w:tcPr>
            <w:tcW w:w="1232" w:type="pct"/>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711C44" w:rsidRDefault="00402102" w:rsidP="007A0A8A">
      <w:pPr>
        <w:spacing w:before="120"/>
        <w:rPr>
          <w:rFonts w:ascii="Arial" w:hAnsi="Arial" w:cs="Arial"/>
          <w:i/>
          <w:sz w:val="20"/>
          <w:lang w:val="en-US"/>
        </w:rPr>
      </w:pPr>
      <w:r w:rsidRPr="00711C44">
        <w:rPr>
          <w:rFonts w:ascii="Arial" w:hAnsi="Arial" w:cs="Arial"/>
          <w:i/>
          <w:sz w:val="20"/>
        </w:rPr>
        <w:t>Bằng chữ:</w:t>
      </w:r>
      <w:r w:rsidR="00E369F8" w:rsidRPr="00711C44">
        <w:rPr>
          <w:rFonts w:ascii="Arial" w:hAnsi="Arial" w:cs="Arial"/>
          <w:i/>
          <w:sz w:val="20"/>
          <w:lang w:val="en-US"/>
        </w:rPr>
        <w:t xml:space="preserve"> …………………………</w:t>
      </w:r>
    </w:p>
    <w:p w:rsidR="00E369F8" w:rsidRPr="00711C44" w:rsidRDefault="00E369F8" w:rsidP="007A0A8A">
      <w:pPr>
        <w:spacing w:before="120"/>
        <w:rPr>
          <w:rFonts w:ascii="Arial" w:hAnsi="Arial" w:cs="Arial"/>
          <w:sz w:val="20"/>
          <w:lang w:val="en-US"/>
        </w:rPr>
      </w:pPr>
    </w:p>
    <w:p w:rsidR="00402102" w:rsidRPr="00711C44" w:rsidRDefault="00802D8B" w:rsidP="007A0A8A">
      <w:pPr>
        <w:spacing w:before="120"/>
        <w:jc w:val="center"/>
        <w:rPr>
          <w:rFonts w:ascii="Arial" w:hAnsi="Arial" w:cs="Arial"/>
          <w:b/>
          <w:sz w:val="20"/>
        </w:rPr>
      </w:pPr>
      <w:bookmarkStart w:id="77" w:name="chuong_phuluc_6"/>
      <w:r w:rsidRPr="00711C44">
        <w:rPr>
          <w:rFonts w:ascii="Arial" w:hAnsi="Arial" w:cs="Arial"/>
          <w:b/>
          <w:sz w:val="20"/>
        </w:rPr>
        <w:t>Phụ lục 6</w:t>
      </w:r>
      <w:bookmarkEnd w:id="77"/>
    </w:p>
    <w:p w:rsidR="00402102" w:rsidRPr="00F428C8" w:rsidRDefault="00802D8B" w:rsidP="007A0A8A">
      <w:pPr>
        <w:spacing w:before="120"/>
        <w:jc w:val="center"/>
        <w:rPr>
          <w:rFonts w:ascii="Arial" w:hAnsi="Arial" w:cs="Arial"/>
          <w:b/>
          <w:sz w:val="20"/>
        </w:rPr>
      </w:pPr>
      <w:bookmarkStart w:id="78" w:name="chuong_phuluc_6_name"/>
      <w:r w:rsidRPr="00F428C8">
        <w:rPr>
          <w:rFonts w:ascii="Arial" w:hAnsi="Arial" w:cs="Arial"/>
          <w:b/>
          <w:sz w:val="20"/>
        </w:rPr>
        <w:t>Về việc giao dự toán chi BHXH năm ……</w:t>
      </w:r>
      <w:bookmarkEnd w:id="78"/>
    </w:p>
    <w:p w:rsidR="00402102" w:rsidRPr="00F428C8" w:rsidRDefault="00402102" w:rsidP="007A0A8A">
      <w:pPr>
        <w:spacing w:before="120"/>
        <w:jc w:val="center"/>
        <w:rPr>
          <w:rFonts w:ascii="Arial" w:hAnsi="Arial" w:cs="Arial"/>
          <w:b/>
          <w:sz w:val="20"/>
        </w:rPr>
      </w:pPr>
      <w:r w:rsidRPr="00711C44">
        <w:rPr>
          <w:rFonts w:ascii="Arial" w:hAnsi="Arial" w:cs="Arial"/>
          <w:b/>
          <w:sz w:val="20"/>
        </w:rPr>
        <w:t>Đơn vị:</w:t>
      </w:r>
      <w:r w:rsidR="00E369F8" w:rsidRPr="00F428C8">
        <w:rPr>
          <w:rFonts w:ascii="Arial" w:hAnsi="Arial" w:cs="Arial"/>
          <w:b/>
          <w:sz w:val="20"/>
        </w:rPr>
        <w:t xml:space="preserve"> ………………….</w:t>
      </w:r>
    </w:p>
    <w:p w:rsidR="00402102" w:rsidRPr="00711C44" w:rsidRDefault="00402102" w:rsidP="007A0A8A">
      <w:pPr>
        <w:spacing w:before="120"/>
        <w:jc w:val="center"/>
        <w:rPr>
          <w:rFonts w:ascii="Arial" w:hAnsi="Arial" w:cs="Arial"/>
          <w:i/>
          <w:sz w:val="20"/>
        </w:rPr>
      </w:pPr>
      <w:r w:rsidRPr="00711C44">
        <w:rPr>
          <w:rFonts w:ascii="Arial" w:hAnsi="Arial" w:cs="Arial"/>
          <w:i/>
          <w:sz w:val="20"/>
        </w:rPr>
        <w:t xml:space="preserve">(Kèm theo </w:t>
      </w:r>
      <w:r w:rsidR="00C85B7D" w:rsidRPr="00711C44">
        <w:rPr>
          <w:rFonts w:ascii="Arial" w:hAnsi="Arial" w:cs="Arial"/>
          <w:i/>
          <w:sz w:val="20"/>
        </w:rPr>
        <w:t>Quyết định số</w:t>
      </w:r>
      <w:r w:rsidRPr="00711C44">
        <w:rPr>
          <w:rFonts w:ascii="Arial" w:hAnsi="Arial" w:cs="Arial"/>
          <w:i/>
          <w:sz w:val="20"/>
        </w:rPr>
        <w:t>:</w:t>
      </w:r>
      <w:r w:rsidR="00E369F8" w:rsidRPr="00F428C8">
        <w:rPr>
          <w:rFonts w:ascii="Arial" w:hAnsi="Arial" w:cs="Arial"/>
          <w:i/>
          <w:sz w:val="20"/>
        </w:rPr>
        <w:t xml:space="preserve">     </w:t>
      </w:r>
      <w:r w:rsidR="00A32076" w:rsidRPr="00711C44">
        <w:rPr>
          <w:rFonts w:ascii="Arial" w:hAnsi="Arial" w:cs="Arial"/>
          <w:i/>
          <w:sz w:val="20"/>
        </w:rPr>
        <w:t xml:space="preserve"> </w:t>
      </w:r>
      <w:r w:rsidR="00711C44" w:rsidRPr="00711C44">
        <w:rPr>
          <w:rFonts w:ascii="Arial" w:hAnsi="Arial" w:cs="Arial"/>
          <w:i/>
          <w:sz w:val="20"/>
        </w:rPr>
        <w:t>/</w:t>
      </w:r>
      <w:r w:rsidRPr="00711C44">
        <w:rPr>
          <w:rFonts w:ascii="Arial" w:hAnsi="Arial" w:cs="Arial"/>
          <w:i/>
          <w:sz w:val="20"/>
        </w:rPr>
        <w:t>OĐ-BQP</w:t>
      </w:r>
      <w:r w:rsidR="00A32076" w:rsidRPr="00711C44">
        <w:rPr>
          <w:rFonts w:ascii="Arial" w:hAnsi="Arial" w:cs="Arial"/>
          <w:i/>
          <w:sz w:val="20"/>
        </w:rPr>
        <w:t xml:space="preserve"> </w:t>
      </w:r>
      <w:r w:rsidRPr="00711C44">
        <w:rPr>
          <w:rFonts w:ascii="Arial" w:hAnsi="Arial" w:cs="Arial"/>
          <w:i/>
          <w:sz w:val="20"/>
        </w:rPr>
        <w:t xml:space="preserve">ngày </w:t>
      </w:r>
      <w:r w:rsidR="00E369F8" w:rsidRPr="00F428C8">
        <w:rPr>
          <w:rFonts w:ascii="Arial" w:hAnsi="Arial" w:cs="Arial"/>
          <w:i/>
          <w:sz w:val="20"/>
        </w:rPr>
        <w:t xml:space="preserve">    </w:t>
      </w:r>
      <w:r w:rsidRPr="00711C44">
        <w:rPr>
          <w:rFonts w:ascii="Arial" w:hAnsi="Arial" w:cs="Arial"/>
          <w:i/>
          <w:sz w:val="20"/>
        </w:rPr>
        <w:t xml:space="preserve">tháng </w:t>
      </w:r>
      <w:r w:rsidR="00E369F8" w:rsidRPr="00F428C8">
        <w:rPr>
          <w:rFonts w:ascii="Arial" w:hAnsi="Arial" w:cs="Arial"/>
          <w:i/>
          <w:sz w:val="20"/>
        </w:rPr>
        <w:t xml:space="preserve">   </w:t>
      </w:r>
      <w:r w:rsidRPr="00711C44">
        <w:rPr>
          <w:rFonts w:ascii="Arial" w:hAnsi="Arial" w:cs="Arial"/>
          <w:i/>
          <w:sz w:val="20"/>
        </w:rPr>
        <w:t>năm</w:t>
      </w:r>
      <w:r w:rsidR="00E369F8" w:rsidRPr="00F428C8">
        <w:rPr>
          <w:rFonts w:ascii="Arial" w:hAnsi="Arial" w:cs="Arial"/>
          <w:i/>
          <w:sz w:val="20"/>
        </w:rPr>
        <w:t xml:space="preserve">    </w:t>
      </w:r>
      <w:r w:rsidRPr="00711C44">
        <w:rPr>
          <w:rFonts w:ascii="Arial" w:hAnsi="Arial" w:cs="Arial"/>
          <w:i/>
          <w:sz w:val="20"/>
        </w:rPr>
        <w:t xml:space="preserve"> của Bộ trưởng</w:t>
      </w:r>
      <w:r w:rsidR="00E369F8" w:rsidRPr="00F428C8">
        <w:rPr>
          <w:rFonts w:ascii="Arial" w:hAnsi="Arial" w:cs="Arial"/>
          <w:i/>
          <w:sz w:val="20"/>
        </w:rPr>
        <w:t xml:space="preserve"> </w:t>
      </w:r>
      <w:r w:rsidRPr="00711C44">
        <w:rPr>
          <w:rFonts w:ascii="Arial" w:hAnsi="Arial" w:cs="Arial"/>
          <w:i/>
          <w:sz w:val="20"/>
        </w:rPr>
        <w:t xml:space="preserve">Bộ </w:t>
      </w:r>
      <w:r w:rsidR="00E369F8" w:rsidRPr="00F428C8">
        <w:rPr>
          <w:rFonts w:ascii="Arial" w:hAnsi="Arial" w:cs="Arial"/>
          <w:i/>
          <w:sz w:val="20"/>
        </w:rPr>
        <w:t>Q</w:t>
      </w:r>
      <w:r w:rsidRPr="00711C44">
        <w:rPr>
          <w:rFonts w:ascii="Arial" w:hAnsi="Arial" w:cs="Arial"/>
          <w:i/>
          <w:sz w:val="20"/>
        </w:rPr>
        <w:t>uốc phòng)</w:t>
      </w:r>
    </w:p>
    <w:p w:rsidR="00402102" w:rsidRPr="00711C44" w:rsidRDefault="00402102" w:rsidP="007A0A8A">
      <w:pPr>
        <w:spacing w:before="120"/>
        <w:jc w:val="right"/>
        <w:rPr>
          <w:rFonts w:ascii="Arial" w:hAnsi="Arial" w:cs="Arial"/>
          <w:i/>
          <w:sz w:val="20"/>
        </w:rPr>
      </w:pPr>
      <w:r w:rsidRPr="00711C44">
        <w:rPr>
          <w:rFonts w:ascii="Arial" w:hAnsi="Arial" w:cs="Arial"/>
          <w:i/>
          <w:sz w:val="20"/>
        </w:rPr>
        <w:t>Đ</w:t>
      </w:r>
      <w:r w:rsidR="00E369F8" w:rsidRPr="00711C44">
        <w:rPr>
          <w:rFonts w:ascii="Arial" w:hAnsi="Arial" w:cs="Arial"/>
          <w:i/>
          <w:sz w:val="20"/>
          <w:lang w:val="en-US"/>
        </w:rPr>
        <w:t>ơn</w:t>
      </w:r>
      <w:r w:rsidRPr="00711C44">
        <w:rPr>
          <w:rFonts w:ascii="Arial" w:hAnsi="Arial" w:cs="Arial"/>
          <w:i/>
          <w:sz w:val="20"/>
        </w:rPr>
        <w:t xml:space="preserve"> vị: </w:t>
      </w:r>
      <w:r w:rsidR="00E369F8" w:rsidRPr="00711C44">
        <w:rPr>
          <w:rFonts w:ascii="Arial" w:hAnsi="Arial" w:cs="Arial"/>
          <w:i/>
          <w:sz w:val="20"/>
          <w:lang w:val="en-US"/>
        </w:rPr>
        <w:t>1.</w:t>
      </w:r>
      <w:r w:rsidRPr="00711C44">
        <w:rPr>
          <w:rFonts w:ascii="Arial" w:hAnsi="Arial" w:cs="Arial"/>
          <w:i/>
          <w:sz w:val="20"/>
        </w:rPr>
        <w:t>000 đồng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7"/>
        <w:gridCol w:w="3688"/>
        <w:gridCol w:w="1420"/>
        <w:gridCol w:w="1233"/>
        <w:gridCol w:w="1601"/>
      </w:tblGrid>
      <w:tr w:rsidR="00402102" w:rsidRPr="00711C44">
        <w:tc>
          <w:tcPr>
            <w:tcW w:w="387" w:type="pct"/>
            <w:vMerge w:val="restar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TT</w:t>
            </w:r>
          </w:p>
        </w:tc>
        <w:tc>
          <w:tcPr>
            <w:tcW w:w="2142" w:type="pct"/>
            <w:vMerge w:val="restart"/>
            <w:shd w:val="clear" w:color="auto" w:fill="auto"/>
            <w:vAlign w:val="center"/>
          </w:tcPr>
          <w:p w:rsidR="00402102" w:rsidRPr="00711C44" w:rsidRDefault="00402102" w:rsidP="007A0A8A">
            <w:pPr>
              <w:spacing w:before="120"/>
              <w:rPr>
                <w:rFonts w:ascii="Arial" w:hAnsi="Arial" w:cs="Arial"/>
                <w:sz w:val="20"/>
              </w:rPr>
            </w:pPr>
          </w:p>
        </w:tc>
        <w:tc>
          <w:tcPr>
            <w:tcW w:w="825" w:type="pct"/>
            <w:vMerge w:val="restart"/>
            <w:shd w:val="clear" w:color="auto" w:fill="auto"/>
            <w:vAlign w:val="center"/>
          </w:tcPr>
          <w:p w:rsidR="00402102" w:rsidRPr="00711C44" w:rsidRDefault="00402102" w:rsidP="007A0A8A">
            <w:pPr>
              <w:spacing w:before="120"/>
              <w:jc w:val="center"/>
              <w:rPr>
                <w:rFonts w:ascii="Arial" w:hAnsi="Arial" w:cs="Arial"/>
                <w:sz w:val="20"/>
                <w:lang w:val="en-US"/>
              </w:rPr>
            </w:pPr>
            <w:r w:rsidRPr="00711C44">
              <w:rPr>
                <w:rFonts w:ascii="Arial" w:hAnsi="Arial" w:cs="Arial"/>
                <w:sz w:val="20"/>
              </w:rPr>
              <w:t>T</w:t>
            </w:r>
            <w:r w:rsidR="00AB003B" w:rsidRPr="00711C44">
              <w:rPr>
                <w:rFonts w:ascii="Arial" w:hAnsi="Arial" w:cs="Arial"/>
                <w:sz w:val="20"/>
                <w:lang w:val="en-US"/>
              </w:rPr>
              <w:t>ổ</w:t>
            </w:r>
            <w:r w:rsidRPr="00711C44">
              <w:rPr>
                <w:rFonts w:ascii="Arial" w:hAnsi="Arial" w:cs="Arial"/>
                <w:sz w:val="20"/>
              </w:rPr>
              <w:t>ng s</w:t>
            </w:r>
            <w:r w:rsidR="00AB003B" w:rsidRPr="00711C44">
              <w:rPr>
                <w:rFonts w:ascii="Arial" w:hAnsi="Arial" w:cs="Arial"/>
                <w:sz w:val="20"/>
                <w:lang w:val="en-US"/>
              </w:rPr>
              <w:t>ố</w:t>
            </w:r>
          </w:p>
        </w:tc>
        <w:tc>
          <w:tcPr>
            <w:tcW w:w="1646"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Trong đó</w:t>
            </w:r>
          </w:p>
        </w:tc>
      </w:tr>
      <w:tr w:rsidR="00402102" w:rsidRPr="00711C44">
        <w:tc>
          <w:tcPr>
            <w:tcW w:w="387"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2142" w:type="pct"/>
            <w:vMerge/>
            <w:shd w:val="clear" w:color="auto" w:fill="auto"/>
            <w:vAlign w:val="center"/>
          </w:tcPr>
          <w:p w:rsidR="00402102" w:rsidRPr="00711C44" w:rsidRDefault="00402102" w:rsidP="007A0A8A">
            <w:pPr>
              <w:spacing w:before="120"/>
              <w:rPr>
                <w:rFonts w:ascii="Arial" w:hAnsi="Arial" w:cs="Arial"/>
                <w:sz w:val="20"/>
              </w:rPr>
            </w:pPr>
          </w:p>
        </w:tc>
        <w:tc>
          <w:tcPr>
            <w:tcW w:w="825" w:type="pct"/>
            <w:vMerge/>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Tự chi</w:t>
            </w: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Hiện vật</w:t>
            </w: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B</w:t>
            </w:r>
          </w:p>
        </w:tc>
        <w:tc>
          <w:tcPr>
            <w:tcW w:w="2142"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Chi BHXH</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AB003B" w:rsidP="007A0A8A">
            <w:pPr>
              <w:spacing w:before="120"/>
              <w:jc w:val="center"/>
              <w:rPr>
                <w:rFonts w:ascii="Arial" w:hAnsi="Arial" w:cs="Arial"/>
                <w:sz w:val="20"/>
                <w:lang w:val="en-US"/>
              </w:rPr>
            </w:pPr>
            <w:r w:rsidRPr="00711C44">
              <w:rPr>
                <w:rFonts w:ascii="Arial" w:hAnsi="Arial" w:cs="Arial"/>
                <w:sz w:val="20"/>
                <w:lang w:val="en-US"/>
              </w:rPr>
              <w:t>I</w:t>
            </w:r>
          </w:p>
        </w:tc>
        <w:tc>
          <w:tcPr>
            <w:tcW w:w="2142"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Chi chế độ BHXH</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AB003B" w:rsidP="007A0A8A">
            <w:pPr>
              <w:spacing w:before="120"/>
              <w:jc w:val="center"/>
              <w:rPr>
                <w:rFonts w:ascii="Arial" w:hAnsi="Arial" w:cs="Arial"/>
                <w:sz w:val="20"/>
                <w:lang w:val="en-US"/>
              </w:rPr>
            </w:pPr>
            <w:r w:rsidRPr="00711C44">
              <w:rPr>
                <w:rFonts w:ascii="Arial" w:hAnsi="Arial" w:cs="Arial"/>
                <w:sz w:val="20"/>
                <w:lang w:val="en-US"/>
              </w:rPr>
              <w:t>1</w:t>
            </w:r>
          </w:p>
        </w:tc>
        <w:tc>
          <w:tcPr>
            <w:tcW w:w="2142"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dự toán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1.1</w:t>
            </w:r>
          </w:p>
        </w:tc>
        <w:tc>
          <w:tcPr>
            <w:tcW w:w="2142" w:type="pct"/>
            <w:shd w:val="clear" w:color="auto" w:fill="auto"/>
            <w:vAlign w:val="center"/>
          </w:tcPr>
          <w:p w:rsidR="00402102" w:rsidRPr="00711C44" w:rsidRDefault="00AB003B" w:rsidP="007A0A8A">
            <w:pPr>
              <w:spacing w:before="120"/>
              <w:rPr>
                <w:rFonts w:ascii="Arial" w:hAnsi="Arial" w:cs="Arial"/>
                <w:i/>
                <w:sz w:val="20"/>
              </w:rPr>
            </w:pPr>
            <w:r w:rsidRPr="00711C44">
              <w:rPr>
                <w:rFonts w:ascii="Arial" w:hAnsi="Arial" w:cs="Arial"/>
                <w:i/>
                <w:sz w:val="20"/>
                <w:lang w:val="en-US"/>
              </w:rPr>
              <w:t>Ố</w:t>
            </w:r>
            <w:r w:rsidR="00402102" w:rsidRPr="00711C44">
              <w:rPr>
                <w:rFonts w:ascii="Arial" w:hAnsi="Arial" w:cs="Arial"/>
                <w:i/>
                <w:sz w:val="20"/>
              </w:rPr>
              <w:t>m đau</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1.2</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Thai sản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1.3</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TNLĐ, BNN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1.4</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Ngh</w:t>
            </w:r>
            <w:r w:rsidR="00AB003B" w:rsidRPr="00711C44">
              <w:rPr>
                <w:rFonts w:ascii="Arial" w:hAnsi="Arial" w:cs="Arial"/>
                <w:i/>
                <w:sz w:val="20"/>
                <w:lang w:val="en-US"/>
              </w:rPr>
              <w:t>ỉ</w:t>
            </w:r>
            <w:r w:rsidRPr="00711C44">
              <w:rPr>
                <w:rFonts w:ascii="Arial" w:hAnsi="Arial" w:cs="Arial"/>
                <w:i/>
                <w:sz w:val="20"/>
              </w:rPr>
              <w:t xml:space="preserve"> hưu</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1.5</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Phục viên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1.6</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Xuất ngũ</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1.7</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Thôi việc</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1.8</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Tử tuất</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2</w:t>
            </w:r>
          </w:p>
        </w:tc>
        <w:tc>
          <w:tcPr>
            <w:tcW w:w="2142"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Đơn vị hạch toán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1.1</w:t>
            </w:r>
          </w:p>
        </w:tc>
        <w:tc>
          <w:tcPr>
            <w:tcW w:w="2142" w:type="pct"/>
            <w:shd w:val="clear" w:color="auto" w:fill="auto"/>
            <w:vAlign w:val="center"/>
          </w:tcPr>
          <w:p w:rsidR="00402102" w:rsidRPr="00711C44" w:rsidRDefault="00AB003B" w:rsidP="007A0A8A">
            <w:pPr>
              <w:spacing w:before="120"/>
              <w:rPr>
                <w:rFonts w:ascii="Arial" w:hAnsi="Arial" w:cs="Arial"/>
                <w:i/>
                <w:sz w:val="20"/>
              </w:rPr>
            </w:pPr>
            <w:r w:rsidRPr="00711C44">
              <w:rPr>
                <w:rFonts w:ascii="Arial" w:hAnsi="Arial" w:cs="Arial"/>
                <w:i/>
                <w:sz w:val="20"/>
                <w:lang w:val="en-US"/>
              </w:rPr>
              <w:t>Ố</w:t>
            </w:r>
            <w:r w:rsidR="00402102" w:rsidRPr="00711C44">
              <w:rPr>
                <w:rFonts w:ascii="Arial" w:hAnsi="Arial" w:cs="Arial"/>
                <w:i/>
                <w:sz w:val="20"/>
              </w:rPr>
              <w:t>m đau</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1.2</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Thai sản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1.3</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TNLĐ, BNN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1.4</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Ngh</w:t>
            </w:r>
            <w:r w:rsidR="00AB003B" w:rsidRPr="00711C44">
              <w:rPr>
                <w:rFonts w:ascii="Arial" w:hAnsi="Arial" w:cs="Arial"/>
                <w:i/>
                <w:sz w:val="20"/>
                <w:lang w:val="en-US"/>
              </w:rPr>
              <w:t>ỉ</w:t>
            </w:r>
            <w:r w:rsidRPr="00711C44">
              <w:rPr>
                <w:rFonts w:ascii="Arial" w:hAnsi="Arial" w:cs="Arial"/>
                <w:i/>
                <w:sz w:val="20"/>
              </w:rPr>
              <w:t xml:space="preserve"> hưu</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1.5</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Phục viên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1.6</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Xuất ngũ</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1.7</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Thôi việc</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1.8</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Tử tuất</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AB003B" w:rsidP="007A0A8A">
            <w:pPr>
              <w:spacing w:before="120"/>
              <w:jc w:val="center"/>
              <w:rPr>
                <w:rFonts w:ascii="Arial" w:hAnsi="Arial" w:cs="Arial"/>
                <w:sz w:val="20"/>
                <w:lang w:val="en-US"/>
              </w:rPr>
            </w:pPr>
            <w:r w:rsidRPr="00711C44">
              <w:rPr>
                <w:rFonts w:ascii="Arial" w:hAnsi="Arial" w:cs="Arial"/>
                <w:sz w:val="20"/>
                <w:lang w:val="en-US"/>
              </w:rPr>
              <w:t>II</w:t>
            </w:r>
          </w:p>
        </w:tc>
        <w:tc>
          <w:tcPr>
            <w:tcW w:w="2142" w:type="pct"/>
            <w:shd w:val="clear" w:color="auto" w:fill="auto"/>
            <w:vAlign w:val="center"/>
          </w:tcPr>
          <w:p w:rsidR="00402102" w:rsidRPr="00711C44" w:rsidRDefault="00402102" w:rsidP="007A0A8A">
            <w:pPr>
              <w:spacing w:before="120"/>
              <w:rPr>
                <w:rFonts w:ascii="Arial" w:hAnsi="Arial" w:cs="Arial"/>
                <w:sz w:val="20"/>
              </w:rPr>
            </w:pPr>
            <w:r w:rsidRPr="00711C44">
              <w:rPr>
                <w:rFonts w:ascii="Arial" w:hAnsi="Arial" w:cs="Arial"/>
                <w:sz w:val="20"/>
              </w:rPr>
              <w:t>Chi quản lý BHXH</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1</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Chi thường xuyên cho lao động hợp đồng</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2</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Chi thường xuyên đặc thù</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387" w:type="pct"/>
            <w:shd w:val="clear" w:color="auto" w:fill="auto"/>
            <w:vAlign w:val="center"/>
          </w:tcPr>
          <w:p w:rsidR="00402102" w:rsidRPr="00711C44" w:rsidRDefault="00402102" w:rsidP="007A0A8A">
            <w:pPr>
              <w:spacing w:before="120"/>
              <w:jc w:val="center"/>
              <w:rPr>
                <w:rFonts w:ascii="Arial" w:hAnsi="Arial" w:cs="Arial"/>
                <w:i/>
                <w:sz w:val="20"/>
              </w:rPr>
            </w:pPr>
            <w:r w:rsidRPr="00711C44">
              <w:rPr>
                <w:rFonts w:ascii="Arial" w:hAnsi="Arial" w:cs="Arial"/>
                <w:i/>
                <w:sz w:val="20"/>
              </w:rPr>
              <w:t>3</w:t>
            </w:r>
          </w:p>
        </w:tc>
        <w:tc>
          <w:tcPr>
            <w:tcW w:w="2142" w:type="pct"/>
            <w:shd w:val="clear" w:color="auto" w:fill="auto"/>
            <w:vAlign w:val="center"/>
          </w:tcPr>
          <w:p w:rsidR="00402102" w:rsidRPr="00711C44" w:rsidRDefault="00402102" w:rsidP="007A0A8A">
            <w:pPr>
              <w:spacing w:before="120"/>
              <w:rPr>
                <w:rFonts w:ascii="Arial" w:hAnsi="Arial" w:cs="Arial"/>
                <w:i/>
                <w:sz w:val="20"/>
              </w:rPr>
            </w:pPr>
            <w:r w:rsidRPr="00711C44">
              <w:rPr>
                <w:rFonts w:ascii="Arial" w:hAnsi="Arial" w:cs="Arial"/>
                <w:i/>
                <w:sz w:val="20"/>
              </w:rPr>
              <w:t>Chi không thường xuyên</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r w:rsidR="00402102" w:rsidRPr="00711C44">
        <w:tc>
          <w:tcPr>
            <w:tcW w:w="2529" w:type="pct"/>
            <w:gridSpan w:val="2"/>
            <w:shd w:val="clear" w:color="auto" w:fill="auto"/>
            <w:vAlign w:val="center"/>
          </w:tcPr>
          <w:p w:rsidR="00402102" w:rsidRPr="00711C44" w:rsidRDefault="00402102" w:rsidP="007A0A8A">
            <w:pPr>
              <w:spacing w:before="120"/>
              <w:jc w:val="center"/>
              <w:rPr>
                <w:rFonts w:ascii="Arial" w:hAnsi="Arial" w:cs="Arial"/>
                <w:sz w:val="20"/>
              </w:rPr>
            </w:pPr>
            <w:r w:rsidRPr="00711C44">
              <w:rPr>
                <w:rFonts w:ascii="Arial" w:hAnsi="Arial" w:cs="Arial"/>
                <w:sz w:val="20"/>
              </w:rPr>
              <w:t>Tổng cộng</w:t>
            </w:r>
          </w:p>
        </w:tc>
        <w:tc>
          <w:tcPr>
            <w:tcW w:w="825" w:type="pct"/>
            <w:shd w:val="clear" w:color="auto" w:fill="auto"/>
            <w:vAlign w:val="center"/>
          </w:tcPr>
          <w:p w:rsidR="00402102" w:rsidRPr="00711C44" w:rsidRDefault="00402102" w:rsidP="007A0A8A">
            <w:pPr>
              <w:spacing w:before="120"/>
              <w:jc w:val="center"/>
              <w:rPr>
                <w:rFonts w:ascii="Arial" w:hAnsi="Arial" w:cs="Arial"/>
                <w:sz w:val="20"/>
              </w:rPr>
            </w:pPr>
          </w:p>
        </w:tc>
        <w:tc>
          <w:tcPr>
            <w:tcW w:w="716" w:type="pct"/>
            <w:shd w:val="clear" w:color="auto" w:fill="auto"/>
            <w:vAlign w:val="center"/>
          </w:tcPr>
          <w:p w:rsidR="00402102" w:rsidRPr="00711C44" w:rsidRDefault="00402102" w:rsidP="007A0A8A">
            <w:pPr>
              <w:spacing w:before="120"/>
              <w:jc w:val="center"/>
              <w:rPr>
                <w:rFonts w:ascii="Arial" w:hAnsi="Arial" w:cs="Arial"/>
                <w:sz w:val="20"/>
              </w:rPr>
            </w:pPr>
          </w:p>
        </w:tc>
        <w:tc>
          <w:tcPr>
            <w:tcW w:w="930" w:type="pct"/>
            <w:shd w:val="clear" w:color="auto" w:fill="auto"/>
            <w:vAlign w:val="center"/>
          </w:tcPr>
          <w:p w:rsidR="00402102" w:rsidRPr="00711C44" w:rsidRDefault="00402102" w:rsidP="007A0A8A">
            <w:pPr>
              <w:spacing w:before="120"/>
              <w:jc w:val="center"/>
              <w:rPr>
                <w:rFonts w:ascii="Arial" w:hAnsi="Arial" w:cs="Arial"/>
                <w:sz w:val="20"/>
              </w:rPr>
            </w:pPr>
          </w:p>
        </w:tc>
      </w:tr>
    </w:tbl>
    <w:p w:rsidR="00402102" w:rsidRPr="00711C44" w:rsidRDefault="00402102" w:rsidP="007A0A8A">
      <w:pPr>
        <w:spacing w:before="120"/>
        <w:rPr>
          <w:rFonts w:ascii="Arial" w:hAnsi="Arial" w:cs="Arial"/>
          <w:i/>
          <w:sz w:val="20"/>
          <w:lang w:val="en-US"/>
        </w:rPr>
      </w:pPr>
      <w:r w:rsidRPr="00711C44">
        <w:rPr>
          <w:rFonts w:ascii="Arial" w:hAnsi="Arial" w:cs="Arial"/>
          <w:i/>
          <w:sz w:val="20"/>
        </w:rPr>
        <w:t>Bằng chữ:</w:t>
      </w:r>
      <w:r w:rsidR="00AB003B" w:rsidRPr="00711C44">
        <w:rPr>
          <w:rFonts w:ascii="Arial" w:hAnsi="Arial" w:cs="Arial"/>
          <w:i/>
          <w:sz w:val="20"/>
          <w:lang w:val="en-US"/>
        </w:rPr>
        <w:t xml:space="preserve"> ………………….</w:t>
      </w:r>
    </w:p>
    <w:sectPr w:rsidR="00402102" w:rsidRPr="00711C44" w:rsidSect="00161CE4">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6" w15:restartNumberingAfterBreak="0">
    <w:nsid w:val="0000000D"/>
    <w:multiLevelType w:val="multilevel"/>
    <w:tmpl w:val="0000000C"/>
    <w:lvl w:ilvl="0">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0" w15:restartNumberingAfterBreak="0">
    <w:nsid w:val="00000015"/>
    <w:multiLevelType w:val="multilevel"/>
    <w:tmpl w:val="00000014"/>
    <w:lvl w:ilvl="0">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1">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2">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3">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4">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5">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6">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7">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8">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9" w15:restartNumberingAfterBreak="0">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1" w15:restartNumberingAfterBreak="0">
    <w:nsid w:val="0000003F"/>
    <w:multiLevelType w:val="multilevel"/>
    <w:tmpl w:val="0000003E"/>
    <w:lvl w:ilvl="0">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lvl w:ilvl="1">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lvl w:ilvl="2">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lvl w:ilvl="3">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lvl w:ilvl="4">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lvl w:ilvl="5">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lvl w:ilvl="6">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lvl w:ilvl="7">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lvl w:ilvl="8">
      <w:start w:val="1"/>
      <w:numFmt w:val="bullet"/>
      <w:lvlText w:val="•"/>
      <w:lvlJc w:val="left"/>
      <w:rPr>
        <w:rFonts w:ascii="Times New Roman" w:hAnsi="Times New Roman" w:cs="Times New Roman"/>
        <w:b w:val="0"/>
        <w:bCs w:val="0"/>
        <w:i w:val="0"/>
        <w:iCs w:val="0"/>
        <w:smallCaps w:val="0"/>
        <w:strike w:val="0"/>
        <w:color w:val="000000"/>
        <w:spacing w:val="-2"/>
        <w:w w:val="150"/>
        <w:position w:val="0"/>
        <w:sz w:val="8"/>
        <w:szCs w:val="8"/>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3" w15:restartNumberingAfterBreak="0">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abstractNum>
  <w:abstractNum w:abstractNumId="34" w15:restartNumberingAfterBreak="0">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1"/>
        <w:szCs w:val="21"/>
        <w:u w:val="none"/>
      </w:rPr>
    </w:lvl>
  </w:abstractNum>
  <w:abstractNum w:abstractNumId="35" w15:restartNumberingAfterBreak="0">
    <w:nsid w:val="00000047"/>
    <w:multiLevelType w:val="multilevel"/>
    <w:tmpl w:val="00000046"/>
    <w:lvl w:ilvl="0">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5"/>
        <w:w w:val="100"/>
        <w:position w:val="0"/>
        <w:sz w:val="21"/>
        <w:szCs w:val="21"/>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6320"/>
    <w:rsid w:val="00012C22"/>
    <w:rsid w:val="000640AD"/>
    <w:rsid w:val="000B68E7"/>
    <w:rsid w:val="000F4E76"/>
    <w:rsid w:val="00124E61"/>
    <w:rsid w:val="00161CE4"/>
    <w:rsid w:val="001A7AD5"/>
    <w:rsid w:val="001B5C69"/>
    <w:rsid w:val="00215E1B"/>
    <w:rsid w:val="00261B85"/>
    <w:rsid w:val="00282B74"/>
    <w:rsid w:val="00295ADF"/>
    <w:rsid w:val="002A753F"/>
    <w:rsid w:val="00306647"/>
    <w:rsid w:val="00376E6F"/>
    <w:rsid w:val="003B50FF"/>
    <w:rsid w:val="00402102"/>
    <w:rsid w:val="004062BA"/>
    <w:rsid w:val="00410EBB"/>
    <w:rsid w:val="004B03BE"/>
    <w:rsid w:val="004B495A"/>
    <w:rsid w:val="004C01F3"/>
    <w:rsid w:val="004C1DB9"/>
    <w:rsid w:val="004D5300"/>
    <w:rsid w:val="004E0E8A"/>
    <w:rsid w:val="0055019A"/>
    <w:rsid w:val="00553CA6"/>
    <w:rsid w:val="00556320"/>
    <w:rsid w:val="005C092B"/>
    <w:rsid w:val="00695ED7"/>
    <w:rsid w:val="006B3ECE"/>
    <w:rsid w:val="006F4B09"/>
    <w:rsid w:val="006F7479"/>
    <w:rsid w:val="00711118"/>
    <w:rsid w:val="00711C44"/>
    <w:rsid w:val="00723A0A"/>
    <w:rsid w:val="00725137"/>
    <w:rsid w:val="007611C9"/>
    <w:rsid w:val="00761D30"/>
    <w:rsid w:val="00762BBE"/>
    <w:rsid w:val="00772365"/>
    <w:rsid w:val="00775C74"/>
    <w:rsid w:val="007904A7"/>
    <w:rsid w:val="007917B7"/>
    <w:rsid w:val="007A0A8A"/>
    <w:rsid w:val="007C532E"/>
    <w:rsid w:val="007C5AFE"/>
    <w:rsid w:val="007E460A"/>
    <w:rsid w:val="00802D8B"/>
    <w:rsid w:val="008343BC"/>
    <w:rsid w:val="00964C48"/>
    <w:rsid w:val="00983182"/>
    <w:rsid w:val="00983725"/>
    <w:rsid w:val="009F6529"/>
    <w:rsid w:val="00A0150C"/>
    <w:rsid w:val="00A11A3B"/>
    <w:rsid w:val="00A32076"/>
    <w:rsid w:val="00AB003B"/>
    <w:rsid w:val="00B1411F"/>
    <w:rsid w:val="00B62A47"/>
    <w:rsid w:val="00B86C11"/>
    <w:rsid w:val="00BA3EA8"/>
    <w:rsid w:val="00BB28B7"/>
    <w:rsid w:val="00BF753F"/>
    <w:rsid w:val="00C22824"/>
    <w:rsid w:val="00C37237"/>
    <w:rsid w:val="00C47AC7"/>
    <w:rsid w:val="00C83AA2"/>
    <w:rsid w:val="00C85B7D"/>
    <w:rsid w:val="00CA705A"/>
    <w:rsid w:val="00CC10B9"/>
    <w:rsid w:val="00CC30C7"/>
    <w:rsid w:val="00CE4656"/>
    <w:rsid w:val="00DF1222"/>
    <w:rsid w:val="00E1177E"/>
    <w:rsid w:val="00E11BF5"/>
    <w:rsid w:val="00E369F8"/>
    <w:rsid w:val="00EE6C1B"/>
    <w:rsid w:val="00F05253"/>
    <w:rsid w:val="00F428C8"/>
    <w:rsid w:val="00F4366D"/>
    <w:rsid w:val="00F44F20"/>
    <w:rsid w:val="00F9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B5C20A0F-3240-4DB2-B076-435351CA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2">
    <w:name w:val="Body text (2)_"/>
    <w:link w:val="Bodytext21"/>
    <w:rPr>
      <w:rFonts w:ascii="Times New Roman" w:hAnsi="Times New Roman" w:cs="Times New Roman"/>
      <w:b/>
      <w:bCs/>
      <w:spacing w:val="2"/>
      <w:sz w:val="25"/>
      <w:szCs w:val="25"/>
      <w:u w:val="none"/>
    </w:rPr>
  </w:style>
  <w:style w:type="character" w:customStyle="1" w:styleId="Bodytext6">
    <w:name w:val="Body text (6)_"/>
    <w:link w:val="Bodytext61"/>
    <w:rPr>
      <w:rFonts w:ascii="Times New Roman" w:hAnsi="Times New Roman" w:cs="Times New Roman"/>
      <w:i/>
      <w:iCs/>
      <w:spacing w:val="-2"/>
      <w:sz w:val="25"/>
      <w:szCs w:val="25"/>
      <w:u w:val="none"/>
    </w:rPr>
  </w:style>
  <w:style w:type="character" w:customStyle="1" w:styleId="Bodytext6Spacing1pt">
    <w:name w:val="Body text (6) + Spacing 1 pt"/>
    <w:rPr>
      <w:rFonts w:ascii="Times New Roman" w:hAnsi="Times New Roman" w:cs="Times New Roman"/>
      <w:i/>
      <w:iCs/>
      <w:spacing w:val="30"/>
      <w:sz w:val="25"/>
      <w:szCs w:val="25"/>
      <w:u w:val="none"/>
    </w:rPr>
  </w:style>
  <w:style w:type="character" w:customStyle="1" w:styleId="Bodytext6NotItalic">
    <w:name w:val="Body text (6) + Not Italic"/>
    <w:aliases w:val="Spacing 0 pt"/>
    <w:rPr>
      <w:rFonts w:ascii="Times New Roman" w:hAnsi="Times New Roman" w:cs="Times New Roman"/>
      <w:i/>
      <w:iCs/>
      <w:spacing w:val="2"/>
      <w:sz w:val="25"/>
      <w:szCs w:val="25"/>
      <w:u w:val="none"/>
    </w:rPr>
  </w:style>
  <w:style w:type="character" w:customStyle="1" w:styleId="Bodytext3">
    <w:name w:val="Body text (3)_"/>
    <w:link w:val="Bodytext31"/>
    <w:rPr>
      <w:rFonts w:ascii="Times New Roman" w:hAnsi="Times New Roman" w:cs="Times New Roman"/>
      <w:b/>
      <w:bCs/>
      <w:i/>
      <w:iCs/>
      <w:spacing w:val="-5"/>
      <w:sz w:val="28"/>
      <w:szCs w:val="28"/>
      <w:u w:val="none"/>
    </w:rPr>
  </w:style>
  <w:style w:type="character" w:customStyle="1" w:styleId="Bodytext30">
    <w:name w:val="Body text (3)"/>
    <w:rPr>
      <w:rFonts w:ascii="Times New Roman" w:hAnsi="Times New Roman" w:cs="Times New Roman"/>
      <w:b/>
      <w:bCs/>
      <w:i/>
      <w:iCs/>
      <w:noProof/>
      <w:spacing w:val="-5"/>
      <w:sz w:val="28"/>
      <w:szCs w:val="28"/>
      <w:u w:val="none"/>
    </w:rPr>
  </w:style>
  <w:style w:type="character" w:customStyle="1" w:styleId="Bodytext3115pt">
    <w:name w:val="Body text (3) + 11.5 pt"/>
    <w:aliases w:val="Not Italic,Spacing 0 pt51"/>
    <w:rPr>
      <w:rFonts w:ascii="Times New Roman" w:hAnsi="Times New Roman" w:cs="Times New Roman"/>
      <w:b/>
      <w:bCs/>
      <w:i/>
      <w:iCs/>
      <w:noProof/>
      <w:spacing w:val="11"/>
      <w:sz w:val="23"/>
      <w:szCs w:val="23"/>
      <w:u w:val="none"/>
    </w:rPr>
  </w:style>
  <w:style w:type="character" w:customStyle="1" w:styleId="Bodytext3115pt1">
    <w:name w:val="Body text (3) + 11.5 pt1"/>
    <w:aliases w:val="Not Italic5,Spacing 0 pt50"/>
    <w:rPr>
      <w:rFonts w:ascii="Times New Roman" w:hAnsi="Times New Roman" w:cs="Times New Roman"/>
      <w:b/>
      <w:bCs/>
      <w:i/>
      <w:iCs/>
      <w:spacing w:val="11"/>
      <w:sz w:val="23"/>
      <w:szCs w:val="23"/>
      <w:u w:val="none"/>
    </w:rPr>
  </w:style>
  <w:style w:type="character" w:customStyle="1" w:styleId="Bodytext4">
    <w:name w:val="Body text (4)_"/>
    <w:link w:val="Bodytext41"/>
    <w:rPr>
      <w:rFonts w:ascii="Times New Roman" w:hAnsi="Times New Roman" w:cs="Times New Roman"/>
      <w:b/>
      <w:bCs/>
      <w:spacing w:val="11"/>
      <w:sz w:val="23"/>
      <w:szCs w:val="23"/>
      <w:u w:val="none"/>
    </w:rPr>
  </w:style>
  <w:style w:type="character" w:customStyle="1" w:styleId="Bodytext40">
    <w:name w:val="Body text (4)"/>
    <w:basedOn w:val="Bodytext4"/>
    <w:rPr>
      <w:rFonts w:ascii="Times New Roman" w:hAnsi="Times New Roman" w:cs="Times New Roman"/>
      <w:b/>
      <w:bCs/>
      <w:spacing w:val="11"/>
      <w:sz w:val="23"/>
      <w:szCs w:val="23"/>
      <w:u w:val="none"/>
    </w:rPr>
  </w:style>
  <w:style w:type="character" w:customStyle="1" w:styleId="Bodytext5">
    <w:name w:val="Body text (5)_"/>
    <w:link w:val="Bodytext51"/>
    <w:rPr>
      <w:rFonts w:ascii="Times New Roman" w:hAnsi="Times New Roman" w:cs="Times New Roman"/>
      <w:spacing w:val="5"/>
      <w:sz w:val="21"/>
      <w:szCs w:val="21"/>
      <w:u w:val="none"/>
    </w:rPr>
  </w:style>
  <w:style w:type="character" w:customStyle="1" w:styleId="Bodytext50">
    <w:name w:val="Body text (5)"/>
    <w:basedOn w:val="Bodytext5"/>
    <w:rPr>
      <w:rFonts w:ascii="Times New Roman" w:hAnsi="Times New Roman" w:cs="Times New Roman"/>
      <w:spacing w:val="5"/>
      <w:sz w:val="21"/>
      <w:szCs w:val="21"/>
      <w:u w:val="none"/>
    </w:rPr>
  </w:style>
  <w:style w:type="character" w:customStyle="1" w:styleId="Bodytext5Italic">
    <w:name w:val="Body text (5) + Italic"/>
    <w:aliases w:val="Spacing 0 pt49"/>
    <w:rPr>
      <w:rFonts w:ascii="Times New Roman" w:hAnsi="Times New Roman" w:cs="Times New Roman"/>
      <w:i/>
      <w:iCs/>
      <w:spacing w:val="-5"/>
      <w:sz w:val="21"/>
      <w:szCs w:val="21"/>
      <w:u w:val="none"/>
    </w:rPr>
  </w:style>
  <w:style w:type="character" w:customStyle="1" w:styleId="Bodytext6NotItalic1">
    <w:name w:val="Body text (6) + Not Italic1"/>
    <w:aliases w:val="Spacing 0 pt48"/>
    <w:rPr>
      <w:rFonts w:ascii="Times New Roman" w:hAnsi="Times New Roman" w:cs="Times New Roman"/>
      <w:i/>
      <w:iCs/>
      <w:spacing w:val="2"/>
      <w:sz w:val="25"/>
      <w:szCs w:val="25"/>
      <w:u w:val="none"/>
    </w:rPr>
  </w:style>
  <w:style w:type="character" w:customStyle="1" w:styleId="Bodytext60">
    <w:name w:val="Body text (6)"/>
    <w:basedOn w:val="Bodytext6"/>
    <w:rPr>
      <w:rFonts w:ascii="Times New Roman" w:hAnsi="Times New Roman" w:cs="Times New Roman"/>
      <w:i/>
      <w:iCs/>
      <w:spacing w:val="-2"/>
      <w:sz w:val="25"/>
      <w:szCs w:val="25"/>
      <w:u w:val="none"/>
    </w:rPr>
  </w:style>
  <w:style w:type="character" w:customStyle="1" w:styleId="Bodytext62">
    <w:name w:val="Body text (6)2"/>
    <w:rPr>
      <w:rFonts w:ascii="Times New Roman" w:hAnsi="Times New Roman" w:cs="Times New Roman"/>
      <w:i/>
      <w:iCs/>
      <w:noProof/>
      <w:spacing w:val="-2"/>
      <w:sz w:val="25"/>
      <w:szCs w:val="25"/>
      <w:u w:val="none"/>
    </w:rPr>
  </w:style>
  <w:style w:type="character" w:customStyle="1" w:styleId="Bodytext7">
    <w:name w:val="Body text (7)_"/>
    <w:link w:val="Bodytext70"/>
    <w:rPr>
      <w:rFonts w:ascii="Consolas" w:hAnsi="Consolas" w:cs="Consolas"/>
      <w:sz w:val="9"/>
      <w:szCs w:val="9"/>
      <w:u w:val="none"/>
    </w:rPr>
  </w:style>
  <w:style w:type="character" w:customStyle="1" w:styleId="Bodytext7TimesNewRoman">
    <w:name w:val="Body text (7) + Times New Roman"/>
    <w:aliases w:val="Italic"/>
    <w:rPr>
      <w:rFonts w:ascii="Times New Roman" w:hAnsi="Times New Roman" w:cs="Times New Roman"/>
      <w:i/>
      <w:iCs/>
      <w:noProof/>
      <w:sz w:val="9"/>
      <w:szCs w:val="9"/>
      <w:u w:val="none"/>
    </w:rPr>
  </w:style>
  <w:style w:type="character" w:customStyle="1" w:styleId="Bodytext">
    <w:name w:val="Body text_"/>
    <w:link w:val="Bodytext1"/>
    <w:rPr>
      <w:rFonts w:ascii="Times New Roman" w:hAnsi="Times New Roman" w:cs="Times New Roman"/>
      <w:spacing w:val="2"/>
      <w:sz w:val="25"/>
      <w:szCs w:val="25"/>
      <w:u w:val="none"/>
    </w:rPr>
  </w:style>
  <w:style w:type="character" w:customStyle="1" w:styleId="Heading1">
    <w:name w:val="Heading #1_"/>
    <w:link w:val="Heading10"/>
    <w:rPr>
      <w:rFonts w:ascii="Times New Roman" w:hAnsi="Times New Roman" w:cs="Times New Roman"/>
      <w:b/>
      <w:bCs/>
      <w:spacing w:val="2"/>
      <w:sz w:val="25"/>
      <w:szCs w:val="25"/>
      <w:u w:val="none"/>
    </w:rPr>
  </w:style>
  <w:style w:type="character" w:customStyle="1" w:styleId="Headerorfooter">
    <w:name w:val="Header or footer_"/>
    <w:link w:val="Headerorfooter0"/>
    <w:rPr>
      <w:rFonts w:ascii="Times New Roman" w:hAnsi="Times New Roman" w:cs="Times New Roman"/>
      <w:b/>
      <w:bCs/>
      <w:spacing w:val="3"/>
      <w:u w:val="none"/>
    </w:rPr>
  </w:style>
  <w:style w:type="character" w:customStyle="1" w:styleId="BodytextItalic">
    <w:name w:val="Body text + Italic"/>
    <w:aliases w:val="Spacing 0 pt47"/>
    <w:rPr>
      <w:rFonts w:ascii="Times New Roman" w:hAnsi="Times New Roman" w:cs="Times New Roman"/>
      <w:i/>
      <w:iCs/>
      <w:spacing w:val="-2"/>
      <w:sz w:val="25"/>
      <w:szCs w:val="25"/>
      <w:u w:val="none"/>
    </w:rPr>
  </w:style>
  <w:style w:type="character" w:customStyle="1" w:styleId="BodytextGeorgia">
    <w:name w:val="Body text + Georgia"/>
    <w:aliases w:val="8.5 pt,Spacing 0 pt46"/>
    <w:rPr>
      <w:rFonts w:ascii="Georgia" w:hAnsi="Georgia" w:cs="Georgia"/>
      <w:noProof/>
      <w:spacing w:val="0"/>
      <w:sz w:val="17"/>
      <w:szCs w:val="17"/>
      <w:u w:val="none"/>
    </w:rPr>
  </w:style>
  <w:style w:type="character" w:customStyle="1" w:styleId="Bodytext9pt">
    <w:name w:val="Body text + 9 pt"/>
    <w:aliases w:val="Spacing 0 pt45"/>
    <w:rPr>
      <w:rFonts w:ascii="Times New Roman" w:hAnsi="Times New Roman" w:cs="Times New Roman"/>
      <w:spacing w:val="1"/>
      <w:sz w:val="18"/>
      <w:szCs w:val="18"/>
      <w:u w:val="none"/>
    </w:rPr>
  </w:style>
  <w:style w:type="character" w:customStyle="1" w:styleId="Bodytext9pt4">
    <w:name w:val="Body text + 9 pt4"/>
    <w:aliases w:val="Spacing 0 pt44"/>
    <w:rPr>
      <w:rFonts w:ascii="Times New Roman" w:hAnsi="Times New Roman" w:cs="Times New Roman"/>
      <w:spacing w:val="2"/>
      <w:sz w:val="18"/>
      <w:szCs w:val="18"/>
      <w:u w:val="none"/>
    </w:rPr>
  </w:style>
  <w:style w:type="character" w:customStyle="1" w:styleId="Bodytext8">
    <w:name w:val="Body text (8)_"/>
    <w:link w:val="Bodytext80"/>
    <w:rPr>
      <w:rFonts w:ascii="Times New Roman" w:hAnsi="Times New Roman" w:cs="Times New Roman"/>
      <w:spacing w:val="-2"/>
      <w:w w:val="150"/>
      <w:sz w:val="8"/>
      <w:szCs w:val="8"/>
      <w:u w:val="none"/>
    </w:rPr>
  </w:style>
  <w:style w:type="character" w:customStyle="1" w:styleId="BodytextItalic2">
    <w:name w:val="Body text + Italic2"/>
    <w:aliases w:val="Small Caps,Spacing 0 pt43"/>
    <w:rPr>
      <w:rFonts w:ascii="Times New Roman" w:hAnsi="Times New Roman" w:cs="Times New Roman"/>
      <w:i/>
      <w:iCs/>
      <w:smallCaps/>
      <w:spacing w:val="-2"/>
      <w:sz w:val="25"/>
      <w:szCs w:val="25"/>
      <w:u w:val="none"/>
    </w:rPr>
  </w:style>
  <w:style w:type="character" w:customStyle="1" w:styleId="Bodytext9">
    <w:name w:val="Body text (9)_"/>
    <w:link w:val="Bodytext90"/>
    <w:rPr>
      <w:rFonts w:ascii="Times New Roman" w:hAnsi="Times New Roman" w:cs="Times New Roman"/>
      <w:b/>
      <w:bCs/>
      <w:i/>
      <w:iCs/>
      <w:spacing w:val="1"/>
      <w:sz w:val="23"/>
      <w:szCs w:val="23"/>
      <w:u w:val="none"/>
    </w:rPr>
  </w:style>
  <w:style w:type="character" w:customStyle="1" w:styleId="Bodytext105pt">
    <w:name w:val="Body text + 10.5 pt"/>
    <w:aliases w:val="Spacing 0 pt42"/>
    <w:rPr>
      <w:rFonts w:ascii="Times New Roman" w:hAnsi="Times New Roman" w:cs="Times New Roman"/>
      <w:spacing w:val="5"/>
      <w:sz w:val="21"/>
      <w:szCs w:val="21"/>
      <w:u w:val="none"/>
    </w:rPr>
  </w:style>
  <w:style w:type="character" w:customStyle="1" w:styleId="BodytextConsolas">
    <w:name w:val="Body text + Consolas"/>
    <w:aliases w:val="16.5 pt,Spacing 0 pt41"/>
    <w:rPr>
      <w:rFonts w:ascii="Consolas" w:hAnsi="Consolas" w:cs="Consolas"/>
      <w:noProof/>
      <w:spacing w:val="0"/>
      <w:sz w:val="33"/>
      <w:szCs w:val="33"/>
      <w:u w:val="none"/>
    </w:rPr>
  </w:style>
  <w:style w:type="character" w:customStyle="1" w:styleId="BodytextMSMincho">
    <w:name w:val="Body text + MS Mincho"/>
    <w:aliases w:val="6 pt,Spacing 0 pt40"/>
    <w:rPr>
      <w:rFonts w:ascii="MS Mincho" w:eastAsia="MS Mincho" w:hAnsi="Times New Roman" w:cs="MS Mincho"/>
      <w:spacing w:val="13"/>
      <w:sz w:val="12"/>
      <w:szCs w:val="12"/>
      <w:u w:val="none"/>
    </w:rPr>
  </w:style>
  <w:style w:type="character" w:customStyle="1" w:styleId="Bodytext10">
    <w:name w:val="Body text (10)_"/>
    <w:link w:val="Bodytext101"/>
    <w:rPr>
      <w:rFonts w:ascii="Times New Roman" w:hAnsi="Times New Roman" w:cs="Times New Roman"/>
      <w:i/>
      <w:iCs/>
      <w:spacing w:val="-2"/>
      <w:sz w:val="25"/>
      <w:szCs w:val="25"/>
      <w:u w:val="none"/>
    </w:rPr>
  </w:style>
  <w:style w:type="character" w:customStyle="1" w:styleId="Bodytext5125pt">
    <w:name w:val="Body text (5) + 12.5 pt"/>
    <w:aliases w:val="Spacing 0 pt39"/>
    <w:rPr>
      <w:rFonts w:ascii="Times New Roman" w:hAnsi="Times New Roman" w:cs="Times New Roman"/>
      <w:spacing w:val="2"/>
      <w:sz w:val="25"/>
      <w:szCs w:val="25"/>
      <w:u w:val="none"/>
    </w:rPr>
  </w:style>
  <w:style w:type="character" w:customStyle="1" w:styleId="Bodytext6105pt">
    <w:name w:val="Body text (6) + 10.5 pt"/>
    <w:aliases w:val="Not Italic4,Spacing 0 pt38"/>
    <w:rPr>
      <w:rFonts w:ascii="Times New Roman" w:hAnsi="Times New Roman" w:cs="Times New Roman"/>
      <w:i/>
      <w:iCs/>
      <w:spacing w:val="5"/>
      <w:sz w:val="21"/>
      <w:szCs w:val="21"/>
      <w:u w:val="none"/>
    </w:rPr>
  </w:style>
  <w:style w:type="character" w:customStyle="1" w:styleId="Tablecaption2">
    <w:name w:val="Table caption (2)_"/>
    <w:link w:val="Tablecaption20"/>
    <w:rPr>
      <w:rFonts w:ascii="Times New Roman" w:hAnsi="Times New Roman" w:cs="Times New Roman"/>
      <w:b/>
      <w:bCs/>
      <w:spacing w:val="2"/>
      <w:sz w:val="25"/>
      <w:szCs w:val="25"/>
      <w:u w:val="none"/>
    </w:rPr>
  </w:style>
  <w:style w:type="character" w:customStyle="1" w:styleId="Tablecaption3">
    <w:name w:val="Table caption (3)_"/>
    <w:link w:val="Tablecaption30"/>
    <w:rPr>
      <w:rFonts w:ascii="Times New Roman" w:hAnsi="Times New Roman" w:cs="Times New Roman"/>
      <w:spacing w:val="2"/>
      <w:sz w:val="25"/>
      <w:szCs w:val="25"/>
      <w:u w:val="none"/>
    </w:rPr>
  </w:style>
  <w:style w:type="character" w:customStyle="1" w:styleId="Tablecaption4">
    <w:name w:val="Table caption (4)_"/>
    <w:link w:val="Tablecaption41"/>
    <w:rPr>
      <w:rFonts w:ascii="Times New Roman" w:hAnsi="Times New Roman" w:cs="Times New Roman"/>
      <w:i/>
      <w:iCs/>
      <w:spacing w:val="-5"/>
      <w:sz w:val="21"/>
      <w:szCs w:val="21"/>
      <w:u w:val="none"/>
    </w:rPr>
  </w:style>
  <w:style w:type="character" w:customStyle="1" w:styleId="Tablecaption4NotItalic">
    <w:name w:val="Table caption (4) + Not Italic"/>
    <w:aliases w:val="Spacing 0 pt37"/>
    <w:rPr>
      <w:rFonts w:ascii="Times New Roman" w:hAnsi="Times New Roman" w:cs="Times New Roman"/>
      <w:i/>
      <w:iCs/>
      <w:noProof/>
      <w:spacing w:val="5"/>
      <w:sz w:val="21"/>
      <w:szCs w:val="21"/>
      <w:u w:val="none"/>
    </w:rPr>
  </w:style>
  <w:style w:type="character" w:customStyle="1" w:styleId="Tablecaption40">
    <w:name w:val="Table caption (4)"/>
    <w:rPr>
      <w:rFonts w:ascii="Times New Roman" w:hAnsi="Times New Roman" w:cs="Times New Roman"/>
      <w:i/>
      <w:iCs/>
      <w:spacing w:val="-5"/>
      <w:sz w:val="21"/>
      <w:szCs w:val="21"/>
      <w:u w:val="single"/>
    </w:rPr>
  </w:style>
  <w:style w:type="character" w:customStyle="1" w:styleId="Bodytext9pt3">
    <w:name w:val="Body text + 9 pt3"/>
    <w:aliases w:val="Spacing 0 pt36"/>
    <w:rPr>
      <w:rFonts w:ascii="Times New Roman" w:hAnsi="Times New Roman" w:cs="Times New Roman"/>
      <w:spacing w:val="2"/>
      <w:sz w:val="18"/>
      <w:szCs w:val="18"/>
      <w:u w:val="none"/>
    </w:rPr>
  </w:style>
  <w:style w:type="character" w:customStyle="1" w:styleId="Bodytext115pt">
    <w:name w:val="Body text + 11.5 pt"/>
    <w:aliases w:val="Bold,Spacing 0 pt35"/>
    <w:rPr>
      <w:rFonts w:ascii="Times New Roman" w:hAnsi="Times New Roman" w:cs="Times New Roman"/>
      <w:b/>
      <w:bCs/>
      <w:spacing w:val="3"/>
      <w:sz w:val="23"/>
      <w:szCs w:val="23"/>
      <w:u w:val="none"/>
    </w:rPr>
  </w:style>
  <w:style w:type="character" w:customStyle="1" w:styleId="Bodytext10105pt">
    <w:name w:val="Body text (10) + 10.5 pt"/>
    <w:aliases w:val="Not Italic3,Spacing 0 pt34"/>
    <w:rPr>
      <w:rFonts w:ascii="Times New Roman" w:hAnsi="Times New Roman" w:cs="Times New Roman"/>
      <w:i/>
      <w:iCs/>
      <w:spacing w:val="5"/>
      <w:sz w:val="21"/>
      <w:szCs w:val="21"/>
      <w:u w:val="none"/>
    </w:rPr>
  </w:style>
  <w:style w:type="character" w:customStyle="1" w:styleId="Bodytext11">
    <w:name w:val="Body text (11)_"/>
    <w:link w:val="Bodytext110"/>
    <w:rPr>
      <w:rFonts w:ascii="Times New Roman" w:hAnsi="Times New Roman" w:cs="Times New Roman"/>
      <w:b/>
      <w:bCs/>
      <w:spacing w:val="3"/>
      <w:sz w:val="23"/>
      <w:szCs w:val="23"/>
      <w:u w:val="none"/>
    </w:rPr>
  </w:style>
  <w:style w:type="character" w:customStyle="1" w:styleId="Bodytext11pt">
    <w:name w:val="Body text + 11 pt"/>
    <w:aliases w:val="Bold2,Spacing 0 pt33,Scale 70%"/>
    <w:rPr>
      <w:rFonts w:ascii="Times New Roman" w:hAnsi="Times New Roman" w:cs="Times New Roman"/>
      <w:b/>
      <w:bCs/>
      <w:spacing w:val="4"/>
      <w:w w:val="70"/>
      <w:sz w:val="22"/>
      <w:szCs w:val="22"/>
      <w:u w:val="none"/>
    </w:rPr>
  </w:style>
  <w:style w:type="character" w:customStyle="1" w:styleId="Bodytext2NotBold">
    <w:name w:val="Body text (2) + Not Bold"/>
    <w:basedOn w:val="Bodytext2"/>
    <w:rPr>
      <w:rFonts w:ascii="Times New Roman" w:hAnsi="Times New Roman" w:cs="Times New Roman"/>
      <w:b/>
      <w:bCs/>
      <w:spacing w:val="2"/>
      <w:sz w:val="25"/>
      <w:szCs w:val="25"/>
      <w:u w:val="none"/>
    </w:rPr>
  </w:style>
  <w:style w:type="character" w:customStyle="1" w:styleId="Bodytext6Bold">
    <w:name w:val="Body text (6) + Bold"/>
    <w:aliases w:val="Not Italic2,Spacing 0 pt32"/>
    <w:rPr>
      <w:rFonts w:ascii="Times New Roman" w:hAnsi="Times New Roman" w:cs="Times New Roman"/>
      <w:b/>
      <w:bCs/>
      <w:i/>
      <w:iCs/>
      <w:spacing w:val="2"/>
      <w:sz w:val="25"/>
      <w:szCs w:val="25"/>
      <w:u w:val="none"/>
    </w:rPr>
  </w:style>
  <w:style w:type="character" w:customStyle="1" w:styleId="Bodytext12">
    <w:name w:val="Body text (12)_"/>
    <w:link w:val="Bodytext121"/>
    <w:rPr>
      <w:rFonts w:ascii="Times New Roman" w:hAnsi="Times New Roman" w:cs="Times New Roman"/>
      <w:i/>
      <w:iCs/>
      <w:spacing w:val="-5"/>
      <w:sz w:val="21"/>
      <w:szCs w:val="21"/>
      <w:u w:val="none"/>
    </w:rPr>
  </w:style>
  <w:style w:type="character" w:customStyle="1" w:styleId="Bodytext12NotItalic">
    <w:name w:val="Body text (12) + Not Italic"/>
    <w:aliases w:val="Spacing 0 pt31"/>
    <w:rPr>
      <w:rFonts w:ascii="Times New Roman" w:hAnsi="Times New Roman" w:cs="Times New Roman"/>
      <w:i/>
      <w:iCs/>
      <w:noProof/>
      <w:spacing w:val="5"/>
      <w:sz w:val="21"/>
      <w:szCs w:val="21"/>
      <w:u w:val="none"/>
    </w:rPr>
  </w:style>
  <w:style w:type="character" w:customStyle="1" w:styleId="Bodytext120">
    <w:name w:val="Body text (12)"/>
    <w:rPr>
      <w:rFonts w:ascii="Times New Roman" w:hAnsi="Times New Roman" w:cs="Times New Roman"/>
      <w:i/>
      <w:iCs/>
      <w:spacing w:val="-5"/>
      <w:sz w:val="21"/>
      <w:szCs w:val="21"/>
      <w:u w:val="single"/>
    </w:rPr>
  </w:style>
  <w:style w:type="character" w:customStyle="1" w:styleId="Bodytext12NotItalic1">
    <w:name w:val="Body text (12) + Not Italic1"/>
    <w:aliases w:val="Spacing 0 pt30"/>
    <w:rPr>
      <w:rFonts w:ascii="Times New Roman" w:hAnsi="Times New Roman" w:cs="Times New Roman"/>
      <w:i/>
      <w:iCs/>
      <w:spacing w:val="5"/>
      <w:sz w:val="21"/>
      <w:szCs w:val="21"/>
      <w:u w:val="single"/>
    </w:rPr>
  </w:style>
  <w:style w:type="character" w:customStyle="1" w:styleId="Bodytext10pt">
    <w:name w:val="Body text + 10 pt"/>
    <w:aliases w:val="Spacing 0 pt29"/>
    <w:rPr>
      <w:rFonts w:ascii="Times New Roman" w:hAnsi="Times New Roman" w:cs="Times New Roman"/>
      <w:spacing w:val="12"/>
      <w:sz w:val="20"/>
      <w:szCs w:val="20"/>
      <w:u w:val="none"/>
    </w:rPr>
  </w:style>
  <w:style w:type="character" w:customStyle="1" w:styleId="BodytextMSMincho1">
    <w:name w:val="Body text + MS Mincho1"/>
    <w:aliases w:val="6 pt1,Italic9,Spacing 0 pt28"/>
    <w:rPr>
      <w:rFonts w:ascii="MS Mincho" w:eastAsia="MS Mincho" w:hAnsi="Times New Roman" w:cs="MS Mincho"/>
      <w:i/>
      <w:iCs/>
      <w:noProof/>
      <w:spacing w:val="0"/>
      <w:sz w:val="12"/>
      <w:szCs w:val="12"/>
      <w:u w:val="none"/>
    </w:rPr>
  </w:style>
  <w:style w:type="character" w:customStyle="1" w:styleId="Bodytext10pt1">
    <w:name w:val="Body text + 10 pt1"/>
    <w:aliases w:val="Spacing 0 pt27"/>
    <w:rPr>
      <w:rFonts w:ascii="Times New Roman" w:hAnsi="Times New Roman" w:cs="Times New Roman"/>
      <w:spacing w:val="-6"/>
      <w:sz w:val="20"/>
      <w:szCs w:val="20"/>
      <w:u w:val="none"/>
    </w:rPr>
  </w:style>
  <w:style w:type="character" w:customStyle="1" w:styleId="Bodytext13">
    <w:name w:val="Body text (13)_"/>
    <w:link w:val="Bodytext130"/>
    <w:rPr>
      <w:rFonts w:ascii="Times New Roman" w:hAnsi="Times New Roman" w:cs="Times New Roman"/>
      <w:noProof/>
      <w:spacing w:val="-8"/>
      <w:sz w:val="32"/>
      <w:szCs w:val="32"/>
      <w:u w:val="none"/>
    </w:rPr>
  </w:style>
  <w:style w:type="character" w:customStyle="1" w:styleId="Bodytext10Bold">
    <w:name w:val="Body text (10) + Bold"/>
    <w:aliases w:val="Not Italic1,Spacing 0 pt26"/>
    <w:rPr>
      <w:rFonts w:ascii="Times New Roman" w:hAnsi="Times New Roman" w:cs="Times New Roman"/>
      <w:b/>
      <w:bCs/>
      <w:i/>
      <w:iCs/>
      <w:spacing w:val="2"/>
      <w:sz w:val="25"/>
      <w:szCs w:val="25"/>
      <w:u w:val="none"/>
    </w:rPr>
  </w:style>
  <w:style w:type="character" w:customStyle="1" w:styleId="Bodytext10NotItalic">
    <w:name w:val="Body text (10) + Not Italic"/>
    <w:aliases w:val="Spacing 0 pt25"/>
    <w:rPr>
      <w:rFonts w:ascii="Times New Roman" w:hAnsi="Times New Roman" w:cs="Times New Roman"/>
      <w:i/>
      <w:iCs/>
      <w:spacing w:val="2"/>
      <w:sz w:val="25"/>
      <w:szCs w:val="25"/>
      <w:u w:val="none"/>
    </w:rPr>
  </w:style>
  <w:style w:type="character" w:customStyle="1" w:styleId="Tablecaption">
    <w:name w:val="Table caption_"/>
    <w:link w:val="Tablecaption0"/>
    <w:rPr>
      <w:rFonts w:ascii="Times New Roman" w:hAnsi="Times New Roman" w:cs="Times New Roman"/>
      <w:i/>
      <w:iCs/>
      <w:spacing w:val="-2"/>
      <w:sz w:val="25"/>
      <w:szCs w:val="25"/>
      <w:u w:val="none"/>
    </w:rPr>
  </w:style>
  <w:style w:type="character" w:customStyle="1" w:styleId="Bodytext6pt">
    <w:name w:val="Body text + 6 pt"/>
    <w:aliases w:val="Spacing 0 pt24"/>
    <w:rPr>
      <w:rFonts w:ascii="Times New Roman" w:hAnsi="Times New Roman" w:cs="Times New Roman"/>
      <w:spacing w:val="12"/>
      <w:sz w:val="12"/>
      <w:szCs w:val="12"/>
      <w:u w:val="none"/>
    </w:rPr>
  </w:style>
  <w:style w:type="character" w:customStyle="1" w:styleId="Bodytext2NotBold1">
    <w:name w:val="Body text (2) + Not Bold1"/>
    <w:aliases w:val="Italic8,Spacing 0 pt23"/>
    <w:rPr>
      <w:rFonts w:ascii="Times New Roman" w:hAnsi="Times New Roman" w:cs="Times New Roman"/>
      <w:b/>
      <w:bCs/>
      <w:i/>
      <w:iCs/>
      <w:spacing w:val="-2"/>
      <w:sz w:val="25"/>
      <w:szCs w:val="25"/>
      <w:u w:val="none"/>
    </w:rPr>
  </w:style>
  <w:style w:type="character" w:customStyle="1" w:styleId="BodytextBold">
    <w:name w:val="Body text + Bold"/>
    <w:rPr>
      <w:rFonts w:ascii="Times New Roman" w:hAnsi="Times New Roman" w:cs="Times New Roman"/>
      <w:b/>
      <w:bCs/>
      <w:spacing w:val="2"/>
      <w:sz w:val="25"/>
      <w:szCs w:val="25"/>
      <w:u w:val="none"/>
    </w:rPr>
  </w:style>
  <w:style w:type="character" w:customStyle="1" w:styleId="Tablecaption5">
    <w:name w:val="Table caption (5)_"/>
    <w:link w:val="Tablecaption51"/>
    <w:rPr>
      <w:rFonts w:ascii="Times New Roman" w:hAnsi="Times New Roman" w:cs="Times New Roman"/>
      <w:spacing w:val="5"/>
      <w:sz w:val="21"/>
      <w:szCs w:val="21"/>
      <w:u w:val="none"/>
    </w:rPr>
  </w:style>
  <w:style w:type="character" w:customStyle="1" w:styleId="Tablecaption50">
    <w:name w:val="Table caption (5)"/>
    <w:rPr>
      <w:rFonts w:ascii="Times New Roman" w:hAnsi="Times New Roman" w:cs="Times New Roman"/>
      <w:spacing w:val="5"/>
      <w:sz w:val="21"/>
      <w:szCs w:val="21"/>
      <w:u w:val="single"/>
    </w:rPr>
  </w:style>
  <w:style w:type="character" w:customStyle="1" w:styleId="Bodytext9pt2">
    <w:name w:val="Body text + 9 pt2"/>
    <w:aliases w:val="Italic7,Spacing 0 pt22"/>
    <w:rPr>
      <w:rFonts w:ascii="Times New Roman" w:hAnsi="Times New Roman" w:cs="Times New Roman"/>
      <w:i/>
      <w:iCs/>
      <w:spacing w:val="-2"/>
      <w:sz w:val="18"/>
      <w:szCs w:val="18"/>
      <w:u w:val="none"/>
    </w:rPr>
  </w:style>
  <w:style w:type="character" w:customStyle="1" w:styleId="Bodytext9pt1">
    <w:name w:val="Body text + 9 pt1"/>
    <w:aliases w:val="Spacing 0 pt21"/>
    <w:rPr>
      <w:rFonts w:ascii="Times New Roman" w:hAnsi="Times New Roman" w:cs="Times New Roman"/>
      <w:spacing w:val="1"/>
      <w:sz w:val="18"/>
      <w:szCs w:val="18"/>
      <w:u w:val="none"/>
    </w:rPr>
  </w:style>
  <w:style w:type="character" w:customStyle="1" w:styleId="Bodytext105pt1">
    <w:name w:val="Body text + 10.5 pt1"/>
    <w:aliases w:val="Italic6,Spacing 0 pt20"/>
    <w:rPr>
      <w:rFonts w:ascii="Times New Roman" w:hAnsi="Times New Roman" w:cs="Times New Roman"/>
      <w:i/>
      <w:iCs/>
      <w:spacing w:val="-5"/>
      <w:sz w:val="21"/>
      <w:szCs w:val="21"/>
      <w:u w:val="none"/>
    </w:rPr>
  </w:style>
  <w:style w:type="character" w:customStyle="1" w:styleId="Tablecaption6">
    <w:name w:val="Table caption (6)_"/>
    <w:link w:val="Tablecaption60"/>
    <w:rPr>
      <w:rFonts w:ascii="Times New Roman" w:hAnsi="Times New Roman" w:cs="Times New Roman"/>
      <w:b/>
      <w:bCs/>
      <w:i/>
      <w:iCs/>
      <w:spacing w:val="1"/>
      <w:sz w:val="23"/>
      <w:szCs w:val="23"/>
      <w:u w:val="none"/>
    </w:rPr>
  </w:style>
  <w:style w:type="character" w:customStyle="1" w:styleId="Tablecaption6NotItalic">
    <w:name w:val="Table caption (6) + Not Italic"/>
    <w:aliases w:val="Spacing 0 pt19"/>
    <w:rPr>
      <w:rFonts w:ascii="Times New Roman" w:hAnsi="Times New Roman" w:cs="Times New Roman"/>
      <w:b/>
      <w:bCs/>
      <w:i/>
      <w:iCs/>
      <w:noProof/>
      <w:spacing w:val="3"/>
      <w:sz w:val="23"/>
      <w:szCs w:val="23"/>
      <w:u w:val="none"/>
    </w:rPr>
  </w:style>
  <w:style w:type="character" w:customStyle="1" w:styleId="Bodytext14">
    <w:name w:val="Body text (14)_"/>
    <w:link w:val="Bodytext140"/>
    <w:rPr>
      <w:rFonts w:ascii="Times New Roman" w:hAnsi="Times New Roman" w:cs="Times New Roman"/>
      <w:sz w:val="18"/>
      <w:szCs w:val="18"/>
      <w:u w:val="none"/>
    </w:rPr>
  </w:style>
  <w:style w:type="character" w:customStyle="1" w:styleId="Bodytext100">
    <w:name w:val="Body text (10)"/>
    <w:rPr>
      <w:rFonts w:ascii="Times New Roman" w:hAnsi="Times New Roman" w:cs="Times New Roman"/>
      <w:i/>
      <w:iCs/>
      <w:spacing w:val="-2"/>
      <w:sz w:val="25"/>
      <w:szCs w:val="25"/>
      <w:u w:val="single"/>
    </w:rPr>
  </w:style>
  <w:style w:type="character" w:customStyle="1" w:styleId="Bodytext4pt">
    <w:name w:val="Body text + 4 pt"/>
    <w:aliases w:val="Spacing 0 pt18,Scale 150%"/>
    <w:rPr>
      <w:rFonts w:ascii="Times New Roman" w:hAnsi="Times New Roman" w:cs="Times New Roman"/>
      <w:spacing w:val="-2"/>
      <w:w w:val="150"/>
      <w:sz w:val="8"/>
      <w:szCs w:val="8"/>
      <w:u w:val="none"/>
    </w:rPr>
  </w:style>
  <w:style w:type="character" w:customStyle="1" w:styleId="Bodytext4pt2">
    <w:name w:val="Body text + 4 pt2"/>
    <w:aliases w:val="Spacing 0 pt17"/>
    <w:rPr>
      <w:rFonts w:ascii="Times New Roman" w:hAnsi="Times New Roman" w:cs="Times New Roman"/>
      <w:spacing w:val="14"/>
      <w:sz w:val="8"/>
      <w:szCs w:val="8"/>
      <w:u w:val="none"/>
    </w:rPr>
  </w:style>
  <w:style w:type="character" w:customStyle="1" w:styleId="Tablecaption7">
    <w:name w:val="Table caption (7)_"/>
    <w:link w:val="Tablecaption70"/>
    <w:rPr>
      <w:rFonts w:ascii="Times New Roman" w:hAnsi="Times New Roman" w:cs="Times New Roman"/>
      <w:sz w:val="18"/>
      <w:szCs w:val="18"/>
      <w:u w:val="none"/>
    </w:rPr>
  </w:style>
  <w:style w:type="character" w:customStyle="1" w:styleId="Tablecaption8">
    <w:name w:val="Table caption (8)_"/>
    <w:link w:val="Tablecaption80"/>
    <w:rPr>
      <w:rFonts w:ascii="Consolas" w:hAnsi="Consolas" w:cs="Consolas"/>
      <w:sz w:val="18"/>
      <w:szCs w:val="18"/>
      <w:u w:val="none"/>
    </w:rPr>
  </w:style>
  <w:style w:type="character" w:customStyle="1" w:styleId="Tablecaption8Italic">
    <w:name w:val="Table caption (8) + Italic"/>
    <w:rPr>
      <w:rFonts w:ascii="Consolas" w:hAnsi="Consolas" w:cs="Consolas"/>
      <w:i/>
      <w:iCs/>
      <w:noProof/>
      <w:sz w:val="18"/>
      <w:szCs w:val="18"/>
      <w:u w:val="none"/>
    </w:rPr>
  </w:style>
  <w:style w:type="character" w:customStyle="1" w:styleId="Tablecaption9">
    <w:name w:val="Table caption (9)_"/>
    <w:link w:val="Tablecaption90"/>
    <w:rPr>
      <w:rFonts w:ascii="Times New Roman" w:hAnsi="Times New Roman" w:cs="Times New Roman"/>
      <w:spacing w:val="-2"/>
      <w:w w:val="150"/>
      <w:sz w:val="8"/>
      <w:szCs w:val="8"/>
      <w:u w:val="none"/>
    </w:rPr>
  </w:style>
  <w:style w:type="character" w:customStyle="1" w:styleId="Tablecaption9Consolas">
    <w:name w:val="Table caption (9) + Consolas"/>
    <w:aliases w:val="4.5 pt,Italic5,Spacing 0 pt16,Scale 100%"/>
    <w:rPr>
      <w:rFonts w:ascii="Consolas" w:hAnsi="Consolas" w:cs="Consolas"/>
      <w:i/>
      <w:iCs/>
      <w:noProof/>
      <w:spacing w:val="0"/>
      <w:w w:val="100"/>
      <w:sz w:val="9"/>
      <w:szCs w:val="9"/>
      <w:u w:val="none"/>
    </w:rPr>
  </w:style>
  <w:style w:type="character" w:customStyle="1" w:styleId="Bodytext15">
    <w:name w:val="Body text (15)_"/>
    <w:link w:val="Bodytext150"/>
    <w:rPr>
      <w:rFonts w:ascii="Times New Roman" w:hAnsi="Times New Roman" w:cs="Times New Roman"/>
      <w:u w:val="none"/>
    </w:rPr>
  </w:style>
  <w:style w:type="character" w:customStyle="1" w:styleId="Bodytext24pt">
    <w:name w:val="Body text (2) + 4 pt"/>
    <w:aliases w:val="Not Bold,Spacing 0 pt15,Scale 150%2"/>
    <w:rPr>
      <w:rFonts w:ascii="Times New Roman" w:hAnsi="Times New Roman" w:cs="Times New Roman"/>
      <w:b/>
      <w:bCs/>
      <w:spacing w:val="-2"/>
      <w:w w:val="150"/>
      <w:sz w:val="8"/>
      <w:szCs w:val="8"/>
      <w:u w:val="none"/>
    </w:rPr>
  </w:style>
  <w:style w:type="character" w:customStyle="1" w:styleId="Bodytext20">
    <w:name w:val="Body text (2)"/>
    <w:rPr>
      <w:rFonts w:ascii="Times New Roman" w:hAnsi="Times New Roman" w:cs="Times New Roman"/>
      <w:b/>
      <w:bCs/>
      <w:spacing w:val="2"/>
      <w:sz w:val="25"/>
      <w:szCs w:val="25"/>
      <w:u w:val="single"/>
    </w:rPr>
  </w:style>
  <w:style w:type="character" w:customStyle="1" w:styleId="Bodytext216pt">
    <w:name w:val="Body text (2) + 16 pt"/>
    <w:aliases w:val="Not Bold1,Spacing 0 pt14"/>
    <w:rPr>
      <w:rFonts w:ascii="Times New Roman" w:hAnsi="Times New Roman" w:cs="Times New Roman"/>
      <w:b/>
      <w:bCs/>
      <w:spacing w:val="-8"/>
      <w:sz w:val="32"/>
      <w:szCs w:val="32"/>
      <w:u w:val="none"/>
    </w:rPr>
  </w:style>
  <w:style w:type="character" w:customStyle="1" w:styleId="Bodytext11Italic">
    <w:name w:val="Body text (11) + Italic"/>
    <w:aliases w:val="Spacing 0 pt13"/>
    <w:rPr>
      <w:rFonts w:ascii="Times New Roman" w:hAnsi="Times New Roman" w:cs="Times New Roman"/>
      <w:b/>
      <w:bCs/>
      <w:i/>
      <w:iCs/>
      <w:spacing w:val="1"/>
      <w:sz w:val="23"/>
      <w:szCs w:val="23"/>
      <w:u w:val="none"/>
    </w:rPr>
  </w:style>
  <w:style w:type="character" w:customStyle="1" w:styleId="Bodytext510pt">
    <w:name w:val="Body text (5) + 10 pt"/>
    <w:aliases w:val="Spacing 0 pt12"/>
    <w:rPr>
      <w:rFonts w:ascii="Times New Roman" w:hAnsi="Times New Roman" w:cs="Times New Roman"/>
      <w:spacing w:val="-6"/>
      <w:sz w:val="20"/>
      <w:szCs w:val="20"/>
      <w:u w:val="none"/>
    </w:rPr>
  </w:style>
  <w:style w:type="character" w:customStyle="1" w:styleId="Bodytext14Italic">
    <w:name w:val="Body text (14) + Italic"/>
    <w:aliases w:val="Spacing 0 pt11"/>
    <w:rPr>
      <w:rFonts w:ascii="Times New Roman" w:hAnsi="Times New Roman" w:cs="Times New Roman"/>
      <w:i/>
      <w:iCs/>
      <w:spacing w:val="-2"/>
      <w:sz w:val="18"/>
      <w:szCs w:val="18"/>
      <w:u w:val="none"/>
    </w:rPr>
  </w:style>
  <w:style w:type="character" w:customStyle="1" w:styleId="Bodytext16">
    <w:name w:val="Body text (16)_"/>
    <w:link w:val="Bodytext160"/>
    <w:rPr>
      <w:rFonts w:ascii="Times New Roman" w:hAnsi="Times New Roman" w:cs="Times New Roman"/>
      <w:sz w:val="20"/>
      <w:szCs w:val="20"/>
      <w:u w:val="none"/>
    </w:rPr>
  </w:style>
  <w:style w:type="character" w:customStyle="1" w:styleId="Tablecaption10">
    <w:name w:val="Table caption (10)_"/>
    <w:link w:val="Tablecaption101"/>
    <w:rPr>
      <w:rFonts w:ascii="Times New Roman" w:hAnsi="Times New Roman" w:cs="Times New Roman"/>
      <w:i/>
      <w:iCs/>
      <w:spacing w:val="-2"/>
      <w:sz w:val="25"/>
      <w:szCs w:val="25"/>
      <w:u w:val="none"/>
    </w:rPr>
  </w:style>
  <w:style w:type="character" w:customStyle="1" w:styleId="Bodytext0">
    <w:name w:val="Body text"/>
    <w:basedOn w:val="Bodytext"/>
    <w:rPr>
      <w:rFonts w:ascii="Times New Roman" w:hAnsi="Times New Roman" w:cs="Times New Roman"/>
      <w:spacing w:val="2"/>
      <w:sz w:val="25"/>
      <w:szCs w:val="25"/>
      <w:u w:val="none"/>
    </w:rPr>
  </w:style>
  <w:style w:type="character" w:customStyle="1" w:styleId="Headerorfooter2">
    <w:name w:val="Header or footer (2)_"/>
    <w:link w:val="Headerorfooter20"/>
    <w:rPr>
      <w:rFonts w:ascii="Times New Roman" w:hAnsi="Times New Roman" w:cs="Times New Roman"/>
      <w:i/>
      <w:iCs/>
      <w:sz w:val="26"/>
      <w:szCs w:val="26"/>
      <w:u w:val="none"/>
    </w:rPr>
  </w:style>
  <w:style w:type="character" w:customStyle="1" w:styleId="Headerorfooter2NotItalic">
    <w:name w:val="Header or footer (2) + Not Italic"/>
    <w:aliases w:val="Spacing 0 pt10"/>
    <w:rPr>
      <w:rFonts w:ascii="Times New Roman" w:hAnsi="Times New Roman" w:cs="Times New Roman"/>
      <w:i/>
      <w:iCs/>
      <w:spacing w:val="0"/>
      <w:sz w:val="26"/>
      <w:szCs w:val="26"/>
      <w:u w:val="none"/>
    </w:rPr>
  </w:style>
  <w:style w:type="character" w:customStyle="1" w:styleId="BodytextConsolas2">
    <w:name w:val="Body text + Consolas2"/>
    <w:aliases w:val="4.5 pt2,Spacing 0 pt9"/>
    <w:rPr>
      <w:rFonts w:ascii="Consolas" w:hAnsi="Consolas" w:cs="Consolas"/>
      <w:noProof/>
      <w:spacing w:val="0"/>
      <w:sz w:val="9"/>
      <w:szCs w:val="9"/>
      <w:u w:val="none"/>
    </w:rPr>
  </w:style>
  <w:style w:type="character" w:customStyle="1" w:styleId="BodytextConsolas1">
    <w:name w:val="Body text + Consolas1"/>
    <w:aliases w:val="4.5 pt1,Italic4,Spacing 0 pt8"/>
    <w:rPr>
      <w:rFonts w:ascii="Consolas" w:hAnsi="Consolas" w:cs="Consolas"/>
      <w:i/>
      <w:iCs/>
      <w:noProof/>
      <w:spacing w:val="0"/>
      <w:sz w:val="9"/>
      <w:szCs w:val="9"/>
      <w:u w:val="none"/>
    </w:rPr>
  </w:style>
  <w:style w:type="character" w:customStyle="1" w:styleId="Tablecaption100">
    <w:name w:val="Table caption (10)"/>
    <w:rPr>
      <w:rFonts w:ascii="Times New Roman" w:hAnsi="Times New Roman" w:cs="Times New Roman"/>
      <w:i/>
      <w:iCs/>
      <w:spacing w:val="-2"/>
      <w:sz w:val="25"/>
      <w:szCs w:val="25"/>
      <w:u w:val="single"/>
    </w:rPr>
  </w:style>
  <w:style w:type="character" w:customStyle="1" w:styleId="Tablecaption10NotItalic">
    <w:name w:val="Table caption (10) + Not Italic"/>
    <w:aliases w:val="Spacing 0 pt7"/>
    <w:rPr>
      <w:rFonts w:ascii="Times New Roman" w:hAnsi="Times New Roman" w:cs="Times New Roman"/>
      <w:i/>
      <w:iCs/>
      <w:spacing w:val="2"/>
      <w:sz w:val="25"/>
      <w:szCs w:val="25"/>
      <w:u w:val="single"/>
    </w:rPr>
  </w:style>
  <w:style w:type="character" w:customStyle="1" w:styleId="Bodytext45pt">
    <w:name w:val="Body text + 4.5 pt"/>
    <w:aliases w:val="Italic3,Spacing 0 pt6"/>
    <w:rPr>
      <w:rFonts w:ascii="Times New Roman" w:hAnsi="Times New Roman" w:cs="Times New Roman"/>
      <w:i/>
      <w:iCs/>
      <w:spacing w:val="0"/>
      <w:sz w:val="9"/>
      <w:szCs w:val="9"/>
      <w:u w:val="none"/>
    </w:rPr>
  </w:style>
  <w:style w:type="character" w:customStyle="1" w:styleId="Tablecaption11">
    <w:name w:val="Table caption (11)_"/>
    <w:link w:val="Tablecaption111"/>
    <w:rPr>
      <w:rFonts w:ascii="Times New Roman" w:hAnsi="Times New Roman" w:cs="Times New Roman"/>
      <w:i/>
      <w:iCs/>
      <w:spacing w:val="-5"/>
      <w:sz w:val="25"/>
      <w:szCs w:val="25"/>
      <w:u w:val="none"/>
    </w:rPr>
  </w:style>
  <w:style w:type="character" w:customStyle="1" w:styleId="Tablecaption110">
    <w:name w:val="Table caption (11)"/>
    <w:rPr>
      <w:rFonts w:ascii="Times New Roman" w:hAnsi="Times New Roman" w:cs="Times New Roman"/>
      <w:i/>
      <w:iCs/>
      <w:spacing w:val="-5"/>
      <w:sz w:val="25"/>
      <w:szCs w:val="25"/>
      <w:u w:val="single"/>
    </w:rPr>
  </w:style>
  <w:style w:type="character" w:customStyle="1" w:styleId="BodytextGeorgia1">
    <w:name w:val="Body text + Georgia1"/>
    <w:aliases w:val="4 pt,Bold1,Italic2,Spacing 0 pt5"/>
    <w:rPr>
      <w:rFonts w:ascii="Georgia" w:hAnsi="Georgia" w:cs="Georgia"/>
      <w:b/>
      <w:bCs/>
      <w:i/>
      <w:iCs/>
      <w:spacing w:val="2"/>
      <w:sz w:val="8"/>
      <w:szCs w:val="8"/>
      <w:u w:val="none"/>
    </w:rPr>
  </w:style>
  <w:style w:type="character" w:customStyle="1" w:styleId="Bodytext4pt1">
    <w:name w:val="Body text + 4 pt1"/>
    <w:aliases w:val="Spacing 0 pt4,Scale 150%1"/>
    <w:rPr>
      <w:rFonts w:ascii="Times New Roman" w:hAnsi="Times New Roman" w:cs="Times New Roman"/>
      <w:spacing w:val="2"/>
      <w:w w:val="150"/>
      <w:sz w:val="8"/>
      <w:szCs w:val="8"/>
      <w:u w:val="none"/>
    </w:rPr>
  </w:style>
  <w:style w:type="character" w:customStyle="1" w:styleId="BodytextItalic1">
    <w:name w:val="Body text + Italic1"/>
    <w:aliases w:val="Spacing 0 pt3"/>
    <w:rPr>
      <w:rFonts w:ascii="Times New Roman" w:hAnsi="Times New Roman" w:cs="Times New Roman"/>
      <w:i/>
      <w:iCs/>
      <w:spacing w:val="-2"/>
      <w:sz w:val="25"/>
      <w:szCs w:val="25"/>
      <w:u w:val="none"/>
    </w:rPr>
  </w:style>
  <w:style w:type="character" w:customStyle="1" w:styleId="Bodytext16pt">
    <w:name w:val="Body text + 16 pt"/>
    <w:aliases w:val="Spacing 0 pt2"/>
    <w:rPr>
      <w:rFonts w:ascii="Times New Roman" w:hAnsi="Times New Roman" w:cs="Times New Roman"/>
      <w:noProof/>
      <w:spacing w:val="-8"/>
      <w:sz w:val="32"/>
      <w:szCs w:val="32"/>
      <w:u w:val="none"/>
    </w:rPr>
  </w:style>
  <w:style w:type="character" w:customStyle="1" w:styleId="Bodytext135pt">
    <w:name w:val="Body text + 13.5 pt"/>
    <w:aliases w:val="Italic1,Spacing 0 pt1"/>
    <w:rPr>
      <w:rFonts w:ascii="Times New Roman" w:hAnsi="Times New Roman" w:cs="Times New Roman"/>
      <w:i/>
      <w:iCs/>
      <w:noProof/>
      <w:spacing w:val="0"/>
      <w:sz w:val="27"/>
      <w:szCs w:val="27"/>
      <w:u w:val="none"/>
    </w:rPr>
  </w:style>
  <w:style w:type="paragraph" w:customStyle="1" w:styleId="Bodytext21">
    <w:name w:val="Body text (2)1"/>
    <w:basedOn w:val="Normal"/>
    <w:link w:val="Bodytext2"/>
    <w:pPr>
      <w:shd w:val="clear" w:color="auto" w:fill="FFFFFF"/>
      <w:spacing w:line="240" w:lineRule="atLeast"/>
      <w:ind w:hanging="260"/>
      <w:jc w:val="both"/>
    </w:pPr>
    <w:rPr>
      <w:rFonts w:ascii="Times New Roman" w:hAnsi="Times New Roman" w:cs="Times New Roman"/>
      <w:b/>
      <w:bCs/>
      <w:color w:val="auto"/>
      <w:spacing w:val="2"/>
      <w:sz w:val="25"/>
      <w:szCs w:val="25"/>
      <w:lang w:eastAsia="en-US"/>
    </w:rPr>
  </w:style>
  <w:style w:type="paragraph" w:customStyle="1" w:styleId="Bodytext61">
    <w:name w:val="Body text (6)1"/>
    <w:basedOn w:val="Normal"/>
    <w:link w:val="Bodytext6"/>
    <w:pPr>
      <w:shd w:val="clear" w:color="auto" w:fill="FFFFFF"/>
      <w:spacing w:line="276" w:lineRule="exact"/>
      <w:jc w:val="both"/>
    </w:pPr>
    <w:rPr>
      <w:rFonts w:ascii="Times New Roman" w:hAnsi="Times New Roman" w:cs="Times New Roman"/>
      <w:i/>
      <w:iCs/>
      <w:color w:val="auto"/>
      <w:spacing w:val="-2"/>
      <w:sz w:val="25"/>
      <w:szCs w:val="25"/>
      <w:lang w:eastAsia="en-US"/>
    </w:rPr>
  </w:style>
  <w:style w:type="paragraph" w:customStyle="1" w:styleId="Bodytext31">
    <w:name w:val="Body text (3)1"/>
    <w:basedOn w:val="Normal"/>
    <w:link w:val="Bodytext3"/>
    <w:pPr>
      <w:shd w:val="clear" w:color="auto" w:fill="FFFFFF"/>
      <w:spacing w:line="276" w:lineRule="exact"/>
      <w:jc w:val="both"/>
    </w:pPr>
    <w:rPr>
      <w:rFonts w:ascii="Times New Roman" w:hAnsi="Times New Roman" w:cs="Times New Roman"/>
      <w:b/>
      <w:bCs/>
      <w:i/>
      <w:iCs/>
      <w:color w:val="auto"/>
      <w:spacing w:val="-5"/>
      <w:sz w:val="28"/>
      <w:szCs w:val="28"/>
      <w:lang w:eastAsia="en-US"/>
    </w:rPr>
  </w:style>
  <w:style w:type="paragraph" w:customStyle="1" w:styleId="Bodytext41">
    <w:name w:val="Body text (4)1"/>
    <w:basedOn w:val="Normal"/>
    <w:link w:val="Bodytext4"/>
    <w:pPr>
      <w:shd w:val="clear" w:color="auto" w:fill="FFFFFF"/>
      <w:spacing w:line="276" w:lineRule="exact"/>
      <w:jc w:val="both"/>
    </w:pPr>
    <w:rPr>
      <w:rFonts w:ascii="Times New Roman" w:hAnsi="Times New Roman" w:cs="Times New Roman"/>
      <w:b/>
      <w:bCs/>
      <w:color w:val="auto"/>
      <w:spacing w:val="11"/>
      <w:sz w:val="23"/>
      <w:szCs w:val="23"/>
      <w:lang w:eastAsia="en-US"/>
    </w:rPr>
  </w:style>
  <w:style w:type="paragraph" w:customStyle="1" w:styleId="Bodytext51">
    <w:name w:val="Body text (5)1"/>
    <w:basedOn w:val="Normal"/>
    <w:link w:val="Bodytext5"/>
    <w:pPr>
      <w:shd w:val="clear" w:color="auto" w:fill="FFFFFF"/>
      <w:spacing w:line="276" w:lineRule="exact"/>
      <w:jc w:val="both"/>
    </w:pPr>
    <w:rPr>
      <w:rFonts w:ascii="Times New Roman" w:hAnsi="Times New Roman" w:cs="Times New Roman"/>
      <w:color w:val="auto"/>
      <w:spacing w:val="5"/>
      <w:sz w:val="21"/>
      <w:szCs w:val="21"/>
      <w:lang w:eastAsia="en-US"/>
    </w:rPr>
  </w:style>
  <w:style w:type="paragraph" w:customStyle="1" w:styleId="Bodytext70">
    <w:name w:val="Body text (7)"/>
    <w:basedOn w:val="Normal"/>
    <w:link w:val="Bodytext7"/>
    <w:pPr>
      <w:shd w:val="clear" w:color="auto" w:fill="FFFFFF"/>
      <w:spacing w:line="240" w:lineRule="atLeast"/>
      <w:jc w:val="both"/>
    </w:pPr>
    <w:rPr>
      <w:rFonts w:ascii="Consolas" w:hAnsi="Consolas" w:cs="Consolas"/>
      <w:color w:val="auto"/>
      <w:sz w:val="9"/>
      <w:szCs w:val="9"/>
      <w:lang w:eastAsia="en-US"/>
    </w:rPr>
  </w:style>
  <w:style w:type="paragraph" w:customStyle="1" w:styleId="Bodytext1">
    <w:name w:val="Body text1"/>
    <w:basedOn w:val="Normal"/>
    <w:link w:val="Bodytext"/>
    <w:pPr>
      <w:shd w:val="clear" w:color="auto" w:fill="FFFFFF"/>
      <w:spacing w:before="180" w:after="120" w:line="345" w:lineRule="exact"/>
      <w:jc w:val="both"/>
    </w:pPr>
    <w:rPr>
      <w:rFonts w:ascii="Times New Roman" w:hAnsi="Times New Roman" w:cs="Times New Roman"/>
      <w:color w:val="auto"/>
      <w:spacing w:val="2"/>
      <w:sz w:val="25"/>
      <w:szCs w:val="25"/>
      <w:lang w:eastAsia="en-US"/>
    </w:rPr>
  </w:style>
  <w:style w:type="paragraph" w:customStyle="1" w:styleId="Heading10">
    <w:name w:val="Heading #1"/>
    <w:basedOn w:val="Normal"/>
    <w:link w:val="Heading1"/>
    <w:pPr>
      <w:shd w:val="clear" w:color="auto" w:fill="FFFFFF"/>
      <w:spacing w:before="360" w:after="180" w:line="240" w:lineRule="atLeast"/>
      <w:outlineLvl w:val="0"/>
    </w:pPr>
    <w:rPr>
      <w:rFonts w:ascii="Times New Roman" w:hAnsi="Times New Roman" w:cs="Times New Roman"/>
      <w:b/>
      <w:bCs/>
      <w:color w:val="auto"/>
      <w:spacing w:val="2"/>
      <w:sz w:val="25"/>
      <w:szCs w:val="25"/>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b/>
      <w:bCs/>
      <w:color w:val="auto"/>
      <w:spacing w:val="3"/>
      <w:lang w:eastAsia="en-US"/>
    </w:rPr>
  </w:style>
  <w:style w:type="paragraph" w:customStyle="1" w:styleId="Bodytext80">
    <w:name w:val="Body text (8)"/>
    <w:basedOn w:val="Normal"/>
    <w:link w:val="Bodytext8"/>
    <w:pPr>
      <w:shd w:val="clear" w:color="auto" w:fill="FFFFFF"/>
      <w:spacing w:after="60" w:line="240" w:lineRule="atLeast"/>
      <w:jc w:val="both"/>
    </w:pPr>
    <w:rPr>
      <w:rFonts w:ascii="Times New Roman" w:hAnsi="Times New Roman" w:cs="Times New Roman"/>
      <w:color w:val="auto"/>
      <w:spacing w:val="-2"/>
      <w:w w:val="150"/>
      <w:sz w:val="8"/>
      <w:szCs w:val="8"/>
      <w:lang w:eastAsia="en-US"/>
    </w:rPr>
  </w:style>
  <w:style w:type="paragraph" w:customStyle="1" w:styleId="Bodytext90">
    <w:name w:val="Body text (9)"/>
    <w:basedOn w:val="Normal"/>
    <w:link w:val="Bodytext9"/>
    <w:pPr>
      <w:shd w:val="clear" w:color="auto" w:fill="FFFFFF"/>
      <w:spacing w:before="180" w:line="252" w:lineRule="exact"/>
      <w:jc w:val="both"/>
    </w:pPr>
    <w:rPr>
      <w:rFonts w:ascii="Times New Roman" w:hAnsi="Times New Roman" w:cs="Times New Roman"/>
      <w:b/>
      <w:bCs/>
      <w:i/>
      <w:iCs/>
      <w:color w:val="auto"/>
      <w:spacing w:val="1"/>
      <w:sz w:val="23"/>
      <w:szCs w:val="23"/>
      <w:lang w:eastAsia="en-US"/>
    </w:rPr>
  </w:style>
  <w:style w:type="paragraph" w:customStyle="1" w:styleId="Bodytext101">
    <w:name w:val="Body text (10)1"/>
    <w:basedOn w:val="Normal"/>
    <w:link w:val="Bodytext10"/>
    <w:pPr>
      <w:shd w:val="clear" w:color="auto" w:fill="FFFFFF"/>
      <w:spacing w:before="60" w:after="180" w:line="240" w:lineRule="atLeast"/>
      <w:ind w:hanging="540"/>
      <w:jc w:val="right"/>
    </w:pPr>
    <w:rPr>
      <w:rFonts w:ascii="Times New Roman" w:hAnsi="Times New Roman" w:cs="Times New Roman"/>
      <w:i/>
      <w:iCs/>
      <w:color w:val="auto"/>
      <w:spacing w:val="-2"/>
      <w:sz w:val="25"/>
      <w:szCs w:val="25"/>
      <w:lang w:eastAsia="en-US"/>
    </w:rPr>
  </w:style>
  <w:style w:type="paragraph" w:customStyle="1" w:styleId="Tablecaption20">
    <w:name w:val="Table caption (2)"/>
    <w:basedOn w:val="Normal"/>
    <w:link w:val="Tablecaption2"/>
    <w:pPr>
      <w:shd w:val="clear" w:color="auto" w:fill="FFFFFF"/>
      <w:spacing w:after="60" w:line="240" w:lineRule="atLeast"/>
      <w:jc w:val="both"/>
    </w:pPr>
    <w:rPr>
      <w:rFonts w:ascii="Times New Roman" w:hAnsi="Times New Roman" w:cs="Times New Roman"/>
      <w:b/>
      <w:bCs/>
      <w:color w:val="auto"/>
      <w:spacing w:val="2"/>
      <w:sz w:val="25"/>
      <w:szCs w:val="25"/>
      <w:lang w:eastAsia="en-US"/>
    </w:rPr>
  </w:style>
  <w:style w:type="paragraph" w:customStyle="1" w:styleId="Tablecaption30">
    <w:name w:val="Table caption (3)"/>
    <w:basedOn w:val="Normal"/>
    <w:link w:val="Tablecaption3"/>
    <w:pPr>
      <w:shd w:val="clear" w:color="auto" w:fill="FFFFFF"/>
      <w:spacing w:before="60" w:after="60" w:line="240" w:lineRule="atLeast"/>
      <w:jc w:val="both"/>
    </w:pPr>
    <w:rPr>
      <w:rFonts w:ascii="Times New Roman" w:hAnsi="Times New Roman" w:cs="Times New Roman"/>
      <w:color w:val="auto"/>
      <w:spacing w:val="2"/>
      <w:sz w:val="25"/>
      <w:szCs w:val="25"/>
      <w:lang w:eastAsia="en-US"/>
    </w:rPr>
  </w:style>
  <w:style w:type="paragraph" w:customStyle="1" w:styleId="Tablecaption41">
    <w:name w:val="Table caption (4)1"/>
    <w:basedOn w:val="Normal"/>
    <w:link w:val="Tablecaption4"/>
    <w:pPr>
      <w:shd w:val="clear" w:color="auto" w:fill="FFFFFF"/>
      <w:spacing w:before="60" w:line="240" w:lineRule="atLeast"/>
      <w:jc w:val="both"/>
    </w:pPr>
    <w:rPr>
      <w:rFonts w:ascii="Times New Roman" w:hAnsi="Times New Roman" w:cs="Times New Roman"/>
      <w:i/>
      <w:iCs/>
      <w:color w:val="auto"/>
      <w:spacing w:val="-5"/>
      <w:sz w:val="21"/>
      <w:szCs w:val="21"/>
      <w:lang w:eastAsia="en-US"/>
    </w:rPr>
  </w:style>
  <w:style w:type="paragraph" w:customStyle="1" w:styleId="Bodytext110">
    <w:name w:val="Body text (11)"/>
    <w:basedOn w:val="Normal"/>
    <w:link w:val="Bodytext11"/>
    <w:pPr>
      <w:shd w:val="clear" w:color="auto" w:fill="FFFFFF"/>
      <w:spacing w:line="300" w:lineRule="exact"/>
      <w:jc w:val="center"/>
    </w:pPr>
    <w:rPr>
      <w:rFonts w:ascii="Times New Roman" w:hAnsi="Times New Roman" w:cs="Times New Roman"/>
      <w:b/>
      <w:bCs/>
      <w:color w:val="auto"/>
      <w:spacing w:val="3"/>
      <w:sz w:val="23"/>
      <w:szCs w:val="23"/>
      <w:lang w:eastAsia="en-US"/>
    </w:rPr>
  </w:style>
  <w:style w:type="paragraph" w:customStyle="1" w:styleId="Bodytext121">
    <w:name w:val="Body text (12)1"/>
    <w:basedOn w:val="Normal"/>
    <w:link w:val="Bodytext12"/>
    <w:pPr>
      <w:shd w:val="clear" w:color="auto" w:fill="FFFFFF"/>
      <w:spacing w:before="120" w:line="240" w:lineRule="atLeast"/>
      <w:jc w:val="both"/>
    </w:pPr>
    <w:rPr>
      <w:rFonts w:ascii="Times New Roman" w:hAnsi="Times New Roman" w:cs="Times New Roman"/>
      <w:i/>
      <w:iCs/>
      <w:color w:val="auto"/>
      <w:spacing w:val="-5"/>
      <w:sz w:val="21"/>
      <w:szCs w:val="21"/>
      <w:lang w:eastAsia="en-US"/>
    </w:rPr>
  </w:style>
  <w:style w:type="paragraph" w:customStyle="1" w:styleId="Bodytext130">
    <w:name w:val="Body text (13)"/>
    <w:basedOn w:val="Normal"/>
    <w:link w:val="Bodytext13"/>
    <w:pPr>
      <w:shd w:val="clear" w:color="auto" w:fill="FFFFFF"/>
      <w:spacing w:line="240" w:lineRule="atLeast"/>
      <w:jc w:val="right"/>
    </w:pPr>
    <w:rPr>
      <w:rFonts w:ascii="Times New Roman" w:hAnsi="Times New Roman" w:cs="Times New Roman"/>
      <w:noProof/>
      <w:color w:val="auto"/>
      <w:spacing w:val="-8"/>
      <w:sz w:val="32"/>
      <w:szCs w:val="32"/>
      <w:lang w:eastAsia="en-US"/>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i/>
      <w:iCs/>
      <w:color w:val="auto"/>
      <w:spacing w:val="-2"/>
      <w:sz w:val="25"/>
      <w:szCs w:val="25"/>
      <w:lang w:eastAsia="en-US"/>
    </w:rPr>
  </w:style>
  <w:style w:type="paragraph" w:customStyle="1" w:styleId="Tablecaption51">
    <w:name w:val="Table caption (5)1"/>
    <w:basedOn w:val="Normal"/>
    <w:link w:val="Tablecaption5"/>
    <w:pPr>
      <w:shd w:val="clear" w:color="auto" w:fill="FFFFFF"/>
      <w:spacing w:line="240" w:lineRule="atLeast"/>
    </w:pPr>
    <w:rPr>
      <w:rFonts w:ascii="Times New Roman" w:hAnsi="Times New Roman" w:cs="Times New Roman"/>
      <w:color w:val="auto"/>
      <w:spacing w:val="5"/>
      <w:sz w:val="21"/>
      <w:szCs w:val="21"/>
      <w:lang w:eastAsia="en-US"/>
    </w:rPr>
  </w:style>
  <w:style w:type="paragraph" w:customStyle="1" w:styleId="Tablecaption60">
    <w:name w:val="Table caption (6)"/>
    <w:basedOn w:val="Normal"/>
    <w:link w:val="Tablecaption6"/>
    <w:pPr>
      <w:shd w:val="clear" w:color="auto" w:fill="FFFFFF"/>
      <w:spacing w:line="240" w:lineRule="atLeast"/>
      <w:jc w:val="both"/>
    </w:pPr>
    <w:rPr>
      <w:rFonts w:ascii="Times New Roman" w:hAnsi="Times New Roman" w:cs="Times New Roman"/>
      <w:b/>
      <w:bCs/>
      <w:i/>
      <w:iCs/>
      <w:color w:val="auto"/>
      <w:spacing w:val="1"/>
      <w:sz w:val="23"/>
      <w:szCs w:val="23"/>
      <w:lang w:eastAsia="en-US"/>
    </w:rPr>
  </w:style>
  <w:style w:type="paragraph" w:customStyle="1" w:styleId="Bodytext140">
    <w:name w:val="Body text (14)"/>
    <w:basedOn w:val="Normal"/>
    <w:link w:val="Bodytext14"/>
    <w:pPr>
      <w:shd w:val="clear" w:color="auto" w:fill="FFFFFF"/>
      <w:spacing w:before="300" w:line="240" w:lineRule="atLeast"/>
    </w:pPr>
    <w:rPr>
      <w:rFonts w:ascii="Times New Roman" w:hAnsi="Times New Roman" w:cs="Times New Roman"/>
      <w:color w:val="auto"/>
      <w:spacing w:val="-1"/>
      <w:sz w:val="18"/>
      <w:szCs w:val="18"/>
      <w:lang w:eastAsia="en-US"/>
    </w:rPr>
  </w:style>
  <w:style w:type="paragraph" w:customStyle="1" w:styleId="Tablecaption70">
    <w:name w:val="Table caption (7)"/>
    <w:basedOn w:val="Normal"/>
    <w:link w:val="Tablecaption7"/>
    <w:pPr>
      <w:shd w:val="clear" w:color="auto" w:fill="FFFFFF"/>
      <w:spacing w:line="240" w:lineRule="atLeast"/>
      <w:jc w:val="both"/>
    </w:pPr>
    <w:rPr>
      <w:rFonts w:ascii="Times New Roman" w:hAnsi="Times New Roman" w:cs="Times New Roman"/>
      <w:color w:val="auto"/>
      <w:spacing w:val="-1"/>
      <w:sz w:val="18"/>
      <w:szCs w:val="18"/>
      <w:lang w:eastAsia="en-US"/>
    </w:rPr>
  </w:style>
  <w:style w:type="paragraph" w:customStyle="1" w:styleId="Tablecaption80">
    <w:name w:val="Table caption (8)"/>
    <w:basedOn w:val="Normal"/>
    <w:link w:val="Tablecaption8"/>
    <w:pPr>
      <w:shd w:val="clear" w:color="auto" w:fill="FFFFFF"/>
      <w:spacing w:line="240" w:lineRule="atLeast"/>
      <w:jc w:val="both"/>
    </w:pPr>
    <w:rPr>
      <w:rFonts w:ascii="Consolas" w:hAnsi="Consolas" w:cs="Consolas"/>
      <w:color w:val="auto"/>
      <w:sz w:val="18"/>
      <w:szCs w:val="18"/>
      <w:lang w:eastAsia="en-US"/>
    </w:rPr>
  </w:style>
  <w:style w:type="paragraph" w:customStyle="1" w:styleId="Tablecaption90">
    <w:name w:val="Table caption (9)"/>
    <w:basedOn w:val="Normal"/>
    <w:link w:val="Tablecaption9"/>
    <w:pPr>
      <w:shd w:val="clear" w:color="auto" w:fill="FFFFFF"/>
      <w:spacing w:line="240" w:lineRule="atLeast"/>
      <w:jc w:val="both"/>
    </w:pPr>
    <w:rPr>
      <w:rFonts w:ascii="Times New Roman" w:hAnsi="Times New Roman" w:cs="Times New Roman"/>
      <w:color w:val="auto"/>
      <w:spacing w:val="-2"/>
      <w:w w:val="150"/>
      <w:sz w:val="8"/>
      <w:szCs w:val="8"/>
      <w:lang w:eastAsia="en-US"/>
    </w:rPr>
  </w:style>
  <w:style w:type="paragraph" w:customStyle="1" w:styleId="Bodytext150">
    <w:name w:val="Body text (15)"/>
    <w:basedOn w:val="Normal"/>
    <w:link w:val="Bodytext15"/>
    <w:pPr>
      <w:shd w:val="clear" w:color="auto" w:fill="FFFFFF"/>
      <w:spacing w:line="240" w:lineRule="atLeast"/>
    </w:pPr>
    <w:rPr>
      <w:rFonts w:ascii="Times New Roman" w:hAnsi="Times New Roman" w:cs="Times New Roman"/>
      <w:color w:val="auto"/>
      <w:lang w:eastAsia="en-US"/>
    </w:rPr>
  </w:style>
  <w:style w:type="paragraph" w:customStyle="1" w:styleId="Bodytext160">
    <w:name w:val="Body text (16)"/>
    <w:basedOn w:val="Normal"/>
    <w:link w:val="Bodytext16"/>
    <w:pPr>
      <w:shd w:val="clear" w:color="auto" w:fill="FFFFFF"/>
      <w:spacing w:line="240" w:lineRule="atLeast"/>
      <w:jc w:val="both"/>
    </w:pPr>
    <w:rPr>
      <w:rFonts w:ascii="Times New Roman" w:hAnsi="Times New Roman" w:cs="Times New Roman"/>
      <w:color w:val="auto"/>
      <w:sz w:val="20"/>
      <w:szCs w:val="20"/>
      <w:lang w:eastAsia="en-US"/>
    </w:rPr>
  </w:style>
  <w:style w:type="paragraph" w:customStyle="1" w:styleId="Tablecaption101">
    <w:name w:val="Table caption (10)1"/>
    <w:basedOn w:val="Normal"/>
    <w:link w:val="Tablecaption10"/>
    <w:pPr>
      <w:shd w:val="clear" w:color="auto" w:fill="FFFFFF"/>
      <w:spacing w:line="240" w:lineRule="atLeast"/>
    </w:pPr>
    <w:rPr>
      <w:rFonts w:ascii="Times New Roman" w:hAnsi="Times New Roman" w:cs="Times New Roman"/>
      <w:i/>
      <w:iCs/>
      <w:color w:val="auto"/>
      <w:spacing w:val="-2"/>
      <w:sz w:val="25"/>
      <w:szCs w:val="25"/>
      <w:lang w:eastAsia="en-US"/>
    </w:rPr>
  </w:style>
  <w:style w:type="paragraph" w:customStyle="1" w:styleId="Headerorfooter20">
    <w:name w:val="Header or footer (2)"/>
    <w:basedOn w:val="Normal"/>
    <w:link w:val="Headerorfooter2"/>
    <w:pPr>
      <w:shd w:val="clear" w:color="auto" w:fill="FFFFFF"/>
      <w:spacing w:line="240" w:lineRule="atLeast"/>
      <w:jc w:val="both"/>
    </w:pPr>
    <w:rPr>
      <w:rFonts w:ascii="Times New Roman" w:hAnsi="Times New Roman" w:cs="Times New Roman"/>
      <w:i/>
      <w:iCs/>
      <w:color w:val="auto"/>
      <w:spacing w:val="-1"/>
      <w:sz w:val="26"/>
      <w:szCs w:val="26"/>
      <w:lang w:eastAsia="en-US"/>
    </w:rPr>
  </w:style>
  <w:style w:type="paragraph" w:customStyle="1" w:styleId="Tablecaption111">
    <w:name w:val="Table caption (11)1"/>
    <w:basedOn w:val="Normal"/>
    <w:link w:val="Tablecaption11"/>
    <w:pPr>
      <w:shd w:val="clear" w:color="auto" w:fill="FFFFFF"/>
      <w:spacing w:line="240" w:lineRule="atLeast"/>
    </w:pPr>
    <w:rPr>
      <w:rFonts w:ascii="Times New Roman" w:hAnsi="Times New Roman" w:cs="Times New Roman"/>
      <w:i/>
      <w:iCs/>
      <w:color w:val="auto"/>
      <w:spacing w:val="-5"/>
      <w:sz w:val="25"/>
      <w:szCs w:val="25"/>
      <w:lang w:eastAsia="en-US"/>
    </w:rPr>
  </w:style>
  <w:style w:type="table" w:styleId="TableGrid">
    <w:name w:val="Table Grid"/>
    <w:basedOn w:val="TableNormal"/>
    <w:rsid w:val="00C83AA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C83AA2"/>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09AF7F-A21F-4C34-81CF-C2014778D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5DCE9E8-80B1-413A-8154-CA183B4C910B}">
  <ds:schemaRefs>
    <ds:schemaRef ds:uri="http://schemas.microsoft.com/sharepoint/v3/contenttype/forms"/>
  </ds:schemaRefs>
</ds:datastoreItem>
</file>

<file path=customXml/itemProps3.xml><?xml version="1.0" encoding="utf-8"?>
<ds:datastoreItem xmlns:ds="http://schemas.openxmlformats.org/officeDocument/2006/customXml" ds:itemID="{1C156676-1136-4B66-BF9E-D4B989501A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8446</Words>
  <Characters>48148</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2026-06-10T11:21:00Z</dcterms:created>
  <dcterms:modified xsi:type="dcterms:W3CDTF">2026-06-10T11:21:00Z</dcterms:modified>
  <cp:category/>
</cp:coreProperties>
</file>