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Look w:val="04A0" w:firstRow="1" w:lastRow="0" w:firstColumn="1" w:lastColumn="0" w:noHBand="0" w:noVBand="1"/>
      </w:tblPr>
      <w:tblGrid>
        <w:gridCol w:w="3528"/>
        <w:gridCol w:w="5544"/>
      </w:tblGrid>
      <w:tr w:rsidR="00C22921" w:rsidRPr="00C22921" w:rsidTr="00C22921">
        <w:tc>
          <w:tcPr>
            <w:tcW w:w="3528" w:type="dxa"/>
            <w:shd w:val="clear" w:color="auto" w:fill="auto"/>
          </w:tcPr>
          <w:p w:rsidR="001D1260" w:rsidRPr="00C22921" w:rsidRDefault="001D1260" w:rsidP="00C22921">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bookmarkStart w:id="0" w:name="_GoBack"/>
            <w:bookmarkEnd w:id="0"/>
            <w:r w:rsidRPr="00C22921">
              <w:rPr>
                <w:rStyle w:val="BodyTextChar1"/>
                <w:rFonts w:ascii="Arial" w:hAnsi="Arial" w:cs="Arial"/>
                <w:b/>
                <w:bCs/>
                <w:color w:val="000000"/>
                <w:sz w:val="20"/>
                <w:szCs w:val="20"/>
                <w:lang w:eastAsia="vi-VN"/>
              </w:rPr>
              <w:t>B</w:t>
            </w:r>
            <w:r w:rsidRPr="00C22921">
              <w:rPr>
                <w:rStyle w:val="BodyTextChar1"/>
                <w:rFonts w:ascii="Arial" w:hAnsi="Arial" w:cs="Arial"/>
                <w:b/>
                <w:bCs/>
                <w:color w:val="000000"/>
                <w:sz w:val="20"/>
                <w:szCs w:val="20"/>
                <w:lang w:val="en-US" w:eastAsia="vi-VN"/>
              </w:rPr>
              <w:t>Ộ CÔNG</w:t>
            </w:r>
            <w:r w:rsidRPr="00C22921">
              <w:rPr>
                <w:rStyle w:val="BodyTextChar1"/>
                <w:rFonts w:ascii="Arial" w:hAnsi="Arial" w:cs="Arial"/>
                <w:b/>
                <w:bCs/>
                <w:color w:val="000000"/>
                <w:sz w:val="20"/>
                <w:szCs w:val="20"/>
                <w:lang w:eastAsia="vi-VN"/>
              </w:rPr>
              <w:t xml:space="preserve"> THƯƠNG</w:t>
            </w:r>
          </w:p>
          <w:p w:rsidR="001D1260" w:rsidRPr="00C22921" w:rsidRDefault="001D1260" w:rsidP="00C22921">
            <w:pPr>
              <w:pStyle w:val="BodyText"/>
              <w:shd w:val="clear" w:color="auto" w:fill="auto"/>
              <w:spacing w:after="0" w:line="240" w:lineRule="auto"/>
              <w:ind w:firstLine="0"/>
              <w:jc w:val="center"/>
              <w:rPr>
                <w:rStyle w:val="BodyTextChar1"/>
                <w:rFonts w:ascii="Arial" w:hAnsi="Arial" w:cs="Arial"/>
                <w:bCs/>
                <w:color w:val="000000"/>
                <w:sz w:val="20"/>
                <w:szCs w:val="20"/>
                <w:lang w:val="en-US" w:eastAsia="vi-VN"/>
              </w:rPr>
            </w:pPr>
            <w:r w:rsidRPr="00C22921">
              <w:rPr>
                <w:rStyle w:val="BodyTextChar1"/>
                <w:rFonts w:ascii="Arial" w:hAnsi="Arial" w:cs="Arial"/>
                <w:bCs/>
                <w:color w:val="000000"/>
                <w:sz w:val="20"/>
                <w:szCs w:val="20"/>
                <w:lang w:val="en-US" w:eastAsia="vi-VN"/>
              </w:rPr>
              <w:t>______</w:t>
            </w:r>
          </w:p>
          <w:p w:rsidR="001D1260" w:rsidRPr="00C22921" w:rsidRDefault="001D1260" w:rsidP="00C22921">
            <w:pPr>
              <w:pStyle w:val="BodyText"/>
              <w:shd w:val="clear" w:color="auto" w:fill="auto"/>
              <w:tabs>
                <w:tab w:val="left" w:pos="850"/>
              </w:tabs>
              <w:spacing w:after="0" w:line="240" w:lineRule="auto"/>
              <w:ind w:firstLine="0"/>
              <w:jc w:val="center"/>
              <w:rPr>
                <w:rFonts w:ascii="Arial" w:hAnsi="Arial" w:cs="Arial"/>
                <w:color w:val="000000"/>
                <w:sz w:val="20"/>
                <w:szCs w:val="20"/>
              </w:rPr>
            </w:pPr>
            <w:r w:rsidRPr="00C22921">
              <w:rPr>
                <w:rStyle w:val="BodyTextChar1"/>
                <w:rFonts w:ascii="Arial" w:hAnsi="Arial" w:cs="Arial"/>
                <w:color w:val="000000"/>
                <w:sz w:val="20"/>
                <w:szCs w:val="20"/>
                <w:lang w:eastAsia="vi-VN"/>
              </w:rPr>
              <w:t>Số: 12/2022/TT-BCT</w:t>
            </w:r>
          </w:p>
          <w:p w:rsidR="001D1260" w:rsidRPr="00C22921" w:rsidRDefault="001D1260" w:rsidP="00C22921">
            <w:pPr>
              <w:pStyle w:val="BodyText"/>
              <w:shd w:val="clear" w:color="auto" w:fill="auto"/>
              <w:spacing w:after="0" w:line="240" w:lineRule="auto"/>
              <w:ind w:firstLine="0"/>
              <w:rPr>
                <w:rStyle w:val="BodyTextChar1"/>
                <w:rFonts w:ascii="Arial" w:hAnsi="Arial" w:cs="Arial"/>
                <w:b/>
                <w:bCs/>
                <w:color w:val="000000"/>
                <w:sz w:val="20"/>
                <w:szCs w:val="20"/>
                <w:lang w:eastAsia="vi-VN"/>
              </w:rPr>
            </w:pPr>
          </w:p>
        </w:tc>
        <w:tc>
          <w:tcPr>
            <w:tcW w:w="5544" w:type="dxa"/>
            <w:shd w:val="clear" w:color="auto" w:fill="auto"/>
          </w:tcPr>
          <w:p w:rsidR="001D1260" w:rsidRPr="00C22921" w:rsidRDefault="001D1260" w:rsidP="00C22921">
            <w:pPr>
              <w:pStyle w:val="Picturecaption0"/>
              <w:shd w:val="clear" w:color="auto" w:fill="auto"/>
              <w:spacing w:line="240" w:lineRule="auto"/>
              <w:jc w:val="center"/>
              <w:rPr>
                <w:rStyle w:val="Picturecaption"/>
                <w:rFonts w:ascii="Arial" w:hAnsi="Arial" w:cs="Arial"/>
                <w:b/>
                <w:bCs/>
                <w:color w:val="000000"/>
                <w:sz w:val="20"/>
                <w:szCs w:val="20"/>
                <w:lang w:eastAsia="vi-VN"/>
              </w:rPr>
            </w:pPr>
            <w:r w:rsidRPr="00C22921">
              <w:rPr>
                <w:rStyle w:val="Picturecaption"/>
                <w:rFonts w:ascii="Arial" w:hAnsi="Arial" w:cs="Arial"/>
                <w:b/>
                <w:bCs/>
                <w:color w:val="000000"/>
                <w:sz w:val="20"/>
                <w:szCs w:val="20"/>
                <w:lang w:eastAsia="vi-VN"/>
              </w:rPr>
              <w:t>CỘNG HOÀ XÃ HỘI CHỦ NGHĨA VIỆT NAM</w:t>
            </w:r>
          </w:p>
          <w:p w:rsidR="001D1260" w:rsidRPr="00C22921" w:rsidRDefault="001D1260" w:rsidP="00C22921">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C22921">
              <w:rPr>
                <w:rStyle w:val="BodyTextChar1"/>
                <w:rFonts w:ascii="Arial" w:hAnsi="Arial" w:cs="Arial"/>
                <w:b/>
                <w:bCs/>
                <w:color w:val="000000"/>
                <w:sz w:val="20"/>
                <w:szCs w:val="20"/>
                <w:lang w:eastAsia="vi-VN"/>
              </w:rPr>
              <w:t>Độc lập - Tự do - Hạnh phúc</w:t>
            </w:r>
          </w:p>
          <w:p w:rsidR="001D1260" w:rsidRPr="00C22921" w:rsidRDefault="001D1260" w:rsidP="00C22921">
            <w:pPr>
              <w:pStyle w:val="BodyText"/>
              <w:shd w:val="clear" w:color="auto" w:fill="auto"/>
              <w:spacing w:after="0" w:line="240" w:lineRule="auto"/>
              <w:ind w:firstLine="0"/>
              <w:jc w:val="center"/>
              <w:rPr>
                <w:rFonts w:ascii="Arial" w:hAnsi="Arial" w:cs="Arial"/>
                <w:color w:val="000000"/>
                <w:sz w:val="20"/>
                <w:szCs w:val="20"/>
                <w:lang w:val="en-US"/>
              </w:rPr>
            </w:pPr>
            <w:r w:rsidRPr="00C22921">
              <w:rPr>
                <w:rStyle w:val="BodyTextChar1"/>
                <w:rFonts w:ascii="Arial" w:hAnsi="Arial" w:cs="Arial"/>
                <w:bCs/>
                <w:color w:val="000000"/>
                <w:sz w:val="20"/>
                <w:szCs w:val="20"/>
                <w:lang w:eastAsia="vi-VN"/>
              </w:rPr>
              <w:t>_____________________</w:t>
            </w:r>
          </w:p>
          <w:p w:rsidR="001D1260" w:rsidRPr="00C22921" w:rsidRDefault="001D1260" w:rsidP="00C22921">
            <w:pPr>
              <w:pStyle w:val="BodyText"/>
              <w:shd w:val="clear" w:color="auto" w:fill="auto"/>
              <w:spacing w:after="0" w:line="240" w:lineRule="auto"/>
              <w:ind w:firstLine="0"/>
              <w:jc w:val="center"/>
              <w:rPr>
                <w:rStyle w:val="BodyTextChar1"/>
                <w:rFonts w:ascii="Arial" w:hAnsi="Arial" w:cs="Arial"/>
                <w:color w:val="000000"/>
                <w:sz w:val="20"/>
                <w:szCs w:val="20"/>
              </w:rPr>
            </w:pPr>
            <w:r w:rsidRPr="00C22921">
              <w:rPr>
                <w:rStyle w:val="BodyTextChar1"/>
                <w:rFonts w:ascii="Arial" w:hAnsi="Arial" w:cs="Arial"/>
                <w:i/>
                <w:iCs/>
                <w:color w:val="000000"/>
                <w:sz w:val="20"/>
                <w:szCs w:val="20"/>
                <w:lang w:eastAsia="vi-VN"/>
              </w:rPr>
              <w:t xml:space="preserve">Hà Nội, ngày </w:t>
            </w:r>
            <w:r w:rsidRPr="00C22921">
              <w:rPr>
                <w:rStyle w:val="BodyTextChar1"/>
                <w:rFonts w:ascii="Arial" w:hAnsi="Arial" w:cs="Arial"/>
                <w:i/>
                <w:iCs/>
                <w:color w:val="000000"/>
                <w:sz w:val="20"/>
                <w:szCs w:val="20"/>
                <w:lang w:val="en-US" w:eastAsia="vi-VN"/>
              </w:rPr>
              <w:t xml:space="preserve">25 </w:t>
            </w:r>
            <w:r w:rsidRPr="00C22921">
              <w:rPr>
                <w:rStyle w:val="BodyTextChar1"/>
                <w:rFonts w:ascii="Arial" w:hAnsi="Arial" w:cs="Arial"/>
                <w:i/>
                <w:iCs/>
                <w:color w:val="000000"/>
                <w:sz w:val="20"/>
                <w:szCs w:val="20"/>
                <w:lang w:eastAsia="vi-VN"/>
              </w:rPr>
              <w:t>tháng 7 năm 2022</w:t>
            </w:r>
          </w:p>
        </w:tc>
      </w:tr>
    </w:tbl>
    <w:p w:rsidR="00810A87" w:rsidRPr="00C22921" w:rsidRDefault="00810A87" w:rsidP="001D1260">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rsidR="001D1260" w:rsidRPr="00C22921" w:rsidRDefault="001D1260" w:rsidP="001D1260">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rsidR="00C22921" w:rsidRPr="00C22921" w:rsidRDefault="00C22921" w:rsidP="001D1260">
      <w:pPr>
        <w:pStyle w:val="BodyText"/>
        <w:shd w:val="clear" w:color="auto" w:fill="auto"/>
        <w:spacing w:after="0" w:line="240" w:lineRule="auto"/>
        <w:ind w:firstLine="0"/>
        <w:jc w:val="center"/>
        <w:rPr>
          <w:rFonts w:ascii="Arial" w:hAnsi="Arial" w:cs="Arial"/>
          <w:color w:val="000000"/>
          <w:sz w:val="20"/>
          <w:szCs w:val="20"/>
        </w:rPr>
      </w:pPr>
      <w:r w:rsidRPr="00C22921">
        <w:rPr>
          <w:rStyle w:val="BodyTextChar1"/>
          <w:rFonts w:ascii="Arial" w:hAnsi="Arial" w:cs="Arial"/>
          <w:b/>
          <w:bCs/>
          <w:color w:val="000000"/>
          <w:sz w:val="20"/>
          <w:szCs w:val="20"/>
          <w:lang w:eastAsia="vi-VN"/>
        </w:rPr>
        <w:t>THÔNG TƯ</w:t>
      </w:r>
    </w:p>
    <w:p w:rsidR="00C22921" w:rsidRPr="00C22921" w:rsidRDefault="00C22921" w:rsidP="001D1260">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C22921">
        <w:rPr>
          <w:rStyle w:val="BodyTextChar1"/>
          <w:rFonts w:ascii="Arial" w:hAnsi="Arial" w:cs="Arial"/>
          <w:b/>
          <w:bCs/>
          <w:color w:val="000000"/>
          <w:sz w:val="20"/>
          <w:szCs w:val="20"/>
          <w:lang w:eastAsia="vi-VN"/>
        </w:rPr>
        <w:t xml:space="preserve">Quy định về </w:t>
      </w:r>
      <w:r w:rsidR="001D1260" w:rsidRPr="00C22921">
        <w:rPr>
          <w:rStyle w:val="BodyTextChar1"/>
          <w:rFonts w:ascii="Arial" w:hAnsi="Arial" w:cs="Arial"/>
          <w:b/>
          <w:bCs/>
          <w:color w:val="000000"/>
          <w:sz w:val="20"/>
          <w:szCs w:val="20"/>
          <w:lang w:eastAsia="vi-VN"/>
        </w:rPr>
        <w:t>thời</w:t>
      </w:r>
      <w:r w:rsidRPr="00C22921">
        <w:rPr>
          <w:rStyle w:val="BodyTextChar1"/>
          <w:rFonts w:ascii="Arial" w:hAnsi="Arial" w:cs="Arial"/>
          <w:b/>
          <w:bCs/>
          <w:color w:val="000000"/>
          <w:sz w:val="20"/>
          <w:szCs w:val="20"/>
          <w:lang w:eastAsia="vi-VN"/>
        </w:rPr>
        <w:t xml:space="preserve"> giờ làm việc, </w:t>
      </w:r>
      <w:r w:rsidR="001D1260" w:rsidRPr="00C22921">
        <w:rPr>
          <w:rStyle w:val="BodyTextChar1"/>
          <w:rFonts w:ascii="Arial" w:hAnsi="Arial" w:cs="Arial"/>
          <w:b/>
          <w:bCs/>
          <w:color w:val="000000"/>
          <w:sz w:val="20"/>
          <w:szCs w:val="20"/>
          <w:lang w:eastAsia="vi-VN"/>
        </w:rPr>
        <w:t>thời</w:t>
      </w:r>
      <w:r w:rsidRPr="00C22921">
        <w:rPr>
          <w:rStyle w:val="BodyTextChar1"/>
          <w:rFonts w:ascii="Arial" w:hAnsi="Arial" w:cs="Arial"/>
          <w:b/>
          <w:bCs/>
          <w:color w:val="000000"/>
          <w:sz w:val="20"/>
          <w:szCs w:val="20"/>
          <w:lang w:eastAsia="vi-VN"/>
        </w:rPr>
        <w:t xml:space="preserve"> giờ nghỉ </w:t>
      </w:r>
      <w:r w:rsidR="001D1260" w:rsidRPr="00C22921">
        <w:rPr>
          <w:rStyle w:val="BodyTextChar1"/>
          <w:rFonts w:ascii="Arial" w:hAnsi="Arial" w:cs="Arial"/>
          <w:b/>
          <w:bCs/>
          <w:color w:val="000000"/>
          <w:sz w:val="20"/>
          <w:szCs w:val="20"/>
          <w:lang w:eastAsia="vi-VN"/>
        </w:rPr>
        <w:t>ngơi</w:t>
      </w:r>
      <w:r w:rsidR="001D1260" w:rsidRPr="00C22921">
        <w:rPr>
          <w:rStyle w:val="BodyTextChar1"/>
          <w:rFonts w:ascii="Arial" w:hAnsi="Arial" w:cs="Arial"/>
          <w:b/>
          <w:bCs/>
          <w:color w:val="000000"/>
          <w:sz w:val="20"/>
          <w:szCs w:val="20"/>
          <w:lang w:val="en-US" w:eastAsia="vi-VN"/>
        </w:rPr>
        <w:t xml:space="preserve"> </w:t>
      </w:r>
      <w:r w:rsidRPr="00C22921">
        <w:rPr>
          <w:rStyle w:val="BodyTextChar1"/>
          <w:rFonts w:ascii="Arial" w:hAnsi="Arial" w:cs="Arial"/>
          <w:b/>
          <w:bCs/>
          <w:color w:val="000000"/>
          <w:sz w:val="20"/>
          <w:szCs w:val="20"/>
          <w:lang w:eastAsia="vi-VN"/>
        </w:rPr>
        <w:t xml:space="preserve">đối </w:t>
      </w:r>
      <w:r w:rsidR="001D1260" w:rsidRPr="00C22921">
        <w:rPr>
          <w:rStyle w:val="BodyTextChar1"/>
          <w:rFonts w:ascii="Arial" w:hAnsi="Arial" w:cs="Arial"/>
          <w:b/>
          <w:bCs/>
          <w:color w:val="000000"/>
          <w:sz w:val="20"/>
          <w:szCs w:val="20"/>
          <w:lang w:eastAsia="vi-VN"/>
        </w:rPr>
        <w:t>với</w:t>
      </w:r>
      <w:r w:rsidRPr="00C22921">
        <w:rPr>
          <w:rStyle w:val="BodyTextChar1"/>
          <w:rFonts w:ascii="Arial" w:hAnsi="Arial" w:cs="Arial"/>
          <w:b/>
          <w:bCs/>
          <w:color w:val="000000"/>
          <w:sz w:val="20"/>
          <w:szCs w:val="20"/>
          <w:lang w:eastAsia="vi-VN"/>
        </w:rPr>
        <w:t xml:space="preserve"> người lao động làm công việc vận hành, bảo dưỡng, sửa chữa</w:t>
      </w:r>
      <w:r w:rsidR="001D1260" w:rsidRPr="00C22921">
        <w:rPr>
          <w:rStyle w:val="BodyTextChar1"/>
          <w:rFonts w:ascii="Arial" w:hAnsi="Arial" w:cs="Arial"/>
          <w:b/>
          <w:bCs/>
          <w:color w:val="000000"/>
          <w:sz w:val="20"/>
          <w:szCs w:val="20"/>
          <w:lang w:val="en-US" w:eastAsia="vi-VN"/>
        </w:rPr>
        <w:t xml:space="preserve"> </w:t>
      </w:r>
      <w:r w:rsidRPr="00C22921">
        <w:rPr>
          <w:rStyle w:val="BodyTextChar1"/>
          <w:rFonts w:ascii="Arial" w:hAnsi="Arial" w:cs="Arial"/>
          <w:b/>
          <w:bCs/>
          <w:color w:val="000000"/>
          <w:sz w:val="20"/>
          <w:szCs w:val="20"/>
          <w:lang w:eastAsia="vi-VN"/>
        </w:rPr>
        <w:t>hệ thống đường ống phân phối khí và các công trình khí</w:t>
      </w:r>
    </w:p>
    <w:p w:rsidR="001D1260" w:rsidRPr="00C22921" w:rsidRDefault="001D1260" w:rsidP="001D1260">
      <w:pPr>
        <w:pStyle w:val="BodyText"/>
        <w:shd w:val="clear" w:color="auto" w:fill="auto"/>
        <w:spacing w:after="0" w:line="240" w:lineRule="auto"/>
        <w:ind w:firstLine="0"/>
        <w:jc w:val="center"/>
        <w:rPr>
          <w:rStyle w:val="BodyTextChar1"/>
          <w:rFonts w:ascii="Arial" w:hAnsi="Arial" w:cs="Arial"/>
          <w:bCs/>
          <w:color w:val="000000"/>
          <w:sz w:val="20"/>
          <w:szCs w:val="20"/>
          <w:lang w:val="en-US" w:eastAsia="vi-VN"/>
        </w:rPr>
      </w:pPr>
      <w:r w:rsidRPr="00C22921">
        <w:rPr>
          <w:rStyle w:val="BodyTextChar1"/>
          <w:rFonts w:ascii="Arial" w:hAnsi="Arial" w:cs="Arial"/>
          <w:bCs/>
          <w:color w:val="000000"/>
          <w:sz w:val="20"/>
          <w:szCs w:val="20"/>
          <w:lang w:val="en-US" w:eastAsia="vi-VN"/>
        </w:rPr>
        <w:t>_________</w:t>
      </w:r>
    </w:p>
    <w:p w:rsidR="001D1260" w:rsidRPr="00C22921" w:rsidRDefault="001D1260" w:rsidP="001D1260">
      <w:pPr>
        <w:pStyle w:val="BodyText"/>
        <w:shd w:val="clear" w:color="auto" w:fill="auto"/>
        <w:spacing w:after="0" w:line="240" w:lineRule="auto"/>
        <w:ind w:firstLine="0"/>
        <w:jc w:val="center"/>
        <w:rPr>
          <w:rFonts w:ascii="Arial" w:hAnsi="Arial" w:cs="Arial"/>
          <w:color w:val="000000"/>
          <w:sz w:val="20"/>
          <w:szCs w:val="20"/>
        </w:rPr>
      </w:pPr>
    </w:p>
    <w:p w:rsidR="00C22921" w:rsidRPr="00C22921" w:rsidRDefault="00C22921" w:rsidP="001D1260">
      <w:pPr>
        <w:pStyle w:val="BodyText"/>
        <w:shd w:val="clear" w:color="auto" w:fill="auto"/>
        <w:spacing w:after="120" w:line="240" w:lineRule="auto"/>
        <w:ind w:firstLine="720"/>
        <w:jc w:val="both"/>
        <w:rPr>
          <w:rFonts w:ascii="Arial" w:hAnsi="Arial" w:cs="Arial"/>
          <w:color w:val="000000"/>
          <w:sz w:val="20"/>
          <w:szCs w:val="20"/>
        </w:rPr>
      </w:pPr>
      <w:r w:rsidRPr="00C22921">
        <w:rPr>
          <w:rStyle w:val="BodyTextChar1"/>
          <w:rFonts w:ascii="Arial" w:hAnsi="Arial" w:cs="Arial"/>
          <w:i/>
          <w:iCs/>
          <w:color w:val="000000"/>
          <w:sz w:val="20"/>
          <w:szCs w:val="20"/>
          <w:lang w:eastAsia="vi-VN"/>
        </w:rPr>
        <w:t>Căn</w:t>
      </w:r>
      <w:r w:rsidR="001D1260" w:rsidRPr="00C22921">
        <w:rPr>
          <w:rStyle w:val="BodyTextChar1"/>
          <w:rFonts w:ascii="Arial" w:hAnsi="Arial" w:cs="Arial"/>
          <w:i/>
          <w:iCs/>
          <w:color w:val="000000"/>
          <w:sz w:val="20"/>
          <w:szCs w:val="20"/>
          <w:lang w:eastAsia="vi-VN"/>
        </w:rPr>
        <w:t xml:space="preserve"> cứ Điều 116 Bộ luật Lao động số</w:t>
      </w:r>
      <w:r w:rsidRPr="00C22921">
        <w:rPr>
          <w:rStyle w:val="BodyTextChar1"/>
          <w:rFonts w:ascii="Arial" w:hAnsi="Arial" w:cs="Arial"/>
          <w:i/>
          <w:iCs/>
          <w:color w:val="000000"/>
          <w:sz w:val="20"/>
          <w:szCs w:val="20"/>
          <w:lang w:eastAsia="vi-VN"/>
        </w:rPr>
        <w:t xml:space="preserve"> 45/2019/QH14 được Quốc hội thông qua ngày 20 tháng 11 năm 2019;</w:t>
      </w:r>
    </w:p>
    <w:p w:rsidR="00C22921" w:rsidRPr="00C22921" w:rsidRDefault="00C22921" w:rsidP="001D1260">
      <w:pPr>
        <w:pStyle w:val="BodyText"/>
        <w:shd w:val="clear" w:color="auto" w:fill="auto"/>
        <w:spacing w:after="120" w:line="240" w:lineRule="auto"/>
        <w:ind w:firstLine="720"/>
        <w:jc w:val="both"/>
        <w:rPr>
          <w:rFonts w:ascii="Arial" w:hAnsi="Arial" w:cs="Arial"/>
          <w:color w:val="000000"/>
          <w:sz w:val="20"/>
          <w:szCs w:val="20"/>
        </w:rPr>
      </w:pPr>
      <w:r w:rsidRPr="00C22921">
        <w:rPr>
          <w:rStyle w:val="BodyTextChar1"/>
          <w:rFonts w:ascii="Arial" w:hAnsi="Arial" w:cs="Arial"/>
          <w:i/>
          <w:iCs/>
          <w:color w:val="000000"/>
          <w:sz w:val="20"/>
          <w:szCs w:val="20"/>
          <w:lang w:eastAsia="vi-VN"/>
        </w:rPr>
        <w:t xml:space="preserve">Căn cứ Điều 68 Nghị định </w:t>
      </w:r>
      <w:r w:rsidR="001D1260" w:rsidRPr="00C22921">
        <w:rPr>
          <w:rStyle w:val="BodyTextChar1"/>
          <w:rFonts w:ascii="Arial" w:hAnsi="Arial" w:cs="Arial"/>
          <w:i/>
          <w:iCs/>
          <w:color w:val="000000"/>
          <w:sz w:val="20"/>
          <w:szCs w:val="20"/>
          <w:lang w:val="en-US" w:eastAsia="vi-VN"/>
        </w:rPr>
        <w:t>số</w:t>
      </w:r>
      <w:r w:rsidRPr="00C22921">
        <w:rPr>
          <w:rStyle w:val="BodyTextChar1"/>
          <w:rFonts w:ascii="Arial" w:hAnsi="Arial" w:cs="Arial"/>
          <w:i/>
          <w:iCs/>
          <w:color w:val="000000"/>
          <w:sz w:val="20"/>
          <w:szCs w:val="20"/>
          <w:lang w:eastAsia="vi-VN"/>
        </w:rPr>
        <w:t xml:space="preserve"> 145/2020/NĐ-CP ngày 14 tháng 12 năm</w:t>
      </w:r>
      <w:r w:rsidR="001D1260" w:rsidRPr="00C22921">
        <w:rPr>
          <w:rStyle w:val="BodyTextChar1"/>
          <w:rFonts w:ascii="Arial" w:hAnsi="Arial" w:cs="Arial"/>
          <w:i/>
          <w:iCs/>
          <w:color w:val="000000"/>
          <w:sz w:val="20"/>
          <w:szCs w:val="20"/>
          <w:lang w:eastAsia="vi-VN"/>
        </w:rPr>
        <w:t xml:space="preserve"> 2020 của Chính phủ quy định chi</w:t>
      </w:r>
      <w:r w:rsidRPr="00C22921">
        <w:rPr>
          <w:rStyle w:val="BodyTextChar1"/>
          <w:rFonts w:ascii="Arial" w:hAnsi="Arial" w:cs="Arial"/>
          <w:i/>
          <w:iCs/>
          <w:color w:val="000000"/>
          <w:sz w:val="20"/>
          <w:szCs w:val="20"/>
          <w:lang w:eastAsia="vi-VN"/>
        </w:rPr>
        <w:t xml:space="preserve"> tiết và hướng dẫn thi hành một số điều của Bộ luật Lao động về </w:t>
      </w:r>
      <w:r w:rsidR="001D1260" w:rsidRPr="00C22921">
        <w:rPr>
          <w:rStyle w:val="BodyTextChar1"/>
          <w:rFonts w:ascii="Arial" w:hAnsi="Arial" w:cs="Arial"/>
          <w:i/>
          <w:iCs/>
          <w:color w:val="000000"/>
          <w:sz w:val="20"/>
          <w:szCs w:val="20"/>
          <w:lang w:eastAsia="vi-VN"/>
        </w:rPr>
        <w:t>điều</w:t>
      </w:r>
      <w:r w:rsidRPr="00C22921">
        <w:rPr>
          <w:rStyle w:val="BodyTextChar1"/>
          <w:rFonts w:ascii="Arial" w:hAnsi="Arial" w:cs="Arial"/>
          <w:i/>
          <w:iCs/>
          <w:color w:val="000000"/>
          <w:sz w:val="20"/>
          <w:szCs w:val="20"/>
          <w:lang w:eastAsia="vi-VN"/>
        </w:rPr>
        <w:t xml:space="preserve"> kiện lao động và quan hệ lao động;</w:t>
      </w:r>
    </w:p>
    <w:p w:rsidR="00C22921" w:rsidRPr="00C22921" w:rsidRDefault="00C22921" w:rsidP="001D1260">
      <w:pPr>
        <w:pStyle w:val="BodyText"/>
        <w:shd w:val="clear" w:color="auto" w:fill="auto"/>
        <w:spacing w:after="120" w:line="240" w:lineRule="auto"/>
        <w:ind w:firstLine="720"/>
        <w:jc w:val="both"/>
        <w:rPr>
          <w:rFonts w:ascii="Arial" w:hAnsi="Arial" w:cs="Arial"/>
          <w:color w:val="000000"/>
          <w:sz w:val="20"/>
          <w:szCs w:val="20"/>
        </w:rPr>
      </w:pPr>
      <w:r w:rsidRPr="00C22921">
        <w:rPr>
          <w:rStyle w:val="BodyTextChar1"/>
          <w:rFonts w:ascii="Arial" w:hAnsi="Arial" w:cs="Arial"/>
          <w:i/>
          <w:iCs/>
          <w:color w:val="000000"/>
          <w:sz w:val="20"/>
          <w:szCs w:val="20"/>
          <w:lang w:eastAsia="vi-VN"/>
        </w:rPr>
        <w:t xml:space="preserve">Căn cứ Nghị định số 98/2017/NĐ-CP ngày 18 </w:t>
      </w:r>
      <w:r w:rsidR="001D1260" w:rsidRPr="00C22921">
        <w:rPr>
          <w:rStyle w:val="BodyTextChar1"/>
          <w:rFonts w:ascii="Arial" w:hAnsi="Arial" w:cs="Arial"/>
          <w:i/>
          <w:iCs/>
          <w:color w:val="000000"/>
          <w:sz w:val="20"/>
          <w:szCs w:val="20"/>
          <w:lang w:eastAsia="vi-VN"/>
        </w:rPr>
        <w:t>tháng</w:t>
      </w:r>
      <w:r w:rsidRPr="00C22921">
        <w:rPr>
          <w:rStyle w:val="BodyTextChar1"/>
          <w:rFonts w:ascii="Arial" w:hAnsi="Arial" w:cs="Arial"/>
          <w:i/>
          <w:iCs/>
          <w:color w:val="000000"/>
          <w:sz w:val="20"/>
          <w:szCs w:val="20"/>
          <w:lang w:eastAsia="vi-VN"/>
        </w:rPr>
        <w:t xml:space="preserve"> 8 năm 2017 của Chính phủ quy định chức năng, nhiệm vụ, </w:t>
      </w:r>
      <w:r w:rsidR="001D1260" w:rsidRPr="00C22921">
        <w:rPr>
          <w:rStyle w:val="BodyTextChar1"/>
          <w:rFonts w:ascii="Arial" w:hAnsi="Arial" w:cs="Arial"/>
          <w:i/>
          <w:iCs/>
          <w:color w:val="000000"/>
          <w:sz w:val="20"/>
          <w:szCs w:val="20"/>
          <w:lang w:eastAsia="vi-VN"/>
        </w:rPr>
        <w:t>quyền</w:t>
      </w:r>
      <w:r w:rsidRPr="00C22921">
        <w:rPr>
          <w:rStyle w:val="BodyTextChar1"/>
          <w:rFonts w:ascii="Arial" w:hAnsi="Arial" w:cs="Arial"/>
          <w:i/>
          <w:iCs/>
          <w:color w:val="000000"/>
          <w:sz w:val="20"/>
          <w:szCs w:val="20"/>
          <w:lang w:eastAsia="vi-VN"/>
        </w:rPr>
        <w:t xml:space="preserve"> hạn và cơ cấu </w:t>
      </w:r>
      <w:r w:rsidR="001D1260" w:rsidRPr="00C22921">
        <w:rPr>
          <w:rStyle w:val="BodyTextChar1"/>
          <w:rFonts w:ascii="Arial" w:hAnsi="Arial" w:cs="Arial"/>
          <w:i/>
          <w:iCs/>
          <w:color w:val="000000"/>
          <w:sz w:val="20"/>
          <w:szCs w:val="20"/>
          <w:lang w:eastAsia="vi-VN"/>
        </w:rPr>
        <w:t>tổ chức</w:t>
      </w:r>
      <w:r w:rsidRPr="00C22921">
        <w:rPr>
          <w:rStyle w:val="BodyTextChar1"/>
          <w:rFonts w:ascii="Arial" w:hAnsi="Arial" w:cs="Arial"/>
          <w:i/>
          <w:iCs/>
          <w:color w:val="000000"/>
          <w:sz w:val="20"/>
          <w:szCs w:val="20"/>
          <w:lang w:eastAsia="vi-VN"/>
        </w:rPr>
        <w:t xml:space="preserve"> của Bộ Công Thương;</w:t>
      </w:r>
    </w:p>
    <w:p w:rsidR="00C22921" w:rsidRPr="00C22921" w:rsidRDefault="001D1260" w:rsidP="001D1260">
      <w:pPr>
        <w:pStyle w:val="BodyText"/>
        <w:shd w:val="clear" w:color="auto" w:fill="auto"/>
        <w:spacing w:after="120" w:line="240" w:lineRule="auto"/>
        <w:ind w:firstLine="720"/>
        <w:jc w:val="both"/>
        <w:rPr>
          <w:rFonts w:ascii="Arial" w:hAnsi="Arial" w:cs="Arial"/>
          <w:color w:val="000000"/>
          <w:sz w:val="20"/>
          <w:szCs w:val="20"/>
        </w:rPr>
      </w:pPr>
      <w:r w:rsidRPr="00C22921">
        <w:rPr>
          <w:rStyle w:val="BodyTextChar1"/>
          <w:rFonts w:ascii="Arial" w:hAnsi="Arial" w:cs="Arial"/>
          <w:i/>
          <w:iCs/>
          <w:color w:val="000000"/>
          <w:sz w:val="20"/>
          <w:szCs w:val="20"/>
          <w:lang w:eastAsia="vi-VN"/>
        </w:rPr>
        <w:t>Theo đề</w:t>
      </w:r>
      <w:r w:rsidR="00C22921" w:rsidRPr="00C22921">
        <w:rPr>
          <w:rStyle w:val="BodyTextChar1"/>
          <w:rFonts w:ascii="Arial" w:hAnsi="Arial" w:cs="Arial"/>
          <w:i/>
          <w:iCs/>
          <w:color w:val="000000"/>
          <w:sz w:val="20"/>
          <w:szCs w:val="20"/>
          <w:lang w:eastAsia="vi-VN"/>
        </w:rPr>
        <w:t xml:space="preserve"> nghị của Vụ trưởng Vụ </w:t>
      </w:r>
      <w:r w:rsidRPr="00C22921">
        <w:rPr>
          <w:rStyle w:val="BodyTextChar1"/>
          <w:rFonts w:ascii="Arial" w:hAnsi="Arial" w:cs="Arial"/>
          <w:i/>
          <w:iCs/>
          <w:color w:val="000000"/>
          <w:sz w:val="20"/>
          <w:szCs w:val="20"/>
          <w:lang w:eastAsia="vi-VN"/>
        </w:rPr>
        <w:t>Tổ chức cá</w:t>
      </w:r>
      <w:r w:rsidR="00C22921" w:rsidRPr="00C22921">
        <w:rPr>
          <w:rStyle w:val="BodyTextChar1"/>
          <w:rFonts w:ascii="Arial" w:hAnsi="Arial" w:cs="Arial"/>
          <w:i/>
          <w:iCs/>
          <w:color w:val="000000"/>
          <w:sz w:val="20"/>
          <w:szCs w:val="20"/>
          <w:lang w:eastAsia="vi-VN"/>
        </w:rPr>
        <w:t>n bộ;</w:t>
      </w:r>
    </w:p>
    <w:p w:rsidR="00C22921" w:rsidRPr="00C22921" w:rsidRDefault="00C22921" w:rsidP="001D1260">
      <w:pPr>
        <w:pStyle w:val="BodyText"/>
        <w:shd w:val="clear" w:color="auto" w:fill="auto"/>
        <w:spacing w:after="120" w:line="240" w:lineRule="auto"/>
        <w:ind w:firstLine="720"/>
        <w:jc w:val="both"/>
        <w:rPr>
          <w:rFonts w:ascii="Arial" w:hAnsi="Arial" w:cs="Arial"/>
          <w:color w:val="000000"/>
          <w:sz w:val="20"/>
          <w:szCs w:val="20"/>
        </w:rPr>
      </w:pPr>
      <w:r w:rsidRPr="00C22921">
        <w:rPr>
          <w:rStyle w:val="BodyTextChar1"/>
          <w:rFonts w:ascii="Arial" w:hAnsi="Arial" w:cs="Arial"/>
          <w:i/>
          <w:iCs/>
          <w:color w:val="000000"/>
          <w:sz w:val="20"/>
          <w:szCs w:val="20"/>
          <w:lang w:eastAsia="vi-VN"/>
        </w:rPr>
        <w:t>Bộ trưởng Bộ Công Thương ban hành Thông tư quy định về thời giờ làm việc, thời giờ nghỉ ngơi đối với người lao động làm công việc vận hành, bảo dưỡng, sửa c</w:t>
      </w:r>
      <w:r w:rsidR="001D1260" w:rsidRPr="00C22921">
        <w:rPr>
          <w:rStyle w:val="BodyTextChar1"/>
          <w:rFonts w:ascii="Arial" w:hAnsi="Arial" w:cs="Arial"/>
          <w:i/>
          <w:iCs/>
          <w:color w:val="000000"/>
          <w:sz w:val="20"/>
          <w:szCs w:val="20"/>
          <w:lang w:eastAsia="vi-VN"/>
        </w:rPr>
        <w:t>hữa hệ thống đường ố</w:t>
      </w:r>
      <w:r w:rsidRPr="00C22921">
        <w:rPr>
          <w:rStyle w:val="BodyTextChar1"/>
          <w:rFonts w:ascii="Arial" w:hAnsi="Arial" w:cs="Arial"/>
          <w:i/>
          <w:iCs/>
          <w:color w:val="000000"/>
          <w:sz w:val="20"/>
          <w:szCs w:val="20"/>
          <w:lang w:eastAsia="vi-VN"/>
        </w:rPr>
        <w:t xml:space="preserve">ng phân phối khí và các công </w:t>
      </w:r>
      <w:r w:rsidR="001D1260" w:rsidRPr="00C22921">
        <w:rPr>
          <w:rStyle w:val="BodyTextChar1"/>
          <w:rFonts w:ascii="Arial" w:hAnsi="Arial" w:cs="Arial"/>
          <w:i/>
          <w:iCs/>
          <w:color w:val="000000"/>
          <w:sz w:val="20"/>
          <w:szCs w:val="20"/>
          <w:lang w:eastAsia="vi-VN"/>
        </w:rPr>
        <w:t>trình</w:t>
      </w:r>
      <w:r w:rsidRPr="00C22921">
        <w:rPr>
          <w:rStyle w:val="BodyTextChar1"/>
          <w:rFonts w:ascii="Arial" w:hAnsi="Arial" w:cs="Arial"/>
          <w:i/>
          <w:iCs/>
          <w:color w:val="000000"/>
          <w:sz w:val="20"/>
          <w:szCs w:val="20"/>
          <w:lang w:eastAsia="vi-VN"/>
        </w:rPr>
        <w:t xml:space="preserve"> </w:t>
      </w:r>
      <w:r w:rsidR="001D1260" w:rsidRPr="00C22921">
        <w:rPr>
          <w:rStyle w:val="BodyTextChar1"/>
          <w:rFonts w:ascii="Arial" w:hAnsi="Arial" w:cs="Arial"/>
          <w:i/>
          <w:iCs/>
          <w:color w:val="000000"/>
          <w:sz w:val="20"/>
          <w:szCs w:val="20"/>
          <w:lang w:eastAsia="vi-VN"/>
        </w:rPr>
        <w:t>khi</w:t>
      </w:r>
      <w:r w:rsidRPr="00C22921">
        <w:rPr>
          <w:rStyle w:val="BodyTextChar1"/>
          <w:rFonts w:ascii="Arial" w:hAnsi="Arial" w:cs="Arial"/>
          <w:i/>
          <w:iCs/>
          <w:color w:val="000000"/>
          <w:sz w:val="20"/>
          <w:szCs w:val="20"/>
          <w:lang w:eastAsia="vi-VN"/>
        </w:rPr>
        <w:t xml:space="preserve"> sau khi thống nhất với Bộ Lao động - Thương binh và Xã hội.</w:t>
      </w:r>
    </w:p>
    <w:p w:rsidR="001D1260" w:rsidRPr="00C22921" w:rsidRDefault="001D1260" w:rsidP="001D1260">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rsidR="00C22921" w:rsidRPr="00C22921" w:rsidRDefault="00C22921" w:rsidP="001D1260">
      <w:pPr>
        <w:pStyle w:val="BodyText"/>
        <w:shd w:val="clear" w:color="auto" w:fill="auto"/>
        <w:spacing w:after="0" w:line="240" w:lineRule="auto"/>
        <w:ind w:firstLine="0"/>
        <w:jc w:val="center"/>
        <w:rPr>
          <w:rFonts w:ascii="Arial" w:hAnsi="Arial" w:cs="Arial"/>
          <w:color w:val="000000"/>
          <w:sz w:val="20"/>
          <w:szCs w:val="20"/>
        </w:rPr>
      </w:pPr>
      <w:r w:rsidRPr="00C22921">
        <w:rPr>
          <w:rStyle w:val="BodyTextChar1"/>
          <w:rFonts w:ascii="Arial" w:hAnsi="Arial" w:cs="Arial"/>
          <w:b/>
          <w:bCs/>
          <w:color w:val="000000"/>
          <w:sz w:val="20"/>
          <w:szCs w:val="20"/>
          <w:lang w:eastAsia="vi-VN"/>
        </w:rPr>
        <w:t>Chương I</w:t>
      </w:r>
    </w:p>
    <w:p w:rsidR="00C22921" w:rsidRPr="00C22921" w:rsidRDefault="00C22921" w:rsidP="001D1260">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C22921">
        <w:rPr>
          <w:rStyle w:val="BodyTextChar1"/>
          <w:rFonts w:ascii="Arial" w:hAnsi="Arial" w:cs="Arial"/>
          <w:b/>
          <w:bCs/>
          <w:color w:val="000000"/>
          <w:sz w:val="20"/>
          <w:szCs w:val="20"/>
          <w:lang w:eastAsia="vi-VN"/>
        </w:rPr>
        <w:t>QUY ĐỊNH CHUNG</w:t>
      </w:r>
    </w:p>
    <w:p w:rsidR="001D1260" w:rsidRPr="00C22921" w:rsidRDefault="001D1260" w:rsidP="001D1260">
      <w:pPr>
        <w:pStyle w:val="BodyText"/>
        <w:shd w:val="clear" w:color="auto" w:fill="auto"/>
        <w:spacing w:after="0" w:line="240" w:lineRule="auto"/>
        <w:ind w:firstLine="0"/>
        <w:jc w:val="center"/>
        <w:rPr>
          <w:rFonts w:ascii="Arial" w:hAnsi="Arial" w:cs="Arial"/>
          <w:color w:val="000000"/>
          <w:sz w:val="20"/>
          <w:szCs w:val="20"/>
        </w:rPr>
      </w:pPr>
    </w:p>
    <w:p w:rsidR="00C22921" w:rsidRPr="00C22921" w:rsidRDefault="00C22921" w:rsidP="001D1260">
      <w:pPr>
        <w:pStyle w:val="Heading10"/>
        <w:keepNext/>
        <w:keepLines/>
        <w:shd w:val="clear" w:color="auto" w:fill="auto"/>
        <w:spacing w:after="120" w:line="240" w:lineRule="auto"/>
        <w:ind w:firstLine="720"/>
        <w:jc w:val="both"/>
        <w:rPr>
          <w:rFonts w:ascii="Arial" w:hAnsi="Arial" w:cs="Arial"/>
          <w:color w:val="000000"/>
          <w:sz w:val="20"/>
          <w:szCs w:val="20"/>
        </w:rPr>
      </w:pPr>
      <w:bookmarkStart w:id="1" w:name="bookmark0"/>
      <w:bookmarkStart w:id="2" w:name="bookmark1"/>
      <w:r w:rsidRPr="00C22921">
        <w:rPr>
          <w:rStyle w:val="Heading1"/>
          <w:rFonts w:ascii="Arial" w:hAnsi="Arial" w:cs="Arial"/>
          <w:b/>
          <w:bCs/>
          <w:color w:val="000000"/>
          <w:sz w:val="20"/>
          <w:szCs w:val="20"/>
          <w:lang w:eastAsia="vi-VN"/>
        </w:rPr>
        <w:t>Điều 1. Phạm vi điều chỉnh</w:t>
      </w:r>
      <w:bookmarkEnd w:id="1"/>
      <w:bookmarkEnd w:id="2"/>
    </w:p>
    <w:p w:rsidR="00C22921" w:rsidRPr="00C22921" w:rsidRDefault="00C22921" w:rsidP="001D1260">
      <w:pPr>
        <w:pStyle w:val="BodyText"/>
        <w:shd w:val="clear" w:color="auto" w:fill="auto"/>
        <w:spacing w:after="120" w:line="240" w:lineRule="auto"/>
        <w:ind w:firstLine="720"/>
        <w:jc w:val="both"/>
        <w:rPr>
          <w:rFonts w:ascii="Arial" w:hAnsi="Arial" w:cs="Arial"/>
          <w:color w:val="000000"/>
          <w:sz w:val="20"/>
          <w:szCs w:val="20"/>
        </w:rPr>
      </w:pPr>
      <w:r w:rsidRPr="00C22921">
        <w:rPr>
          <w:rStyle w:val="BodyTextChar1"/>
          <w:rFonts w:ascii="Arial" w:hAnsi="Arial" w:cs="Arial"/>
          <w:color w:val="000000"/>
          <w:sz w:val="20"/>
          <w:szCs w:val="20"/>
          <w:lang w:eastAsia="vi-VN"/>
        </w:rPr>
        <w:t>Thông tư này quy định về thời giờ làm việc, thời giờ nghỉ ngơi đối với người lao động làm công việc vận hành, bảo dưỡng, sửa chữa hệ thống đường ống phân phối khí và các công trình khí.</w:t>
      </w:r>
    </w:p>
    <w:p w:rsidR="00C22921" w:rsidRPr="00C22921" w:rsidRDefault="00C22921" w:rsidP="001D1260">
      <w:pPr>
        <w:pStyle w:val="BodyText"/>
        <w:shd w:val="clear" w:color="auto" w:fill="auto"/>
        <w:spacing w:after="120" w:line="240" w:lineRule="auto"/>
        <w:ind w:firstLine="720"/>
        <w:jc w:val="both"/>
        <w:rPr>
          <w:rFonts w:ascii="Arial" w:hAnsi="Arial" w:cs="Arial"/>
          <w:color w:val="000000"/>
          <w:sz w:val="20"/>
          <w:szCs w:val="20"/>
        </w:rPr>
      </w:pPr>
      <w:r w:rsidRPr="00C22921">
        <w:rPr>
          <w:rStyle w:val="BodyTextChar1"/>
          <w:rFonts w:ascii="Arial" w:hAnsi="Arial" w:cs="Arial"/>
          <w:b/>
          <w:bCs/>
          <w:color w:val="000000"/>
          <w:sz w:val="20"/>
          <w:szCs w:val="20"/>
          <w:lang w:eastAsia="vi-VN"/>
        </w:rPr>
        <w:t>Điều 2. Đối tượng áp dụng</w:t>
      </w:r>
    </w:p>
    <w:p w:rsidR="00C22921" w:rsidRPr="00C22921" w:rsidRDefault="001D1260" w:rsidP="001D1260">
      <w:pPr>
        <w:pStyle w:val="BodyText"/>
        <w:shd w:val="clear" w:color="auto" w:fill="auto"/>
        <w:tabs>
          <w:tab w:val="left" w:pos="1088"/>
        </w:tabs>
        <w:spacing w:after="120" w:line="240" w:lineRule="auto"/>
        <w:ind w:firstLine="720"/>
        <w:jc w:val="both"/>
        <w:rPr>
          <w:rFonts w:ascii="Arial" w:hAnsi="Arial" w:cs="Arial"/>
          <w:color w:val="000000"/>
          <w:sz w:val="20"/>
          <w:szCs w:val="20"/>
        </w:rPr>
      </w:pPr>
      <w:r w:rsidRPr="00C22921">
        <w:rPr>
          <w:rStyle w:val="BodyTextChar1"/>
          <w:rFonts w:ascii="Arial" w:hAnsi="Arial" w:cs="Arial"/>
          <w:color w:val="000000"/>
          <w:sz w:val="20"/>
          <w:szCs w:val="20"/>
          <w:lang w:val="en-US" w:eastAsia="vi-VN"/>
        </w:rPr>
        <w:t xml:space="preserve">1. </w:t>
      </w:r>
      <w:r w:rsidR="00C22921" w:rsidRPr="00C22921">
        <w:rPr>
          <w:rStyle w:val="BodyTextChar1"/>
          <w:rFonts w:ascii="Arial" w:hAnsi="Arial" w:cs="Arial"/>
          <w:color w:val="000000"/>
          <w:sz w:val="20"/>
          <w:szCs w:val="20"/>
          <w:lang w:eastAsia="vi-VN"/>
        </w:rPr>
        <w:t>Đối tượng áp dụng:</w:t>
      </w:r>
    </w:p>
    <w:p w:rsidR="00C22921" w:rsidRPr="00C22921" w:rsidRDefault="001D1260" w:rsidP="001D1260">
      <w:pPr>
        <w:pStyle w:val="BodyText"/>
        <w:shd w:val="clear" w:color="auto" w:fill="auto"/>
        <w:tabs>
          <w:tab w:val="left" w:pos="1068"/>
        </w:tabs>
        <w:spacing w:after="120" w:line="240" w:lineRule="auto"/>
        <w:ind w:firstLine="720"/>
        <w:jc w:val="both"/>
        <w:rPr>
          <w:rFonts w:ascii="Arial" w:hAnsi="Arial" w:cs="Arial"/>
          <w:color w:val="000000"/>
          <w:sz w:val="20"/>
          <w:szCs w:val="20"/>
        </w:rPr>
      </w:pPr>
      <w:r w:rsidRPr="00C22921">
        <w:rPr>
          <w:rStyle w:val="BodyTextChar1"/>
          <w:rFonts w:ascii="Arial" w:hAnsi="Arial" w:cs="Arial"/>
          <w:color w:val="000000"/>
          <w:sz w:val="20"/>
          <w:szCs w:val="20"/>
          <w:lang w:val="en-US" w:eastAsia="vi-VN"/>
        </w:rPr>
        <w:t xml:space="preserve">a. </w:t>
      </w:r>
      <w:r w:rsidR="00C22921" w:rsidRPr="00C22921">
        <w:rPr>
          <w:rStyle w:val="BodyTextChar1"/>
          <w:rFonts w:ascii="Arial" w:hAnsi="Arial" w:cs="Arial"/>
          <w:color w:val="000000"/>
          <w:sz w:val="20"/>
          <w:szCs w:val="20"/>
          <w:lang w:eastAsia="vi-VN"/>
        </w:rPr>
        <w:t>Người sử dụng lao động là tổ chức, cá nhân sử dụng lao động hoạt động trong các lĩnh vực: quản lý, vận hành, bảo dưỡng, sửa chữa hệ thống đường ống phân phối khí và các công trình dầu khí trên đất liền;</w:t>
      </w:r>
    </w:p>
    <w:p w:rsidR="00C22921" w:rsidRPr="00C22921" w:rsidRDefault="001D1260" w:rsidP="001D1260">
      <w:pPr>
        <w:pStyle w:val="BodyText"/>
        <w:shd w:val="clear" w:color="auto" w:fill="auto"/>
        <w:tabs>
          <w:tab w:val="left" w:pos="1093"/>
        </w:tabs>
        <w:spacing w:after="120" w:line="240" w:lineRule="auto"/>
        <w:ind w:firstLine="720"/>
        <w:jc w:val="both"/>
        <w:rPr>
          <w:rFonts w:ascii="Arial" w:hAnsi="Arial" w:cs="Arial"/>
          <w:color w:val="000000"/>
          <w:sz w:val="20"/>
          <w:szCs w:val="20"/>
        </w:rPr>
      </w:pPr>
      <w:r w:rsidRPr="00C22921">
        <w:rPr>
          <w:rStyle w:val="BodyTextChar1"/>
          <w:rFonts w:ascii="Arial" w:hAnsi="Arial" w:cs="Arial"/>
          <w:color w:val="000000"/>
          <w:sz w:val="20"/>
          <w:szCs w:val="20"/>
          <w:lang w:val="en-US" w:eastAsia="vi-VN"/>
        </w:rPr>
        <w:t xml:space="preserve">b. </w:t>
      </w:r>
      <w:r w:rsidR="00C22921" w:rsidRPr="00C22921">
        <w:rPr>
          <w:rStyle w:val="BodyTextChar1"/>
          <w:rFonts w:ascii="Arial" w:hAnsi="Arial" w:cs="Arial"/>
          <w:color w:val="000000"/>
          <w:sz w:val="20"/>
          <w:szCs w:val="20"/>
          <w:lang w:eastAsia="vi-VN"/>
        </w:rPr>
        <w:t>Người lao động làm công việc vận hành, bảo dưỡng, sửa chữa hệ thống đường ống phân phối khí và các công trình khí tại các cơ sở sản xuất của người sử dụng lao động quy định tại điểm a khoản này.</w:t>
      </w:r>
    </w:p>
    <w:p w:rsidR="00C22921" w:rsidRPr="00C22921" w:rsidRDefault="001D1260" w:rsidP="001D1260">
      <w:pPr>
        <w:pStyle w:val="BodyText"/>
        <w:shd w:val="clear" w:color="auto" w:fill="auto"/>
        <w:tabs>
          <w:tab w:val="left" w:pos="1089"/>
        </w:tabs>
        <w:spacing w:after="120" w:line="240" w:lineRule="auto"/>
        <w:ind w:firstLine="720"/>
        <w:jc w:val="both"/>
        <w:rPr>
          <w:rFonts w:ascii="Arial" w:hAnsi="Arial" w:cs="Arial"/>
          <w:color w:val="000000"/>
          <w:sz w:val="20"/>
          <w:szCs w:val="20"/>
        </w:rPr>
      </w:pPr>
      <w:r w:rsidRPr="00C22921">
        <w:rPr>
          <w:rStyle w:val="BodyTextChar1"/>
          <w:rFonts w:ascii="Arial" w:hAnsi="Arial" w:cs="Arial"/>
          <w:color w:val="000000"/>
          <w:sz w:val="20"/>
          <w:szCs w:val="20"/>
          <w:lang w:val="en-US" w:eastAsia="vi-VN"/>
        </w:rPr>
        <w:t xml:space="preserve">2. </w:t>
      </w:r>
      <w:r w:rsidR="00C22921" w:rsidRPr="00C22921">
        <w:rPr>
          <w:rStyle w:val="BodyTextChar1"/>
          <w:rFonts w:ascii="Arial" w:hAnsi="Arial" w:cs="Arial"/>
          <w:color w:val="000000"/>
          <w:sz w:val="20"/>
          <w:szCs w:val="20"/>
          <w:lang w:eastAsia="vi-VN"/>
        </w:rPr>
        <w:t xml:space="preserve">Thông tư này không áp dụng đối với người lao động gián tiếp làm việc tại các cơ sở sản xuất của người sử dụng lao động quy định tại điểm </w:t>
      </w:r>
      <w:r w:rsidR="00C22921" w:rsidRPr="00C22921">
        <w:rPr>
          <w:rStyle w:val="BodyTextChar1"/>
          <w:rFonts w:ascii="Arial" w:hAnsi="Arial" w:cs="Arial"/>
          <w:color w:val="000000"/>
          <w:sz w:val="20"/>
          <w:szCs w:val="20"/>
          <w:lang w:val="en-US"/>
        </w:rPr>
        <w:t xml:space="preserve">a </w:t>
      </w:r>
      <w:r w:rsidR="00C22921" w:rsidRPr="00C22921">
        <w:rPr>
          <w:rStyle w:val="BodyTextChar1"/>
          <w:rFonts w:ascii="Arial" w:hAnsi="Arial" w:cs="Arial"/>
          <w:color w:val="000000"/>
          <w:sz w:val="20"/>
          <w:szCs w:val="20"/>
          <w:lang w:eastAsia="vi-VN"/>
        </w:rPr>
        <w:t>khoản 1 Điều này.</w:t>
      </w:r>
    </w:p>
    <w:p w:rsidR="00C22921" w:rsidRPr="00C22921" w:rsidRDefault="00C22921" w:rsidP="001D1260">
      <w:pPr>
        <w:pStyle w:val="BodyText"/>
        <w:shd w:val="clear" w:color="auto" w:fill="auto"/>
        <w:spacing w:after="120" w:line="240" w:lineRule="auto"/>
        <w:ind w:firstLine="720"/>
        <w:jc w:val="both"/>
        <w:rPr>
          <w:rFonts w:ascii="Arial" w:hAnsi="Arial" w:cs="Arial"/>
          <w:color w:val="000000"/>
          <w:sz w:val="20"/>
          <w:szCs w:val="20"/>
        </w:rPr>
      </w:pPr>
      <w:r w:rsidRPr="00C22921">
        <w:rPr>
          <w:rStyle w:val="BodyTextChar1"/>
          <w:rFonts w:ascii="Arial" w:hAnsi="Arial" w:cs="Arial"/>
          <w:b/>
          <w:bCs/>
          <w:color w:val="000000"/>
          <w:sz w:val="20"/>
          <w:szCs w:val="20"/>
          <w:lang w:eastAsia="vi-VN"/>
        </w:rPr>
        <w:t>Điều 3. Giải thích từ ngữ</w:t>
      </w:r>
    </w:p>
    <w:p w:rsidR="00C22921" w:rsidRPr="00C22921" w:rsidRDefault="00C22921" w:rsidP="001D1260">
      <w:pPr>
        <w:pStyle w:val="BodyText"/>
        <w:shd w:val="clear" w:color="auto" w:fill="auto"/>
        <w:spacing w:after="120" w:line="240" w:lineRule="auto"/>
        <w:ind w:firstLine="720"/>
        <w:jc w:val="both"/>
        <w:rPr>
          <w:rFonts w:ascii="Arial" w:hAnsi="Arial" w:cs="Arial"/>
          <w:color w:val="000000"/>
          <w:sz w:val="20"/>
          <w:szCs w:val="20"/>
        </w:rPr>
      </w:pPr>
      <w:r w:rsidRPr="00C22921">
        <w:rPr>
          <w:rStyle w:val="BodyTextChar1"/>
          <w:rFonts w:ascii="Arial" w:hAnsi="Arial" w:cs="Arial"/>
          <w:color w:val="000000"/>
          <w:sz w:val="20"/>
          <w:szCs w:val="20"/>
          <w:lang w:eastAsia="vi-VN"/>
        </w:rPr>
        <w:t>Trong Thông tư này, các từ ngữ dưới đây được hiểu như sau:</w:t>
      </w:r>
    </w:p>
    <w:p w:rsidR="00C22921" w:rsidRPr="00C22921" w:rsidRDefault="001D1260" w:rsidP="001D1260">
      <w:pPr>
        <w:pStyle w:val="BodyText"/>
        <w:shd w:val="clear" w:color="auto" w:fill="auto"/>
        <w:tabs>
          <w:tab w:val="left" w:pos="1089"/>
        </w:tabs>
        <w:spacing w:after="120" w:line="240" w:lineRule="auto"/>
        <w:ind w:firstLine="720"/>
        <w:jc w:val="both"/>
        <w:rPr>
          <w:rFonts w:ascii="Arial" w:hAnsi="Arial" w:cs="Arial"/>
          <w:color w:val="000000"/>
          <w:sz w:val="20"/>
          <w:szCs w:val="20"/>
        </w:rPr>
      </w:pPr>
      <w:r w:rsidRPr="00C22921">
        <w:rPr>
          <w:rStyle w:val="BodyTextChar1"/>
          <w:rFonts w:ascii="Arial" w:hAnsi="Arial" w:cs="Arial"/>
          <w:color w:val="000000"/>
          <w:sz w:val="20"/>
          <w:szCs w:val="20"/>
          <w:lang w:val="en-US" w:eastAsia="vi-VN"/>
        </w:rPr>
        <w:t xml:space="preserve">1. </w:t>
      </w:r>
      <w:r w:rsidR="00C22921" w:rsidRPr="00C22921">
        <w:rPr>
          <w:rStyle w:val="BodyTextChar1"/>
          <w:rFonts w:ascii="Arial" w:hAnsi="Arial" w:cs="Arial"/>
          <w:color w:val="000000"/>
          <w:sz w:val="20"/>
          <w:szCs w:val="20"/>
          <w:lang w:eastAsia="vi-VN"/>
        </w:rPr>
        <w:t>Ca làm việc là khoảng thời gian làm việc của người lao động bao gồm: thời giờ làm việc tại địa điểm làm việc và thời gian nghỉ giữa giờ làm việc.</w:t>
      </w:r>
    </w:p>
    <w:p w:rsidR="00C22921" w:rsidRPr="00C22921" w:rsidRDefault="001D1260" w:rsidP="001D1260">
      <w:pPr>
        <w:pStyle w:val="BodyText"/>
        <w:shd w:val="clear" w:color="auto" w:fill="auto"/>
        <w:tabs>
          <w:tab w:val="left" w:pos="1078"/>
        </w:tabs>
        <w:spacing w:after="120" w:line="240" w:lineRule="auto"/>
        <w:ind w:firstLine="720"/>
        <w:jc w:val="both"/>
        <w:rPr>
          <w:rFonts w:ascii="Arial" w:hAnsi="Arial" w:cs="Arial"/>
          <w:color w:val="000000"/>
          <w:sz w:val="20"/>
          <w:szCs w:val="20"/>
        </w:rPr>
      </w:pPr>
      <w:r w:rsidRPr="00C22921">
        <w:rPr>
          <w:rStyle w:val="BodyTextChar1"/>
          <w:rFonts w:ascii="Arial" w:hAnsi="Arial" w:cs="Arial"/>
          <w:color w:val="000000"/>
          <w:sz w:val="20"/>
          <w:szCs w:val="20"/>
          <w:lang w:val="en-US" w:eastAsia="vi-VN"/>
        </w:rPr>
        <w:t xml:space="preserve">2. </w:t>
      </w:r>
      <w:r w:rsidR="00C22921" w:rsidRPr="00C22921">
        <w:rPr>
          <w:rStyle w:val="BodyTextChar1"/>
          <w:rFonts w:ascii="Arial" w:hAnsi="Arial" w:cs="Arial"/>
          <w:color w:val="000000"/>
          <w:sz w:val="20"/>
          <w:szCs w:val="20"/>
          <w:lang w:eastAsia="vi-VN"/>
        </w:rPr>
        <w:t>Phiên làm việc là tổng số ngày làm việc liên tục của người lao động theo một ca làm việc từ khi có mặt đến khi rời khỏi cơ sở sản xuất, không bao gồm thời gian đi đường.</w:t>
      </w:r>
    </w:p>
    <w:p w:rsidR="00C22921" w:rsidRPr="00C22921" w:rsidRDefault="001D1260" w:rsidP="001D1260">
      <w:pPr>
        <w:pStyle w:val="BodyText"/>
        <w:shd w:val="clear" w:color="auto" w:fill="auto"/>
        <w:tabs>
          <w:tab w:val="left" w:pos="1089"/>
        </w:tabs>
        <w:spacing w:after="120" w:line="240" w:lineRule="auto"/>
        <w:ind w:firstLine="720"/>
        <w:jc w:val="both"/>
        <w:rPr>
          <w:rFonts w:ascii="Arial" w:hAnsi="Arial" w:cs="Arial"/>
          <w:color w:val="000000"/>
          <w:sz w:val="20"/>
          <w:szCs w:val="20"/>
        </w:rPr>
      </w:pPr>
      <w:r w:rsidRPr="00C22921">
        <w:rPr>
          <w:rStyle w:val="BodyTextChar1"/>
          <w:rFonts w:ascii="Arial" w:hAnsi="Arial" w:cs="Arial"/>
          <w:color w:val="000000"/>
          <w:sz w:val="20"/>
          <w:szCs w:val="20"/>
          <w:lang w:val="en-US" w:eastAsia="vi-VN"/>
        </w:rPr>
        <w:t xml:space="preserve">3. </w:t>
      </w:r>
      <w:r w:rsidR="00C22921" w:rsidRPr="00C22921">
        <w:rPr>
          <w:rStyle w:val="BodyTextChar1"/>
          <w:rFonts w:ascii="Arial" w:hAnsi="Arial" w:cs="Arial"/>
          <w:color w:val="000000"/>
          <w:sz w:val="20"/>
          <w:szCs w:val="20"/>
          <w:lang w:eastAsia="vi-VN"/>
        </w:rPr>
        <w:t>Thời giờ làm việc tại địa điểm làm việc của người lao động bao gồm thời gian làm việc trực tiếp và thời gian nghỉ giải lao trong giờ làm việc theo quy định tại khoản 2 Điều 109 Bộ luật Lao động.</w:t>
      </w:r>
    </w:p>
    <w:p w:rsidR="001D1260" w:rsidRPr="00C22921" w:rsidRDefault="001D1260" w:rsidP="001D1260">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rsidR="00C22921" w:rsidRPr="00C22921" w:rsidRDefault="00C22921" w:rsidP="001D1260">
      <w:pPr>
        <w:pStyle w:val="BodyText"/>
        <w:shd w:val="clear" w:color="auto" w:fill="auto"/>
        <w:spacing w:after="0" w:line="240" w:lineRule="auto"/>
        <w:ind w:firstLine="0"/>
        <w:jc w:val="center"/>
        <w:rPr>
          <w:rFonts w:ascii="Arial" w:hAnsi="Arial" w:cs="Arial"/>
          <w:color w:val="000000"/>
          <w:sz w:val="20"/>
          <w:szCs w:val="20"/>
        </w:rPr>
      </w:pPr>
      <w:r w:rsidRPr="00C22921">
        <w:rPr>
          <w:rStyle w:val="BodyTextChar1"/>
          <w:rFonts w:ascii="Arial" w:hAnsi="Arial" w:cs="Arial"/>
          <w:b/>
          <w:bCs/>
          <w:color w:val="000000"/>
          <w:sz w:val="20"/>
          <w:szCs w:val="20"/>
          <w:lang w:eastAsia="vi-VN"/>
        </w:rPr>
        <w:t>Chương II</w:t>
      </w:r>
    </w:p>
    <w:p w:rsidR="00C22921" w:rsidRPr="00C22921" w:rsidRDefault="00C22921" w:rsidP="001D1260">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C22921">
        <w:rPr>
          <w:rStyle w:val="BodyTextChar1"/>
          <w:rFonts w:ascii="Arial" w:hAnsi="Arial" w:cs="Arial"/>
          <w:b/>
          <w:bCs/>
          <w:color w:val="000000"/>
          <w:sz w:val="20"/>
          <w:szCs w:val="20"/>
          <w:lang w:eastAsia="vi-VN"/>
        </w:rPr>
        <w:t>THỜI GIỜ LÀM VIỆC, THỜI GIỜ NGHỈ NGƠI</w:t>
      </w:r>
    </w:p>
    <w:p w:rsidR="001D1260" w:rsidRPr="00C22921" w:rsidRDefault="001D1260" w:rsidP="001D1260">
      <w:pPr>
        <w:pStyle w:val="BodyText"/>
        <w:shd w:val="clear" w:color="auto" w:fill="auto"/>
        <w:spacing w:after="0" w:line="240" w:lineRule="auto"/>
        <w:ind w:firstLine="0"/>
        <w:jc w:val="center"/>
        <w:rPr>
          <w:rFonts w:ascii="Arial" w:hAnsi="Arial" w:cs="Arial"/>
          <w:color w:val="000000"/>
          <w:sz w:val="20"/>
          <w:szCs w:val="20"/>
        </w:rPr>
      </w:pPr>
    </w:p>
    <w:p w:rsidR="00C22921" w:rsidRPr="00C22921" w:rsidRDefault="00C22921" w:rsidP="001D1260">
      <w:pPr>
        <w:pStyle w:val="Heading10"/>
        <w:keepNext/>
        <w:keepLines/>
        <w:shd w:val="clear" w:color="auto" w:fill="auto"/>
        <w:spacing w:after="120" w:line="240" w:lineRule="auto"/>
        <w:ind w:firstLine="720"/>
        <w:jc w:val="both"/>
        <w:rPr>
          <w:rFonts w:ascii="Arial" w:hAnsi="Arial" w:cs="Arial"/>
          <w:color w:val="000000"/>
          <w:sz w:val="20"/>
          <w:szCs w:val="20"/>
        </w:rPr>
      </w:pPr>
      <w:bookmarkStart w:id="3" w:name="bookmark2"/>
      <w:bookmarkStart w:id="4" w:name="bookmark3"/>
      <w:r w:rsidRPr="00C22921">
        <w:rPr>
          <w:rStyle w:val="Heading1"/>
          <w:rFonts w:ascii="Arial" w:hAnsi="Arial" w:cs="Arial"/>
          <w:b/>
          <w:bCs/>
          <w:color w:val="000000"/>
          <w:sz w:val="20"/>
          <w:szCs w:val="20"/>
          <w:lang w:eastAsia="vi-VN"/>
        </w:rPr>
        <w:lastRenderedPageBreak/>
        <w:t xml:space="preserve">Điều 4. </w:t>
      </w:r>
      <w:r w:rsidR="001D1260" w:rsidRPr="00C22921">
        <w:rPr>
          <w:rStyle w:val="Heading1"/>
          <w:rFonts w:ascii="Arial" w:hAnsi="Arial" w:cs="Arial"/>
          <w:b/>
          <w:bCs/>
          <w:color w:val="000000"/>
          <w:sz w:val="20"/>
          <w:szCs w:val="20"/>
          <w:lang w:eastAsia="vi-VN"/>
        </w:rPr>
        <w:t>Thời</w:t>
      </w:r>
      <w:r w:rsidRPr="00C22921">
        <w:rPr>
          <w:rStyle w:val="Heading1"/>
          <w:rFonts w:ascii="Arial" w:hAnsi="Arial" w:cs="Arial"/>
          <w:b/>
          <w:bCs/>
          <w:color w:val="000000"/>
          <w:sz w:val="20"/>
          <w:szCs w:val="20"/>
          <w:lang w:eastAsia="vi-VN"/>
        </w:rPr>
        <w:t xml:space="preserve"> </w:t>
      </w:r>
      <w:r w:rsidR="001D1260" w:rsidRPr="00C22921">
        <w:rPr>
          <w:rStyle w:val="Heading1"/>
          <w:rFonts w:ascii="Arial" w:hAnsi="Arial" w:cs="Arial"/>
          <w:b/>
          <w:bCs/>
          <w:color w:val="000000"/>
          <w:sz w:val="20"/>
          <w:szCs w:val="20"/>
          <w:lang w:val="en-US" w:eastAsia="vi-VN"/>
        </w:rPr>
        <w:t>giờ</w:t>
      </w:r>
      <w:r w:rsidRPr="00C22921">
        <w:rPr>
          <w:rStyle w:val="Heading1"/>
          <w:rFonts w:ascii="Arial" w:hAnsi="Arial" w:cs="Arial"/>
          <w:b/>
          <w:bCs/>
          <w:color w:val="000000"/>
          <w:sz w:val="20"/>
          <w:szCs w:val="20"/>
          <w:lang w:eastAsia="vi-VN"/>
        </w:rPr>
        <w:t xml:space="preserve"> làm việc</w:t>
      </w:r>
      <w:bookmarkEnd w:id="3"/>
      <w:bookmarkEnd w:id="4"/>
    </w:p>
    <w:p w:rsidR="00C22921" w:rsidRPr="00C22921" w:rsidRDefault="00C22921" w:rsidP="001D1260">
      <w:pPr>
        <w:pStyle w:val="BodyText"/>
        <w:shd w:val="clear" w:color="auto" w:fill="auto"/>
        <w:spacing w:after="120" w:line="240" w:lineRule="auto"/>
        <w:ind w:firstLine="720"/>
        <w:jc w:val="both"/>
        <w:rPr>
          <w:rFonts w:ascii="Arial" w:hAnsi="Arial" w:cs="Arial"/>
          <w:color w:val="000000"/>
          <w:sz w:val="20"/>
          <w:szCs w:val="20"/>
        </w:rPr>
      </w:pPr>
      <w:r w:rsidRPr="00C22921">
        <w:rPr>
          <w:rStyle w:val="BodyTextChar1"/>
          <w:rFonts w:ascii="Arial" w:hAnsi="Arial" w:cs="Arial"/>
          <w:color w:val="000000"/>
          <w:sz w:val="20"/>
          <w:szCs w:val="20"/>
          <w:lang w:eastAsia="vi-VN"/>
        </w:rPr>
        <w:t>Người lao động làm công việc vận hành, bảo dưỡng, sửa chữa hệ thống đường ống phân phối khí và các công trình khí làm việc theo ca và phiên làm việc, cụ thể như sau:</w:t>
      </w:r>
    </w:p>
    <w:p w:rsidR="00C22921" w:rsidRPr="00C22921" w:rsidRDefault="001D1260" w:rsidP="001D1260">
      <w:pPr>
        <w:pStyle w:val="BodyText"/>
        <w:shd w:val="clear" w:color="auto" w:fill="auto"/>
        <w:tabs>
          <w:tab w:val="left" w:pos="1071"/>
        </w:tabs>
        <w:spacing w:after="120" w:line="240" w:lineRule="auto"/>
        <w:ind w:firstLine="720"/>
        <w:jc w:val="both"/>
        <w:rPr>
          <w:rFonts w:ascii="Arial" w:hAnsi="Arial" w:cs="Arial"/>
          <w:color w:val="000000"/>
          <w:sz w:val="20"/>
          <w:szCs w:val="20"/>
        </w:rPr>
      </w:pPr>
      <w:r w:rsidRPr="00C22921">
        <w:rPr>
          <w:rStyle w:val="BodyTextChar1"/>
          <w:rFonts w:ascii="Arial" w:hAnsi="Arial" w:cs="Arial"/>
          <w:color w:val="000000"/>
          <w:sz w:val="20"/>
          <w:szCs w:val="20"/>
          <w:lang w:val="en-US" w:eastAsia="vi-VN"/>
        </w:rPr>
        <w:t xml:space="preserve">1. </w:t>
      </w:r>
      <w:r w:rsidR="00C22921" w:rsidRPr="00C22921">
        <w:rPr>
          <w:rStyle w:val="BodyTextChar1"/>
          <w:rFonts w:ascii="Arial" w:hAnsi="Arial" w:cs="Arial"/>
          <w:color w:val="000000"/>
          <w:sz w:val="20"/>
          <w:szCs w:val="20"/>
          <w:lang w:eastAsia="vi-VN"/>
        </w:rPr>
        <w:t>Ca làm việc không quá 12 giờ trong 01 ngày.</w:t>
      </w:r>
    </w:p>
    <w:p w:rsidR="00C22921" w:rsidRPr="00C22921" w:rsidRDefault="001D1260" w:rsidP="001D1260">
      <w:pPr>
        <w:pStyle w:val="BodyText"/>
        <w:shd w:val="clear" w:color="auto" w:fill="auto"/>
        <w:tabs>
          <w:tab w:val="left" w:pos="1104"/>
        </w:tabs>
        <w:spacing w:after="120" w:line="240" w:lineRule="auto"/>
        <w:ind w:firstLine="720"/>
        <w:jc w:val="both"/>
        <w:rPr>
          <w:rFonts w:ascii="Arial" w:hAnsi="Arial" w:cs="Arial"/>
          <w:color w:val="000000"/>
          <w:sz w:val="20"/>
          <w:szCs w:val="20"/>
        </w:rPr>
      </w:pPr>
      <w:r w:rsidRPr="00C22921">
        <w:rPr>
          <w:rStyle w:val="BodyTextChar1"/>
          <w:rFonts w:ascii="Arial" w:hAnsi="Arial" w:cs="Arial"/>
          <w:color w:val="000000"/>
          <w:sz w:val="20"/>
          <w:szCs w:val="20"/>
          <w:lang w:val="en-US" w:eastAsia="vi-VN"/>
        </w:rPr>
        <w:t xml:space="preserve">2. </w:t>
      </w:r>
      <w:r w:rsidR="00C22921" w:rsidRPr="00C22921">
        <w:rPr>
          <w:rStyle w:val="BodyTextChar1"/>
          <w:rFonts w:ascii="Arial" w:hAnsi="Arial" w:cs="Arial"/>
          <w:color w:val="000000"/>
          <w:sz w:val="20"/>
          <w:szCs w:val="20"/>
          <w:lang w:eastAsia="vi-VN"/>
        </w:rPr>
        <w:t>Phiên làm việc tối đa là 07 ngày.</w:t>
      </w:r>
    </w:p>
    <w:p w:rsidR="00C22921" w:rsidRPr="00C22921" w:rsidRDefault="00C22921" w:rsidP="001D1260">
      <w:pPr>
        <w:pStyle w:val="BodyText"/>
        <w:shd w:val="clear" w:color="auto" w:fill="auto"/>
        <w:spacing w:after="120" w:line="240" w:lineRule="auto"/>
        <w:ind w:firstLine="720"/>
        <w:jc w:val="both"/>
        <w:rPr>
          <w:rFonts w:ascii="Arial" w:hAnsi="Arial" w:cs="Arial"/>
          <w:color w:val="000000"/>
          <w:sz w:val="20"/>
          <w:szCs w:val="20"/>
        </w:rPr>
      </w:pPr>
      <w:r w:rsidRPr="00C22921">
        <w:rPr>
          <w:rStyle w:val="BodyTextChar1"/>
          <w:rFonts w:ascii="Arial" w:hAnsi="Arial" w:cs="Arial"/>
          <w:b/>
          <w:bCs/>
          <w:color w:val="000000"/>
          <w:sz w:val="20"/>
          <w:szCs w:val="20"/>
          <w:lang w:eastAsia="vi-VN"/>
        </w:rPr>
        <w:t>Điều 5. Làm thêm giờ</w:t>
      </w:r>
    </w:p>
    <w:p w:rsidR="00C22921" w:rsidRPr="00C22921" w:rsidRDefault="001D1260" w:rsidP="001D1260">
      <w:pPr>
        <w:pStyle w:val="BodyText"/>
        <w:shd w:val="clear" w:color="auto" w:fill="auto"/>
        <w:tabs>
          <w:tab w:val="left" w:pos="1086"/>
        </w:tabs>
        <w:spacing w:after="120" w:line="240" w:lineRule="auto"/>
        <w:ind w:firstLine="720"/>
        <w:jc w:val="both"/>
        <w:rPr>
          <w:rFonts w:ascii="Arial" w:hAnsi="Arial" w:cs="Arial"/>
          <w:color w:val="000000"/>
          <w:sz w:val="20"/>
          <w:szCs w:val="20"/>
        </w:rPr>
      </w:pPr>
      <w:r w:rsidRPr="00C22921">
        <w:rPr>
          <w:rStyle w:val="BodyTextChar1"/>
          <w:rFonts w:ascii="Arial" w:hAnsi="Arial" w:cs="Arial"/>
          <w:color w:val="000000"/>
          <w:sz w:val="20"/>
          <w:szCs w:val="20"/>
          <w:lang w:val="en-US" w:eastAsia="vi-VN"/>
        </w:rPr>
        <w:t xml:space="preserve">1. </w:t>
      </w:r>
      <w:r w:rsidR="00C22921" w:rsidRPr="00C22921">
        <w:rPr>
          <w:rStyle w:val="BodyTextChar1"/>
          <w:rFonts w:ascii="Arial" w:hAnsi="Arial" w:cs="Arial"/>
          <w:color w:val="000000"/>
          <w:sz w:val="20"/>
          <w:szCs w:val="20"/>
          <w:lang w:eastAsia="vi-VN"/>
        </w:rPr>
        <w:t>Thời gian làm thêm giờ là khoảng thời gian làm việc ngoài ca làm việc hoặc ngoài phiên làm việc quy định tại Điều 4 Thông tư này.</w:t>
      </w:r>
    </w:p>
    <w:p w:rsidR="00C22921" w:rsidRPr="00C22921" w:rsidRDefault="001D1260" w:rsidP="001D1260">
      <w:pPr>
        <w:pStyle w:val="BodyText"/>
        <w:shd w:val="clear" w:color="auto" w:fill="auto"/>
        <w:tabs>
          <w:tab w:val="left" w:pos="1089"/>
        </w:tabs>
        <w:spacing w:after="120" w:line="240" w:lineRule="auto"/>
        <w:ind w:firstLine="720"/>
        <w:jc w:val="both"/>
        <w:rPr>
          <w:rFonts w:ascii="Arial" w:hAnsi="Arial" w:cs="Arial"/>
          <w:color w:val="000000"/>
          <w:sz w:val="20"/>
          <w:szCs w:val="20"/>
        </w:rPr>
      </w:pPr>
      <w:r w:rsidRPr="00C22921">
        <w:rPr>
          <w:rStyle w:val="BodyTextChar1"/>
          <w:rFonts w:ascii="Arial" w:hAnsi="Arial" w:cs="Arial"/>
          <w:color w:val="000000"/>
          <w:sz w:val="20"/>
          <w:szCs w:val="20"/>
          <w:lang w:val="en-US" w:eastAsia="vi-VN"/>
        </w:rPr>
        <w:t xml:space="preserve">2. </w:t>
      </w:r>
      <w:r w:rsidR="00C22921" w:rsidRPr="00C22921">
        <w:rPr>
          <w:rStyle w:val="BodyTextChar1"/>
          <w:rFonts w:ascii="Arial" w:hAnsi="Arial" w:cs="Arial"/>
          <w:color w:val="000000"/>
          <w:sz w:val="20"/>
          <w:szCs w:val="20"/>
          <w:lang w:eastAsia="vi-VN"/>
        </w:rPr>
        <w:t>Bảo đảm tổng số giờ làm việc của ca làm việc và số giờ làm thêm không quá 12 giờ trong 01 ngày; số giờ làm thêm không quá 300 giờ trong 01 năm.</w:t>
      </w:r>
    </w:p>
    <w:p w:rsidR="00C22921" w:rsidRPr="00C22921" w:rsidRDefault="001D1260" w:rsidP="001D1260">
      <w:pPr>
        <w:pStyle w:val="BodyText"/>
        <w:shd w:val="clear" w:color="auto" w:fill="auto"/>
        <w:tabs>
          <w:tab w:val="left" w:pos="1089"/>
        </w:tabs>
        <w:spacing w:after="120" w:line="240" w:lineRule="auto"/>
        <w:ind w:firstLine="720"/>
        <w:jc w:val="both"/>
        <w:rPr>
          <w:rFonts w:ascii="Arial" w:hAnsi="Arial" w:cs="Arial"/>
          <w:color w:val="000000"/>
          <w:sz w:val="20"/>
          <w:szCs w:val="20"/>
        </w:rPr>
      </w:pPr>
      <w:r w:rsidRPr="00C22921">
        <w:rPr>
          <w:rStyle w:val="BodyTextChar1"/>
          <w:rFonts w:ascii="Arial" w:hAnsi="Arial" w:cs="Arial"/>
          <w:color w:val="000000"/>
          <w:sz w:val="20"/>
          <w:szCs w:val="20"/>
          <w:lang w:val="en-US" w:eastAsia="vi-VN"/>
        </w:rPr>
        <w:t xml:space="preserve">3. </w:t>
      </w:r>
      <w:r w:rsidR="00C22921" w:rsidRPr="00C22921">
        <w:rPr>
          <w:rStyle w:val="BodyTextChar1"/>
          <w:rFonts w:ascii="Arial" w:hAnsi="Arial" w:cs="Arial"/>
          <w:color w:val="000000"/>
          <w:sz w:val="20"/>
          <w:szCs w:val="20"/>
          <w:lang w:eastAsia="vi-VN"/>
        </w:rPr>
        <w:t>Việc tổ chức làm thêm giờ phải được sự đồng ý của người lao động và tuân thủ quy định tại Điều 59 và Điều 62 Nghị định số 145/2020/NĐ-CP ngày 14 tháng 12 năm 2020 của Chính phủ.</w:t>
      </w:r>
    </w:p>
    <w:p w:rsidR="00C22921" w:rsidRPr="00C22921" w:rsidRDefault="001D1260" w:rsidP="001D1260">
      <w:pPr>
        <w:pStyle w:val="BodyText"/>
        <w:shd w:val="clear" w:color="auto" w:fill="auto"/>
        <w:tabs>
          <w:tab w:val="left" w:pos="1086"/>
        </w:tabs>
        <w:spacing w:after="120" w:line="240" w:lineRule="auto"/>
        <w:ind w:firstLine="720"/>
        <w:jc w:val="both"/>
        <w:rPr>
          <w:rFonts w:ascii="Arial" w:hAnsi="Arial" w:cs="Arial"/>
          <w:color w:val="000000"/>
          <w:sz w:val="20"/>
          <w:szCs w:val="20"/>
        </w:rPr>
      </w:pPr>
      <w:r w:rsidRPr="00C22921">
        <w:rPr>
          <w:rStyle w:val="BodyTextChar1"/>
          <w:rFonts w:ascii="Arial" w:hAnsi="Arial" w:cs="Arial"/>
          <w:color w:val="000000"/>
          <w:sz w:val="20"/>
          <w:szCs w:val="20"/>
          <w:lang w:val="en-US" w:eastAsia="vi-VN"/>
        </w:rPr>
        <w:t xml:space="preserve">4. </w:t>
      </w:r>
      <w:r w:rsidR="00C22921" w:rsidRPr="00C22921">
        <w:rPr>
          <w:rStyle w:val="BodyTextChar1"/>
          <w:rFonts w:ascii="Arial" w:hAnsi="Arial" w:cs="Arial"/>
          <w:color w:val="000000"/>
          <w:sz w:val="20"/>
          <w:szCs w:val="20"/>
          <w:lang w:eastAsia="vi-VN"/>
        </w:rPr>
        <w:t>Việc tổ chức làm thêm giờ trong trường hợp đặc biệt tuân thủ quy định tại Điều 108 Bộ luật Lao động.</w:t>
      </w:r>
    </w:p>
    <w:p w:rsidR="00C22921" w:rsidRPr="00C22921" w:rsidRDefault="00C22921" w:rsidP="001D1260">
      <w:pPr>
        <w:pStyle w:val="BodyText"/>
        <w:shd w:val="clear" w:color="auto" w:fill="auto"/>
        <w:spacing w:after="120" w:line="240" w:lineRule="auto"/>
        <w:ind w:firstLine="720"/>
        <w:jc w:val="both"/>
        <w:rPr>
          <w:rFonts w:ascii="Arial" w:hAnsi="Arial" w:cs="Arial"/>
          <w:color w:val="000000"/>
          <w:sz w:val="20"/>
          <w:szCs w:val="20"/>
        </w:rPr>
      </w:pPr>
      <w:r w:rsidRPr="00C22921">
        <w:rPr>
          <w:rStyle w:val="BodyTextChar1"/>
          <w:rFonts w:ascii="Arial" w:hAnsi="Arial" w:cs="Arial"/>
          <w:b/>
          <w:bCs/>
          <w:color w:val="000000"/>
          <w:sz w:val="20"/>
          <w:szCs w:val="20"/>
          <w:lang w:eastAsia="vi-VN"/>
        </w:rPr>
        <w:t>Điều 6. Nghỉ trong giờ làm việc</w:t>
      </w:r>
    </w:p>
    <w:p w:rsidR="00C22921" w:rsidRPr="00C22921" w:rsidRDefault="001D1260" w:rsidP="001D1260">
      <w:pPr>
        <w:pStyle w:val="BodyText"/>
        <w:shd w:val="clear" w:color="auto" w:fill="auto"/>
        <w:tabs>
          <w:tab w:val="left" w:pos="351"/>
        </w:tabs>
        <w:spacing w:after="120" w:line="240" w:lineRule="auto"/>
        <w:ind w:firstLine="720"/>
        <w:jc w:val="both"/>
        <w:rPr>
          <w:rFonts w:ascii="Arial" w:hAnsi="Arial" w:cs="Arial"/>
          <w:color w:val="000000"/>
          <w:sz w:val="20"/>
          <w:szCs w:val="20"/>
        </w:rPr>
      </w:pPr>
      <w:r w:rsidRPr="00C22921">
        <w:rPr>
          <w:rStyle w:val="BodyTextChar1"/>
          <w:rFonts w:ascii="Arial" w:hAnsi="Arial" w:cs="Arial"/>
          <w:color w:val="000000"/>
          <w:sz w:val="20"/>
          <w:szCs w:val="20"/>
          <w:lang w:val="en-US" w:eastAsia="vi-VN"/>
        </w:rPr>
        <w:t xml:space="preserve">1. </w:t>
      </w:r>
      <w:r w:rsidR="00C22921" w:rsidRPr="00C22921">
        <w:rPr>
          <w:rStyle w:val="BodyTextChar1"/>
          <w:rFonts w:ascii="Arial" w:hAnsi="Arial" w:cs="Arial"/>
          <w:color w:val="000000"/>
          <w:sz w:val="20"/>
          <w:szCs w:val="20"/>
          <w:lang w:eastAsia="vi-VN"/>
        </w:rPr>
        <w:t>Nghỉ trong giờ làm việc tuân thủ quy định tại Điều 109 Bộ luật Lao động.</w:t>
      </w:r>
    </w:p>
    <w:p w:rsidR="00C22921" w:rsidRPr="00C22921" w:rsidRDefault="001D1260" w:rsidP="001D1260">
      <w:pPr>
        <w:spacing w:after="120"/>
        <w:ind w:firstLine="720"/>
        <w:jc w:val="both"/>
        <w:rPr>
          <w:rFonts w:ascii="Arial" w:hAnsi="Arial" w:cs="Arial"/>
          <w:sz w:val="20"/>
          <w:szCs w:val="20"/>
        </w:rPr>
      </w:pPr>
      <w:r w:rsidRPr="00C22921">
        <w:rPr>
          <w:rStyle w:val="BodyTextChar1"/>
          <w:rFonts w:ascii="Arial" w:hAnsi="Arial" w:cs="Arial"/>
          <w:sz w:val="20"/>
          <w:szCs w:val="20"/>
          <w:lang w:val="en-US"/>
        </w:rPr>
        <w:t xml:space="preserve">2. </w:t>
      </w:r>
      <w:r w:rsidRPr="00C22921">
        <w:rPr>
          <w:rStyle w:val="BodyTextChar1"/>
          <w:rFonts w:ascii="Arial" w:hAnsi="Arial" w:cs="Arial"/>
          <w:sz w:val="20"/>
          <w:szCs w:val="20"/>
        </w:rPr>
        <w:t>Thời gian chuyể</w:t>
      </w:r>
      <w:r w:rsidR="00C22921" w:rsidRPr="00C22921">
        <w:rPr>
          <w:rStyle w:val="BodyTextChar1"/>
          <w:rFonts w:ascii="Arial" w:hAnsi="Arial" w:cs="Arial"/>
          <w:sz w:val="20"/>
          <w:szCs w:val="20"/>
        </w:rPr>
        <w:t xml:space="preserve">n </w:t>
      </w:r>
      <w:r w:rsidRPr="00C22921">
        <w:rPr>
          <w:rStyle w:val="BodyTextChar1"/>
          <w:rFonts w:ascii="Arial" w:hAnsi="Arial" w:cs="Arial"/>
          <w:sz w:val="20"/>
          <w:szCs w:val="20"/>
        </w:rPr>
        <w:t>tiếp</w:t>
      </w:r>
      <w:r w:rsidR="00C22921" w:rsidRPr="00C22921">
        <w:rPr>
          <w:rStyle w:val="BodyTextChar1"/>
          <w:rFonts w:ascii="Arial" w:hAnsi="Arial" w:cs="Arial"/>
          <w:sz w:val="20"/>
          <w:szCs w:val="20"/>
        </w:rPr>
        <w:t xml:space="preserve"> giữa hai ca làm việc </w:t>
      </w:r>
      <w:r w:rsidRPr="00C22921">
        <w:rPr>
          <w:rStyle w:val="BodyTextChar1"/>
          <w:rFonts w:ascii="Arial" w:hAnsi="Arial" w:cs="Arial"/>
          <w:sz w:val="20"/>
          <w:szCs w:val="20"/>
          <w:lang w:val="en-US"/>
        </w:rPr>
        <w:t>liền kề</w:t>
      </w:r>
      <w:r w:rsidR="00C22921" w:rsidRPr="00C22921">
        <w:rPr>
          <w:rStyle w:val="BodyTextChar1"/>
          <w:rFonts w:ascii="Arial" w:hAnsi="Arial" w:cs="Arial"/>
          <w:sz w:val="20"/>
          <w:szCs w:val="20"/>
        </w:rPr>
        <w:t xml:space="preserve"> không quá 45 phút.</w:t>
      </w:r>
    </w:p>
    <w:p w:rsidR="00C22921" w:rsidRPr="00C22921" w:rsidRDefault="00C22921" w:rsidP="001D1260">
      <w:pPr>
        <w:pStyle w:val="Heading10"/>
        <w:keepNext/>
        <w:keepLines/>
        <w:shd w:val="clear" w:color="auto" w:fill="auto"/>
        <w:spacing w:after="120" w:line="240" w:lineRule="auto"/>
        <w:ind w:firstLine="720"/>
        <w:jc w:val="both"/>
        <w:rPr>
          <w:rFonts w:ascii="Arial" w:hAnsi="Arial" w:cs="Arial"/>
          <w:color w:val="000000"/>
          <w:sz w:val="20"/>
          <w:szCs w:val="20"/>
        </w:rPr>
      </w:pPr>
      <w:bookmarkStart w:id="5" w:name="bookmark4"/>
      <w:bookmarkStart w:id="6" w:name="bookmark5"/>
      <w:r w:rsidRPr="00C22921">
        <w:rPr>
          <w:rStyle w:val="Heading1"/>
          <w:rFonts w:ascii="Arial" w:hAnsi="Arial" w:cs="Arial"/>
          <w:b/>
          <w:bCs/>
          <w:color w:val="000000"/>
          <w:sz w:val="20"/>
          <w:szCs w:val="20"/>
          <w:lang w:eastAsia="vi-VN"/>
        </w:rPr>
        <w:t>Điều 7. Nghỉ chuyển ca; Nghỉ lễ, tết; Nghỉ hàng năm; Nghỉ việc riêng, nghỉ không hưởng lương</w:t>
      </w:r>
      <w:bookmarkEnd w:id="5"/>
      <w:bookmarkEnd w:id="6"/>
    </w:p>
    <w:p w:rsidR="00C22921" w:rsidRPr="00C22921" w:rsidRDefault="001D1260" w:rsidP="001D1260">
      <w:pPr>
        <w:pStyle w:val="BodyText"/>
        <w:shd w:val="clear" w:color="auto" w:fill="auto"/>
        <w:tabs>
          <w:tab w:val="left" w:pos="1078"/>
        </w:tabs>
        <w:spacing w:after="120" w:line="240" w:lineRule="auto"/>
        <w:ind w:firstLine="720"/>
        <w:jc w:val="both"/>
        <w:rPr>
          <w:rFonts w:ascii="Arial" w:hAnsi="Arial" w:cs="Arial"/>
          <w:color w:val="000000"/>
          <w:sz w:val="20"/>
          <w:szCs w:val="20"/>
        </w:rPr>
      </w:pPr>
      <w:r w:rsidRPr="00C22921">
        <w:rPr>
          <w:rStyle w:val="BodyTextChar1"/>
          <w:rFonts w:ascii="Arial" w:hAnsi="Arial" w:cs="Arial"/>
          <w:color w:val="000000"/>
          <w:sz w:val="20"/>
          <w:szCs w:val="20"/>
          <w:lang w:val="en-US" w:eastAsia="vi-VN"/>
        </w:rPr>
        <w:t xml:space="preserve">1. </w:t>
      </w:r>
      <w:r w:rsidR="00C22921" w:rsidRPr="00C22921">
        <w:rPr>
          <w:rStyle w:val="BodyTextChar1"/>
          <w:rFonts w:ascii="Arial" w:hAnsi="Arial" w:cs="Arial"/>
          <w:color w:val="000000"/>
          <w:sz w:val="20"/>
          <w:szCs w:val="20"/>
          <w:lang w:eastAsia="vi-VN"/>
        </w:rPr>
        <w:t>Nghỉ chuyển ca; Nghỉ lễ, tết; Nghỉ việc riêng, nghỉ không hưởng lương tuân thủ quy định tại Điều 110, Điều 112 và Điều 115 Bộ luật lao động.</w:t>
      </w:r>
    </w:p>
    <w:p w:rsidR="00C22921" w:rsidRPr="00C22921" w:rsidRDefault="001D1260" w:rsidP="001D1260">
      <w:pPr>
        <w:pStyle w:val="BodyText"/>
        <w:shd w:val="clear" w:color="auto" w:fill="auto"/>
        <w:tabs>
          <w:tab w:val="left" w:pos="1086"/>
        </w:tabs>
        <w:spacing w:after="120" w:line="240" w:lineRule="auto"/>
        <w:ind w:firstLine="720"/>
        <w:jc w:val="both"/>
        <w:rPr>
          <w:rFonts w:ascii="Arial" w:hAnsi="Arial" w:cs="Arial"/>
          <w:color w:val="000000"/>
          <w:sz w:val="20"/>
          <w:szCs w:val="20"/>
        </w:rPr>
      </w:pPr>
      <w:r w:rsidRPr="00C22921">
        <w:rPr>
          <w:rStyle w:val="BodyTextChar1"/>
          <w:rFonts w:ascii="Arial" w:hAnsi="Arial" w:cs="Arial"/>
          <w:color w:val="000000"/>
          <w:sz w:val="20"/>
          <w:szCs w:val="20"/>
          <w:lang w:val="en-US" w:eastAsia="vi-VN"/>
        </w:rPr>
        <w:t xml:space="preserve">2. </w:t>
      </w:r>
      <w:r w:rsidR="00C22921" w:rsidRPr="00C22921">
        <w:rPr>
          <w:rStyle w:val="BodyTextChar1"/>
          <w:rFonts w:ascii="Arial" w:hAnsi="Arial" w:cs="Arial"/>
          <w:color w:val="000000"/>
          <w:sz w:val="20"/>
          <w:szCs w:val="20"/>
          <w:lang w:eastAsia="vi-VN"/>
        </w:rPr>
        <w:t>Nghỉ hàng năm tuân thủ quy định tại Điều 113 và Điều 114 Bộ luật lao động. Trường hợp không thể bố trí nghỉ hàng năm cho người lao động, người sử dụng lao động thỏa thuận với người lao động về việc nghỉ hàng năm vào thời gian nghỉ chuyển phiên.</w:t>
      </w:r>
    </w:p>
    <w:p w:rsidR="00C22921" w:rsidRPr="00C22921" w:rsidRDefault="00C22921" w:rsidP="001D1260">
      <w:pPr>
        <w:pStyle w:val="BodyText"/>
        <w:shd w:val="clear" w:color="auto" w:fill="auto"/>
        <w:spacing w:after="120" w:line="240" w:lineRule="auto"/>
        <w:ind w:firstLine="720"/>
        <w:jc w:val="both"/>
        <w:rPr>
          <w:rFonts w:ascii="Arial" w:hAnsi="Arial" w:cs="Arial"/>
          <w:color w:val="000000"/>
          <w:sz w:val="20"/>
          <w:szCs w:val="20"/>
        </w:rPr>
      </w:pPr>
      <w:r w:rsidRPr="00C22921">
        <w:rPr>
          <w:rStyle w:val="BodyTextChar1"/>
          <w:rFonts w:ascii="Arial" w:hAnsi="Arial" w:cs="Arial"/>
          <w:b/>
          <w:bCs/>
          <w:color w:val="000000"/>
          <w:sz w:val="20"/>
          <w:szCs w:val="20"/>
          <w:lang w:eastAsia="vi-VN"/>
        </w:rPr>
        <w:t>Điều 8. Nghỉ chuyển phiên</w:t>
      </w:r>
    </w:p>
    <w:p w:rsidR="00C22921" w:rsidRPr="00C22921" w:rsidRDefault="00C22921" w:rsidP="001D1260">
      <w:pPr>
        <w:pStyle w:val="BodyText"/>
        <w:shd w:val="clear" w:color="auto" w:fill="auto"/>
        <w:spacing w:after="120" w:line="240" w:lineRule="auto"/>
        <w:ind w:firstLine="720"/>
        <w:jc w:val="both"/>
        <w:rPr>
          <w:rFonts w:ascii="Arial" w:hAnsi="Arial" w:cs="Arial"/>
          <w:color w:val="000000"/>
          <w:sz w:val="20"/>
          <w:szCs w:val="20"/>
        </w:rPr>
      </w:pPr>
      <w:r w:rsidRPr="00C22921">
        <w:rPr>
          <w:rStyle w:val="BodyTextChar1"/>
          <w:rFonts w:ascii="Arial" w:hAnsi="Arial" w:cs="Arial"/>
          <w:color w:val="000000"/>
          <w:sz w:val="20"/>
          <w:szCs w:val="20"/>
          <w:lang w:eastAsia="vi-VN"/>
        </w:rPr>
        <w:t>Sau mỗi phiên làm việc, người lao động làm việc theo phiên được bố trí nghỉ liên tục với số ngày nghỉ bằng với số ngày làm việc trong phiên làm việc trước đó.</w:t>
      </w:r>
    </w:p>
    <w:p w:rsidR="001D1260" w:rsidRPr="00C22921" w:rsidRDefault="001D1260" w:rsidP="001D1260">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rsidR="00C22921" w:rsidRPr="00C22921" w:rsidRDefault="00C22921" w:rsidP="001D1260">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C22921">
        <w:rPr>
          <w:rStyle w:val="BodyTextChar1"/>
          <w:rFonts w:ascii="Arial" w:hAnsi="Arial" w:cs="Arial"/>
          <w:b/>
          <w:bCs/>
          <w:color w:val="000000"/>
          <w:sz w:val="20"/>
          <w:szCs w:val="20"/>
          <w:lang w:eastAsia="vi-VN"/>
        </w:rPr>
        <w:t>Chương III</w:t>
      </w:r>
      <w:r w:rsidRPr="00C22921">
        <w:rPr>
          <w:rStyle w:val="BodyTextChar1"/>
          <w:rFonts w:ascii="Arial" w:hAnsi="Arial" w:cs="Arial"/>
          <w:b/>
          <w:bCs/>
          <w:color w:val="000000"/>
          <w:sz w:val="20"/>
          <w:szCs w:val="20"/>
          <w:lang w:eastAsia="vi-VN"/>
        </w:rPr>
        <w:br/>
      </w:r>
      <w:r w:rsidR="001D1260" w:rsidRPr="00C22921">
        <w:rPr>
          <w:rStyle w:val="BodyTextChar1"/>
          <w:rFonts w:ascii="Arial" w:hAnsi="Arial" w:cs="Arial"/>
          <w:b/>
          <w:bCs/>
          <w:color w:val="000000"/>
          <w:sz w:val="20"/>
          <w:szCs w:val="20"/>
          <w:lang w:eastAsia="vi-VN"/>
        </w:rPr>
        <w:t>ĐIỀU</w:t>
      </w:r>
      <w:r w:rsidRPr="00C22921">
        <w:rPr>
          <w:rStyle w:val="BodyTextChar1"/>
          <w:rFonts w:ascii="Arial" w:hAnsi="Arial" w:cs="Arial"/>
          <w:b/>
          <w:bCs/>
          <w:color w:val="000000"/>
          <w:sz w:val="20"/>
          <w:szCs w:val="20"/>
          <w:lang w:eastAsia="vi-VN"/>
        </w:rPr>
        <w:t xml:space="preserve"> KHOẢN THI HÀNH</w:t>
      </w:r>
    </w:p>
    <w:p w:rsidR="001D1260" w:rsidRPr="00C22921" w:rsidRDefault="001D1260" w:rsidP="001D1260">
      <w:pPr>
        <w:pStyle w:val="BodyText"/>
        <w:shd w:val="clear" w:color="auto" w:fill="auto"/>
        <w:spacing w:after="0" w:line="240" w:lineRule="auto"/>
        <w:ind w:firstLine="0"/>
        <w:jc w:val="center"/>
        <w:rPr>
          <w:rFonts w:ascii="Arial" w:hAnsi="Arial" w:cs="Arial"/>
          <w:color w:val="000000"/>
          <w:sz w:val="20"/>
          <w:szCs w:val="20"/>
        </w:rPr>
      </w:pPr>
    </w:p>
    <w:p w:rsidR="00C22921" w:rsidRPr="00C22921" w:rsidRDefault="00C22921" w:rsidP="001D1260">
      <w:pPr>
        <w:pStyle w:val="Heading10"/>
        <w:keepNext/>
        <w:keepLines/>
        <w:shd w:val="clear" w:color="auto" w:fill="auto"/>
        <w:spacing w:after="120" w:line="240" w:lineRule="auto"/>
        <w:ind w:firstLine="720"/>
        <w:jc w:val="both"/>
        <w:rPr>
          <w:rFonts w:ascii="Arial" w:hAnsi="Arial" w:cs="Arial"/>
          <w:color w:val="000000"/>
          <w:sz w:val="20"/>
          <w:szCs w:val="20"/>
        </w:rPr>
      </w:pPr>
      <w:bookmarkStart w:id="7" w:name="bookmark6"/>
      <w:bookmarkStart w:id="8" w:name="bookmark7"/>
      <w:r w:rsidRPr="00C22921">
        <w:rPr>
          <w:rStyle w:val="Heading1"/>
          <w:rFonts w:ascii="Arial" w:hAnsi="Arial" w:cs="Arial"/>
          <w:b/>
          <w:bCs/>
          <w:color w:val="000000"/>
          <w:sz w:val="20"/>
          <w:szCs w:val="20"/>
          <w:lang w:eastAsia="vi-VN"/>
        </w:rPr>
        <w:t>Điều 9. Trách nhiệm của người sử dụng lao động</w:t>
      </w:r>
      <w:bookmarkEnd w:id="7"/>
      <w:bookmarkEnd w:id="8"/>
    </w:p>
    <w:p w:rsidR="00C22921" w:rsidRPr="00C22921" w:rsidRDefault="001D1260" w:rsidP="001D1260">
      <w:pPr>
        <w:pStyle w:val="BodyText"/>
        <w:shd w:val="clear" w:color="auto" w:fill="auto"/>
        <w:tabs>
          <w:tab w:val="left" w:pos="1089"/>
        </w:tabs>
        <w:spacing w:after="120" w:line="240" w:lineRule="auto"/>
        <w:ind w:firstLine="720"/>
        <w:jc w:val="both"/>
        <w:rPr>
          <w:rFonts w:ascii="Arial" w:hAnsi="Arial" w:cs="Arial"/>
          <w:color w:val="000000"/>
          <w:sz w:val="20"/>
          <w:szCs w:val="20"/>
        </w:rPr>
      </w:pPr>
      <w:r w:rsidRPr="00C22921">
        <w:rPr>
          <w:rStyle w:val="BodyTextChar1"/>
          <w:rFonts w:ascii="Arial" w:hAnsi="Arial" w:cs="Arial"/>
          <w:color w:val="000000"/>
          <w:sz w:val="20"/>
          <w:szCs w:val="20"/>
          <w:lang w:val="en-US" w:eastAsia="vi-VN"/>
        </w:rPr>
        <w:t xml:space="preserve">1. </w:t>
      </w:r>
      <w:r w:rsidR="00C22921" w:rsidRPr="00C22921">
        <w:rPr>
          <w:rStyle w:val="BodyTextChar1"/>
          <w:rFonts w:ascii="Arial" w:hAnsi="Arial" w:cs="Arial"/>
          <w:color w:val="000000"/>
          <w:sz w:val="20"/>
          <w:szCs w:val="20"/>
          <w:lang w:eastAsia="vi-VN"/>
        </w:rPr>
        <w:t>Người sử dụng lao động có trách nhiệm quy định cụ thể ca làm việc và phiên làm việc của người lao động trong Nội quy lao động và thông báo cho người lao động trước khi đến làm việc theo đúng quy định của pháp luật.</w:t>
      </w:r>
    </w:p>
    <w:p w:rsidR="00C22921" w:rsidRPr="00C22921" w:rsidRDefault="001D1260" w:rsidP="001D1260">
      <w:pPr>
        <w:pStyle w:val="BodyText"/>
        <w:shd w:val="clear" w:color="auto" w:fill="auto"/>
        <w:tabs>
          <w:tab w:val="left" w:pos="1086"/>
        </w:tabs>
        <w:spacing w:after="120" w:line="240" w:lineRule="auto"/>
        <w:ind w:firstLine="720"/>
        <w:jc w:val="both"/>
        <w:rPr>
          <w:rFonts w:ascii="Arial" w:hAnsi="Arial" w:cs="Arial"/>
          <w:color w:val="000000"/>
          <w:sz w:val="20"/>
          <w:szCs w:val="20"/>
        </w:rPr>
      </w:pPr>
      <w:r w:rsidRPr="00C22921">
        <w:rPr>
          <w:rStyle w:val="BodyTextChar1"/>
          <w:rFonts w:ascii="Arial" w:hAnsi="Arial" w:cs="Arial"/>
          <w:color w:val="000000"/>
          <w:sz w:val="20"/>
          <w:szCs w:val="20"/>
          <w:lang w:val="en-US" w:eastAsia="vi-VN"/>
        </w:rPr>
        <w:t xml:space="preserve">2. </w:t>
      </w:r>
      <w:r w:rsidR="00C22921" w:rsidRPr="00C22921">
        <w:rPr>
          <w:rStyle w:val="BodyTextChar1"/>
          <w:rFonts w:ascii="Arial" w:hAnsi="Arial" w:cs="Arial"/>
          <w:color w:val="000000"/>
          <w:sz w:val="20"/>
          <w:szCs w:val="20"/>
          <w:lang w:eastAsia="vi-VN"/>
        </w:rPr>
        <w:t>Hàng năm, trước ngày 15 tháng 01 báo cáo Bộ Công Thương tình hình thực hiện Thông tư này và báo cáo đột xuất trong trường hợp có yêu cầu của cơ quan có thẩm quyền.</w:t>
      </w:r>
    </w:p>
    <w:p w:rsidR="00C22921" w:rsidRPr="00C22921" w:rsidRDefault="00C22921" w:rsidP="001D1260">
      <w:pPr>
        <w:pStyle w:val="Heading10"/>
        <w:keepNext/>
        <w:keepLines/>
        <w:shd w:val="clear" w:color="auto" w:fill="auto"/>
        <w:spacing w:after="120" w:line="240" w:lineRule="auto"/>
        <w:ind w:firstLine="720"/>
        <w:jc w:val="both"/>
        <w:rPr>
          <w:rFonts w:ascii="Arial" w:hAnsi="Arial" w:cs="Arial"/>
          <w:color w:val="000000"/>
          <w:sz w:val="20"/>
          <w:szCs w:val="20"/>
        </w:rPr>
      </w:pPr>
      <w:bookmarkStart w:id="9" w:name="bookmark8"/>
      <w:bookmarkStart w:id="10" w:name="bookmark9"/>
      <w:r w:rsidRPr="00C22921">
        <w:rPr>
          <w:rStyle w:val="Heading1"/>
          <w:rFonts w:ascii="Arial" w:hAnsi="Arial" w:cs="Arial"/>
          <w:b/>
          <w:bCs/>
          <w:color w:val="000000"/>
          <w:sz w:val="20"/>
          <w:szCs w:val="20"/>
          <w:lang w:eastAsia="vi-VN"/>
        </w:rPr>
        <w:t>Điều 10. Hiệu lực thi hành</w:t>
      </w:r>
      <w:bookmarkEnd w:id="9"/>
      <w:bookmarkEnd w:id="10"/>
    </w:p>
    <w:p w:rsidR="00C22921" w:rsidRPr="00C22921" w:rsidRDefault="001D1260" w:rsidP="001D1260">
      <w:pPr>
        <w:pStyle w:val="BodyText"/>
        <w:shd w:val="clear" w:color="auto" w:fill="auto"/>
        <w:tabs>
          <w:tab w:val="left" w:pos="1088"/>
        </w:tabs>
        <w:spacing w:after="120" w:line="240" w:lineRule="auto"/>
        <w:ind w:firstLine="720"/>
        <w:jc w:val="both"/>
        <w:rPr>
          <w:rFonts w:ascii="Arial" w:hAnsi="Arial" w:cs="Arial"/>
          <w:color w:val="000000"/>
          <w:sz w:val="20"/>
          <w:szCs w:val="20"/>
        </w:rPr>
      </w:pPr>
      <w:r w:rsidRPr="00C22921">
        <w:rPr>
          <w:rStyle w:val="BodyTextChar1"/>
          <w:rFonts w:ascii="Arial" w:hAnsi="Arial" w:cs="Arial"/>
          <w:color w:val="000000"/>
          <w:sz w:val="20"/>
          <w:szCs w:val="20"/>
          <w:lang w:val="en-US" w:eastAsia="vi-VN"/>
        </w:rPr>
        <w:t xml:space="preserve">1. </w:t>
      </w:r>
      <w:r w:rsidR="00C22921" w:rsidRPr="00C22921">
        <w:rPr>
          <w:rStyle w:val="BodyTextChar1"/>
          <w:rFonts w:ascii="Arial" w:hAnsi="Arial" w:cs="Arial"/>
          <w:color w:val="000000"/>
          <w:sz w:val="20"/>
          <w:szCs w:val="20"/>
          <w:lang w:eastAsia="vi-VN"/>
        </w:rPr>
        <w:t>Thông tư này có hiệ</w:t>
      </w:r>
      <w:r w:rsidRPr="00C22921">
        <w:rPr>
          <w:rStyle w:val="BodyTextChar1"/>
          <w:rFonts w:ascii="Arial" w:hAnsi="Arial" w:cs="Arial"/>
          <w:color w:val="000000"/>
          <w:sz w:val="20"/>
          <w:szCs w:val="20"/>
          <w:lang w:eastAsia="vi-VN"/>
        </w:rPr>
        <w:t xml:space="preserve">u lực thi hành kể từ ngày </w:t>
      </w:r>
      <w:r w:rsidRPr="00C22921">
        <w:rPr>
          <w:rStyle w:val="BodyTextChar1"/>
          <w:rFonts w:ascii="Arial" w:hAnsi="Arial" w:cs="Arial"/>
          <w:color w:val="000000"/>
          <w:sz w:val="20"/>
          <w:szCs w:val="20"/>
          <w:lang w:val="en-US" w:eastAsia="vi-VN"/>
        </w:rPr>
        <w:t xml:space="preserve">09 </w:t>
      </w:r>
      <w:r w:rsidRPr="00C22921">
        <w:rPr>
          <w:rStyle w:val="BodyTextChar1"/>
          <w:rFonts w:ascii="Arial" w:hAnsi="Arial" w:cs="Arial"/>
          <w:color w:val="000000"/>
          <w:sz w:val="20"/>
          <w:szCs w:val="20"/>
          <w:lang w:eastAsia="vi-VN"/>
        </w:rPr>
        <w:t xml:space="preserve">tháng 9 </w:t>
      </w:r>
      <w:r w:rsidR="00C22921" w:rsidRPr="00C22921">
        <w:rPr>
          <w:rStyle w:val="BodyTextChar1"/>
          <w:rFonts w:ascii="Arial" w:hAnsi="Arial" w:cs="Arial"/>
          <w:color w:val="000000"/>
          <w:sz w:val="20"/>
          <w:szCs w:val="20"/>
          <w:lang w:eastAsia="vi-VN"/>
        </w:rPr>
        <w:t>năm 2022.</w:t>
      </w:r>
    </w:p>
    <w:p w:rsidR="00C22921" w:rsidRPr="00C22921" w:rsidRDefault="001D1260" w:rsidP="001D1260">
      <w:pPr>
        <w:pStyle w:val="BodyText"/>
        <w:shd w:val="clear" w:color="auto" w:fill="auto"/>
        <w:tabs>
          <w:tab w:val="left" w:pos="1086"/>
        </w:tabs>
        <w:spacing w:after="120" w:line="240" w:lineRule="auto"/>
        <w:ind w:firstLine="720"/>
        <w:jc w:val="both"/>
        <w:rPr>
          <w:rFonts w:ascii="Arial" w:hAnsi="Arial" w:cs="Arial"/>
          <w:color w:val="000000"/>
          <w:sz w:val="20"/>
          <w:szCs w:val="20"/>
        </w:rPr>
      </w:pPr>
      <w:r w:rsidRPr="00C22921">
        <w:rPr>
          <w:rStyle w:val="BodyTextChar1"/>
          <w:rFonts w:ascii="Arial" w:hAnsi="Arial" w:cs="Arial"/>
          <w:color w:val="000000"/>
          <w:sz w:val="20"/>
          <w:szCs w:val="20"/>
          <w:lang w:val="en-US" w:eastAsia="vi-VN"/>
        </w:rPr>
        <w:t xml:space="preserve">2. </w:t>
      </w:r>
      <w:r w:rsidR="00C22921" w:rsidRPr="00C22921">
        <w:rPr>
          <w:rStyle w:val="BodyTextChar1"/>
          <w:rFonts w:ascii="Arial" w:hAnsi="Arial" w:cs="Arial"/>
          <w:color w:val="000000"/>
          <w:sz w:val="20"/>
          <w:szCs w:val="20"/>
          <w:lang w:eastAsia="vi-VN"/>
        </w:rPr>
        <w:t>Vụ Tổ chức cán bộ có trách nhiệm giám sát, kiểm tra quá trình thực hiện các quy định tại Thông tư này.</w:t>
      </w:r>
    </w:p>
    <w:p w:rsidR="00C22921" w:rsidRPr="00C22921" w:rsidRDefault="001D1260" w:rsidP="001D1260">
      <w:pPr>
        <w:pStyle w:val="BodyText"/>
        <w:shd w:val="clear" w:color="auto" w:fill="auto"/>
        <w:tabs>
          <w:tab w:val="left" w:pos="1089"/>
        </w:tabs>
        <w:spacing w:after="120" w:line="240" w:lineRule="auto"/>
        <w:ind w:firstLine="720"/>
        <w:jc w:val="both"/>
        <w:rPr>
          <w:rStyle w:val="BodyTextChar1"/>
          <w:rFonts w:ascii="Arial" w:hAnsi="Arial" w:cs="Arial"/>
          <w:color w:val="000000"/>
          <w:sz w:val="20"/>
          <w:szCs w:val="20"/>
        </w:rPr>
      </w:pPr>
      <w:r w:rsidRPr="00C22921">
        <w:rPr>
          <w:rStyle w:val="BodyTextChar1"/>
          <w:rFonts w:ascii="Arial" w:hAnsi="Arial" w:cs="Arial"/>
          <w:color w:val="000000"/>
          <w:sz w:val="20"/>
          <w:szCs w:val="20"/>
          <w:lang w:val="en-US" w:eastAsia="vi-VN"/>
        </w:rPr>
        <w:t xml:space="preserve">3. </w:t>
      </w:r>
      <w:r w:rsidR="00C22921" w:rsidRPr="00C22921">
        <w:rPr>
          <w:rStyle w:val="BodyTextChar1"/>
          <w:rFonts w:ascii="Arial" w:hAnsi="Arial" w:cs="Arial"/>
          <w:color w:val="000000"/>
          <w:sz w:val="20"/>
          <w:szCs w:val="20"/>
          <w:lang w:eastAsia="vi-VN"/>
        </w:rPr>
        <w:t>Trong quá trình thực hiện nếu có vướng mắc, đề nghị các tổ chức, cá nhân phản ánh về Bộ Công Thương để xem xét,</w:t>
      </w:r>
      <w:r w:rsidRPr="00C22921">
        <w:rPr>
          <w:rStyle w:val="BodyTextChar1"/>
          <w:rFonts w:ascii="Arial" w:hAnsi="Arial" w:cs="Arial"/>
          <w:color w:val="000000"/>
          <w:sz w:val="20"/>
          <w:szCs w:val="20"/>
          <w:lang w:eastAsia="vi-VN"/>
        </w:rPr>
        <w:t xml:space="preserve"> giải quyết theo thẩm quyền./.</w:t>
      </w:r>
    </w:p>
    <w:p w:rsidR="001D1260" w:rsidRPr="00C22921" w:rsidRDefault="001D1260" w:rsidP="001D1260">
      <w:pPr>
        <w:pStyle w:val="BodyText"/>
        <w:shd w:val="clear" w:color="auto" w:fill="auto"/>
        <w:tabs>
          <w:tab w:val="left" w:pos="1089"/>
        </w:tabs>
        <w:spacing w:after="0" w:line="240" w:lineRule="auto"/>
        <w:ind w:firstLine="0"/>
        <w:jc w:val="both"/>
        <w:rPr>
          <w:rStyle w:val="BodyTextChar1"/>
          <w:rFonts w:ascii="Arial" w:hAnsi="Arial" w:cs="Arial"/>
          <w:color w:val="000000"/>
          <w:sz w:val="20"/>
          <w:szCs w:val="20"/>
          <w:lang w:eastAsia="vi-VN"/>
        </w:rPr>
      </w:pPr>
    </w:p>
    <w:tbl>
      <w:tblPr>
        <w:tblW w:w="0" w:type="auto"/>
        <w:tblLook w:val="04A0" w:firstRow="1" w:lastRow="0" w:firstColumn="1" w:lastColumn="0" w:noHBand="0" w:noVBand="1"/>
      </w:tblPr>
      <w:tblGrid>
        <w:gridCol w:w="4618"/>
        <w:gridCol w:w="4618"/>
      </w:tblGrid>
      <w:tr w:rsidR="00C22921" w:rsidRPr="00C22921" w:rsidTr="00C22921">
        <w:tc>
          <w:tcPr>
            <w:tcW w:w="4618" w:type="dxa"/>
            <w:shd w:val="clear" w:color="auto" w:fill="auto"/>
          </w:tcPr>
          <w:p w:rsidR="001D1260" w:rsidRPr="00C22921" w:rsidRDefault="001D1260" w:rsidP="00C22921">
            <w:pPr>
              <w:pStyle w:val="BodyText"/>
              <w:shd w:val="clear" w:color="auto" w:fill="auto"/>
              <w:spacing w:after="0" w:line="240" w:lineRule="auto"/>
              <w:ind w:firstLine="0"/>
              <w:jc w:val="both"/>
              <w:rPr>
                <w:rFonts w:ascii="Arial" w:hAnsi="Arial" w:cs="Arial"/>
                <w:color w:val="000000"/>
                <w:sz w:val="20"/>
                <w:szCs w:val="20"/>
              </w:rPr>
            </w:pPr>
            <w:r w:rsidRPr="00C22921">
              <w:rPr>
                <w:rStyle w:val="BodyTextChar1"/>
                <w:rFonts w:ascii="Arial" w:hAnsi="Arial" w:cs="Arial"/>
                <w:b/>
                <w:bCs/>
                <w:i/>
                <w:iCs/>
                <w:color w:val="000000"/>
                <w:sz w:val="20"/>
                <w:szCs w:val="20"/>
                <w:lang w:eastAsia="vi-VN"/>
              </w:rPr>
              <w:t>Nơi nhận:</w:t>
            </w:r>
          </w:p>
          <w:p w:rsidR="001D1260" w:rsidRPr="00C22921" w:rsidRDefault="001D1260" w:rsidP="00C22921">
            <w:pPr>
              <w:pStyle w:val="Bodytext20"/>
              <w:shd w:val="clear" w:color="auto" w:fill="auto"/>
              <w:tabs>
                <w:tab w:val="left" w:pos="258"/>
              </w:tabs>
              <w:jc w:val="both"/>
              <w:rPr>
                <w:rFonts w:ascii="Arial" w:hAnsi="Arial" w:cs="Arial"/>
                <w:color w:val="000000"/>
              </w:rPr>
            </w:pPr>
            <w:r w:rsidRPr="00C22921">
              <w:rPr>
                <w:rStyle w:val="Bodytext2"/>
                <w:rFonts w:ascii="Arial" w:hAnsi="Arial" w:cs="Arial"/>
                <w:color w:val="000000"/>
                <w:lang w:val="en-US" w:eastAsia="vi-VN"/>
              </w:rPr>
              <w:t xml:space="preserve">- </w:t>
            </w:r>
            <w:r w:rsidRPr="00C22921">
              <w:rPr>
                <w:rStyle w:val="Bodytext2"/>
                <w:rFonts w:ascii="Arial" w:hAnsi="Arial" w:cs="Arial"/>
                <w:color w:val="000000"/>
                <w:lang w:eastAsia="vi-VN"/>
              </w:rPr>
              <w:t>Thủ tướng Chính phủ, các Phó Thủ tướng Chính phủ;</w:t>
            </w:r>
          </w:p>
          <w:p w:rsidR="001D1260" w:rsidRPr="00C22921" w:rsidRDefault="001D1260" w:rsidP="00C22921">
            <w:pPr>
              <w:pStyle w:val="Bodytext20"/>
              <w:shd w:val="clear" w:color="auto" w:fill="auto"/>
              <w:tabs>
                <w:tab w:val="left" w:pos="258"/>
              </w:tabs>
              <w:jc w:val="both"/>
              <w:rPr>
                <w:rFonts w:ascii="Arial" w:hAnsi="Arial" w:cs="Arial"/>
                <w:color w:val="000000"/>
              </w:rPr>
            </w:pPr>
            <w:r w:rsidRPr="00C22921">
              <w:rPr>
                <w:rStyle w:val="Bodytext2"/>
                <w:rFonts w:ascii="Arial" w:hAnsi="Arial" w:cs="Arial"/>
                <w:color w:val="000000"/>
                <w:lang w:val="en-US" w:eastAsia="vi-VN"/>
              </w:rPr>
              <w:t xml:space="preserve">- </w:t>
            </w:r>
            <w:r w:rsidRPr="00C22921">
              <w:rPr>
                <w:rStyle w:val="Bodytext2"/>
                <w:rFonts w:ascii="Arial" w:hAnsi="Arial" w:cs="Arial"/>
                <w:color w:val="000000"/>
                <w:lang w:eastAsia="vi-VN"/>
              </w:rPr>
              <w:t>Văn phòng Quốc hội;</w:t>
            </w:r>
          </w:p>
          <w:p w:rsidR="001D1260" w:rsidRPr="00C22921" w:rsidRDefault="001D1260" w:rsidP="00C22921">
            <w:pPr>
              <w:pStyle w:val="Bodytext20"/>
              <w:shd w:val="clear" w:color="auto" w:fill="auto"/>
              <w:tabs>
                <w:tab w:val="left" w:pos="258"/>
              </w:tabs>
              <w:jc w:val="both"/>
              <w:rPr>
                <w:rFonts w:ascii="Arial" w:hAnsi="Arial" w:cs="Arial"/>
                <w:color w:val="000000"/>
              </w:rPr>
            </w:pPr>
            <w:r w:rsidRPr="00C22921">
              <w:rPr>
                <w:rStyle w:val="Bodytext2"/>
                <w:rFonts w:ascii="Arial" w:hAnsi="Arial" w:cs="Arial"/>
                <w:color w:val="000000"/>
                <w:lang w:val="en-US" w:eastAsia="vi-VN"/>
              </w:rPr>
              <w:lastRenderedPageBreak/>
              <w:t xml:space="preserve">- </w:t>
            </w:r>
            <w:r w:rsidRPr="00C22921">
              <w:rPr>
                <w:rStyle w:val="Bodytext2"/>
                <w:rFonts w:ascii="Arial" w:hAnsi="Arial" w:cs="Arial"/>
                <w:color w:val="000000"/>
                <w:lang w:eastAsia="vi-VN"/>
              </w:rPr>
              <w:t>Văn phòng Chủ tịch nước;</w:t>
            </w:r>
          </w:p>
          <w:p w:rsidR="001D1260" w:rsidRPr="00C22921" w:rsidRDefault="001D1260" w:rsidP="00C22921">
            <w:pPr>
              <w:pStyle w:val="Bodytext20"/>
              <w:shd w:val="clear" w:color="auto" w:fill="auto"/>
              <w:tabs>
                <w:tab w:val="left" w:pos="258"/>
              </w:tabs>
              <w:jc w:val="both"/>
              <w:rPr>
                <w:rFonts w:ascii="Arial" w:hAnsi="Arial" w:cs="Arial"/>
                <w:color w:val="000000"/>
              </w:rPr>
            </w:pPr>
            <w:r w:rsidRPr="00C22921">
              <w:rPr>
                <w:rStyle w:val="Bodytext2"/>
                <w:rFonts w:ascii="Arial" w:hAnsi="Arial" w:cs="Arial"/>
                <w:color w:val="000000"/>
                <w:lang w:val="en-US" w:eastAsia="vi-VN"/>
              </w:rPr>
              <w:t xml:space="preserve">- </w:t>
            </w:r>
            <w:r w:rsidRPr="00C22921">
              <w:rPr>
                <w:rStyle w:val="Bodytext2"/>
                <w:rFonts w:ascii="Arial" w:hAnsi="Arial" w:cs="Arial"/>
                <w:color w:val="000000"/>
                <w:lang w:eastAsia="vi-VN"/>
              </w:rPr>
              <w:t>Văn phòng Chính phủ;</w:t>
            </w:r>
          </w:p>
          <w:p w:rsidR="001D1260" w:rsidRPr="00C22921" w:rsidRDefault="001D1260" w:rsidP="00C22921">
            <w:pPr>
              <w:pStyle w:val="Bodytext20"/>
              <w:shd w:val="clear" w:color="auto" w:fill="auto"/>
              <w:tabs>
                <w:tab w:val="left" w:pos="258"/>
              </w:tabs>
              <w:jc w:val="both"/>
              <w:rPr>
                <w:rFonts w:ascii="Arial" w:hAnsi="Arial" w:cs="Arial"/>
                <w:color w:val="000000"/>
              </w:rPr>
            </w:pPr>
            <w:r w:rsidRPr="00C22921">
              <w:rPr>
                <w:rStyle w:val="Bodytext2"/>
                <w:rFonts w:ascii="Arial" w:hAnsi="Arial" w:cs="Arial"/>
                <w:color w:val="000000"/>
                <w:lang w:val="en-US" w:eastAsia="vi-VN"/>
              </w:rPr>
              <w:t xml:space="preserve">- </w:t>
            </w:r>
            <w:r w:rsidRPr="00C22921">
              <w:rPr>
                <w:rStyle w:val="Bodytext2"/>
                <w:rFonts w:ascii="Arial" w:hAnsi="Arial" w:cs="Arial"/>
                <w:color w:val="000000"/>
                <w:lang w:eastAsia="vi-VN"/>
              </w:rPr>
              <w:t>Văn phòng Trung ương và các Ban của Đảng;</w:t>
            </w:r>
          </w:p>
          <w:p w:rsidR="001D1260" w:rsidRPr="00C22921" w:rsidRDefault="001D1260" w:rsidP="00C22921">
            <w:pPr>
              <w:pStyle w:val="Bodytext20"/>
              <w:shd w:val="clear" w:color="auto" w:fill="auto"/>
              <w:tabs>
                <w:tab w:val="left" w:pos="258"/>
              </w:tabs>
              <w:jc w:val="both"/>
              <w:rPr>
                <w:rFonts w:ascii="Arial" w:hAnsi="Arial" w:cs="Arial"/>
                <w:color w:val="000000"/>
              </w:rPr>
            </w:pPr>
            <w:r w:rsidRPr="00C22921">
              <w:rPr>
                <w:rStyle w:val="Bodytext2"/>
                <w:rFonts w:ascii="Arial" w:hAnsi="Arial" w:cs="Arial"/>
                <w:color w:val="000000"/>
                <w:lang w:val="en-US" w:eastAsia="vi-VN"/>
              </w:rPr>
              <w:t xml:space="preserve">- </w:t>
            </w:r>
            <w:r w:rsidRPr="00C22921">
              <w:rPr>
                <w:rStyle w:val="Bodytext2"/>
                <w:rFonts w:ascii="Arial" w:hAnsi="Arial" w:cs="Arial"/>
                <w:color w:val="000000"/>
                <w:lang w:eastAsia="vi-VN"/>
              </w:rPr>
              <w:t>Viện Kiểm sát nhân dân tối cao;</w:t>
            </w:r>
          </w:p>
          <w:p w:rsidR="001D1260" w:rsidRPr="00C22921" w:rsidRDefault="001D1260" w:rsidP="00C22921">
            <w:pPr>
              <w:pStyle w:val="Bodytext20"/>
              <w:shd w:val="clear" w:color="auto" w:fill="auto"/>
              <w:tabs>
                <w:tab w:val="left" w:pos="261"/>
              </w:tabs>
              <w:jc w:val="both"/>
              <w:rPr>
                <w:rFonts w:ascii="Arial" w:hAnsi="Arial" w:cs="Arial"/>
                <w:color w:val="000000"/>
              </w:rPr>
            </w:pPr>
            <w:r w:rsidRPr="00C22921">
              <w:rPr>
                <w:rStyle w:val="Bodytext2"/>
                <w:rFonts w:ascii="Arial" w:hAnsi="Arial" w:cs="Arial"/>
                <w:color w:val="000000"/>
                <w:lang w:val="en-US" w:eastAsia="vi-VN"/>
              </w:rPr>
              <w:t xml:space="preserve">- </w:t>
            </w:r>
            <w:r w:rsidRPr="00C22921">
              <w:rPr>
                <w:rStyle w:val="Bodytext2"/>
                <w:rFonts w:ascii="Arial" w:hAnsi="Arial" w:cs="Arial"/>
                <w:color w:val="000000"/>
                <w:lang w:eastAsia="vi-VN"/>
              </w:rPr>
              <w:t>Tòa án nhân dân tối cao;</w:t>
            </w:r>
          </w:p>
          <w:p w:rsidR="001D1260" w:rsidRPr="00C22921" w:rsidRDefault="001D1260" w:rsidP="00C22921">
            <w:pPr>
              <w:pStyle w:val="Bodytext20"/>
              <w:shd w:val="clear" w:color="auto" w:fill="auto"/>
              <w:tabs>
                <w:tab w:val="left" w:pos="261"/>
              </w:tabs>
              <w:jc w:val="both"/>
              <w:rPr>
                <w:rFonts w:ascii="Arial" w:hAnsi="Arial" w:cs="Arial"/>
                <w:color w:val="000000"/>
              </w:rPr>
            </w:pPr>
            <w:r w:rsidRPr="00C22921">
              <w:rPr>
                <w:rStyle w:val="Bodytext2"/>
                <w:rFonts w:ascii="Arial" w:hAnsi="Arial" w:cs="Arial"/>
                <w:color w:val="000000"/>
                <w:lang w:val="en-US" w:eastAsia="vi-VN"/>
              </w:rPr>
              <w:t xml:space="preserve">- </w:t>
            </w:r>
            <w:r w:rsidRPr="00C22921">
              <w:rPr>
                <w:rStyle w:val="Bodytext2"/>
                <w:rFonts w:ascii="Arial" w:hAnsi="Arial" w:cs="Arial"/>
                <w:color w:val="000000"/>
                <w:lang w:eastAsia="vi-VN"/>
              </w:rPr>
              <w:t>Kiểm toán nhà nước;</w:t>
            </w:r>
          </w:p>
          <w:p w:rsidR="001D1260" w:rsidRPr="00C22921" w:rsidRDefault="001D1260" w:rsidP="00C22921">
            <w:pPr>
              <w:pStyle w:val="Bodytext20"/>
              <w:shd w:val="clear" w:color="auto" w:fill="auto"/>
              <w:tabs>
                <w:tab w:val="left" w:pos="258"/>
              </w:tabs>
              <w:jc w:val="both"/>
              <w:rPr>
                <w:rFonts w:ascii="Arial" w:hAnsi="Arial" w:cs="Arial"/>
                <w:color w:val="000000"/>
              </w:rPr>
            </w:pPr>
            <w:r w:rsidRPr="00C22921">
              <w:rPr>
                <w:rStyle w:val="Bodytext2"/>
                <w:rFonts w:ascii="Arial" w:hAnsi="Arial" w:cs="Arial"/>
                <w:color w:val="000000"/>
                <w:lang w:val="en-US" w:eastAsia="vi-VN"/>
              </w:rPr>
              <w:t xml:space="preserve">- </w:t>
            </w:r>
            <w:r w:rsidRPr="00C22921">
              <w:rPr>
                <w:rStyle w:val="Bodytext2"/>
                <w:rFonts w:ascii="Arial" w:hAnsi="Arial" w:cs="Arial"/>
                <w:color w:val="000000"/>
                <w:lang w:eastAsia="vi-VN"/>
              </w:rPr>
              <w:t>Các Bộ, cơ quan ngang Bộ, cơ quan thuộc Chính phủ;</w:t>
            </w:r>
          </w:p>
          <w:p w:rsidR="001D1260" w:rsidRPr="00C22921" w:rsidRDefault="001D1260" w:rsidP="00C22921">
            <w:pPr>
              <w:pStyle w:val="Bodytext20"/>
              <w:shd w:val="clear" w:color="auto" w:fill="auto"/>
              <w:tabs>
                <w:tab w:val="left" w:pos="258"/>
              </w:tabs>
              <w:jc w:val="both"/>
              <w:rPr>
                <w:rFonts w:ascii="Arial" w:hAnsi="Arial" w:cs="Arial"/>
                <w:color w:val="000000"/>
              </w:rPr>
            </w:pPr>
            <w:r w:rsidRPr="00C22921">
              <w:rPr>
                <w:rStyle w:val="Bodytext2"/>
                <w:rFonts w:ascii="Arial" w:hAnsi="Arial" w:cs="Arial"/>
                <w:color w:val="000000"/>
                <w:lang w:val="en-US" w:eastAsia="vi-VN"/>
              </w:rPr>
              <w:t xml:space="preserve">- </w:t>
            </w:r>
            <w:r w:rsidRPr="00C22921">
              <w:rPr>
                <w:rStyle w:val="Bodytext2"/>
                <w:rFonts w:ascii="Arial" w:hAnsi="Arial" w:cs="Arial"/>
                <w:color w:val="000000"/>
                <w:lang w:eastAsia="vi-VN"/>
              </w:rPr>
              <w:t>Ủy ban Trung ương Mặt trận Tổ quốc Việt Nam;</w:t>
            </w:r>
          </w:p>
          <w:p w:rsidR="001D1260" w:rsidRPr="00C22921" w:rsidRDefault="001D1260" w:rsidP="00C22921">
            <w:pPr>
              <w:pStyle w:val="Bodytext20"/>
              <w:shd w:val="clear" w:color="auto" w:fill="auto"/>
              <w:tabs>
                <w:tab w:val="left" w:pos="258"/>
              </w:tabs>
              <w:jc w:val="both"/>
              <w:rPr>
                <w:rFonts w:ascii="Arial" w:hAnsi="Arial" w:cs="Arial"/>
                <w:color w:val="000000"/>
              </w:rPr>
            </w:pPr>
            <w:r w:rsidRPr="00C22921">
              <w:rPr>
                <w:rStyle w:val="Bodytext2"/>
                <w:rFonts w:ascii="Arial" w:hAnsi="Arial" w:cs="Arial"/>
                <w:color w:val="000000"/>
                <w:lang w:val="en-US" w:eastAsia="vi-VN"/>
              </w:rPr>
              <w:t xml:space="preserve">- </w:t>
            </w:r>
            <w:r w:rsidRPr="00C22921">
              <w:rPr>
                <w:rStyle w:val="Bodytext2"/>
                <w:rFonts w:ascii="Arial" w:hAnsi="Arial" w:cs="Arial"/>
                <w:color w:val="000000"/>
                <w:lang w:eastAsia="vi-VN"/>
              </w:rPr>
              <w:t>Cơ quan Trung ương của các Đoàn thể;</w:t>
            </w:r>
          </w:p>
          <w:p w:rsidR="001D1260" w:rsidRPr="00C22921" w:rsidRDefault="001D1260" w:rsidP="00C22921">
            <w:pPr>
              <w:pStyle w:val="Bodytext20"/>
              <w:shd w:val="clear" w:color="auto" w:fill="auto"/>
              <w:tabs>
                <w:tab w:val="left" w:pos="258"/>
              </w:tabs>
              <w:jc w:val="both"/>
              <w:rPr>
                <w:rFonts w:ascii="Arial" w:hAnsi="Arial" w:cs="Arial"/>
                <w:color w:val="000000"/>
              </w:rPr>
            </w:pPr>
            <w:r w:rsidRPr="00C22921">
              <w:rPr>
                <w:rStyle w:val="Bodytext2"/>
                <w:rFonts w:ascii="Arial" w:hAnsi="Arial" w:cs="Arial"/>
                <w:color w:val="000000"/>
                <w:lang w:val="en-US" w:eastAsia="vi-VN"/>
              </w:rPr>
              <w:t xml:space="preserve">- </w:t>
            </w:r>
            <w:r w:rsidRPr="00C22921">
              <w:rPr>
                <w:rStyle w:val="Bodytext2"/>
                <w:rFonts w:ascii="Arial" w:hAnsi="Arial" w:cs="Arial"/>
                <w:color w:val="000000"/>
                <w:lang w:eastAsia="vi-VN"/>
              </w:rPr>
              <w:t>HĐND, UBND các tỉnh, thành phố trực thuộc Trung ương;</w:t>
            </w:r>
          </w:p>
          <w:p w:rsidR="001D1260" w:rsidRPr="00C22921" w:rsidRDefault="001D1260" w:rsidP="00C22921">
            <w:pPr>
              <w:pStyle w:val="Bodytext20"/>
              <w:shd w:val="clear" w:color="auto" w:fill="auto"/>
              <w:tabs>
                <w:tab w:val="left" w:pos="258"/>
              </w:tabs>
              <w:jc w:val="both"/>
              <w:rPr>
                <w:rFonts w:ascii="Arial" w:hAnsi="Arial" w:cs="Arial"/>
                <w:color w:val="000000"/>
              </w:rPr>
            </w:pPr>
            <w:r w:rsidRPr="00C22921">
              <w:rPr>
                <w:rStyle w:val="Bodytext2"/>
                <w:rFonts w:ascii="Arial" w:hAnsi="Arial" w:cs="Arial"/>
                <w:color w:val="000000"/>
                <w:lang w:val="en-US" w:eastAsia="vi-VN"/>
              </w:rPr>
              <w:t xml:space="preserve">- </w:t>
            </w:r>
            <w:r w:rsidRPr="00C22921">
              <w:rPr>
                <w:rStyle w:val="Bodytext2"/>
                <w:rFonts w:ascii="Arial" w:hAnsi="Arial" w:cs="Arial"/>
                <w:color w:val="000000"/>
                <w:lang w:eastAsia="vi-VN"/>
              </w:rPr>
              <w:t>Sở LĐTBXH các tỉnh, thành phố trực thuộc Trung ương;</w:t>
            </w:r>
          </w:p>
          <w:p w:rsidR="001D1260" w:rsidRPr="00C22921" w:rsidRDefault="001D1260" w:rsidP="00C22921">
            <w:pPr>
              <w:pStyle w:val="Bodytext20"/>
              <w:shd w:val="clear" w:color="auto" w:fill="auto"/>
              <w:tabs>
                <w:tab w:val="left" w:pos="258"/>
              </w:tabs>
              <w:jc w:val="both"/>
              <w:rPr>
                <w:rFonts w:ascii="Arial" w:hAnsi="Arial" w:cs="Arial"/>
                <w:color w:val="000000"/>
              </w:rPr>
            </w:pPr>
            <w:r w:rsidRPr="00C22921">
              <w:rPr>
                <w:rStyle w:val="Bodytext2"/>
                <w:rFonts w:ascii="Arial" w:hAnsi="Arial" w:cs="Arial"/>
                <w:color w:val="000000"/>
                <w:lang w:val="en-US" w:eastAsia="vi-VN"/>
              </w:rPr>
              <w:t xml:space="preserve">- </w:t>
            </w:r>
            <w:r w:rsidRPr="00C22921">
              <w:rPr>
                <w:rStyle w:val="Bodytext2"/>
                <w:rFonts w:ascii="Arial" w:hAnsi="Arial" w:cs="Arial"/>
                <w:color w:val="000000"/>
                <w:lang w:eastAsia="vi-VN"/>
              </w:rPr>
              <w:t>Tập đoàn Dầu khí Việt Nam;</w:t>
            </w:r>
          </w:p>
          <w:p w:rsidR="001D1260" w:rsidRPr="00C22921" w:rsidRDefault="001D1260" w:rsidP="00C22921">
            <w:pPr>
              <w:pStyle w:val="Bodytext20"/>
              <w:shd w:val="clear" w:color="auto" w:fill="auto"/>
              <w:tabs>
                <w:tab w:val="left" w:pos="258"/>
              </w:tabs>
              <w:jc w:val="both"/>
              <w:rPr>
                <w:rFonts w:ascii="Arial" w:hAnsi="Arial" w:cs="Arial"/>
                <w:color w:val="000000"/>
              </w:rPr>
            </w:pPr>
            <w:r w:rsidRPr="00C22921">
              <w:rPr>
                <w:rStyle w:val="Bodytext2"/>
                <w:rFonts w:ascii="Arial" w:hAnsi="Arial" w:cs="Arial"/>
                <w:color w:val="000000"/>
                <w:lang w:val="en-US" w:eastAsia="vi-VN"/>
              </w:rPr>
              <w:t xml:space="preserve">- </w:t>
            </w:r>
            <w:r w:rsidRPr="00C22921">
              <w:rPr>
                <w:rStyle w:val="Bodytext2"/>
                <w:rFonts w:ascii="Arial" w:hAnsi="Arial" w:cs="Arial"/>
                <w:color w:val="000000"/>
                <w:lang w:eastAsia="vi-VN"/>
              </w:rPr>
              <w:t>Cục Kiểm tra văn bản quy phạm pháp luật (Bộ Tư pháp);</w:t>
            </w:r>
          </w:p>
          <w:p w:rsidR="001D1260" w:rsidRPr="00C22921" w:rsidRDefault="001D1260" w:rsidP="00C22921">
            <w:pPr>
              <w:pStyle w:val="Bodytext20"/>
              <w:shd w:val="clear" w:color="auto" w:fill="auto"/>
              <w:tabs>
                <w:tab w:val="left" w:pos="258"/>
              </w:tabs>
              <w:jc w:val="both"/>
              <w:rPr>
                <w:rStyle w:val="Bodytext2"/>
                <w:rFonts w:ascii="Arial" w:hAnsi="Arial" w:cs="Arial"/>
                <w:color w:val="000000"/>
              </w:rPr>
            </w:pPr>
            <w:r w:rsidRPr="00C22921">
              <w:rPr>
                <w:rStyle w:val="Bodytext2"/>
                <w:rFonts w:ascii="Arial" w:hAnsi="Arial" w:cs="Arial"/>
                <w:color w:val="000000"/>
                <w:lang w:val="en-US" w:eastAsia="vi-VN"/>
              </w:rPr>
              <w:t xml:space="preserve">- </w:t>
            </w:r>
            <w:r w:rsidRPr="00C22921">
              <w:rPr>
                <w:rStyle w:val="Bodytext2"/>
                <w:rFonts w:ascii="Arial" w:hAnsi="Arial" w:cs="Arial"/>
                <w:color w:val="000000"/>
                <w:lang w:eastAsia="vi-VN"/>
              </w:rPr>
              <w:t>Công báo; cổng TTĐT Chính phủ;</w:t>
            </w:r>
          </w:p>
          <w:p w:rsidR="001D1260" w:rsidRPr="00C22921" w:rsidRDefault="001D1260" w:rsidP="00C22921">
            <w:pPr>
              <w:pStyle w:val="Bodytext20"/>
              <w:shd w:val="clear" w:color="auto" w:fill="auto"/>
              <w:tabs>
                <w:tab w:val="left" w:pos="258"/>
              </w:tabs>
              <w:jc w:val="both"/>
              <w:rPr>
                <w:rStyle w:val="Bodytext2"/>
                <w:rFonts w:ascii="Arial" w:hAnsi="Arial" w:cs="Arial"/>
                <w:color w:val="000000"/>
              </w:rPr>
            </w:pPr>
            <w:r w:rsidRPr="00C22921">
              <w:rPr>
                <w:rStyle w:val="Bodytext2"/>
                <w:rFonts w:ascii="Arial" w:hAnsi="Arial" w:cs="Arial"/>
                <w:color w:val="000000"/>
                <w:lang w:val="en-US" w:eastAsia="vi-VN"/>
              </w:rPr>
              <w:t xml:space="preserve">- </w:t>
            </w:r>
            <w:r w:rsidRPr="00C22921">
              <w:rPr>
                <w:rStyle w:val="Bodytext2"/>
                <w:rFonts w:ascii="Arial" w:hAnsi="Arial" w:cs="Arial"/>
                <w:color w:val="000000"/>
                <w:lang w:eastAsia="vi-VN"/>
              </w:rPr>
              <w:t>Cổng TTĐT Bộ Công Thương;</w:t>
            </w:r>
          </w:p>
          <w:p w:rsidR="001D1260" w:rsidRPr="00C22921" w:rsidRDefault="001D1260" w:rsidP="00C22921">
            <w:pPr>
              <w:pStyle w:val="Bodytext20"/>
              <w:shd w:val="clear" w:color="auto" w:fill="auto"/>
              <w:tabs>
                <w:tab w:val="left" w:pos="258"/>
              </w:tabs>
              <w:jc w:val="both"/>
              <w:rPr>
                <w:rFonts w:ascii="Arial" w:hAnsi="Arial" w:cs="Arial"/>
                <w:color w:val="000000"/>
              </w:rPr>
            </w:pPr>
            <w:r w:rsidRPr="00C22921">
              <w:rPr>
                <w:rStyle w:val="Bodytext2"/>
                <w:rFonts w:ascii="Arial" w:hAnsi="Arial" w:cs="Arial"/>
                <w:color w:val="000000"/>
                <w:lang w:eastAsia="vi-VN"/>
              </w:rPr>
              <w:t xml:space="preserve">- Lưu: VT, TCCB, </w:t>
            </w:r>
            <w:r w:rsidRPr="00C22921">
              <w:rPr>
                <w:rStyle w:val="Bodytext2"/>
                <w:rFonts w:ascii="Arial" w:hAnsi="Arial" w:cs="Arial"/>
                <w:color w:val="000000"/>
                <w:lang w:val="en-US"/>
              </w:rPr>
              <w:t>PC</w:t>
            </w:r>
          </w:p>
        </w:tc>
        <w:tc>
          <w:tcPr>
            <w:tcW w:w="4618" w:type="dxa"/>
            <w:shd w:val="clear" w:color="auto" w:fill="auto"/>
          </w:tcPr>
          <w:p w:rsidR="001D1260" w:rsidRPr="00C22921" w:rsidRDefault="001D1260" w:rsidP="00C22921">
            <w:pPr>
              <w:pStyle w:val="BodyText"/>
              <w:shd w:val="clear" w:color="auto" w:fill="auto"/>
              <w:spacing w:after="0" w:line="240" w:lineRule="auto"/>
              <w:ind w:firstLine="0"/>
              <w:jc w:val="center"/>
              <w:rPr>
                <w:rStyle w:val="BodyTextChar1"/>
                <w:rFonts w:ascii="Arial" w:hAnsi="Arial" w:cs="Arial"/>
                <w:b/>
                <w:bCs/>
                <w:color w:val="000000"/>
                <w:sz w:val="20"/>
                <w:szCs w:val="20"/>
                <w:lang w:val="en-US" w:eastAsia="vi-VN"/>
              </w:rPr>
            </w:pPr>
            <w:r w:rsidRPr="00C22921">
              <w:rPr>
                <w:rStyle w:val="BodyTextChar1"/>
                <w:rFonts w:ascii="Arial" w:hAnsi="Arial" w:cs="Arial"/>
                <w:b/>
                <w:bCs/>
                <w:color w:val="000000"/>
                <w:sz w:val="20"/>
                <w:szCs w:val="20"/>
                <w:lang w:val="en-US" w:eastAsia="vi-VN"/>
              </w:rPr>
              <w:lastRenderedPageBreak/>
              <w:t>KT. BỘ TRƯỞNG</w:t>
            </w:r>
          </w:p>
          <w:p w:rsidR="001D1260" w:rsidRPr="00C22921" w:rsidRDefault="001D1260" w:rsidP="00C22921">
            <w:pPr>
              <w:pStyle w:val="BodyText"/>
              <w:shd w:val="clear" w:color="auto" w:fill="auto"/>
              <w:spacing w:after="0" w:line="240" w:lineRule="auto"/>
              <w:ind w:firstLine="0"/>
              <w:jc w:val="center"/>
              <w:rPr>
                <w:rStyle w:val="BodyTextChar1"/>
                <w:rFonts w:ascii="Arial" w:hAnsi="Arial" w:cs="Arial"/>
                <w:b/>
                <w:bCs/>
                <w:color w:val="000000"/>
                <w:sz w:val="20"/>
                <w:szCs w:val="20"/>
                <w:lang w:val="en-US" w:eastAsia="vi-VN"/>
              </w:rPr>
            </w:pPr>
            <w:r w:rsidRPr="00C22921">
              <w:rPr>
                <w:rStyle w:val="BodyTextChar1"/>
                <w:rFonts w:ascii="Arial" w:hAnsi="Arial" w:cs="Arial"/>
                <w:b/>
                <w:bCs/>
                <w:color w:val="000000"/>
                <w:sz w:val="20"/>
                <w:szCs w:val="20"/>
                <w:lang w:val="en-US" w:eastAsia="vi-VN"/>
              </w:rPr>
              <w:t>THỨ TRƯỞNG</w:t>
            </w:r>
          </w:p>
          <w:p w:rsidR="001D1260" w:rsidRPr="00C22921" w:rsidRDefault="001D1260" w:rsidP="00C22921">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rsidR="001D1260" w:rsidRPr="00C22921" w:rsidRDefault="001D1260" w:rsidP="00C22921">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rsidR="001D1260" w:rsidRPr="00C22921" w:rsidRDefault="001D1260" w:rsidP="00C22921">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rsidR="001D1260" w:rsidRPr="00C22921" w:rsidRDefault="001D1260" w:rsidP="00C22921">
            <w:pPr>
              <w:pStyle w:val="BodyText"/>
              <w:shd w:val="clear" w:color="auto" w:fill="auto"/>
              <w:spacing w:after="0" w:line="240" w:lineRule="auto"/>
              <w:ind w:firstLine="0"/>
              <w:jc w:val="center"/>
              <w:rPr>
                <w:rFonts w:ascii="Arial" w:hAnsi="Arial" w:cs="Arial"/>
                <w:color w:val="000000"/>
                <w:sz w:val="20"/>
                <w:szCs w:val="20"/>
              </w:rPr>
            </w:pPr>
            <w:r w:rsidRPr="00C22921">
              <w:rPr>
                <w:rStyle w:val="BodyTextChar1"/>
                <w:rFonts w:ascii="Arial" w:hAnsi="Arial" w:cs="Arial"/>
                <w:b/>
                <w:bCs/>
                <w:color w:val="000000"/>
                <w:sz w:val="20"/>
                <w:szCs w:val="20"/>
                <w:lang w:eastAsia="vi-VN"/>
              </w:rPr>
              <w:t>Đặng Hoàng An</w:t>
            </w:r>
          </w:p>
          <w:p w:rsidR="001D1260" w:rsidRPr="00C22921" w:rsidRDefault="001D1260" w:rsidP="00C22921">
            <w:pPr>
              <w:pStyle w:val="BodyText"/>
              <w:shd w:val="clear" w:color="auto" w:fill="auto"/>
              <w:tabs>
                <w:tab w:val="left" w:pos="1089"/>
              </w:tabs>
              <w:spacing w:after="0" w:line="240" w:lineRule="auto"/>
              <w:ind w:firstLine="0"/>
              <w:jc w:val="center"/>
              <w:rPr>
                <w:rFonts w:ascii="Arial" w:hAnsi="Arial" w:cs="Arial"/>
                <w:color w:val="000000"/>
                <w:sz w:val="20"/>
                <w:szCs w:val="20"/>
              </w:rPr>
            </w:pPr>
          </w:p>
        </w:tc>
      </w:tr>
    </w:tbl>
    <w:p w:rsidR="001D1260" w:rsidRPr="00C22921" w:rsidRDefault="001D1260" w:rsidP="001D1260">
      <w:pPr>
        <w:pStyle w:val="BodyText"/>
        <w:shd w:val="clear" w:color="auto" w:fill="auto"/>
        <w:tabs>
          <w:tab w:val="left" w:pos="1089"/>
        </w:tabs>
        <w:spacing w:after="120" w:line="240" w:lineRule="auto"/>
        <w:ind w:firstLine="720"/>
        <w:jc w:val="both"/>
        <w:rPr>
          <w:rFonts w:ascii="Arial" w:hAnsi="Arial" w:cs="Arial"/>
          <w:color w:val="000000"/>
          <w:sz w:val="20"/>
          <w:szCs w:val="20"/>
        </w:rPr>
      </w:pPr>
    </w:p>
    <w:sectPr w:rsidR="001D1260" w:rsidRPr="00C22921" w:rsidSect="001D1260">
      <w:footerReference w:type="default" r:id="rId10"/>
      <w:pgSz w:w="11900" w:h="16840"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224B7" w:rsidRDefault="008224B7" w:rsidP="002947DA">
      <w:r>
        <w:separator/>
      </w:r>
    </w:p>
  </w:endnote>
  <w:endnote w:type="continuationSeparator" w:id="0">
    <w:p w:rsidR="008224B7" w:rsidRDefault="008224B7" w:rsidP="002947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47DA" w:rsidRDefault="002947DA">
    <w:pPr>
      <w:pStyle w:val="Footer"/>
    </w:pPr>
    <w:r w:rsidRPr="001256AD">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51.15pt;height:45pt;visibility:visible">
          <v:imagedata r:id="rId1" o:titl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224B7" w:rsidRDefault="008224B7" w:rsidP="002947DA">
      <w:r>
        <w:separator/>
      </w:r>
    </w:p>
  </w:footnote>
  <w:footnote w:type="continuationSeparator" w:id="0">
    <w:p w:rsidR="008224B7" w:rsidRDefault="008224B7" w:rsidP="002947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 w15:restartNumberingAfterBreak="0">
    <w:nsid w:val="00000003"/>
    <w:multiLevelType w:val="multilevel"/>
    <w:tmpl w:val="0000000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5" w15:restartNumberingAfterBreak="0">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6" w15:restartNumberingAfterBreak="0">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7"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15:restartNumberingAfterBreak="0">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9" w15:restartNumberingAfterBreak="0">
    <w:nsid w:val="00000013"/>
    <w:multiLevelType w:val="multilevel"/>
    <w:tmpl w:val="00000012"/>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oNotTrackMoves/>
  <w:defaultTabStop w:val="720"/>
  <w:drawingGridHorizontalSpacing w:val="181"/>
  <w:drawingGridVerticalSpacing w:val="181"/>
  <w:doNotShadeFormData/>
  <w:characterSpacingControl w:val="compressPunctuation"/>
  <w:doNotValidateAgainstSchema/>
  <w:doNotDemarcateInvalidXml/>
  <w:footnotePr>
    <w:footnote w:id="-1"/>
    <w:footnote w:id="0"/>
  </w:footnotePr>
  <w:endnotePr>
    <w:endnote w:id="-1"/>
    <w:endnote w:id="0"/>
  </w:endnotePr>
  <w:compat>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0A87"/>
    <w:rsid w:val="001D1260"/>
    <w:rsid w:val="002947DA"/>
    <w:rsid w:val="00810A87"/>
    <w:rsid w:val="008224B7"/>
    <w:rsid w:val="0095377B"/>
    <w:rsid w:val="00C22921"/>
    <w:rsid w:val="00CF0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efaultImageDpi w14:val="0"/>
  <w15:docId w15:val="{F229B99E-45A5-48FE-878B-E551D503A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New" w:eastAsia="Times New Roman" w:hAnsi="Courier New"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pPr>
    <w:rPr>
      <w:rFonts w:cs="Courier New"/>
      <w:color w:val="000000"/>
      <w:sz w:val="24"/>
      <w:szCs w:val="24"/>
      <w:lang w:val="vi-VN" w:eastAsia="vi-VN"/>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66CC"/>
      <w:u w:val="single"/>
    </w:rPr>
  </w:style>
  <w:style w:type="character" w:customStyle="1" w:styleId="Picturecaption">
    <w:name w:val="Picture caption_"/>
    <w:link w:val="Picturecaption0"/>
    <w:uiPriority w:val="99"/>
    <w:rPr>
      <w:rFonts w:ascii="Times New Roman" w:hAnsi="Times New Roman" w:cs="Times New Roman"/>
      <w:sz w:val="22"/>
      <w:szCs w:val="22"/>
      <w:u w:val="none"/>
    </w:rPr>
  </w:style>
  <w:style w:type="character" w:customStyle="1" w:styleId="BodyTextChar1">
    <w:name w:val="Body Text Char1"/>
    <w:link w:val="BodyText"/>
    <w:uiPriority w:val="99"/>
    <w:rPr>
      <w:rFonts w:ascii="Times New Roman" w:hAnsi="Times New Roman" w:cs="Times New Roman"/>
      <w:sz w:val="26"/>
      <w:szCs w:val="26"/>
      <w:u w:val="none"/>
    </w:rPr>
  </w:style>
  <w:style w:type="character" w:customStyle="1" w:styleId="Bodytext2">
    <w:name w:val="Body text (2)_"/>
    <w:link w:val="Bodytext20"/>
    <w:uiPriority w:val="99"/>
    <w:rPr>
      <w:rFonts w:ascii="Times New Roman" w:hAnsi="Times New Roman" w:cs="Times New Roman"/>
      <w:sz w:val="20"/>
      <w:szCs w:val="20"/>
      <w:u w:val="none"/>
    </w:rPr>
  </w:style>
  <w:style w:type="character" w:customStyle="1" w:styleId="Heading1">
    <w:name w:val="Heading #1_"/>
    <w:link w:val="Heading10"/>
    <w:uiPriority w:val="99"/>
    <w:rPr>
      <w:rFonts w:ascii="Times New Roman" w:hAnsi="Times New Roman" w:cs="Times New Roman"/>
      <w:b/>
      <w:bCs/>
      <w:sz w:val="26"/>
      <w:szCs w:val="26"/>
      <w:u w:val="none"/>
    </w:rPr>
  </w:style>
  <w:style w:type="character" w:customStyle="1" w:styleId="Bodytext3">
    <w:name w:val="Body text (3)_"/>
    <w:link w:val="Bodytext30"/>
    <w:uiPriority w:val="99"/>
    <w:rPr>
      <w:rFonts w:ascii="Arial" w:hAnsi="Arial" w:cs="Arial"/>
      <w:i/>
      <w:iCs/>
      <w:sz w:val="8"/>
      <w:szCs w:val="8"/>
      <w:u w:val="none"/>
    </w:rPr>
  </w:style>
  <w:style w:type="paragraph" w:customStyle="1" w:styleId="Picturecaption0">
    <w:name w:val="Picture caption"/>
    <w:basedOn w:val="Normal"/>
    <w:link w:val="Picturecaption"/>
    <w:uiPriority w:val="99"/>
    <w:pPr>
      <w:shd w:val="clear" w:color="auto" w:fill="FFFFFF"/>
      <w:spacing w:line="228" w:lineRule="auto"/>
    </w:pPr>
    <w:rPr>
      <w:rFonts w:ascii="Times New Roman" w:hAnsi="Times New Roman" w:cs="Times New Roman"/>
      <w:color w:val="auto"/>
      <w:sz w:val="22"/>
      <w:szCs w:val="22"/>
      <w:lang w:eastAsia="en-US"/>
    </w:rPr>
  </w:style>
  <w:style w:type="paragraph" w:styleId="BodyText">
    <w:name w:val="Body Text"/>
    <w:basedOn w:val="Normal"/>
    <w:link w:val="BodyTextChar1"/>
    <w:uiPriority w:val="99"/>
    <w:qFormat/>
    <w:pPr>
      <w:shd w:val="clear" w:color="auto" w:fill="FFFFFF"/>
      <w:spacing w:after="100" w:line="271" w:lineRule="auto"/>
      <w:ind w:firstLine="400"/>
    </w:pPr>
    <w:rPr>
      <w:rFonts w:ascii="Times New Roman" w:hAnsi="Times New Roman" w:cs="Times New Roman"/>
      <w:color w:val="auto"/>
      <w:sz w:val="26"/>
      <w:szCs w:val="26"/>
      <w:lang w:eastAsia="en-US"/>
    </w:rPr>
  </w:style>
  <w:style w:type="character" w:customStyle="1" w:styleId="BodyTextChar">
    <w:name w:val="Body Text Char"/>
    <w:uiPriority w:val="99"/>
    <w:semiHidden/>
    <w:rPr>
      <w:rFonts w:cs="Courier New"/>
      <w:color w:val="000000"/>
      <w:lang w:val="vi-VN" w:eastAsia="vi-VN"/>
    </w:rPr>
  </w:style>
  <w:style w:type="paragraph" w:customStyle="1" w:styleId="Bodytext20">
    <w:name w:val="Body text (2)"/>
    <w:basedOn w:val="Normal"/>
    <w:link w:val="Bodytext2"/>
    <w:uiPriority w:val="99"/>
    <w:pPr>
      <w:shd w:val="clear" w:color="auto" w:fill="FFFFFF"/>
    </w:pPr>
    <w:rPr>
      <w:rFonts w:ascii="Times New Roman" w:hAnsi="Times New Roman" w:cs="Times New Roman"/>
      <w:color w:val="auto"/>
      <w:sz w:val="20"/>
      <w:szCs w:val="20"/>
      <w:lang w:eastAsia="en-US"/>
    </w:rPr>
  </w:style>
  <w:style w:type="paragraph" w:customStyle="1" w:styleId="Heading10">
    <w:name w:val="Heading #1"/>
    <w:basedOn w:val="Normal"/>
    <w:link w:val="Heading1"/>
    <w:uiPriority w:val="99"/>
    <w:pPr>
      <w:shd w:val="clear" w:color="auto" w:fill="FFFFFF"/>
      <w:spacing w:after="100" w:line="271" w:lineRule="auto"/>
      <w:ind w:firstLine="740"/>
      <w:outlineLvl w:val="0"/>
    </w:pPr>
    <w:rPr>
      <w:rFonts w:ascii="Times New Roman" w:hAnsi="Times New Roman" w:cs="Times New Roman"/>
      <w:b/>
      <w:bCs/>
      <w:color w:val="auto"/>
      <w:sz w:val="26"/>
      <w:szCs w:val="26"/>
      <w:lang w:eastAsia="en-US"/>
    </w:rPr>
  </w:style>
  <w:style w:type="paragraph" w:customStyle="1" w:styleId="Bodytext30">
    <w:name w:val="Body text (3)"/>
    <w:basedOn w:val="Normal"/>
    <w:link w:val="Bodytext3"/>
    <w:uiPriority w:val="99"/>
    <w:pPr>
      <w:shd w:val="clear" w:color="auto" w:fill="FFFFFF"/>
      <w:jc w:val="center"/>
    </w:pPr>
    <w:rPr>
      <w:rFonts w:ascii="Arial" w:hAnsi="Arial" w:cs="Arial"/>
      <w:i/>
      <w:iCs/>
      <w:color w:val="auto"/>
      <w:sz w:val="8"/>
      <w:szCs w:val="8"/>
      <w:lang w:eastAsia="en-US"/>
    </w:rPr>
  </w:style>
  <w:style w:type="table" w:styleId="TableGrid">
    <w:name w:val="Table Grid"/>
    <w:basedOn w:val="TableNormal"/>
    <w:uiPriority w:val="39"/>
    <w:rsid w:val="001D12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947DA"/>
    <w:pPr>
      <w:tabs>
        <w:tab w:val="center" w:pos="4680"/>
        <w:tab w:val="right" w:pos="9360"/>
      </w:tabs>
    </w:pPr>
  </w:style>
  <w:style w:type="character" w:customStyle="1" w:styleId="HeaderChar">
    <w:name w:val="Header Char"/>
    <w:link w:val="Header"/>
    <w:uiPriority w:val="99"/>
    <w:rsid w:val="002947DA"/>
    <w:rPr>
      <w:rFonts w:cs="Courier New"/>
      <w:color w:val="000000"/>
      <w:sz w:val="24"/>
      <w:szCs w:val="24"/>
      <w:lang w:val="vi-VN" w:eastAsia="vi-VN"/>
    </w:rPr>
  </w:style>
  <w:style w:type="paragraph" w:styleId="Footer">
    <w:name w:val="footer"/>
    <w:basedOn w:val="Normal"/>
    <w:link w:val="FooterChar"/>
    <w:uiPriority w:val="99"/>
    <w:unhideWhenUsed/>
    <w:rsid w:val="002947DA"/>
    <w:pPr>
      <w:tabs>
        <w:tab w:val="center" w:pos="4680"/>
        <w:tab w:val="right" w:pos="9360"/>
      </w:tabs>
    </w:pPr>
  </w:style>
  <w:style w:type="character" w:customStyle="1" w:styleId="FooterChar">
    <w:name w:val="Footer Char"/>
    <w:link w:val="Footer"/>
    <w:uiPriority w:val="99"/>
    <w:rsid w:val="002947DA"/>
    <w:rPr>
      <w:rFonts w:cs="Courier New"/>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8ED876-59B7-4929-80F7-6E60309AE9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E75A8AD-9FD7-4E46-A55E-B624295387B8}">
  <ds:schemaRefs>
    <ds:schemaRef ds:uri="http://schemas.microsoft.com/sharepoint/v3/contenttype/forms"/>
  </ds:schemaRefs>
</ds:datastoreItem>
</file>

<file path=customXml/itemProps3.xml><?xml version="1.0" encoding="utf-8"?>
<ds:datastoreItem xmlns:ds="http://schemas.openxmlformats.org/officeDocument/2006/customXml" ds:itemID="{25C9ECEC-6178-4AAC-A299-460D25144C3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877</Words>
  <Characters>5003</Characters>
  <Application>Microsoft Office Word</Application>
  <DocSecurity>0</DocSecurity>
  <Lines>41</Lines>
  <Paragraphs>11</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Điều 1. Phạm vi điều chỉnh</vt:lpstr>
      <vt:lpstr>Điều 4. Thời giờ làm việc</vt:lpstr>
      <vt:lpstr>Điều 7. Nghỉ chuyển ca; Nghỉ lễ, tết; Nghỉ hàng năm; Nghỉ việc riêng, nghỉ không</vt:lpstr>
      <vt:lpstr>Điều 9. Trách nhiệm của người sử dụng lao động</vt:lpstr>
      <vt:lpstr>Điều 10. Hiệu lực thi hành</vt:lpstr>
    </vt:vector>
  </TitlesOfParts>
  <Company/>
  <LinksUpToDate>false</LinksUpToDate>
  <CharactersWithSpaces>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Nhung Nguyen</cp:lastModifiedBy>
  <cp:revision>2</cp:revision>
  <dcterms:created xsi:type="dcterms:W3CDTF">2026-06-10T11:22:00Z</dcterms:created>
  <dcterms:modified xsi:type="dcterms:W3CDTF">2026-06-10T11:22:00Z</dcterms:modified>
</cp:coreProperties>
</file>