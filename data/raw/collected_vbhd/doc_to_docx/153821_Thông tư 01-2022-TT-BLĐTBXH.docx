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4A0" w:firstRow="1" w:lastRow="0" w:firstColumn="1" w:lastColumn="0" w:noHBand="0" w:noVBand="1"/>
      </w:tblPr>
      <w:tblGrid>
        <w:gridCol w:w="4380"/>
        <w:gridCol w:w="4620"/>
      </w:tblGrid>
      <w:tr w:rsidR="00EC6841" w:rsidRPr="00067AD7" w:rsidTr="008633EE">
        <w:tc>
          <w:tcPr>
            <w:tcW w:w="4380" w:type="dxa"/>
            <w:shd w:val="clear" w:color="auto" w:fill="auto"/>
          </w:tcPr>
          <w:p w:rsidR="00EC6841" w:rsidRPr="00067AD7" w:rsidRDefault="00EC6841" w:rsidP="008633EE">
            <w:pPr>
              <w:pStyle w:val="Bodytext20"/>
              <w:shd w:val="clear" w:color="auto" w:fill="auto"/>
              <w:spacing w:after="0"/>
              <w:jc w:val="center"/>
              <w:rPr>
                <w:rStyle w:val="Bodytext2"/>
                <w:b/>
                <w:bCs/>
                <w:color w:val="000000"/>
                <w:sz w:val="20"/>
                <w:szCs w:val="20"/>
                <w:lang w:eastAsia="vi-VN"/>
              </w:rPr>
            </w:pPr>
            <w:bookmarkStart w:id="0" w:name="_GoBack"/>
            <w:bookmarkEnd w:id="0"/>
            <w:r w:rsidRPr="00067AD7">
              <w:rPr>
                <w:rStyle w:val="Bodytext2"/>
                <w:b/>
                <w:bCs/>
                <w:color w:val="000000"/>
                <w:sz w:val="20"/>
                <w:szCs w:val="20"/>
                <w:lang w:eastAsia="vi-VN"/>
              </w:rPr>
              <w:t>BỘ LAO ĐỘNG - THƯƠNG BINH</w:t>
            </w:r>
            <w:r w:rsidR="0068282E" w:rsidRPr="00067AD7">
              <w:rPr>
                <w:rStyle w:val="Bodytext2"/>
                <w:b/>
                <w:bCs/>
                <w:color w:val="000000"/>
                <w:sz w:val="20"/>
                <w:szCs w:val="20"/>
                <w:lang w:val="en-US" w:eastAsia="vi-VN"/>
              </w:rPr>
              <w:t xml:space="preserve"> </w:t>
            </w:r>
            <w:r w:rsidR="00067AD7">
              <w:rPr>
                <w:rStyle w:val="Bodytext2"/>
                <w:b/>
                <w:bCs/>
                <w:color w:val="000000"/>
                <w:sz w:val="20"/>
                <w:szCs w:val="20"/>
                <w:lang w:val="en-US" w:eastAsia="vi-VN"/>
              </w:rPr>
              <w:t xml:space="preserve">                             </w:t>
            </w:r>
            <w:r w:rsidRPr="00067AD7">
              <w:rPr>
                <w:rStyle w:val="Bodytext2"/>
                <w:b/>
                <w:bCs/>
                <w:color w:val="000000"/>
                <w:sz w:val="20"/>
                <w:szCs w:val="20"/>
                <w:lang w:eastAsia="vi-VN"/>
              </w:rPr>
              <w:t>VÀ XÃ HỘI</w:t>
            </w:r>
          </w:p>
          <w:p w:rsidR="0068282E" w:rsidRPr="00067AD7" w:rsidRDefault="0068282E" w:rsidP="008633EE">
            <w:pPr>
              <w:pStyle w:val="Bodytext20"/>
              <w:shd w:val="clear" w:color="auto" w:fill="auto"/>
              <w:spacing w:after="0"/>
              <w:jc w:val="center"/>
              <w:rPr>
                <w:rStyle w:val="Bodytext2"/>
                <w:bCs/>
                <w:color w:val="000000"/>
                <w:sz w:val="20"/>
                <w:szCs w:val="20"/>
                <w:lang w:val="en-US" w:eastAsia="vi-VN"/>
              </w:rPr>
            </w:pPr>
            <w:r w:rsidRPr="00067AD7">
              <w:rPr>
                <w:rStyle w:val="Bodytext2"/>
                <w:bCs/>
                <w:color w:val="000000"/>
                <w:sz w:val="20"/>
                <w:szCs w:val="20"/>
                <w:lang w:val="en-US" w:eastAsia="vi-VN"/>
              </w:rPr>
              <w:t>_______</w:t>
            </w:r>
          </w:p>
          <w:p w:rsidR="00EC6841" w:rsidRPr="00067AD7" w:rsidRDefault="00EC6841" w:rsidP="008633EE">
            <w:pPr>
              <w:pStyle w:val="Bodytext20"/>
              <w:shd w:val="clear" w:color="auto" w:fill="auto"/>
              <w:spacing w:after="0"/>
              <w:jc w:val="center"/>
              <w:rPr>
                <w:sz w:val="20"/>
                <w:szCs w:val="20"/>
              </w:rPr>
            </w:pPr>
            <w:r w:rsidRPr="00067AD7">
              <w:rPr>
                <w:rStyle w:val="BodyTextChar1"/>
                <w:color w:val="000000"/>
                <w:sz w:val="20"/>
                <w:szCs w:val="20"/>
                <w:lang w:eastAsia="vi-VN"/>
              </w:rPr>
              <w:t>Số: 01/2022/TT-BLĐTBXH</w:t>
            </w:r>
          </w:p>
          <w:p w:rsidR="00EC6841" w:rsidRPr="00067AD7" w:rsidRDefault="00EC6841" w:rsidP="008633EE">
            <w:pPr>
              <w:pStyle w:val="Bodytext20"/>
              <w:shd w:val="clear" w:color="auto" w:fill="auto"/>
              <w:spacing w:after="0"/>
              <w:jc w:val="center"/>
              <w:rPr>
                <w:rStyle w:val="Bodytext2"/>
                <w:b/>
                <w:bCs/>
                <w:color w:val="000000"/>
                <w:sz w:val="20"/>
                <w:szCs w:val="20"/>
                <w:lang w:eastAsia="vi-VN"/>
              </w:rPr>
            </w:pPr>
          </w:p>
        </w:tc>
        <w:tc>
          <w:tcPr>
            <w:tcW w:w="4620" w:type="dxa"/>
            <w:shd w:val="clear" w:color="auto" w:fill="auto"/>
          </w:tcPr>
          <w:p w:rsidR="00EC6841" w:rsidRPr="00067AD7" w:rsidRDefault="00EC6841" w:rsidP="008633EE">
            <w:pPr>
              <w:pStyle w:val="Bodytext20"/>
              <w:shd w:val="clear" w:color="auto" w:fill="auto"/>
              <w:spacing w:after="0"/>
              <w:jc w:val="center"/>
              <w:rPr>
                <w:sz w:val="20"/>
                <w:szCs w:val="20"/>
              </w:rPr>
            </w:pPr>
            <w:r w:rsidRPr="00067AD7">
              <w:rPr>
                <w:rStyle w:val="Bodytext2"/>
                <w:b/>
                <w:bCs/>
                <w:color w:val="000000"/>
                <w:sz w:val="20"/>
                <w:szCs w:val="20"/>
                <w:lang w:eastAsia="vi-VN"/>
              </w:rPr>
              <w:t>CỘNG HÒA XÃ HỘI CHỦ NGHĨA VIỆT NAM</w:t>
            </w:r>
          </w:p>
          <w:p w:rsidR="00EC6841" w:rsidRPr="00067AD7" w:rsidRDefault="00EC6841" w:rsidP="008633EE">
            <w:pPr>
              <w:pStyle w:val="Bodytext20"/>
              <w:shd w:val="clear" w:color="auto" w:fill="auto"/>
              <w:spacing w:after="0"/>
              <w:jc w:val="center"/>
              <w:rPr>
                <w:rStyle w:val="Bodytext2"/>
                <w:b/>
                <w:bCs/>
                <w:color w:val="000000"/>
                <w:sz w:val="20"/>
                <w:szCs w:val="20"/>
                <w:lang w:eastAsia="vi-VN"/>
              </w:rPr>
            </w:pPr>
            <w:r w:rsidRPr="00067AD7">
              <w:rPr>
                <w:rStyle w:val="Bodytext2"/>
                <w:b/>
                <w:color w:val="000000"/>
                <w:sz w:val="20"/>
                <w:szCs w:val="20"/>
                <w:lang w:eastAsia="vi-VN"/>
              </w:rPr>
              <w:t xml:space="preserve">Độc lập </w:t>
            </w:r>
            <w:r w:rsidRPr="00067AD7">
              <w:rPr>
                <w:rStyle w:val="Bodytext2"/>
                <w:b/>
                <w:bCs/>
                <w:color w:val="000000"/>
                <w:sz w:val="20"/>
                <w:szCs w:val="20"/>
                <w:lang w:eastAsia="vi-VN"/>
              </w:rPr>
              <w:t xml:space="preserve">- </w:t>
            </w:r>
            <w:r w:rsidRPr="00067AD7">
              <w:rPr>
                <w:rStyle w:val="Bodytext2"/>
                <w:b/>
                <w:color w:val="000000"/>
                <w:sz w:val="20"/>
                <w:szCs w:val="20"/>
                <w:lang w:eastAsia="vi-VN"/>
              </w:rPr>
              <w:t xml:space="preserve">Tự do </w:t>
            </w:r>
            <w:r w:rsidRPr="00067AD7">
              <w:rPr>
                <w:rStyle w:val="Bodytext2"/>
                <w:b/>
                <w:bCs/>
                <w:color w:val="000000"/>
                <w:sz w:val="20"/>
                <w:szCs w:val="20"/>
                <w:lang w:eastAsia="vi-VN"/>
              </w:rPr>
              <w:t xml:space="preserve">- </w:t>
            </w:r>
            <w:r w:rsidRPr="00067AD7">
              <w:rPr>
                <w:rStyle w:val="Bodytext2"/>
                <w:b/>
                <w:color w:val="000000"/>
                <w:sz w:val="20"/>
                <w:szCs w:val="20"/>
                <w:lang w:eastAsia="vi-VN"/>
              </w:rPr>
              <w:t>Hạnh phú</w:t>
            </w:r>
            <w:r w:rsidRPr="00067AD7">
              <w:rPr>
                <w:rStyle w:val="Bodytext2"/>
                <w:b/>
                <w:bCs/>
                <w:color w:val="000000"/>
                <w:sz w:val="20"/>
                <w:szCs w:val="20"/>
                <w:lang w:eastAsia="vi-VN"/>
              </w:rPr>
              <w:t>c</w:t>
            </w:r>
          </w:p>
          <w:p w:rsidR="0068282E" w:rsidRPr="00067AD7" w:rsidRDefault="0068282E" w:rsidP="008633EE">
            <w:pPr>
              <w:pStyle w:val="Bodytext20"/>
              <w:shd w:val="clear" w:color="auto" w:fill="auto"/>
              <w:spacing w:after="0"/>
              <w:jc w:val="center"/>
              <w:rPr>
                <w:rStyle w:val="Bodytext2"/>
                <w:bCs/>
                <w:color w:val="000000"/>
                <w:sz w:val="20"/>
                <w:szCs w:val="20"/>
                <w:lang w:val="en-US" w:eastAsia="vi-VN"/>
              </w:rPr>
            </w:pPr>
            <w:r w:rsidRPr="00067AD7">
              <w:rPr>
                <w:rStyle w:val="Bodytext2"/>
                <w:bCs/>
                <w:color w:val="000000"/>
                <w:sz w:val="20"/>
                <w:szCs w:val="20"/>
                <w:lang w:val="en-US" w:eastAsia="vi-VN"/>
              </w:rPr>
              <w:t>_________________________</w:t>
            </w:r>
          </w:p>
          <w:p w:rsidR="00EC6841" w:rsidRPr="00067AD7" w:rsidRDefault="00EC6841" w:rsidP="008633EE">
            <w:pPr>
              <w:pStyle w:val="BodyText"/>
              <w:shd w:val="clear" w:color="auto" w:fill="auto"/>
              <w:tabs>
                <w:tab w:val="left" w:pos="4272"/>
              </w:tabs>
              <w:spacing w:after="0" w:line="240" w:lineRule="auto"/>
              <w:ind w:firstLine="0"/>
              <w:jc w:val="center"/>
              <w:rPr>
                <w:rStyle w:val="Bodytext2"/>
                <w:i/>
                <w:sz w:val="20"/>
                <w:szCs w:val="20"/>
              </w:rPr>
            </w:pPr>
            <w:r w:rsidRPr="00067AD7">
              <w:rPr>
                <w:rStyle w:val="BodyTextChar1"/>
                <w:i/>
                <w:color w:val="000000"/>
                <w:sz w:val="20"/>
                <w:szCs w:val="20"/>
                <w:lang w:eastAsia="vi-VN"/>
              </w:rPr>
              <w:t>Hà Nội, ngày 25 tháng 01 năm 2022</w:t>
            </w:r>
          </w:p>
        </w:tc>
      </w:tr>
    </w:tbl>
    <w:p w:rsidR="00EC6841" w:rsidRPr="00067AD7" w:rsidRDefault="00EC6841" w:rsidP="007D27B6">
      <w:pPr>
        <w:pStyle w:val="Bodytext20"/>
        <w:shd w:val="clear" w:color="auto" w:fill="auto"/>
        <w:spacing w:after="0"/>
        <w:jc w:val="center"/>
        <w:rPr>
          <w:rStyle w:val="Bodytext2"/>
          <w:b/>
          <w:bCs/>
          <w:color w:val="000000"/>
          <w:sz w:val="20"/>
          <w:szCs w:val="20"/>
          <w:lang w:eastAsia="vi-VN"/>
        </w:rPr>
      </w:pPr>
    </w:p>
    <w:p w:rsidR="00130E6C" w:rsidRPr="00067AD7" w:rsidRDefault="00130E6C" w:rsidP="007D27B6">
      <w:pPr>
        <w:pStyle w:val="BodyText"/>
        <w:shd w:val="clear" w:color="auto" w:fill="auto"/>
        <w:tabs>
          <w:tab w:val="left" w:pos="4272"/>
        </w:tabs>
        <w:spacing w:after="0" w:line="240" w:lineRule="auto"/>
        <w:ind w:firstLine="0"/>
        <w:jc w:val="center"/>
        <w:rPr>
          <w:sz w:val="20"/>
          <w:szCs w:val="20"/>
        </w:rPr>
      </w:pPr>
      <w:r w:rsidRPr="00067AD7">
        <w:rPr>
          <w:rStyle w:val="BodyTextChar1"/>
          <w:color w:val="000000"/>
          <w:sz w:val="20"/>
          <w:szCs w:val="20"/>
          <w:lang w:eastAsia="vi-VN"/>
        </w:rPr>
        <w:tab/>
      </w: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THÔNG TƯ</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eastAsia="vi-VN"/>
        </w:rPr>
      </w:pPr>
      <w:r w:rsidRPr="00067AD7">
        <w:rPr>
          <w:rStyle w:val="BodyTextChar1"/>
          <w:b/>
          <w:bCs/>
          <w:color w:val="000000"/>
          <w:sz w:val="20"/>
          <w:szCs w:val="20"/>
          <w:lang w:eastAsia="vi-VN"/>
        </w:rPr>
        <w:t>H</w:t>
      </w:r>
      <w:r w:rsidRPr="00067AD7">
        <w:rPr>
          <w:rStyle w:val="BodyTextChar1"/>
          <w:b/>
          <w:color w:val="000000"/>
          <w:sz w:val="20"/>
          <w:szCs w:val="20"/>
          <w:lang w:eastAsia="vi-VN"/>
        </w:rPr>
        <w:t>ướng dẫn thu thập, lưu trữ, tổng hợp thông tin thị trường lao động</w:t>
      </w:r>
    </w:p>
    <w:p w:rsidR="00EC6841" w:rsidRPr="00067AD7" w:rsidRDefault="00EC6841" w:rsidP="007D27B6">
      <w:pPr>
        <w:pStyle w:val="BodyText"/>
        <w:shd w:val="clear" w:color="auto" w:fill="auto"/>
        <w:spacing w:after="0" w:line="240" w:lineRule="auto"/>
        <w:ind w:firstLine="0"/>
        <w:jc w:val="center"/>
        <w:rPr>
          <w:rStyle w:val="BodyTextChar1"/>
          <w:color w:val="000000"/>
          <w:sz w:val="20"/>
          <w:szCs w:val="20"/>
          <w:lang w:val="en-US" w:eastAsia="vi-VN"/>
        </w:rPr>
      </w:pPr>
      <w:r w:rsidRPr="00067AD7">
        <w:rPr>
          <w:rStyle w:val="BodyTextChar1"/>
          <w:color w:val="000000"/>
          <w:sz w:val="20"/>
          <w:szCs w:val="20"/>
          <w:lang w:val="en-US" w:eastAsia="vi-VN"/>
        </w:rPr>
        <w:t>_______</w:t>
      </w:r>
    </w:p>
    <w:p w:rsidR="00EC6841" w:rsidRPr="00067AD7" w:rsidRDefault="00EC6841" w:rsidP="007D27B6">
      <w:pPr>
        <w:pStyle w:val="BodyText"/>
        <w:shd w:val="clear" w:color="auto" w:fill="auto"/>
        <w:spacing w:after="0" w:line="240" w:lineRule="auto"/>
        <w:ind w:firstLine="0"/>
        <w:jc w:val="center"/>
        <w:rPr>
          <w:sz w:val="20"/>
          <w:szCs w:val="20"/>
        </w:rPr>
      </w:pPr>
    </w:p>
    <w:p w:rsidR="00130E6C" w:rsidRPr="00067AD7" w:rsidRDefault="00130E6C" w:rsidP="007D27B6">
      <w:pPr>
        <w:pStyle w:val="BodyText"/>
        <w:shd w:val="clear" w:color="auto" w:fill="auto"/>
        <w:spacing w:after="120" w:line="240" w:lineRule="auto"/>
        <w:ind w:firstLine="720"/>
        <w:jc w:val="both"/>
        <w:rPr>
          <w:i/>
          <w:sz w:val="20"/>
          <w:szCs w:val="20"/>
        </w:rPr>
      </w:pPr>
      <w:r w:rsidRPr="00067AD7">
        <w:rPr>
          <w:rStyle w:val="BodyTextChar1"/>
          <w:i/>
          <w:color w:val="000000"/>
          <w:sz w:val="20"/>
          <w:szCs w:val="20"/>
          <w:lang w:eastAsia="vi-VN"/>
        </w:rPr>
        <w:t>Căn cứ Luật Việc làm ngày 16 tháng 11 năm 2013;</w:t>
      </w:r>
    </w:p>
    <w:p w:rsidR="00130E6C" w:rsidRPr="00067AD7" w:rsidRDefault="00130E6C" w:rsidP="007D27B6">
      <w:pPr>
        <w:pStyle w:val="BodyText"/>
        <w:shd w:val="clear" w:color="auto" w:fill="auto"/>
        <w:spacing w:after="120" w:line="240" w:lineRule="auto"/>
        <w:ind w:firstLine="720"/>
        <w:jc w:val="both"/>
        <w:rPr>
          <w:i/>
          <w:sz w:val="20"/>
          <w:szCs w:val="20"/>
        </w:rPr>
      </w:pPr>
      <w:r w:rsidRPr="00067AD7">
        <w:rPr>
          <w:rStyle w:val="BodyTextChar1"/>
          <w:i/>
          <w:color w:val="000000"/>
          <w:sz w:val="20"/>
          <w:szCs w:val="20"/>
          <w:lang w:eastAsia="vi-VN"/>
        </w:rPr>
        <w:t xml:space="preserve">Căn cứ Nghị định số 14/2017/NĐ-CP ngày 17/02/2017 của Chính phủ </w:t>
      </w:r>
      <w:r w:rsidRPr="00067AD7">
        <w:rPr>
          <w:rStyle w:val="BodyTextChar1"/>
          <w:i/>
          <w:iCs/>
          <w:color w:val="000000"/>
          <w:sz w:val="20"/>
          <w:szCs w:val="20"/>
          <w:lang w:eastAsia="vi-VN"/>
        </w:rPr>
        <w:t>quy định chức năng, nhiệm vụ, quyền hạn và cơ cấu tổ chức của Bộ Lao động - Thương binh và Xã hội</w:t>
      </w:r>
      <w:r w:rsidRPr="00067AD7">
        <w:rPr>
          <w:rStyle w:val="BodyTextChar1"/>
          <w:i/>
          <w:color w:val="000000"/>
          <w:sz w:val="20"/>
          <w:szCs w:val="20"/>
          <w:lang w:eastAsia="vi-VN"/>
        </w:rPr>
        <w:t>;</w:t>
      </w:r>
    </w:p>
    <w:p w:rsidR="00130E6C" w:rsidRPr="00067AD7" w:rsidRDefault="00130E6C" w:rsidP="007D27B6">
      <w:pPr>
        <w:pStyle w:val="BodyText"/>
        <w:shd w:val="clear" w:color="auto" w:fill="auto"/>
        <w:spacing w:after="120" w:line="240" w:lineRule="auto"/>
        <w:ind w:firstLine="720"/>
        <w:jc w:val="both"/>
        <w:rPr>
          <w:i/>
          <w:sz w:val="20"/>
          <w:szCs w:val="20"/>
        </w:rPr>
      </w:pPr>
      <w:r w:rsidRPr="00067AD7">
        <w:rPr>
          <w:rStyle w:val="BodyTextChar1"/>
          <w:i/>
          <w:iCs/>
          <w:color w:val="000000"/>
          <w:sz w:val="20"/>
          <w:szCs w:val="20"/>
          <w:lang w:eastAsia="vi-VN"/>
        </w:rPr>
        <w:t>Căn cứ Nghị định số</w:t>
      </w:r>
      <w:r w:rsidRPr="00067AD7">
        <w:rPr>
          <w:rStyle w:val="BodyTextChar1"/>
          <w:i/>
          <w:color w:val="000000"/>
          <w:sz w:val="20"/>
          <w:szCs w:val="20"/>
          <w:lang w:eastAsia="vi-VN"/>
        </w:rPr>
        <w:t xml:space="preserve"> 47/2020</w:t>
      </w:r>
      <w:r w:rsidRPr="00067AD7">
        <w:rPr>
          <w:rStyle w:val="BodyTextChar1"/>
          <w:i/>
          <w:iCs/>
          <w:color w:val="000000"/>
          <w:sz w:val="20"/>
          <w:szCs w:val="20"/>
          <w:lang w:eastAsia="vi-VN"/>
        </w:rPr>
        <w:t>/NĐ</w:t>
      </w:r>
      <w:r w:rsidRPr="00067AD7">
        <w:rPr>
          <w:rStyle w:val="BodyTextChar1"/>
          <w:i/>
          <w:color w:val="000000"/>
          <w:sz w:val="20"/>
          <w:szCs w:val="20"/>
          <w:lang w:eastAsia="vi-VN"/>
        </w:rPr>
        <w:t>-CP ngày 09/4/202</w:t>
      </w:r>
      <w:r w:rsidRPr="00067AD7">
        <w:rPr>
          <w:rStyle w:val="BodyTextChar1"/>
          <w:i/>
          <w:iCs/>
          <w:color w:val="000000"/>
          <w:sz w:val="20"/>
          <w:szCs w:val="20"/>
          <w:lang w:eastAsia="vi-VN"/>
        </w:rPr>
        <w:t>0 của Chính phủ về quản lý, kết nối và chia sẻ dữ liệu số của cơ quan nhà nước;</w:t>
      </w:r>
    </w:p>
    <w:p w:rsidR="00130E6C" w:rsidRPr="00067AD7" w:rsidRDefault="00130E6C" w:rsidP="007D27B6">
      <w:pPr>
        <w:pStyle w:val="BodyText"/>
        <w:shd w:val="clear" w:color="auto" w:fill="auto"/>
        <w:spacing w:after="120" w:line="240" w:lineRule="auto"/>
        <w:ind w:firstLine="720"/>
        <w:jc w:val="both"/>
        <w:rPr>
          <w:i/>
          <w:sz w:val="20"/>
          <w:szCs w:val="20"/>
        </w:rPr>
      </w:pPr>
      <w:r w:rsidRPr="00067AD7">
        <w:rPr>
          <w:rStyle w:val="BodyTextChar1"/>
          <w:i/>
          <w:iCs/>
          <w:color w:val="000000"/>
          <w:sz w:val="20"/>
          <w:szCs w:val="20"/>
          <w:lang w:eastAsia="vi-VN"/>
        </w:rPr>
        <w:t>Căn cứ Nghị định số 23/2021/NĐ</w:t>
      </w:r>
      <w:r w:rsidRPr="00067AD7">
        <w:rPr>
          <w:rStyle w:val="BodyTextChar1"/>
          <w:i/>
          <w:color w:val="000000"/>
          <w:sz w:val="20"/>
          <w:szCs w:val="20"/>
          <w:lang w:eastAsia="vi-VN"/>
        </w:rPr>
        <w:t>-</w:t>
      </w:r>
      <w:r w:rsidRPr="00067AD7">
        <w:rPr>
          <w:rStyle w:val="BodyTextChar1"/>
          <w:i/>
          <w:iCs/>
          <w:color w:val="000000"/>
          <w:sz w:val="20"/>
          <w:szCs w:val="20"/>
          <w:lang w:eastAsia="vi-VN"/>
        </w:rPr>
        <w:t>CP ngày 19/3/2021 của Chính phủ quy định chi tiết khoản 3 Điều 37 và Điều 39 của Luật Việc làm về trung tâm dịch vụ việc làm, doanh nghiệp hoạt động dịch vụ việc làm;</w:t>
      </w:r>
    </w:p>
    <w:p w:rsidR="00130E6C" w:rsidRPr="00067AD7" w:rsidRDefault="00130E6C" w:rsidP="007D27B6">
      <w:pPr>
        <w:pStyle w:val="BodyText"/>
        <w:shd w:val="clear" w:color="auto" w:fill="auto"/>
        <w:spacing w:after="120" w:line="240" w:lineRule="auto"/>
        <w:ind w:firstLine="720"/>
        <w:jc w:val="both"/>
        <w:rPr>
          <w:i/>
          <w:sz w:val="20"/>
          <w:szCs w:val="20"/>
        </w:rPr>
      </w:pPr>
      <w:r w:rsidRPr="00067AD7">
        <w:rPr>
          <w:rStyle w:val="BodyTextChar1"/>
          <w:i/>
          <w:color w:val="000000"/>
          <w:sz w:val="20"/>
          <w:szCs w:val="20"/>
          <w:lang w:eastAsia="vi-VN"/>
        </w:rPr>
        <w:t xml:space="preserve">Theo </w:t>
      </w:r>
      <w:r w:rsidRPr="00067AD7">
        <w:rPr>
          <w:rStyle w:val="BodyTextChar1"/>
          <w:i/>
          <w:iCs/>
          <w:color w:val="000000"/>
          <w:sz w:val="20"/>
          <w:szCs w:val="20"/>
          <w:lang w:eastAsia="vi-VN"/>
        </w:rPr>
        <w:t>đề nghị của Cục trưởng Cục Việc làm;</w:t>
      </w:r>
    </w:p>
    <w:p w:rsidR="00130E6C" w:rsidRPr="00067AD7" w:rsidRDefault="00130E6C" w:rsidP="007D27B6">
      <w:pPr>
        <w:pStyle w:val="BodyText"/>
        <w:shd w:val="clear" w:color="auto" w:fill="auto"/>
        <w:spacing w:after="120" w:line="240" w:lineRule="auto"/>
        <w:ind w:firstLine="720"/>
        <w:jc w:val="both"/>
        <w:rPr>
          <w:rStyle w:val="BodyTextChar1"/>
          <w:i/>
          <w:color w:val="000000"/>
          <w:sz w:val="20"/>
          <w:szCs w:val="20"/>
          <w:lang w:eastAsia="vi-VN"/>
        </w:rPr>
      </w:pPr>
      <w:r w:rsidRPr="00067AD7">
        <w:rPr>
          <w:rStyle w:val="BodyTextChar1"/>
          <w:i/>
          <w:iCs/>
          <w:color w:val="000000"/>
          <w:sz w:val="20"/>
          <w:szCs w:val="20"/>
          <w:lang w:eastAsia="vi-VN"/>
        </w:rPr>
        <w:t>Bộ trưởng Bộ Lao động - Thương binh và Xã hội ban hành Thông tư hướng dẫn thu thập, lưu trữ, tổng hợp</w:t>
      </w:r>
      <w:r w:rsidRPr="00067AD7">
        <w:rPr>
          <w:rStyle w:val="BodyTextChar1"/>
          <w:i/>
          <w:color w:val="000000"/>
          <w:sz w:val="20"/>
          <w:szCs w:val="20"/>
          <w:lang w:eastAsia="vi-VN"/>
        </w:rPr>
        <w:t xml:space="preserve"> thông tin </w:t>
      </w:r>
      <w:r w:rsidRPr="00067AD7">
        <w:rPr>
          <w:rStyle w:val="BodyTextChar1"/>
          <w:i/>
          <w:iCs/>
          <w:color w:val="000000"/>
          <w:sz w:val="20"/>
          <w:szCs w:val="20"/>
          <w:lang w:eastAsia="vi-VN"/>
        </w:rPr>
        <w:t>thị trường lao độn</w:t>
      </w:r>
      <w:r w:rsidRPr="00067AD7">
        <w:rPr>
          <w:rStyle w:val="BodyTextChar1"/>
          <w:i/>
          <w:color w:val="000000"/>
          <w:sz w:val="20"/>
          <w:szCs w:val="20"/>
          <w:lang w:eastAsia="vi-VN"/>
        </w:rPr>
        <w:t>g.</w:t>
      </w:r>
    </w:p>
    <w:p w:rsidR="00EC6841" w:rsidRPr="00067AD7" w:rsidRDefault="00EC6841" w:rsidP="007D27B6">
      <w:pPr>
        <w:pStyle w:val="BodyText"/>
        <w:shd w:val="clear" w:color="auto" w:fill="auto"/>
        <w:spacing w:after="0" w:line="240" w:lineRule="auto"/>
        <w:ind w:firstLine="0"/>
        <w:jc w:val="center"/>
        <w:rPr>
          <w:sz w:val="20"/>
          <w:szCs w:val="20"/>
        </w:rPr>
      </w:pP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eastAsia="vi-VN"/>
        </w:rPr>
      </w:pPr>
      <w:r w:rsidRPr="00067AD7">
        <w:rPr>
          <w:rStyle w:val="BodyTextChar1"/>
          <w:b/>
          <w:color w:val="000000"/>
          <w:sz w:val="20"/>
          <w:szCs w:val="20"/>
          <w:lang w:eastAsia="vi-VN"/>
        </w:rPr>
        <w:t>Chương I</w:t>
      </w:r>
      <w:r w:rsidRPr="00067AD7">
        <w:rPr>
          <w:rStyle w:val="BodyTextChar1"/>
          <w:b/>
          <w:color w:val="000000"/>
          <w:sz w:val="20"/>
          <w:szCs w:val="20"/>
          <w:lang w:eastAsia="vi-VN"/>
        </w:rPr>
        <w:br/>
      </w:r>
      <w:r w:rsidRPr="00067AD7">
        <w:rPr>
          <w:rStyle w:val="BodyTextChar1"/>
          <w:b/>
          <w:bCs/>
          <w:color w:val="000000"/>
          <w:sz w:val="20"/>
          <w:szCs w:val="20"/>
          <w:lang w:eastAsia="vi-VN"/>
        </w:rPr>
        <w:t xml:space="preserve">QUY </w:t>
      </w:r>
      <w:r w:rsidRPr="00067AD7">
        <w:rPr>
          <w:rStyle w:val="BodyTextChar1"/>
          <w:b/>
          <w:color w:val="000000"/>
          <w:sz w:val="20"/>
          <w:szCs w:val="20"/>
          <w:lang w:eastAsia="vi-VN"/>
        </w:rPr>
        <w:t>ĐỊNH CHUNG</w:t>
      </w:r>
    </w:p>
    <w:p w:rsidR="00EC6841" w:rsidRPr="00067AD7" w:rsidRDefault="00EC6841" w:rsidP="007D27B6">
      <w:pPr>
        <w:pStyle w:val="BodyText"/>
        <w:shd w:val="clear" w:color="auto" w:fill="auto"/>
        <w:spacing w:after="0" w:line="240" w:lineRule="auto"/>
        <w:ind w:firstLine="0"/>
        <w:jc w:val="center"/>
        <w:rPr>
          <w:sz w:val="20"/>
          <w:szCs w:val="20"/>
        </w:rPr>
      </w:pP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1. Phạm vi điều chỉnh</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Thông tư này hướng dẫn thu thập, lưu trữ, tổng hợp thông tin thị trường lao động thuộc thẩm quyền của Bộ Lao động - Thương binh và Xã hội ngoài các thông tin thị trường lao động thuộc hệ thống chỉ tiêu thống kê quốc gia.</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2. Đối tượng áp dụng</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Thông tư này áp dụng đối với các cơ quan, tổ chức, cá nhân có liên quan đến việc thu thập, lưu trữ, tổng hợp thông tin thị trường lao động thuộc thẩm quyền của Bộ Lao động - Thương binh và Xã hội ngoài các thông tin thị trường lao động thuộc hệ thống chỉ tiêu thống kê quốc gia.</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3. Giải thích từ ngữ</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Trong Thông tư này, các từ ngữ dưới đây được hiểu như sau:</w:t>
      </w:r>
    </w:p>
    <w:p w:rsidR="00130E6C" w:rsidRPr="00067AD7" w:rsidRDefault="00130E6C" w:rsidP="007D27B6">
      <w:pPr>
        <w:pStyle w:val="BodyText"/>
        <w:shd w:val="clear" w:color="auto" w:fill="auto"/>
        <w:tabs>
          <w:tab w:val="left" w:pos="1234"/>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Thông tin, dữ liệu về cung lao động gồm thông tin cơ bản về nhân khẩu học, trình độ giáo dục phổ thông, trình độ chuyên môn kỹ thuật, lĩnh vực giáo dục đào tạo và tình trạng việc làm của người lao động.</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 xml:space="preserve">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về cầu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gồm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cơ bản về loại hình, ngành </w:t>
      </w:r>
      <w:r w:rsidRPr="00067AD7">
        <w:rPr>
          <w:rStyle w:val="BodyTextChar1"/>
          <w:color w:val="000000"/>
          <w:sz w:val="20"/>
          <w:szCs w:val="20"/>
          <w:lang w:val="en-US"/>
        </w:rPr>
        <w:t xml:space="preserve">kinh </w:t>
      </w:r>
      <w:r w:rsidRPr="00067AD7">
        <w:rPr>
          <w:rStyle w:val="BodyTextChar1"/>
          <w:color w:val="000000"/>
          <w:sz w:val="20"/>
          <w:szCs w:val="20"/>
          <w:lang w:eastAsia="vi-VN"/>
        </w:rPr>
        <w:t xml:space="preserve">tế, việc sử dụng và </w:t>
      </w:r>
      <w:r w:rsidRPr="00067AD7">
        <w:rPr>
          <w:rStyle w:val="BodyTextChar1"/>
          <w:color w:val="000000"/>
          <w:sz w:val="20"/>
          <w:szCs w:val="20"/>
          <w:lang w:val="en-US"/>
        </w:rPr>
        <w:t xml:space="preserve">nhu </w:t>
      </w:r>
      <w:r w:rsidRPr="00067AD7">
        <w:rPr>
          <w:rStyle w:val="BodyTextChar1"/>
          <w:color w:val="000000"/>
          <w:sz w:val="20"/>
          <w:szCs w:val="20"/>
          <w:lang w:eastAsia="vi-VN"/>
        </w:rPr>
        <w:t xml:space="preserve">cầu tuyển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của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3. </w:t>
      </w:r>
      <w:r w:rsidRPr="00067AD7">
        <w:rPr>
          <w:rStyle w:val="BodyTextChar1"/>
          <w:color w:val="000000"/>
          <w:sz w:val="20"/>
          <w:szCs w:val="20"/>
          <w:lang w:eastAsia="vi-VN"/>
        </w:rPr>
        <w:t>Dữ liệu số là dữ liệu dưới dạng ký hiệu, chữ viết, chữ số, hình ảnh, âm thanh hoặc dạng tương tự được biểu diễn bằng tín hiệu số. Dữ liệu số mang thông tin số và được chia sẻ dưới dạng thông điệp dữ liệu.</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eastAsia="vi-VN"/>
        </w:rPr>
        <w:t xml:space="preserve">4. </w:t>
      </w:r>
      <w:r w:rsidRPr="00067AD7">
        <w:rPr>
          <w:rStyle w:val="BodyTextChar1"/>
          <w:b/>
          <w:color w:val="000000"/>
          <w:sz w:val="20"/>
          <w:szCs w:val="20"/>
          <w:lang w:eastAsia="vi-VN"/>
        </w:rPr>
        <w:t>Nguyên tắc thu thập, lưu trữ, tổng hợp thông tin thị trường lao động</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Thu thập thông tin thị trường lao động bảo đảm tính kịp thời, chính xác, trung thực, khoa học, khách quan và kế thừa.</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Thông tin, dữ liệu thị trường lao động được quản lý, lưu trữ, bảo mật theo các quy định của pháp luật về lưu trữ, bảo vệ bí mật nhà nước.</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5. Lập kế hoạch thu thập, lưu trữ, tổng hợp thông tin thị trường lao động</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Nguyên tắc lập kế hoạch</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Bảo đảm phục vụ kịp thời công tác quản lý nhà nước về lao động, việc làm và đáp ứng yêu cầu phát triển kinh tế - xã hội, bảo đảm quốc phòng, an ninh.</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Bảo đảm dữ liệu được thu thập chính xác, đầy đủ, có hệ thống; đáp ứng yêu cầu của Chương trình Chuyển đổi số quốc gia.</w:t>
      </w:r>
    </w:p>
    <w:p w:rsidR="00130E6C" w:rsidRPr="00067AD7" w:rsidRDefault="00130E6C" w:rsidP="007D27B6">
      <w:pPr>
        <w:pStyle w:val="BodyText"/>
        <w:shd w:val="clear" w:color="auto" w:fill="auto"/>
        <w:tabs>
          <w:tab w:val="left" w:pos="1098"/>
        </w:tabs>
        <w:spacing w:after="120" w:line="240" w:lineRule="auto"/>
        <w:ind w:firstLine="720"/>
        <w:jc w:val="both"/>
        <w:rPr>
          <w:sz w:val="20"/>
          <w:szCs w:val="20"/>
        </w:rPr>
      </w:pPr>
      <w:r w:rsidRPr="00067AD7">
        <w:rPr>
          <w:rStyle w:val="BodyTextChar1"/>
          <w:color w:val="000000"/>
          <w:sz w:val="20"/>
          <w:szCs w:val="20"/>
          <w:lang w:val="en-US" w:eastAsia="vi-VN"/>
        </w:rPr>
        <w:lastRenderedPageBreak/>
        <w:t xml:space="preserve">c) </w:t>
      </w:r>
      <w:r w:rsidRPr="00067AD7">
        <w:rPr>
          <w:rStyle w:val="BodyTextChar1"/>
          <w:color w:val="000000"/>
          <w:sz w:val="20"/>
          <w:szCs w:val="20"/>
          <w:lang w:eastAsia="vi-VN"/>
        </w:rPr>
        <w:t>Lồng ghép với các hoạt động theo chức năng, nhiệm vụ và không trùng lặp, chồng chéo nhiệm vụ.</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Bảo đảm thực hiện hiệu quả, khả thi, tiết kiệm kinh phí, nguồn lực.</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đ) Thời gian lập, phê duyệt phải bảo đảm việc giao dự toán kinh phí và triển khai thực hiện theo quy định.</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Căn cứ lập kế hoạch</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Yêu cầu của công tác quản lý nhà nước về lao động, việc làm và yêu cầu phát triển kinh tế - xã hội, bảo đảm quốc phòng, an ninh.</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Theo quy định của văn bản quy phạm pháp luật.</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Theo chức năng, nhiệm vụ, quyền hạn được giao.</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Các chương trình, đề án, dự án, đề tài, nhiệm vụ đã được cấp có thẩm quyền phê duyệt.</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đ) Nội dung thông tin thị trường lao động quy định tại khoản 1 Điều 7 và khoản 1 Điều 10 Thông tư này là căn cứ thực hiện công tác thu thập, quản lý, công bố, cung cấp và sử dụng thông tin thị trường lao động.</w:t>
      </w:r>
    </w:p>
    <w:p w:rsidR="00130E6C" w:rsidRPr="00067AD7" w:rsidRDefault="00130E6C" w:rsidP="007D27B6">
      <w:pPr>
        <w:pStyle w:val="BodyText"/>
        <w:shd w:val="clear" w:color="auto" w:fill="auto"/>
        <w:tabs>
          <w:tab w:val="left" w:pos="1040"/>
        </w:tabs>
        <w:spacing w:after="120" w:line="240" w:lineRule="auto"/>
        <w:ind w:firstLine="720"/>
        <w:jc w:val="both"/>
        <w:rPr>
          <w:sz w:val="20"/>
          <w:szCs w:val="20"/>
        </w:rPr>
      </w:pPr>
      <w:r w:rsidRPr="00067AD7">
        <w:rPr>
          <w:rStyle w:val="BodyTextChar1"/>
          <w:color w:val="000000"/>
          <w:sz w:val="20"/>
          <w:szCs w:val="20"/>
          <w:lang w:val="en-US" w:eastAsia="vi-VN"/>
        </w:rPr>
        <w:t xml:space="preserve">3. </w:t>
      </w:r>
      <w:r w:rsidRPr="00067AD7">
        <w:rPr>
          <w:rStyle w:val="BodyTextChar1"/>
          <w:color w:val="000000"/>
          <w:sz w:val="20"/>
          <w:szCs w:val="20"/>
          <w:lang w:eastAsia="vi-VN"/>
        </w:rPr>
        <w:t>Kế hoạch thu thập, lưu trữ, tổng hợp thông tin thị trường lao động gồm các nội dung cơ bản sau:</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Mục đích, yêu cầu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 xml:space="preserve">Khối lượng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cần </w:t>
      </w:r>
      <w:r w:rsidRPr="00067AD7">
        <w:rPr>
          <w:rStyle w:val="BodyTextChar1"/>
          <w:color w:val="000000"/>
          <w:sz w:val="20"/>
          <w:szCs w:val="20"/>
          <w:lang w:val="en-US"/>
        </w:rPr>
        <w:t xml:space="preserve">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 xml:space="preserve">Nội </w:t>
      </w:r>
      <w:r w:rsidRPr="00067AD7">
        <w:rPr>
          <w:rStyle w:val="BodyTextChar1"/>
          <w:color w:val="000000"/>
          <w:sz w:val="20"/>
          <w:szCs w:val="20"/>
          <w:lang w:val="en-US"/>
        </w:rPr>
        <w:t xml:space="preserve">dung </w:t>
      </w:r>
      <w:r w:rsidRPr="00067AD7">
        <w:rPr>
          <w:rStyle w:val="BodyTextChar1"/>
          <w:color w:val="000000"/>
          <w:sz w:val="20"/>
          <w:szCs w:val="20"/>
          <w:lang w:eastAsia="vi-VN"/>
        </w:rPr>
        <w:t xml:space="preserve">công việc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101"/>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Sản phẩm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đ) Kế hoạch, nguồn nhân lực thực hiện.</w:t>
      </w:r>
    </w:p>
    <w:p w:rsidR="00130E6C" w:rsidRPr="00067AD7" w:rsidRDefault="00130E6C" w:rsidP="007D27B6">
      <w:pPr>
        <w:pStyle w:val="BodyText"/>
        <w:shd w:val="clear" w:color="auto" w:fill="auto"/>
        <w:tabs>
          <w:tab w:val="left" w:pos="1086"/>
        </w:tabs>
        <w:spacing w:after="120" w:line="240" w:lineRule="auto"/>
        <w:ind w:firstLine="720"/>
        <w:jc w:val="both"/>
        <w:rPr>
          <w:sz w:val="20"/>
          <w:szCs w:val="20"/>
        </w:rPr>
      </w:pPr>
      <w:r w:rsidRPr="00067AD7">
        <w:rPr>
          <w:rStyle w:val="BodyTextChar1"/>
          <w:color w:val="000000"/>
          <w:sz w:val="20"/>
          <w:szCs w:val="20"/>
          <w:lang w:val="en-US" w:eastAsia="vi-VN"/>
        </w:rPr>
        <w:t xml:space="preserve">e) </w:t>
      </w:r>
      <w:r w:rsidRPr="00067AD7">
        <w:rPr>
          <w:rStyle w:val="BodyTextChar1"/>
          <w:color w:val="000000"/>
          <w:sz w:val="20"/>
          <w:szCs w:val="20"/>
          <w:lang w:eastAsia="vi-VN"/>
        </w:rPr>
        <w:t>Tổ chức thực hiện.</w:t>
      </w:r>
    </w:p>
    <w:p w:rsidR="00130E6C" w:rsidRPr="00067AD7" w:rsidRDefault="00130E6C" w:rsidP="007D27B6">
      <w:pPr>
        <w:pStyle w:val="BodyText"/>
        <w:shd w:val="clear" w:color="auto" w:fill="auto"/>
        <w:spacing w:after="120" w:line="240" w:lineRule="auto"/>
        <w:ind w:firstLine="720"/>
        <w:jc w:val="both"/>
        <w:rPr>
          <w:rStyle w:val="BodyTextChar1"/>
          <w:color w:val="000000"/>
          <w:sz w:val="20"/>
          <w:szCs w:val="20"/>
          <w:lang w:eastAsia="vi-VN"/>
        </w:rPr>
      </w:pPr>
      <w:r w:rsidRPr="00067AD7">
        <w:rPr>
          <w:rStyle w:val="BodyTextChar1"/>
          <w:color w:val="000000"/>
          <w:sz w:val="20"/>
          <w:szCs w:val="20"/>
          <w:lang w:val="en-US" w:eastAsia="vi-VN"/>
        </w:rPr>
        <w:t xml:space="preserve">g) </w:t>
      </w:r>
      <w:r w:rsidRPr="00067AD7">
        <w:rPr>
          <w:rStyle w:val="BodyTextChar1"/>
          <w:color w:val="000000"/>
          <w:sz w:val="20"/>
          <w:szCs w:val="20"/>
          <w:lang w:eastAsia="vi-VN"/>
        </w:rPr>
        <w:t xml:space="preserve">Dự toán </w:t>
      </w:r>
      <w:r w:rsidRPr="00067AD7">
        <w:rPr>
          <w:rStyle w:val="BodyTextChar1"/>
          <w:color w:val="000000"/>
          <w:sz w:val="20"/>
          <w:szCs w:val="20"/>
          <w:lang w:val="en-US"/>
        </w:rPr>
        <w:t xml:space="preserve">kinh </w:t>
      </w:r>
      <w:r w:rsidRPr="00067AD7">
        <w:rPr>
          <w:rStyle w:val="BodyTextChar1"/>
          <w:color w:val="000000"/>
          <w:sz w:val="20"/>
          <w:szCs w:val="20"/>
          <w:lang w:eastAsia="vi-VN"/>
        </w:rPr>
        <w:t>phí.</w:t>
      </w:r>
    </w:p>
    <w:p w:rsidR="00EC6841" w:rsidRPr="00067AD7" w:rsidRDefault="00EC6841" w:rsidP="007D27B6">
      <w:pPr>
        <w:pStyle w:val="BodyText"/>
        <w:shd w:val="clear" w:color="auto" w:fill="auto"/>
        <w:spacing w:after="0" w:line="240" w:lineRule="auto"/>
        <w:ind w:firstLine="0"/>
        <w:jc w:val="center"/>
        <w:rPr>
          <w:sz w:val="20"/>
          <w:szCs w:val="20"/>
        </w:rPr>
      </w:pP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 xml:space="preserve">Chương </w:t>
      </w:r>
      <w:r w:rsidRPr="00067AD7">
        <w:rPr>
          <w:rStyle w:val="BodyTextChar1"/>
          <w:b/>
          <w:color w:val="000000"/>
          <w:sz w:val="20"/>
          <w:szCs w:val="20"/>
          <w:lang w:val="en-US"/>
        </w:rPr>
        <w:t>II</w:t>
      </w: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val="en-US"/>
        </w:rPr>
        <w:t xml:space="preserve">THU </w:t>
      </w:r>
      <w:r w:rsidRPr="00067AD7">
        <w:rPr>
          <w:rStyle w:val="BodyTextChar1"/>
          <w:b/>
          <w:color w:val="000000"/>
          <w:sz w:val="20"/>
          <w:szCs w:val="20"/>
          <w:lang w:eastAsia="vi-VN"/>
        </w:rPr>
        <w:t xml:space="preserve">THẬP THÔNG </w:t>
      </w:r>
      <w:r w:rsidRPr="00067AD7">
        <w:rPr>
          <w:rStyle w:val="BodyTextChar1"/>
          <w:b/>
          <w:color w:val="000000"/>
          <w:sz w:val="20"/>
          <w:szCs w:val="20"/>
          <w:lang w:val="en-US"/>
        </w:rPr>
        <w:t xml:space="preserve">TIN </w:t>
      </w:r>
      <w:r w:rsidRPr="00067AD7">
        <w:rPr>
          <w:rStyle w:val="BodyTextChar1"/>
          <w:b/>
          <w:color w:val="000000"/>
          <w:sz w:val="20"/>
          <w:szCs w:val="20"/>
          <w:lang w:eastAsia="vi-VN"/>
        </w:rPr>
        <w:t xml:space="preserve">THỊ TRƯỜNG </w:t>
      </w:r>
      <w:r w:rsidRPr="00067AD7">
        <w:rPr>
          <w:rStyle w:val="BodyTextChar1"/>
          <w:b/>
          <w:color w:val="000000"/>
          <w:sz w:val="20"/>
          <w:szCs w:val="20"/>
          <w:lang w:val="en-US"/>
        </w:rPr>
        <w:t xml:space="preserve">LAO </w:t>
      </w:r>
      <w:r w:rsidRPr="00067AD7">
        <w:rPr>
          <w:rStyle w:val="BodyTextChar1"/>
          <w:b/>
          <w:color w:val="000000"/>
          <w:sz w:val="20"/>
          <w:szCs w:val="20"/>
          <w:lang w:eastAsia="vi-VN"/>
        </w:rPr>
        <w:t>ĐỘNG</w:t>
      </w: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 xml:space="preserve">Mục </w:t>
      </w:r>
      <w:r w:rsidRPr="00067AD7">
        <w:rPr>
          <w:rStyle w:val="BodyTextChar1"/>
          <w:b/>
          <w:color w:val="000000"/>
          <w:sz w:val="20"/>
          <w:szCs w:val="20"/>
          <w:lang w:val="en-US"/>
        </w:rPr>
        <w:t>1</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eastAsia="vi-VN"/>
        </w:rPr>
      </w:pPr>
      <w:r w:rsidRPr="00067AD7">
        <w:rPr>
          <w:rStyle w:val="BodyTextChar1"/>
          <w:b/>
          <w:color w:val="000000"/>
          <w:sz w:val="20"/>
          <w:szCs w:val="20"/>
          <w:lang w:val="en-US"/>
        </w:rPr>
        <w:t xml:space="preserve">THU </w:t>
      </w:r>
      <w:r w:rsidRPr="00067AD7">
        <w:rPr>
          <w:rStyle w:val="BodyTextChar1"/>
          <w:b/>
          <w:color w:val="000000"/>
          <w:sz w:val="20"/>
          <w:szCs w:val="20"/>
          <w:lang w:eastAsia="vi-VN"/>
        </w:rPr>
        <w:t xml:space="preserve">THẬP THÔNG </w:t>
      </w:r>
      <w:r w:rsidRPr="00067AD7">
        <w:rPr>
          <w:rStyle w:val="BodyTextChar1"/>
          <w:b/>
          <w:color w:val="000000"/>
          <w:sz w:val="20"/>
          <w:szCs w:val="20"/>
          <w:lang w:val="en-US"/>
        </w:rPr>
        <w:t xml:space="preserve">TIN </w:t>
      </w:r>
      <w:r w:rsidRPr="00067AD7">
        <w:rPr>
          <w:rStyle w:val="BodyTextChar1"/>
          <w:b/>
          <w:color w:val="000000"/>
          <w:sz w:val="20"/>
          <w:szCs w:val="20"/>
          <w:lang w:eastAsia="vi-VN"/>
        </w:rPr>
        <w:t xml:space="preserve">VỀ </w:t>
      </w:r>
      <w:r w:rsidRPr="00067AD7">
        <w:rPr>
          <w:rStyle w:val="BodyTextChar1"/>
          <w:b/>
          <w:color w:val="000000"/>
          <w:sz w:val="20"/>
          <w:szCs w:val="20"/>
          <w:lang w:val="en-US"/>
        </w:rPr>
        <w:t xml:space="preserve">CUNG LAO </w:t>
      </w:r>
      <w:r w:rsidRPr="00067AD7">
        <w:rPr>
          <w:rStyle w:val="BodyTextChar1"/>
          <w:b/>
          <w:color w:val="000000"/>
          <w:sz w:val="20"/>
          <w:szCs w:val="20"/>
          <w:lang w:eastAsia="vi-VN"/>
        </w:rPr>
        <w:t>ĐỘNG</w:t>
      </w:r>
    </w:p>
    <w:p w:rsidR="00EC6841" w:rsidRPr="00067AD7" w:rsidRDefault="00EC6841" w:rsidP="007D27B6">
      <w:pPr>
        <w:pStyle w:val="BodyText"/>
        <w:shd w:val="clear" w:color="auto" w:fill="auto"/>
        <w:spacing w:after="0" w:line="240" w:lineRule="auto"/>
        <w:ind w:firstLine="0"/>
        <w:jc w:val="center"/>
        <w:rPr>
          <w:b/>
          <w:sz w:val="20"/>
          <w:szCs w:val="20"/>
        </w:rPr>
      </w:pP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val="en-US"/>
        </w:rPr>
        <w:t xml:space="preserve">6. </w:t>
      </w:r>
      <w:r w:rsidRPr="00067AD7">
        <w:rPr>
          <w:rStyle w:val="BodyTextChar1"/>
          <w:b/>
          <w:color w:val="000000"/>
          <w:sz w:val="20"/>
          <w:szCs w:val="20"/>
          <w:lang w:eastAsia="vi-VN"/>
        </w:rPr>
        <w:t xml:space="preserve">Đối tượng được </w:t>
      </w:r>
      <w:r w:rsidRPr="00067AD7">
        <w:rPr>
          <w:rStyle w:val="BodyTextChar1"/>
          <w:b/>
          <w:color w:val="000000"/>
          <w:sz w:val="20"/>
          <w:szCs w:val="20"/>
          <w:lang w:val="en-US"/>
        </w:rPr>
        <w:t xml:space="preserve">thu </w:t>
      </w:r>
      <w:r w:rsidRPr="00067AD7">
        <w:rPr>
          <w:rStyle w:val="BodyTextChar1"/>
          <w:b/>
          <w:color w:val="000000"/>
          <w:sz w:val="20"/>
          <w:szCs w:val="20"/>
          <w:lang w:eastAsia="vi-VN"/>
        </w:rPr>
        <w:t>thập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 xml:space="preserve">Đối tượng được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là người từ </w:t>
      </w:r>
      <w:r w:rsidRPr="00067AD7">
        <w:rPr>
          <w:rStyle w:val="BodyTextChar1"/>
          <w:color w:val="000000"/>
          <w:sz w:val="20"/>
          <w:szCs w:val="20"/>
          <w:lang w:val="en-US"/>
        </w:rPr>
        <w:t xml:space="preserve">15 </w:t>
      </w:r>
      <w:r w:rsidRPr="00067AD7">
        <w:rPr>
          <w:rStyle w:val="BodyTextChar1"/>
          <w:color w:val="000000"/>
          <w:sz w:val="20"/>
          <w:szCs w:val="20"/>
          <w:lang w:eastAsia="vi-VN"/>
        </w:rPr>
        <w:t xml:space="preserve">tuổi trở lên đang thực tế thường trú tại địa bàn nơi thực hiện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tin.</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color w:val="000000"/>
          <w:sz w:val="20"/>
          <w:szCs w:val="20"/>
          <w:lang w:val="en-US"/>
        </w:rPr>
        <w:t xml:space="preserve">7. </w:t>
      </w:r>
      <w:r w:rsidRPr="00067AD7">
        <w:rPr>
          <w:rStyle w:val="BodyTextChar1"/>
          <w:b/>
          <w:color w:val="000000"/>
          <w:sz w:val="20"/>
          <w:szCs w:val="20"/>
          <w:lang w:eastAsia="vi-VN"/>
        </w:rPr>
        <w:t xml:space="preserve">Nội </w:t>
      </w:r>
      <w:r w:rsidRPr="00067AD7">
        <w:rPr>
          <w:rStyle w:val="BodyTextChar1"/>
          <w:b/>
          <w:color w:val="000000"/>
          <w:sz w:val="20"/>
          <w:szCs w:val="20"/>
          <w:lang w:val="en-US"/>
        </w:rPr>
        <w:t xml:space="preserve">dung thu </w:t>
      </w:r>
      <w:r w:rsidRPr="00067AD7">
        <w:rPr>
          <w:rStyle w:val="BodyTextChar1"/>
          <w:b/>
          <w:color w:val="000000"/>
          <w:sz w:val="20"/>
          <w:szCs w:val="20"/>
          <w:lang w:eastAsia="vi-VN"/>
        </w:rPr>
        <w:t>thập</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 xml:space="preserve">Nội </w:t>
      </w:r>
      <w:r w:rsidRPr="00067AD7">
        <w:rPr>
          <w:rStyle w:val="BodyTextChar1"/>
          <w:color w:val="000000"/>
          <w:sz w:val="20"/>
          <w:szCs w:val="20"/>
          <w:lang w:val="en-US"/>
        </w:rPr>
        <w:t xml:space="preserve">dung 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Họ, chữ đệm và tên </w:t>
      </w:r>
      <w:r w:rsidRPr="00067AD7">
        <w:rPr>
          <w:rStyle w:val="BodyTextChar1"/>
          <w:color w:val="000000"/>
          <w:sz w:val="20"/>
          <w:szCs w:val="20"/>
          <w:lang w:val="en-US"/>
        </w:rPr>
        <w:t xml:space="preserve">khai sinh; </w:t>
      </w:r>
      <w:r w:rsidRPr="00067AD7">
        <w:rPr>
          <w:rStyle w:val="BodyTextChar1"/>
          <w:color w:val="000000"/>
          <w:sz w:val="20"/>
          <w:szCs w:val="20"/>
          <w:lang w:eastAsia="vi-VN"/>
        </w:rPr>
        <w:t xml:space="preserve">ngày, tháng, năm </w:t>
      </w:r>
      <w:r w:rsidRPr="00067AD7">
        <w:rPr>
          <w:rStyle w:val="BodyTextChar1"/>
          <w:color w:val="000000"/>
          <w:sz w:val="20"/>
          <w:szCs w:val="20"/>
          <w:lang w:val="en-US"/>
        </w:rPr>
        <w:t xml:space="preserve">sinh; </w:t>
      </w:r>
      <w:r w:rsidRPr="00067AD7">
        <w:rPr>
          <w:rStyle w:val="BodyTextChar1"/>
          <w:color w:val="000000"/>
          <w:sz w:val="20"/>
          <w:szCs w:val="20"/>
          <w:lang w:eastAsia="vi-VN"/>
        </w:rPr>
        <w:t xml:space="preserve">giới tính; dân tộc; số định </w:t>
      </w:r>
      <w:r w:rsidRPr="00067AD7">
        <w:rPr>
          <w:rStyle w:val="BodyTextChar1"/>
          <w:color w:val="000000"/>
          <w:sz w:val="20"/>
          <w:szCs w:val="20"/>
          <w:lang w:val="en-US"/>
        </w:rPr>
        <w:t xml:space="preserve">danh </w:t>
      </w:r>
      <w:r w:rsidRPr="00067AD7">
        <w:rPr>
          <w:rStyle w:val="BodyTextChar1"/>
          <w:color w:val="000000"/>
          <w:sz w:val="20"/>
          <w:szCs w:val="20"/>
          <w:lang w:eastAsia="vi-VN"/>
        </w:rPr>
        <w:t>cá nhân.</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 xml:space="preserve">Trình độ giáo dục phổ thông </w:t>
      </w:r>
      <w:r w:rsidRPr="00067AD7">
        <w:rPr>
          <w:rStyle w:val="BodyTextChar1"/>
          <w:color w:val="000000"/>
          <w:sz w:val="20"/>
          <w:szCs w:val="20"/>
          <w:lang w:val="en-US"/>
        </w:rPr>
        <w:t xml:space="preserve">cao </w:t>
      </w:r>
      <w:r w:rsidRPr="00067AD7">
        <w:rPr>
          <w:rStyle w:val="BodyTextChar1"/>
          <w:color w:val="000000"/>
          <w:sz w:val="20"/>
          <w:szCs w:val="20"/>
          <w:lang w:eastAsia="vi-VN"/>
        </w:rPr>
        <w:t>nhất; trình độ chuyên môn kỹ thuật và chuyên ngành đào tạo.</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 xml:space="preserve">Công việc chính đang làm (tên công việc; vị thế việc làm; nơi làm việc (tên, loại hình, ngành </w:t>
      </w:r>
      <w:r w:rsidRPr="00067AD7">
        <w:rPr>
          <w:rStyle w:val="BodyTextChar1"/>
          <w:color w:val="000000"/>
          <w:sz w:val="20"/>
          <w:szCs w:val="20"/>
          <w:lang w:val="en-US"/>
        </w:rPr>
        <w:t xml:space="preserve">kinh </w:t>
      </w:r>
      <w:r w:rsidRPr="00067AD7">
        <w:rPr>
          <w:rStyle w:val="BodyTextChar1"/>
          <w:color w:val="000000"/>
          <w:sz w:val="20"/>
          <w:szCs w:val="20"/>
          <w:lang w:eastAsia="vi-VN"/>
        </w:rPr>
        <w:t>tế, địa chỉ)).</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Tình trạng thất nghiệp (công việc chính trước </w:t>
      </w:r>
      <w:r w:rsidRPr="00067AD7">
        <w:rPr>
          <w:rStyle w:val="BodyTextChar1"/>
          <w:color w:val="000000"/>
          <w:sz w:val="20"/>
          <w:szCs w:val="20"/>
          <w:lang w:val="en-US"/>
        </w:rPr>
        <w:t xml:space="preserve">khi </w:t>
      </w:r>
      <w:r w:rsidRPr="00067AD7">
        <w:rPr>
          <w:rStyle w:val="BodyTextChar1"/>
          <w:color w:val="000000"/>
          <w:sz w:val="20"/>
          <w:szCs w:val="20"/>
          <w:lang w:eastAsia="vi-VN"/>
        </w:rPr>
        <w:t xml:space="preserve">thất nghiệp, thời </w:t>
      </w:r>
      <w:r w:rsidRPr="00067AD7">
        <w:rPr>
          <w:rStyle w:val="BodyTextChar1"/>
          <w:color w:val="000000"/>
          <w:sz w:val="20"/>
          <w:szCs w:val="20"/>
          <w:lang w:val="en-US"/>
        </w:rPr>
        <w:t xml:space="preserve">gian </w:t>
      </w:r>
      <w:r w:rsidRPr="00067AD7">
        <w:rPr>
          <w:rStyle w:val="BodyTextChar1"/>
          <w:color w:val="000000"/>
          <w:sz w:val="20"/>
          <w:szCs w:val="20"/>
          <w:lang w:eastAsia="vi-VN"/>
        </w:rPr>
        <w:t>thất nghiệp).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 xml:space="preserve">đ) Lý </w:t>
      </w:r>
      <w:r w:rsidRPr="00067AD7">
        <w:rPr>
          <w:rStyle w:val="BodyTextChar1"/>
          <w:color w:val="000000"/>
          <w:sz w:val="20"/>
          <w:szCs w:val="20"/>
          <w:lang w:val="en-US"/>
        </w:rPr>
        <w:t xml:space="preserve">do </w:t>
      </w:r>
      <w:r w:rsidRPr="00067AD7">
        <w:rPr>
          <w:rStyle w:val="BodyTextChar1"/>
          <w:color w:val="000000"/>
          <w:sz w:val="20"/>
          <w:szCs w:val="20"/>
          <w:lang w:eastAsia="vi-VN"/>
        </w:rPr>
        <w:t xml:space="preserve">không </w:t>
      </w:r>
      <w:r w:rsidRPr="00067AD7">
        <w:rPr>
          <w:rStyle w:val="BodyTextChar1"/>
          <w:color w:val="000000"/>
          <w:sz w:val="20"/>
          <w:szCs w:val="20"/>
          <w:lang w:val="en-US"/>
        </w:rPr>
        <w:t xml:space="preserve">tham gia </w:t>
      </w:r>
      <w:r w:rsidRPr="00067AD7">
        <w:rPr>
          <w:rStyle w:val="BodyTextChar1"/>
          <w:color w:val="000000"/>
          <w:sz w:val="20"/>
          <w:szCs w:val="20"/>
          <w:lang w:eastAsia="vi-VN"/>
        </w:rPr>
        <w:t xml:space="preserve">hoạt động </w:t>
      </w:r>
      <w:r w:rsidRPr="00067AD7">
        <w:rPr>
          <w:rStyle w:val="BodyTextChar1"/>
          <w:color w:val="000000"/>
          <w:sz w:val="20"/>
          <w:szCs w:val="20"/>
          <w:lang w:val="en-US"/>
        </w:rPr>
        <w:t xml:space="preserve">kinh </w:t>
      </w:r>
      <w:r w:rsidRPr="00067AD7">
        <w:rPr>
          <w:rStyle w:val="BodyTextChar1"/>
          <w:color w:val="000000"/>
          <w:sz w:val="20"/>
          <w:szCs w:val="20"/>
          <w:lang w:eastAsia="vi-VN"/>
        </w:rPr>
        <w:t>tế.</w:t>
      </w:r>
    </w:p>
    <w:p w:rsidR="00130E6C" w:rsidRPr="00067AD7" w:rsidRDefault="00130E6C" w:rsidP="007D27B6">
      <w:pPr>
        <w:pStyle w:val="BodyText"/>
        <w:shd w:val="clear" w:color="auto" w:fill="auto"/>
        <w:tabs>
          <w:tab w:val="left" w:pos="1106"/>
        </w:tabs>
        <w:spacing w:after="120" w:line="240" w:lineRule="auto"/>
        <w:ind w:firstLine="720"/>
        <w:jc w:val="both"/>
        <w:rPr>
          <w:sz w:val="20"/>
          <w:szCs w:val="20"/>
        </w:rPr>
      </w:pPr>
      <w:r w:rsidRPr="00067AD7">
        <w:rPr>
          <w:rStyle w:val="BodyTextChar1"/>
          <w:color w:val="000000"/>
          <w:sz w:val="20"/>
          <w:szCs w:val="20"/>
          <w:lang w:val="en-US"/>
        </w:rPr>
        <w:t xml:space="preserve">e) Nhu </w:t>
      </w:r>
      <w:r w:rsidRPr="00067AD7">
        <w:rPr>
          <w:rStyle w:val="BodyTextChar1"/>
          <w:color w:val="000000"/>
          <w:sz w:val="20"/>
          <w:szCs w:val="20"/>
          <w:lang w:eastAsia="vi-VN"/>
        </w:rPr>
        <w:t>cầu đào tạo, việc làm.</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rPr>
        <w:t xml:space="preserve">2. Khi </w:t>
      </w:r>
      <w:r w:rsidRPr="00067AD7">
        <w:rPr>
          <w:rStyle w:val="BodyTextChar1"/>
          <w:color w:val="000000"/>
          <w:sz w:val="20"/>
          <w:szCs w:val="20"/>
          <w:lang w:eastAsia="vi-VN"/>
        </w:rPr>
        <w:t xml:space="preserve">có sự </w:t>
      </w:r>
      <w:r w:rsidRPr="00067AD7">
        <w:rPr>
          <w:rStyle w:val="BodyTextChar1"/>
          <w:color w:val="000000"/>
          <w:sz w:val="20"/>
          <w:szCs w:val="20"/>
          <w:lang w:val="en-US"/>
        </w:rPr>
        <w:t xml:space="preserve">thay </w:t>
      </w:r>
      <w:r w:rsidRPr="00067AD7">
        <w:rPr>
          <w:rStyle w:val="BodyTextChar1"/>
          <w:color w:val="000000"/>
          <w:sz w:val="20"/>
          <w:szCs w:val="20"/>
          <w:lang w:eastAsia="vi-VN"/>
        </w:rPr>
        <w:t xml:space="preserve">đổi hoặc </w:t>
      </w:r>
      <w:r w:rsidRPr="00067AD7">
        <w:rPr>
          <w:rStyle w:val="BodyTextChar1"/>
          <w:color w:val="000000"/>
          <w:sz w:val="20"/>
          <w:szCs w:val="20"/>
          <w:lang w:val="en-US"/>
        </w:rPr>
        <w:t xml:space="preserve">sai </w:t>
      </w:r>
      <w:r w:rsidRPr="00067AD7">
        <w:rPr>
          <w:rStyle w:val="BodyTextChar1"/>
          <w:color w:val="000000"/>
          <w:sz w:val="20"/>
          <w:szCs w:val="20"/>
          <w:lang w:eastAsia="vi-VN"/>
        </w:rPr>
        <w:t xml:space="preserve">sót về nội </w:t>
      </w:r>
      <w:r w:rsidRPr="00067AD7">
        <w:rPr>
          <w:rStyle w:val="BodyTextChar1"/>
          <w:color w:val="000000"/>
          <w:sz w:val="20"/>
          <w:szCs w:val="20"/>
          <w:lang w:val="en-US"/>
        </w:rPr>
        <w:t xml:space="preserve">dung </w:t>
      </w:r>
      <w:r w:rsidRPr="00067AD7">
        <w:rPr>
          <w:rStyle w:val="BodyTextChar1"/>
          <w:color w:val="000000"/>
          <w:sz w:val="20"/>
          <w:szCs w:val="20"/>
          <w:lang w:eastAsia="vi-VN"/>
        </w:rPr>
        <w:t xml:space="preserve">thông </w:t>
      </w:r>
      <w:r w:rsidRPr="00067AD7">
        <w:rPr>
          <w:rStyle w:val="BodyTextChar1"/>
          <w:color w:val="000000"/>
          <w:sz w:val="20"/>
          <w:szCs w:val="20"/>
          <w:lang w:val="en-US"/>
        </w:rPr>
        <w:t xml:space="preserve">tin quy </w:t>
      </w:r>
      <w:r w:rsidRPr="00067AD7">
        <w:rPr>
          <w:rStyle w:val="BodyTextChar1"/>
          <w:color w:val="000000"/>
          <w:sz w:val="20"/>
          <w:szCs w:val="20"/>
          <w:lang w:eastAsia="vi-VN"/>
        </w:rPr>
        <w:t xml:space="preserve">định tại khoản </w:t>
      </w:r>
      <w:r w:rsidRPr="00067AD7">
        <w:rPr>
          <w:rStyle w:val="BodyTextChar1"/>
          <w:color w:val="000000"/>
          <w:sz w:val="20"/>
          <w:szCs w:val="20"/>
          <w:lang w:val="en-US"/>
        </w:rPr>
        <w:t xml:space="preserve">1 </w:t>
      </w:r>
      <w:r w:rsidRPr="00067AD7">
        <w:rPr>
          <w:rStyle w:val="BodyTextChar1"/>
          <w:color w:val="000000"/>
          <w:sz w:val="20"/>
          <w:szCs w:val="20"/>
          <w:lang w:eastAsia="vi-VN"/>
        </w:rPr>
        <w:t xml:space="preserve">Điều này thì cơ </w:t>
      </w:r>
      <w:r w:rsidRPr="00067AD7">
        <w:rPr>
          <w:rStyle w:val="BodyTextChar1"/>
          <w:color w:val="000000"/>
          <w:sz w:val="20"/>
          <w:szCs w:val="20"/>
          <w:lang w:val="en-US"/>
        </w:rPr>
        <w:t xml:space="preserve">quan, </w:t>
      </w:r>
      <w:r w:rsidRPr="00067AD7">
        <w:rPr>
          <w:rStyle w:val="BodyTextChar1"/>
          <w:color w:val="000000"/>
          <w:sz w:val="20"/>
          <w:szCs w:val="20"/>
          <w:lang w:eastAsia="vi-VN"/>
        </w:rPr>
        <w:t xml:space="preserve">tổ chức, cá nhân có trách nhiệm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tiến hành cập nhật, chỉnh sửa.</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val="en-US"/>
        </w:rPr>
        <w:t>8</w:t>
      </w:r>
      <w:r w:rsidRPr="00067AD7">
        <w:rPr>
          <w:rStyle w:val="BodyTextChar1"/>
          <w:b/>
          <w:color w:val="000000"/>
          <w:sz w:val="20"/>
          <w:szCs w:val="20"/>
          <w:lang w:val="en-US"/>
        </w:rPr>
        <w:t xml:space="preserve">. Quy </w:t>
      </w:r>
      <w:r w:rsidRPr="00067AD7">
        <w:rPr>
          <w:rStyle w:val="BodyTextChar1"/>
          <w:b/>
          <w:color w:val="000000"/>
          <w:sz w:val="20"/>
          <w:szCs w:val="20"/>
          <w:lang w:eastAsia="vi-VN"/>
        </w:rPr>
        <w:t xml:space="preserve">trình </w:t>
      </w:r>
      <w:r w:rsidRPr="00067AD7">
        <w:rPr>
          <w:rStyle w:val="BodyTextChar1"/>
          <w:b/>
          <w:color w:val="000000"/>
          <w:sz w:val="20"/>
          <w:szCs w:val="20"/>
          <w:lang w:val="en-US"/>
        </w:rPr>
        <w:t xml:space="preserve">thu </w:t>
      </w:r>
      <w:r w:rsidRPr="00067AD7">
        <w:rPr>
          <w:rStyle w:val="BodyTextChar1"/>
          <w:b/>
          <w:color w:val="000000"/>
          <w:sz w:val="20"/>
          <w:szCs w:val="20"/>
          <w:lang w:eastAsia="vi-VN"/>
        </w:rPr>
        <w:t>thập</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 xml:space="preserve">Chuẩn bị </w:t>
      </w:r>
      <w:r w:rsidRPr="00067AD7">
        <w:rPr>
          <w:rStyle w:val="BodyTextChar1"/>
          <w:color w:val="000000"/>
          <w:sz w:val="20"/>
          <w:szCs w:val="20"/>
          <w:lang w:val="en-US"/>
        </w:rPr>
        <w:t xml:space="preserve">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tabs>
          <w:tab w:val="left" w:pos="1086"/>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Khảo sát về hiện trạng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về </w:t>
      </w:r>
      <w:r w:rsidRPr="00067AD7">
        <w:rPr>
          <w:rStyle w:val="BodyTextChar1"/>
          <w:color w:val="000000"/>
          <w:sz w:val="20"/>
          <w:szCs w:val="20"/>
          <w:lang w:val="en-US"/>
        </w:rPr>
        <w:t xml:space="preserve">cung 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10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 xml:space="preserve">Xác định phương án, thời </w:t>
      </w:r>
      <w:r w:rsidRPr="00067AD7">
        <w:rPr>
          <w:rStyle w:val="BodyTextChar1"/>
          <w:color w:val="000000"/>
          <w:sz w:val="20"/>
          <w:szCs w:val="20"/>
          <w:lang w:val="en-US"/>
        </w:rPr>
        <w:t xml:space="preserve">gian, </w:t>
      </w:r>
      <w:r w:rsidRPr="00067AD7">
        <w:rPr>
          <w:rStyle w:val="BodyTextChar1"/>
          <w:color w:val="000000"/>
          <w:sz w:val="20"/>
          <w:szCs w:val="20"/>
          <w:lang w:eastAsia="vi-VN"/>
        </w:rPr>
        <w:t>địa điểm thực hiện.</w:t>
      </w:r>
    </w:p>
    <w:p w:rsidR="00130E6C" w:rsidRPr="00067AD7" w:rsidRDefault="00130E6C" w:rsidP="007D27B6">
      <w:pPr>
        <w:pStyle w:val="BodyText"/>
        <w:shd w:val="clear" w:color="auto" w:fill="auto"/>
        <w:tabs>
          <w:tab w:val="left" w:pos="1077"/>
        </w:tabs>
        <w:spacing w:after="120" w:line="240" w:lineRule="auto"/>
        <w:ind w:firstLine="720"/>
        <w:jc w:val="both"/>
        <w:rPr>
          <w:sz w:val="20"/>
          <w:szCs w:val="20"/>
        </w:rPr>
      </w:pPr>
      <w:r w:rsidRPr="00067AD7">
        <w:rPr>
          <w:rStyle w:val="BodyTextChar1"/>
          <w:color w:val="000000"/>
          <w:sz w:val="20"/>
          <w:szCs w:val="20"/>
          <w:lang w:val="en-US"/>
        </w:rPr>
        <w:t xml:space="preserve">c) Trang </w:t>
      </w:r>
      <w:r w:rsidRPr="00067AD7">
        <w:rPr>
          <w:rStyle w:val="BodyTextChar1"/>
          <w:color w:val="000000"/>
          <w:sz w:val="20"/>
          <w:szCs w:val="20"/>
          <w:lang w:eastAsia="vi-VN"/>
        </w:rPr>
        <w:t>thiết bị, phương tiện thực hiện.</w:t>
      </w:r>
    </w:p>
    <w:p w:rsidR="00130E6C" w:rsidRPr="00067AD7" w:rsidRDefault="00130E6C" w:rsidP="007D27B6">
      <w:pPr>
        <w:pStyle w:val="BodyText"/>
        <w:shd w:val="clear" w:color="auto" w:fill="auto"/>
        <w:tabs>
          <w:tab w:val="left" w:pos="1101"/>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Xác định </w:t>
      </w:r>
      <w:r w:rsidRPr="00067AD7">
        <w:rPr>
          <w:rStyle w:val="BodyTextChar1"/>
          <w:color w:val="000000"/>
          <w:sz w:val="20"/>
          <w:szCs w:val="20"/>
          <w:lang w:val="en-US"/>
        </w:rPr>
        <w:t xml:space="preserve">kinh </w:t>
      </w:r>
      <w:r w:rsidRPr="00067AD7">
        <w:rPr>
          <w:rStyle w:val="BodyTextChar1"/>
          <w:color w:val="000000"/>
          <w:sz w:val="20"/>
          <w:szCs w:val="20"/>
          <w:lang w:eastAsia="vi-VN"/>
        </w:rPr>
        <w:t xml:space="preserve">phí thực hiện </w:t>
      </w:r>
      <w:r w:rsidRPr="00067AD7">
        <w:rPr>
          <w:rStyle w:val="BodyTextChar1"/>
          <w:color w:val="000000"/>
          <w:sz w:val="20"/>
          <w:szCs w:val="20"/>
          <w:lang w:val="en-US"/>
        </w:rPr>
        <w:t xml:space="preserve">theo quy </w:t>
      </w:r>
      <w:r w:rsidRPr="00067AD7">
        <w:rPr>
          <w:rStyle w:val="BodyTextChar1"/>
          <w:color w:val="000000"/>
          <w:sz w:val="20"/>
          <w:szCs w:val="20"/>
          <w:lang w:eastAsia="vi-VN"/>
        </w:rPr>
        <w:t>định.</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lastRenderedPageBreak/>
        <w:t xml:space="preserve">đ) Thông báo </w:t>
      </w:r>
      <w:r w:rsidRPr="00067AD7">
        <w:rPr>
          <w:rStyle w:val="BodyTextChar1"/>
          <w:color w:val="000000"/>
          <w:sz w:val="20"/>
          <w:szCs w:val="20"/>
          <w:lang w:val="en-US"/>
        </w:rPr>
        <w:t xml:space="preserve">cho </w:t>
      </w:r>
      <w:r w:rsidRPr="00067AD7">
        <w:rPr>
          <w:rStyle w:val="BodyTextChar1"/>
          <w:color w:val="000000"/>
          <w:sz w:val="20"/>
          <w:szCs w:val="20"/>
          <w:lang w:eastAsia="vi-VN"/>
        </w:rPr>
        <w:t xml:space="preserve">đơn vị, cá nhân liên </w:t>
      </w:r>
      <w:r w:rsidRPr="00067AD7">
        <w:rPr>
          <w:rStyle w:val="BodyTextChar1"/>
          <w:color w:val="000000"/>
          <w:sz w:val="20"/>
          <w:szCs w:val="20"/>
          <w:lang w:val="en-US"/>
        </w:rPr>
        <w:t xml:space="preserve">quan </w:t>
      </w:r>
      <w:r w:rsidRPr="00067AD7">
        <w:rPr>
          <w:rStyle w:val="BodyTextChar1"/>
          <w:color w:val="000000"/>
          <w:sz w:val="20"/>
          <w:szCs w:val="20"/>
          <w:lang w:eastAsia="vi-VN"/>
        </w:rPr>
        <w:t>để thực hiện.</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 xml:space="preserve">Thực hiện </w:t>
      </w:r>
      <w:r w:rsidRPr="00067AD7">
        <w:rPr>
          <w:rStyle w:val="BodyTextChar1"/>
          <w:color w:val="000000"/>
          <w:sz w:val="20"/>
          <w:szCs w:val="20"/>
          <w:lang w:val="en-US"/>
        </w:rPr>
        <w:t xml:space="preserve">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Xây dựng biểu mẫu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về </w:t>
      </w:r>
      <w:r w:rsidRPr="00067AD7">
        <w:rPr>
          <w:rStyle w:val="BodyTextChar1"/>
          <w:color w:val="000000"/>
          <w:sz w:val="20"/>
          <w:szCs w:val="20"/>
          <w:lang w:val="en-US"/>
        </w:rPr>
        <w:t xml:space="preserve">cung 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theo nhu </w:t>
      </w:r>
      <w:r w:rsidRPr="00067AD7">
        <w:rPr>
          <w:rStyle w:val="BodyTextChar1"/>
          <w:color w:val="000000"/>
          <w:sz w:val="20"/>
          <w:szCs w:val="20"/>
          <w:lang w:eastAsia="vi-VN"/>
        </w:rPr>
        <w:t xml:space="preserve">cầu của địa phương và đảm bảo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tối thiểu </w:t>
      </w:r>
      <w:r w:rsidRPr="00067AD7">
        <w:rPr>
          <w:rStyle w:val="BodyTextChar1"/>
          <w:color w:val="000000"/>
          <w:sz w:val="20"/>
          <w:szCs w:val="20"/>
          <w:lang w:val="en-US"/>
        </w:rPr>
        <w:t xml:space="preserve">theo </w:t>
      </w:r>
      <w:r w:rsidRPr="00067AD7">
        <w:rPr>
          <w:rStyle w:val="BodyTextChar1"/>
          <w:color w:val="000000"/>
          <w:sz w:val="20"/>
          <w:szCs w:val="20"/>
          <w:lang w:eastAsia="vi-VN"/>
        </w:rPr>
        <w:t xml:space="preserve">Mẫu số </w:t>
      </w:r>
      <w:r w:rsidRPr="00067AD7">
        <w:rPr>
          <w:rStyle w:val="BodyTextChar1"/>
          <w:color w:val="000000"/>
          <w:sz w:val="20"/>
          <w:szCs w:val="20"/>
          <w:lang w:val="en-US"/>
        </w:rPr>
        <w:t xml:space="preserve">01 ban </w:t>
      </w:r>
      <w:r w:rsidRPr="00067AD7">
        <w:rPr>
          <w:rStyle w:val="BodyTextChar1"/>
          <w:color w:val="000000"/>
          <w:sz w:val="20"/>
          <w:szCs w:val="20"/>
          <w:lang w:eastAsia="vi-VN"/>
        </w:rPr>
        <w:t xml:space="preserve">hành kèm </w:t>
      </w:r>
      <w:r w:rsidRPr="00067AD7">
        <w:rPr>
          <w:rStyle w:val="BodyTextChar1"/>
          <w:color w:val="000000"/>
          <w:sz w:val="20"/>
          <w:szCs w:val="20"/>
          <w:lang w:val="en-US"/>
        </w:rPr>
        <w:t xml:space="preserve">theo </w:t>
      </w:r>
      <w:r w:rsidRPr="00067AD7">
        <w:rPr>
          <w:rStyle w:val="BodyTextChar1"/>
          <w:color w:val="000000"/>
          <w:sz w:val="20"/>
          <w:szCs w:val="20"/>
          <w:lang w:eastAsia="vi-VN"/>
        </w:rPr>
        <w:t>Thông tư này.</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 xml:space="preserve">Tiến hành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w:t>
      </w:r>
      <w:r w:rsidRPr="00067AD7">
        <w:rPr>
          <w:rStyle w:val="BodyTextChar1"/>
          <w:color w:val="000000"/>
          <w:sz w:val="20"/>
          <w:szCs w:val="20"/>
          <w:lang w:val="en-US"/>
        </w:rPr>
        <w:t xml:space="preserve">theo </w:t>
      </w:r>
      <w:r w:rsidRPr="00067AD7">
        <w:rPr>
          <w:rStyle w:val="BodyTextChar1"/>
          <w:color w:val="000000"/>
          <w:sz w:val="20"/>
          <w:szCs w:val="20"/>
          <w:lang w:eastAsia="vi-VN"/>
        </w:rPr>
        <w:t xml:space="preserve">biểu mẫu đã xây dựng; xử lý các vấn đề phát </w:t>
      </w:r>
      <w:r w:rsidRPr="00067AD7">
        <w:rPr>
          <w:rStyle w:val="BodyTextChar1"/>
          <w:color w:val="000000"/>
          <w:sz w:val="20"/>
          <w:szCs w:val="20"/>
          <w:lang w:val="en-US"/>
        </w:rPr>
        <w:t xml:space="preserve">sinh, </w:t>
      </w:r>
      <w:r w:rsidRPr="00067AD7">
        <w:rPr>
          <w:rStyle w:val="BodyTextChar1"/>
          <w:color w:val="000000"/>
          <w:sz w:val="20"/>
          <w:szCs w:val="20"/>
          <w:lang w:eastAsia="vi-VN"/>
        </w:rPr>
        <w:t xml:space="preserve">điều chỉnh bổ </w:t>
      </w:r>
      <w:r w:rsidRPr="00067AD7">
        <w:rPr>
          <w:rStyle w:val="BodyTextChar1"/>
          <w:color w:val="000000"/>
          <w:sz w:val="20"/>
          <w:szCs w:val="20"/>
          <w:lang w:val="en-US"/>
        </w:rPr>
        <w:t xml:space="preserve">sung </w:t>
      </w:r>
      <w:r w:rsidRPr="00067AD7">
        <w:rPr>
          <w:rStyle w:val="BodyTextChar1"/>
          <w:color w:val="000000"/>
          <w:sz w:val="20"/>
          <w:szCs w:val="20"/>
          <w:lang w:eastAsia="vi-VN"/>
        </w:rPr>
        <w:t>biểu mẫu (nếu cần).</w:t>
      </w:r>
    </w:p>
    <w:p w:rsidR="00130E6C" w:rsidRPr="00067AD7" w:rsidRDefault="00130E6C" w:rsidP="007D27B6">
      <w:pPr>
        <w:pStyle w:val="BodyText"/>
        <w:shd w:val="clear" w:color="auto" w:fill="auto"/>
        <w:tabs>
          <w:tab w:val="left" w:pos="1106"/>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 xml:space="preserve">Kiểm </w:t>
      </w:r>
      <w:r w:rsidRPr="00067AD7">
        <w:rPr>
          <w:rStyle w:val="BodyTextChar1"/>
          <w:color w:val="000000"/>
          <w:sz w:val="20"/>
          <w:szCs w:val="20"/>
          <w:lang w:val="en-US"/>
        </w:rPr>
        <w:t xml:space="preserve">tra, </w:t>
      </w:r>
      <w:r w:rsidRPr="00067AD7">
        <w:rPr>
          <w:rStyle w:val="BodyTextChar1"/>
          <w:color w:val="000000"/>
          <w:sz w:val="20"/>
          <w:szCs w:val="20"/>
          <w:lang w:eastAsia="vi-VN"/>
        </w:rPr>
        <w:t xml:space="preserve">xác nhận thông </w:t>
      </w:r>
      <w:r w:rsidRPr="00067AD7">
        <w:rPr>
          <w:rStyle w:val="BodyTextChar1"/>
          <w:color w:val="000000"/>
          <w:sz w:val="20"/>
          <w:szCs w:val="20"/>
          <w:lang w:val="en-US"/>
        </w:rPr>
        <w:t>tin.</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Nhập, đối soát thông </w:t>
      </w:r>
      <w:r w:rsidRPr="00067AD7">
        <w:rPr>
          <w:rStyle w:val="BodyTextChar1"/>
          <w:color w:val="000000"/>
          <w:sz w:val="20"/>
          <w:szCs w:val="20"/>
          <w:lang w:val="en-US"/>
        </w:rPr>
        <w:t xml:space="preserve">tin </w:t>
      </w:r>
      <w:r w:rsidRPr="00067AD7">
        <w:rPr>
          <w:rStyle w:val="BodyTextChar1"/>
          <w:color w:val="000000"/>
          <w:sz w:val="20"/>
          <w:szCs w:val="20"/>
          <w:lang w:eastAsia="vi-VN"/>
        </w:rPr>
        <w:t>thành dạng số.</w:t>
      </w:r>
    </w:p>
    <w:p w:rsidR="00130E6C" w:rsidRPr="00067AD7" w:rsidRDefault="00130E6C" w:rsidP="007D27B6">
      <w:pPr>
        <w:pStyle w:val="BodyText"/>
        <w:shd w:val="clear" w:color="auto" w:fill="auto"/>
        <w:tabs>
          <w:tab w:val="left" w:pos="1097"/>
        </w:tabs>
        <w:spacing w:after="120" w:line="240" w:lineRule="auto"/>
        <w:ind w:firstLine="720"/>
        <w:jc w:val="both"/>
        <w:rPr>
          <w:sz w:val="20"/>
          <w:szCs w:val="20"/>
        </w:rPr>
      </w:pPr>
      <w:r w:rsidRPr="00067AD7">
        <w:rPr>
          <w:rStyle w:val="BodyTextChar1"/>
          <w:color w:val="000000"/>
          <w:sz w:val="20"/>
          <w:szCs w:val="20"/>
          <w:lang w:val="en-US"/>
        </w:rPr>
        <w:t xml:space="preserve">3. Giao </w:t>
      </w:r>
      <w:r w:rsidRPr="00067AD7">
        <w:rPr>
          <w:rStyle w:val="BodyTextChar1"/>
          <w:color w:val="000000"/>
          <w:sz w:val="20"/>
          <w:szCs w:val="20"/>
          <w:lang w:eastAsia="vi-VN"/>
        </w:rPr>
        <w:t xml:space="preserve">nộp, sử dụng thông </w:t>
      </w:r>
      <w:r w:rsidRPr="00067AD7">
        <w:rPr>
          <w:rStyle w:val="BodyTextChar1"/>
          <w:color w:val="000000"/>
          <w:sz w:val="20"/>
          <w:szCs w:val="20"/>
          <w:lang w:val="en-US"/>
        </w:rPr>
        <w:t xml:space="preserve">tin, </w:t>
      </w:r>
      <w:r w:rsidRPr="00067AD7">
        <w:rPr>
          <w:rStyle w:val="BodyTextChar1"/>
          <w:color w:val="000000"/>
          <w:sz w:val="20"/>
          <w:szCs w:val="20"/>
          <w:lang w:eastAsia="vi-VN"/>
        </w:rPr>
        <w:t>dữ liệu</w:t>
      </w:r>
    </w:p>
    <w:p w:rsidR="00130E6C" w:rsidRPr="00067AD7" w:rsidRDefault="00130E6C" w:rsidP="007D27B6">
      <w:pPr>
        <w:pStyle w:val="BodyText"/>
        <w:shd w:val="clear" w:color="auto" w:fill="auto"/>
        <w:tabs>
          <w:tab w:val="left" w:pos="1106"/>
        </w:tabs>
        <w:spacing w:after="120" w:line="240" w:lineRule="auto"/>
        <w:ind w:firstLine="720"/>
        <w:jc w:val="both"/>
        <w:rPr>
          <w:sz w:val="20"/>
          <w:szCs w:val="20"/>
        </w:rPr>
      </w:pPr>
      <w:r w:rsidRPr="00067AD7">
        <w:rPr>
          <w:rStyle w:val="BodyTextChar1"/>
          <w:color w:val="000000"/>
          <w:sz w:val="20"/>
          <w:szCs w:val="20"/>
          <w:lang w:val="en-US"/>
        </w:rPr>
        <w:t xml:space="preserve">a) Giao </w:t>
      </w:r>
      <w:r w:rsidRPr="00067AD7">
        <w:rPr>
          <w:rStyle w:val="BodyTextChar1"/>
          <w:color w:val="000000"/>
          <w:sz w:val="20"/>
          <w:szCs w:val="20"/>
          <w:lang w:eastAsia="vi-VN"/>
        </w:rPr>
        <w:t xml:space="preserve">nộp thông </w:t>
      </w:r>
      <w:r w:rsidRPr="00067AD7">
        <w:rPr>
          <w:rStyle w:val="BodyTextChar1"/>
          <w:color w:val="000000"/>
          <w:sz w:val="20"/>
          <w:szCs w:val="20"/>
          <w:lang w:val="en-US"/>
        </w:rPr>
        <w:t xml:space="preserve">tin, </w:t>
      </w:r>
      <w:r w:rsidRPr="00067AD7">
        <w:rPr>
          <w:rStyle w:val="BodyTextChar1"/>
          <w:color w:val="000000"/>
          <w:sz w:val="20"/>
          <w:szCs w:val="20"/>
          <w:lang w:eastAsia="vi-VN"/>
        </w:rPr>
        <w:t>dữ liệu (dạng số hoặc trên giấy).</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 xml:space="preserve">Cập nhật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lên hệ thống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106"/>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 xml:space="preserve">Lập báo cáo, thống kê </w:t>
      </w:r>
      <w:r w:rsidRPr="00067AD7">
        <w:rPr>
          <w:rStyle w:val="BodyTextChar1"/>
          <w:color w:val="000000"/>
          <w:sz w:val="20"/>
          <w:szCs w:val="20"/>
          <w:lang w:val="en-US"/>
        </w:rPr>
        <w:t xml:space="preserve">theo quy </w:t>
      </w:r>
      <w:r w:rsidRPr="00067AD7">
        <w:rPr>
          <w:rStyle w:val="BodyTextChar1"/>
          <w:color w:val="000000"/>
          <w:sz w:val="20"/>
          <w:szCs w:val="20"/>
          <w:lang w:eastAsia="vi-VN"/>
        </w:rPr>
        <w:t>định.</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4. </w:t>
      </w:r>
      <w:r w:rsidRPr="00067AD7">
        <w:rPr>
          <w:rStyle w:val="BodyTextChar1"/>
          <w:color w:val="000000"/>
          <w:sz w:val="20"/>
          <w:szCs w:val="20"/>
          <w:lang w:eastAsia="vi-VN"/>
        </w:rPr>
        <w:t>Sở Lao động - Thương binh và Xã hội tỉnh, thành phố trực thuộc trung ương (sau đây gọi chung là Sở Lao động - Thương binh và Xã hội) căn cứ vào thực trạng và nhu cầu thông tin, dữ liệu về cung lao động của địa phương để xây dựng kế hoạch và triển khai thu thập, cập nhật thông tin về cung lao động.</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eastAsia="vi-VN"/>
        </w:rPr>
      </w:pP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Mục 2</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eastAsia="vi-VN"/>
        </w:rPr>
      </w:pPr>
      <w:r w:rsidRPr="00067AD7">
        <w:rPr>
          <w:rStyle w:val="BodyTextChar1"/>
          <w:b/>
          <w:color w:val="000000"/>
          <w:sz w:val="20"/>
          <w:szCs w:val="20"/>
          <w:lang w:eastAsia="vi-VN"/>
        </w:rPr>
        <w:t>THU THẬP THÔNG TIN VỀ CẦU LAO ĐỘNG</w:t>
      </w:r>
    </w:p>
    <w:p w:rsidR="00130E6C" w:rsidRPr="00067AD7" w:rsidRDefault="00130E6C" w:rsidP="007D27B6">
      <w:pPr>
        <w:pStyle w:val="BodyText"/>
        <w:shd w:val="clear" w:color="auto" w:fill="auto"/>
        <w:spacing w:after="0" w:line="240" w:lineRule="auto"/>
        <w:ind w:firstLine="0"/>
        <w:jc w:val="center"/>
        <w:rPr>
          <w:b/>
          <w:sz w:val="20"/>
          <w:szCs w:val="20"/>
        </w:rPr>
      </w:pP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eastAsia="vi-VN"/>
        </w:rPr>
        <w:t xml:space="preserve">9. </w:t>
      </w:r>
      <w:r w:rsidRPr="00067AD7">
        <w:rPr>
          <w:rStyle w:val="BodyTextChar1"/>
          <w:b/>
          <w:color w:val="000000"/>
          <w:sz w:val="20"/>
          <w:szCs w:val="20"/>
          <w:lang w:eastAsia="vi-VN"/>
        </w:rPr>
        <w:t>Đối tượng được thu thập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Đối tượng được thu thập là người sử dụng lao động theo quy định tại khoản 2 Điều 3 Bộ luật Lao động.</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10. Nội dung thu thập</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Nội dung thu thập</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Việc sử dụng lao động của người sử dụng lao động theo quy định tại khoản 2 Điều 12 Bộ luật Lao động.</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Nhu cầu tuyển dụng lao động của người sử dụng lao động.</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Khi có sự thay đổi hoặc sai sót trong quá trình thu thập thông tin quy định tại khoản 1 Điều này thì cơ quan, tổ chức, cá nhân có trách nhiệm thu thập thông tin tiến hành cập nhật, chỉnh sửa.</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val="en-US"/>
        </w:rPr>
        <w:t xml:space="preserve">11. Quy </w:t>
      </w:r>
      <w:r w:rsidRPr="00067AD7">
        <w:rPr>
          <w:rStyle w:val="BodyTextChar1"/>
          <w:b/>
          <w:bCs/>
          <w:color w:val="000000"/>
          <w:sz w:val="20"/>
          <w:szCs w:val="20"/>
          <w:lang w:eastAsia="vi-VN"/>
        </w:rPr>
        <w:t xml:space="preserve">trình </w:t>
      </w:r>
      <w:r w:rsidRPr="00067AD7">
        <w:rPr>
          <w:rStyle w:val="BodyTextChar1"/>
          <w:b/>
          <w:bCs/>
          <w:color w:val="000000"/>
          <w:sz w:val="20"/>
          <w:szCs w:val="20"/>
          <w:lang w:val="en-US"/>
        </w:rPr>
        <w:t xml:space="preserve">thu </w:t>
      </w:r>
      <w:r w:rsidRPr="00067AD7">
        <w:rPr>
          <w:rStyle w:val="BodyTextChar1"/>
          <w:b/>
          <w:color w:val="000000"/>
          <w:sz w:val="20"/>
          <w:szCs w:val="20"/>
          <w:lang w:eastAsia="vi-VN"/>
        </w:rPr>
        <w:t>thập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1. Quy </w:t>
      </w:r>
      <w:r w:rsidRPr="00067AD7">
        <w:rPr>
          <w:rStyle w:val="BodyTextChar1"/>
          <w:color w:val="000000"/>
          <w:sz w:val="20"/>
          <w:szCs w:val="20"/>
          <w:lang w:eastAsia="vi-VN"/>
        </w:rPr>
        <w:t xml:space="preserve">trình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của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theo quy </w:t>
      </w:r>
      <w:r w:rsidRPr="00067AD7">
        <w:rPr>
          <w:rStyle w:val="BodyTextChar1"/>
          <w:color w:val="000000"/>
          <w:sz w:val="20"/>
          <w:szCs w:val="20"/>
          <w:lang w:eastAsia="vi-VN"/>
        </w:rPr>
        <w:t xml:space="preserve">định tại điểm </w:t>
      </w:r>
      <w:r w:rsidRPr="00067AD7">
        <w:rPr>
          <w:rStyle w:val="BodyTextChar1"/>
          <w:color w:val="000000"/>
          <w:sz w:val="20"/>
          <w:szCs w:val="20"/>
          <w:lang w:val="en-US"/>
        </w:rPr>
        <w:t xml:space="preserve">a </w:t>
      </w:r>
      <w:r w:rsidRPr="00067AD7">
        <w:rPr>
          <w:rStyle w:val="BodyTextChar1"/>
          <w:color w:val="000000"/>
          <w:sz w:val="20"/>
          <w:szCs w:val="20"/>
          <w:lang w:eastAsia="vi-VN"/>
        </w:rPr>
        <w:t xml:space="preserve">khoản </w:t>
      </w:r>
      <w:r w:rsidRPr="00067AD7">
        <w:rPr>
          <w:rStyle w:val="BodyTextChar1"/>
          <w:color w:val="000000"/>
          <w:sz w:val="20"/>
          <w:szCs w:val="20"/>
          <w:lang w:val="en-US"/>
        </w:rPr>
        <w:t xml:space="preserve">1 </w:t>
      </w:r>
      <w:r w:rsidRPr="00067AD7">
        <w:rPr>
          <w:rStyle w:val="BodyTextChar1"/>
          <w:color w:val="000000"/>
          <w:sz w:val="20"/>
          <w:szCs w:val="20"/>
          <w:lang w:eastAsia="vi-VN"/>
        </w:rPr>
        <w:t xml:space="preserve">Điều </w:t>
      </w:r>
      <w:r w:rsidRPr="00067AD7">
        <w:rPr>
          <w:rStyle w:val="BodyTextChar1"/>
          <w:color w:val="000000"/>
          <w:sz w:val="20"/>
          <w:szCs w:val="20"/>
          <w:lang w:val="en-US"/>
        </w:rPr>
        <w:t xml:space="preserve">10 </w:t>
      </w:r>
      <w:r w:rsidRPr="00067AD7">
        <w:rPr>
          <w:rStyle w:val="BodyTextChar1"/>
          <w:color w:val="000000"/>
          <w:sz w:val="20"/>
          <w:szCs w:val="20"/>
          <w:lang w:eastAsia="vi-VN"/>
        </w:rPr>
        <w:t xml:space="preserve">Thông tư này thực hiện </w:t>
      </w:r>
      <w:r w:rsidRPr="00067AD7">
        <w:rPr>
          <w:rStyle w:val="BodyTextChar1"/>
          <w:color w:val="000000"/>
          <w:sz w:val="20"/>
          <w:szCs w:val="20"/>
          <w:lang w:val="en-US"/>
        </w:rPr>
        <w:t xml:space="preserve">theo quy </w:t>
      </w:r>
      <w:r w:rsidRPr="00067AD7">
        <w:rPr>
          <w:rStyle w:val="BodyTextChar1"/>
          <w:color w:val="000000"/>
          <w:sz w:val="20"/>
          <w:szCs w:val="20"/>
          <w:lang w:eastAsia="vi-VN"/>
        </w:rPr>
        <w:t xml:space="preserve">định tại Điều </w:t>
      </w:r>
      <w:r w:rsidRPr="00067AD7">
        <w:rPr>
          <w:rStyle w:val="BodyTextChar1"/>
          <w:color w:val="000000"/>
          <w:sz w:val="20"/>
          <w:szCs w:val="20"/>
          <w:lang w:val="en-US"/>
        </w:rPr>
        <w:t xml:space="preserve">4 </w:t>
      </w:r>
      <w:r w:rsidRPr="00067AD7">
        <w:rPr>
          <w:rStyle w:val="BodyTextChar1"/>
          <w:color w:val="000000"/>
          <w:sz w:val="20"/>
          <w:szCs w:val="20"/>
          <w:lang w:eastAsia="vi-VN"/>
        </w:rPr>
        <w:t xml:space="preserve">Nghị định số 145/2020/NĐ-CP ngày </w:t>
      </w:r>
      <w:r w:rsidRPr="00067AD7">
        <w:rPr>
          <w:rStyle w:val="BodyTextChar1"/>
          <w:color w:val="000000"/>
          <w:sz w:val="20"/>
          <w:szCs w:val="20"/>
          <w:lang w:val="en-US"/>
        </w:rPr>
        <w:t xml:space="preserve">14 </w:t>
      </w:r>
      <w:r w:rsidRPr="00067AD7">
        <w:rPr>
          <w:rStyle w:val="BodyTextChar1"/>
          <w:color w:val="000000"/>
          <w:sz w:val="20"/>
          <w:szCs w:val="20"/>
          <w:lang w:eastAsia="vi-VN"/>
        </w:rPr>
        <w:t xml:space="preserve">tháng </w:t>
      </w:r>
      <w:r w:rsidRPr="00067AD7">
        <w:rPr>
          <w:rStyle w:val="BodyTextChar1"/>
          <w:color w:val="000000"/>
          <w:sz w:val="20"/>
          <w:szCs w:val="20"/>
          <w:lang w:val="en-US"/>
        </w:rPr>
        <w:t xml:space="preserve">12 </w:t>
      </w:r>
      <w:r w:rsidRPr="00067AD7">
        <w:rPr>
          <w:rStyle w:val="BodyTextChar1"/>
          <w:color w:val="000000"/>
          <w:sz w:val="20"/>
          <w:szCs w:val="20"/>
          <w:lang w:eastAsia="vi-VN"/>
        </w:rPr>
        <w:t xml:space="preserve">năm </w:t>
      </w:r>
      <w:r w:rsidRPr="00067AD7">
        <w:rPr>
          <w:rStyle w:val="BodyTextChar1"/>
          <w:color w:val="000000"/>
          <w:sz w:val="20"/>
          <w:szCs w:val="20"/>
          <w:lang w:val="en-US"/>
        </w:rPr>
        <w:t xml:space="preserve">2020 </w:t>
      </w:r>
      <w:r w:rsidRPr="00067AD7">
        <w:rPr>
          <w:rStyle w:val="BodyTextChar1"/>
          <w:color w:val="000000"/>
          <w:sz w:val="20"/>
          <w:szCs w:val="20"/>
          <w:lang w:eastAsia="vi-VN"/>
        </w:rPr>
        <w:t xml:space="preserve">của Chính phủ </w:t>
      </w:r>
      <w:r w:rsidRPr="00067AD7">
        <w:rPr>
          <w:rStyle w:val="BodyTextChar1"/>
          <w:color w:val="000000"/>
          <w:sz w:val="20"/>
          <w:szCs w:val="20"/>
          <w:lang w:val="en-US"/>
        </w:rPr>
        <w:t xml:space="preserve">quy </w:t>
      </w:r>
      <w:r w:rsidRPr="00067AD7">
        <w:rPr>
          <w:rStyle w:val="BodyTextChar1"/>
          <w:color w:val="000000"/>
          <w:sz w:val="20"/>
          <w:szCs w:val="20"/>
          <w:lang w:eastAsia="vi-VN"/>
        </w:rPr>
        <w:t xml:space="preserve">định </w:t>
      </w:r>
      <w:r w:rsidRPr="00067AD7">
        <w:rPr>
          <w:rStyle w:val="BodyTextChar1"/>
          <w:color w:val="000000"/>
          <w:sz w:val="20"/>
          <w:szCs w:val="20"/>
          <w:lang w:val="en-US"/>
        </w:rPr>
        <w:t xml:space="preserve">chi </w:t>
      </w:r>
      <w:r w:rsidRPr="00067AD7">
        <w:rPr>
          <w:rStyle w:val="BodyTextChar1"/>
          <w:color w:val="000000"/>
          <w:sz w:val="20"/>
          <w:szCs w:val="20"/>
          <w:lang w:eastAsia="vi-VN"/>
        </w:rPr>
        <w:t xml:space="preserve">tiết và hướng dẫn </w:t>
      </w:r>
      <w:r w:rsidRPr="00067AD7">
        <w:rPr>
          <w:rStyle w:val="BodyTextChar1"/>
          <w:color w:val="000000"/>
          <w:sz w:val="20"/>
          <w:szCs w:val="20"/>
          <w:lang w:val="en-US"/>
        </w:rPr>
        <w:t xml:space="preserve">thi </w:t>
      </w:r>
      <w:r w:rsidRPr="00067AD7">
        <w:rPr>
          <w:rStyle w:val="BodyTextChar1"/>
          <w:color w:val="000000"/>
          <w:sz w:val="20"/>
          <w:szCs w:val="20"/>
          <w:lang w:eastAsia="vi-VN"/>
        </w:rPr>
        <w:t xml:space="preserve">hành một số điều của Bộ luật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về điều kiện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và </w:t>
      </w:r>
      <w:r w:rsidRPr="00067AD7">
        <w:rPr>
          <w:rStyle w:val="BodyTextChar1"/>
          <w:color w:val="000000"/>
          <w:sz w:val="20"/>
          <w:szCs w:val="20"/>
          <w:lang w:val="en-US"/>
        </w:rPr>
        <w:t xml:space="preserve">quan </w:t>
      </w:r>
      <w:r w:rsidRPr="00067AD7">
        <w:rPr>
          <w:rStyle w:val="BodyTextChar1"/>
          <w:color w:val="000000"/>
          <w:sz w:val="20"/>
          <w:szCs w:val="20"/>
          <w:lang w:eastAsia="vi-VN"/>
        </w:rPr>
        <w:t xml:space="preserve">hệ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2. Quy </w:t>
      </w:r>
      <w:r w:rsidRPr="00067AD7">
        <w:rPr>
          <w:rStyle w:val="BodyTextChar1"/>
          <w:color w:val="000000"/>
          <w:sz w:val="20"/>
          <w:szCs w:val="20"/>
          <w:lang w:eastAsia="vi-VN"/>
        </w:rPr>
        <w:t xml:space="preserve">trình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cập nhật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về </w:t>
      </w:r>
      <w:r w:rsidRPr="00067AD7">
        <w:rPr>
          <w:rStyle w:val="BodyTextChar1"/>
          <w:color w:val="000000"/>
          <w:sz w:val="20"/>
          <w:szCs w:val="20"/>
          <w:lang w:val="en-US"/>
        </w:rPr>
        <w:t xml:space="preserve">nhu </w:t>
      </w:r>
      <w:r w:rsidRPr="00067AD7">
        <w:rPr>
          <w:rStyle w:val="BodyTextChar1"/>
          <w:color w:val="000000"/>
          <w:sz w:val="20"/>
          <w:szCs w:val="20"/>
          <w:lang w:eastAsia="vi-VN"/>
        </w:rPr>
        <w:t xml:space="preserve">cầu tuyển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của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quy </w:t>
      </w:r>
      <w:r w:rsidRPr="00067AD7">
        <w:rPr>
          <w:rStyle w:val="BodyTextChar1"/>
          <w:color w:val="000000"/>
          <w:sz w:val="20"/>
          <w:szCs w:val="20"/>
          <w:lang w:eastAsia="vi-VN"/>
        </w:rPr>
        <w:t xml:space="preserve">định tại điểm </w:t>
      </w:r>
      <w:r w:rsidRPr="00067AD7">
        <w:rPr>
          <w:rStyle w:val="BodyTextChar1"/>
          <w:color w:val="000000"/>
          <w:sz w:val="20"/>
          <w:szCs w:val="20"/>
          <w:lang w:val="en-US"/>
        </w:rPr>
        <w:t xml:space="preserve">b </w:t>
      </w:r>
      <w:r w:rsidRPr="00067AD7">
        <w:rPr>
          <w:rStyle w:val="BodyTextChar1"/>
          <w:color w:val="000000"/>
          <w:sz w:val="20"/>
          <w:szCs w:val="20"/>
          <w:lang w:eastAsia="vi-VN"/>
        </w:rPr>
        <w:t xml:space="preserve">khoản </w:t>
      </w:r>
      <w:r w:rsidRPr="00067AD7">
        <w:rPr>
          <w:rStyle w:val="BodyTextChar1"/>
          <w:color w:val="000000"/>
          <w:sz w:val="20"/>
          <w:szCs w:val="20"/>
          <w:lang w:val="en-US"/>
        </w:rPr>
        <w:t xml:space="preserve">1 </w:t>
      </w:r>
      <w:r w:rsidRPr="00067AD7">
        <w:rPr>
          <w:rStyle w:val="BodyTextChar1"/>
          <w:color w:val="000000"/>
          <w:sz w:val="20"/>
          <w:szCs w:val="20"/>
          <w:lang w:eastAsia="vi-VN"/>
        </w:rPr>
        <w:t xml:space="preserve">Điều </w:t>
      </w:r>
      <w:r w:rsidRPr="00067AD7">
        <w:rPr>
          <w:rStyle w:val="BodyTextChar1"/>
          <w:color w:val="000000"/>
          <w:sz w:val="20"/>
          <w:szCs w:val="20"/>
          <w:lang w:val="en-US"/>
        </w:rPr>
        <w:t xml:space="preserve">10 </w:t>
      </w:r>
      <w:r w:rsidRPr="00067AD7">
        <w:rPr>
          <w:rStyle w:val="BodyTextChar1"/>
          <w:color w:val="000000"/>
          <w:sz w:val="20"/>
          <w:szCs w:val="20"/>
          <w:lang w:eastAsia="vi-VN"/>
        </w:rPr>
        <w:t xml:space="preserve">Thông tư này thực hiện như </w:t>
      </w:r>
      <w:r w:rsidRPr="00067AD7">
        <w:rPr>
          <w:rStyle w:val="BodyTextChar1"/>
          <w:color w:val="000000"/>
          <w:sz w:val="20"/>
          <w:szCs w:val="20"/>
          <w:lang w:val="en-US"/>
        </w:rPr>
        <w:t>sau:</w:t>
      </w:r>
    </w:p>
    <w:p w:rsidR="00130E6C" w:rsidRPr="00067AD7" w:rsidRDefault="00130E6C" w:rsidP="007D27B6">
      <w:pPr>
        <w:pStyle w:val="BodyText"/>
        <w:shd w:val="clear" w:color="auto" w:fill="auto"/>
        <w:tabs>
          <w:tab w:val="left" w:pos="1106"/>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Chuẩn bị </w:t>
      </w:r>
      <w:r w:rsidRPr="00067AD7">
        <w:rPr>
          <w:rStyle w:val="BodyTextChar1"/>
          <w:color w:val="000000"/>
          <w:sz w:val="20"/>
          <w:szCs w:val="20"/>
          <w:lang w:val="en-US"/>
        </w:rPr>
        <w:t xml:space="preserve">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Khảo sát về hiện trạng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về cầu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Xác định phương án, thời </w:t>
      </w:r>
      <w:r w:rsidRPr="00067AD7">
        <w:rPr>
          <w:rStyle w:val="BodyTextChar1"/>
          <w:color w:val="000000"/>
          <w:sz w:val="20"/>
          <w:szCs w:val="20"/>
          <w:lang w:val="en-US"/>
        </w:rPr>
        <w:t xml:space="preserve">gian, </w:t>
      </w:r>
      <w:r w:rsidRPr="00067AD7">
        <w:rPr>
          <w:rStyle w:val="BodyTextChar1"/>
          <w:color w:val="000000"/>
          <w:sz w:val="20"/>
          <w:szCs w:val="20"/>
          <w:lang w:eastAsia="vi-VN"/>
        </w:rPr>
        <w:t>địa điểm thực hiện.</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Trang </w:t>
      </w:r>
      <w:r w:rsidRPr="00067AD7">
        <w:rPr>
          <w:rStyle w:val="BodyTextChar1"/>
          <w:color w:val="000000"/>
          <w:sz w:val="20"/>
          <w:szCs w:val="20"/>
          <w:lang w:eastAsia="vi-VN"/>
        </w:rPr>
        <w:t>thiết bị, phương tiện thực hiện.</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Xác định </w:t>
      </w:r>
      <w:r w:rsidRPr="00067AD7">
        <w:rPr>
          <w:rStyle w:val="BodyTextChar1"/>
          <w:color w:val="000000"/>
          <w:sz w:val="20"/>
          <w:szCs w:val="20"/>
          <w:lang w:val="en-US"/>
        </w:rPr>
        <w:t xml:space="preserve">kinh </w:t>
      </w:r>
      <w:r w:rsidRPr="00067AD7">
        <w:rPr>
          <w:rStyle w:val="BodyTextChar1"/>
          <w:color w:val="000000"/>
          <w:sz w:val="20"/>
          <w:szCs w:val="20"/>
          <w:lang w:eastAsia="vi-VN"/>
        </w:rPr>
        <w:t xml:space="preserve">phí thực hiện </w:t>
      </w:r>
      <w:r w:rsidRPr="00067AD7">
        <w:rPr>
          <w:rStyle w:val="BodyTextChar1"/>
          <w:color w:val="000000"/>
          <w:sz w:val="20"/>
          <w:szCs w:val="20"/>
          <w:lang w:val="en-US"/>
        </w:rPr>
        <w:t xml:space="preserve">theo quy </w:t>
      </w:r>
      <w:r w:rsidRPr="00067AD7">
        <w:rPr>
          <w:rStyle w:val="BodyTextChar1"/>
          <w:color w:val="000000"/>
          <w:sz w:val="20"/>
          <w:szCs w:val="20"/>
          <w:lang w:eastAsia="vi-VN"/>
        </w:rPr>
        <w:t>định.</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Thông báo </w:t>
      </w:r>
      <w:r w:rsidRPr="00067AD7">
        <w:rPr>
          <w:rStyle w:val="BodyTextChar1"/>
          <w:color w:val="000000"/>
          <w:sz w:val="20"/>
          <w:szCs w:val="20"/>
          <w:lang w:val="en-US"/>
        </w:rPr>
        <w:t xml:space="preserve">cho </w:t>
      </w:r>
      <w:r w:rsidRPr="00067AD7">
        <w:rPr>
          <w:rStyle w:val="BodyTextChar1"/>
          <w:color w:val="000000"/>
          <w:sz w:val="20"/>
          <w:szCs w:val="20"/>
          <w:lang w:eastAsia="vi-VN"/>
        </w:rPr>
        <w:t xml:space="preserve">cơ </w:t>
      </w:r>
      <w:r w:rsidRPr="00067AD7">
        <w:rPr>
          <w:rStyle w:val="BodyTextChar1"/>
          <w:color w:val="000000"/>
          <w:sz w:val="20"/>
          <w:szCs w:val="20"/>
          <w:lang w:val="en-US"/>
        </w:rPr>
        <w:t xml:space="preserve">quan, </w:t>
      </w:r>
      <w:r w:rsidRPr="00067AD7">
        <w:rPr>
          <w:rStyle w:val="BodyTextChar1"/>
          <w:color w:val="000000"/>
          <w:sz w:val="20"/>
          <w:szCs w:val="20"/>
          <w:lang w:eastAsia="vi-VN"/>
        </w:rPr>
        <w:t xml:space="preserve">tổ chức, cá nhân liên </w:t>
      </w:r>
      <w:r w:rsidRPr="00067AD7">
        <w:rPr>
          <w:rStyle w:val="BodyTextChar1"/>
          <w:color w:val="000000"/>
          <w:sz w:val="20"/>
          <w:szCs w:val="20"/>
          <w:lang w:val="en-US"/>
        </w:rPr>
        <w:t xml:space="preserve">quan </w:t>
      </w:r>
      <w:r w:rsidRPr="00067AD7">
        <w:rPr>
          <w:rStyle w:val="BodyTextChar1"/>
          <w:color w:val="000000"/>
          <w:sz w:val="20"/>
          <w:szCs w:val="20"/>
          <w:lang w:eastAsia="vi-VN"/>
        </w:rPr>
        <w:t>để thực hiện.</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 xml:space="preserve">Thực hiện </w:t>
      </w:r>
      <w:r w:rsidRPr="00067AD7">
        <w:rPr>
          <w:rStyle w:val="BodyTextChar1"/>
          <w:color w:val="000000"/>
          <w:sz w:val="20"/>
          <w:szCs w:val="20"/>
          <w:lang w:val="en-US"/>
        </w:rPr>
        <w:t xml:space="preserve">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Xây dựng biểu mẫu và tiến hành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về </w:t>
      </w:r>
      <w:r w:rsidRPr="00067AD7">
        <w:rPr>
          <w:rStyle w:val="BodyTextChar1"/>
          <w:color w:val="000000"/>
          <w:sz w:val="20"/>
          <w:szCs w:val="20"/>
          <w:lang w:val="en-US"/>
        </w:rPr>
        <w:t xml:space="preserve">nhu </w:t>
      </w:r>
      <w:r w:rsidRPr="00067AD7">
        <w:rPr>
          <w:rStyle w:val="BodyTextChar1"/>
          <w:color w:val="000000"/>
          <w:sz w:val="20"/>
          <w:szCs w:val="20"/>
          <w:lang w:eastAsia="vi-VN"/>
        </w:rPr>
        <w:t xml:space="preserve">cầu tuyển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của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theo nhu </w:t>
      </w:r>
      <w:r w:rsidRPr="00067AD7">
        <w:rPr>
          <w:rStyle w:val="BodyTextChar1"/>
          <w:color w:val="000000"/>
          <w:sz w:val="20"/>
          <w:szCs w:val="20"/>
          <w:lang w:eastAsia="vi-VN"/>
        </w:rPr>
        <w:t xml:space="preserve">cầu của địa phương và đảm bảo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tối thiểu </w:t>
      </w:r>
      <w:r w:rsidRPr="00067AD7">
        <w:rPr>
          <w:rStyle w:val="BodyTextChar1"/>
          <w:color w:val="000000"/>
          <w:sz w:val="20"/>
          <w:szCs w:val="20"/>
          <w:lang w:val="en-US"/>
        </w:rPr>
        <w:t xml:space="preserve">theo </w:t>
      </w:r>
      <w:r w:rsidRPr="00067AD7">
        <w:rPr>
          <w:rStyle w:val="BodyTextChar1"/>
          <w:color w:val="000000"/>
          <w:sz w:val="20"/>
          <w:szCs w:val="20"/>
          <w:lang w:eastAsia="vi-VN"/>
        </w:rPr>
        <w:t xml:space="preserve">Mẫu số </w:t>
      </w:r>
      <w:r w:rsidRPr="00067AD7">
        <w:rPr>
          <w:rStyle w:val="BodyTextChar1"/>
          <w:color w:val="000000"/>
          <w:sz w:val="20"/>
          <w:szCs w:val="20"/>
          <w:lang w:val="en-US"/>
        </w:rPr>
        <w:t xml:space="preserve">02 ban </w:t>
      </w:r>
      <w:r w:rsidRPr="00067AD7">
        <w:rPr>
          <w:rStyle w:val="BodyTextChar1"/>
          <w:color w:val="000000"/>
          <w:sz w:val="20"/>
          <w:szCs w:val="20"/>
          <w:lang w:eastAsia="vi-VN"/>
        </w:rPr>
        <w:t xml:space="preserve">hành kèm </w:t>
      </w:r>
      <w:r w:rsidRPr="00067AD7">
        <w:rPr>
          <w:rStyle w:val="BodyTextChar1"/>
          <w:color w:val="000000"/>
          <w:sz w:val="20"/>
          <w:szCs w:val="20"/>
          <w:lang w:val="en-US"/>
        </w:rPr>
        <w:t xml:space="preserve">theo </w:t>
      </w:r>
      <w:r w:rsidRPr="00067AD7">
        <w:rPr>
          <w:rStyle w:val="BodyTextChar1"/>
          <w:color w:val="000000"/>
          <w:sz w:val="20"/>
          <w:szCs w:val="20"/>
          <w:lang w:eastAsia="vi-VN"/>
        </w:rPr>
        <w:t xml:space="preserve">Thông tư này; xử lý các vấn đề phát </w:t>
      </w:r>
      <w:r w:rsidRPr="00067AD7">
        <w:rPr>
          <w:rStyle w:val="BodyTextChar1"/>
          <w:color w:val="000000"/>
          <w:sz w:val="20"/>
          <w:szCs w:val="20"/>
          <w:lang w:val="en-US"/>
        </w:rPr>
        <w:t xml:space="preserve">sinh, </w:t>
      </w:r>
      <w:r w:rsidRPr="00067AD7">
        <w:rPr>
          <w:rStyle w:val="BodyTextChar1"/>
          <w:color w:val="000000"/>
          <w:sz w:val="20"/>
          <w:szCs w:val="20"/>
          <w:lang w:eastAsia="vi-VN"/>
        </w:rPr>
        <w:t xml:space="preserve">điều chỉnh bổ </w:t>
      </w:r>
      <w:r w:rsidRPr="00067AD7">
        <w:rPr>
          <w:rStyle w:val="BodyTextChar1"/>
          <w:color w:val="000000"/>
          <w:sz w:val="20"/>
          <w:szCs w:val="20"/>
          <w:lang w:val="en-US"/>
        </w:rPr>
        <w:t xml:space="preserve">sung </w:t>
      </w:r>
      <w:r w:rsidRPr="00067AD7">
        <w:rPr>
          <w:rStyle w:val="BodyTextChar1"/>
          <w:color w:val="000000"/>
          <w:sz w:val="20"/>
          <w:szCs w:val="20"/>
          <w:lang w:eastAsia="vi-VN"/>
        </w:rPr>
        <w:t>biểu mẫu (nếu cần).</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Trung </w:t>
      </w:r>
      <w:r w:rsidRPr="00067AD7">
        <w:rPr>
          <w:rStyle w:val="BodyTextChar1"/>
          <w:color w:val="000000"/>
          <w:sz w:val="20"/>
          <w:szCs w:val="20"/>
          <w:lang w:eastAsia="vi-VN"/>
        </w:rPr>
        <w:t xml:space="preserve">tâm dịch vụ việc làm tổ chức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cập nhật thường xuyên </w:t>
      </w:r>
      <w:r w:rsidRPr="00067AD7">
        <w:rPr>
          <w:rStyle w:val="BodyTextChar1"/>
          <w:color w:val="000000"/>
          <w:sz w:val="20"/>
          <w:szCs w:val="20"/>
          <w:lang w:val="en-US"/>
        </w:rPr>
        <w:t xml:space="preserve">chi </w:t>
      </w:r>
      <w:r w:rsidRPr="00067AD7">
        <w:rPr>
          <w:rStyle w:val="BodyTextChar1"/>
          <w:color w:val="000000"/>
          <w:sz w:val="20"/>
          <w:szCs w:val="20"/>
          <w:lang w:eastAsia="vi-VN"/>
        </w:rPr>
        <w:t xml:space="preserve">tiết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tuyển dụng của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theo </w:t>
      </w:r>
      <w:r w:rsidRPr="00067AD7">
        <w:rPr>
          <w:rStyle w:val="BodyTextChar1"/>
          <w:bCs/>
          <w:color w:val="000000"/>
          <w:sz w:val="20"/>
          <w:szCs w:val="20"/>
          <w:lang w:eastAsia="vi-VN"/>
        </w:rPr>
        <w:t>M</w:t>
      </w:r>
      <w:r w:rsidRPr="00067AD7">
        <w:rPr>
          <w:rStyle w:val="BodyTextChar1"/>
          <w:color w:val="000000"/>
          <w:sz w:val="20"/>
          <w:szCs w:val="20"/>
          <w:lang w:eastAsia="vi-VN"/>
        </w:rPr>
        <w:t xml:space="preserve">ẫu số </w:t>
      </w:r>
      <w:r w:rsidRPr="00067AD7">
        <w:rPr>
          <w:rStyle w:val="BodyTextChar1"/>
          <w:color w:val="000000"/>
          <w:sz w:val="20"/>
          <w:szCs w:val="20"/>
          <w:lang w:val="en-US"/>
        </w:rPr>
        <w:t xml:space="preserve">03a/PL01 ban </w:t>
      </w:r>
      <w:r w:rsidRPr="00067AD7">
        <w:rPr>
          <w:rStyle w:val="BodyTextChar1"/>
          <w:color w:val="000000"/>
          <w:sz w:val="20"/>
          <w:szCs w:val="20"/>
          <w:lang w:eastAsia="vi-VN"/>
        </w:rPr>
        <w:t xml:space="preserve">hành kèm </w:t>
      </w:r>
      <w:r w:rsidRPr="00067AD7">
        <w:rPr>
          <w:rStyle w:val="BodyTextChar1"/>
          <w:color w:val="000000"/>
          <w:sz w:val="20"/>
          <w:szCs w:val="20"/>
          <w:lang w:val="en-US"/>
        </w:rPr>
        <w:t xml:space="preserve">theo </w:t>
      </w:r>
      <w:r w:rsidRPr="00067AD7">
        <w:rPr>
          <w:rStyle w:val="BodyTextChar1"/>
          <w:color w:val="000000"/>
          <w:sz w:val="20"/>
          <w:szCs w:val="20"/>
          <w:lang w:eastAsia="vi-VN"/>
        </w:rPr>
        <w:t xml:space="preserve">Nghị định số 23/2021/NĐ-CP ngày </w:t>
      </w:r>
      <w:r w:rsidRPr="00067AD7">
        <w:rPr>
          <w:rStyle w:val="BodyTextChar1"/>
          <w:color w:val="000000"/>
          <w:sz w:val="20"/>
          <w:szCs w:val="20"/>
          <w:lang w:val="en-US"/>
        </w:rPr>
        <w:t xml:space="preserve">19/3/2021 </w:t>
      </w:r>
      <w:r w:rsidRPr="00067AD7">
        <w:rPr>
          <w:rStyle w:val="BodyTextChar1"/>
          <w:color w:val="000000"/>
          <w:sz w:val="20"/>
          <w:szCs w:val="20"/>
          <w:lang w:eastAsia="vi-VN"/>
        </w:rPr>
        <w:t xml:space="preserve">của Chính phủ </w:t>
      </w:r>
      <w:r w:rsidRPr="00067AD7">
        <w:rPr>
          <w:rStyle w:val="BodyTextChar1"/>
          <w:color w:val="000000"/>
          <w:sz w:val="20"/>
          <w:szCs w:val="20"/>
          <w:lang w:val="en-US"/>
        </w:rPr>
        <w:t xml:space="preserve">quy </w:t>
      </w:r>
      <w:r w:rsidRPr="00067AD7">
        <w:rPr>
          <w:rStyle w:val="BodyTextChar1"/>
          <w:color w:val="000000"/>
          <w:sz w:val="20"/>
          <w:szCs w:val="20"/>
          <w:lang w:eastAsia="vi-VN"/>
        </w:rPr>
        <w:t xml:space="preserve">định </w:t>
      </w:r>
      <w:r w:rsidRPr="00067AD7">
        <w:rPr>
          <w:rStyle w:val="BodyTextChar1"/>
          <w:color w:val="000000"/>
          <w:sz w:val="20"/>
          <w:szCs w:val="20"/>
          <w:lang w:val="en-US"/>
        </w:rPr>
        <w:t xml:space="preserve">chi </w:t>
      </w:r>
      <w:r w:rsidRPr="00067AD7">
        <w:rPr>
          <w:rStyle w:val="BodyTextChar1"/>
          <w:color w:val="000000"/>
          <w:sz w:val="20"/>
          <w:szCs w:val="20"/>
          <w:lang w:eastAsia="vi-VN"/>
        </w:rPr>
        <w:t xml:space="preserve">tiết khoản </w:t>
      </w:r>
      <w:r w:rsidRPr="00067AD7">
        <w:rPr>
          <w:rStyle w:val="BodyTextChar1"/>
          <w:color w:val="000000"/>
          <w:sz w:val="20"/>
          <w:szCs w:val="20"/>
          <w:lang w:val="en-US"/>
        </w:rPr>
        <w:t xml:space="preserve">3 </w:t>
      </w:r>
      <w:r w:rsidRPr="00067AD7">
        <w:rPr>
          <w:rStyle w:val="BodyTextChar1"/>
          <w:color w:val="000000"/>
          <w:sz w:val="20"/>
          <w:szCs w:val="20"/>
          <w:lang w:eastAsia="vi-VN"/>
        </w:rPr>
        <w:t xml:space="preserve">Điều </w:t>
      </w:r>
      <w:r w:rsidRPr="00067AD7">
        <w:rPr>
          <w:rStyle w:val="BodyTextChar1"/>
          <w:color w:val="000000"/>
          <w:sz w:val="20"/>
          <w:szCs w:val="20"/>
          <w:lang w:val="en-US"/>
        </w:rPr>
        <w:t xml:space="preserve">37 </w:t>
      </w:r>
      <w:r w:rsidRPr="00067AD7">
        <w:rPr>
          <w:rStyle w:val="BodyTextChar1"/>
          <w:color w:val="000000"/>
          <w:sz w:val="20"/>
          <w:szCs w:val="20"/>
          <w:lang w:eastAsia="vi-VN"/>
        </w:rPr>
        <w:t xml:space="preserve">và Điều </w:t>
      </w:r>
      <w:r w:rsidRPr="00067AD7">
        <w:rPr>
          <w:rStyle w:val="BodyTextChar1"/>
          <w:color w:val="000000"/>
          <w:sz w:val="20"/>
          <w:szCs w:val="20"/>
          <w:lang w:val="en-US"/>
        </w:rPr>
        <w:t xml:space="preserve">39 </w:t>
      </w:r>
      <w:r w:rsidRPr="00067AD7">
        <w:rPr>
          <w:rStyle w:val="BodyTextChar1"/>
          <w:color w:val="000000"/>
          <w:sz w:val="20"/>
          <w:szCs w:val="20"/>
          <w:lang w:eastAsia="vi-VN"/>
        </w:rPr>
        <w:t xml:space="preserve">của Luật Việc làm về </w:t>
      </w:r>
      <w:r w:rsidRPr="00067AD7">
        <w:rPr>
          <w:rStyle w:val="BodyTextChar1"/>
          <w:color w:val="000000"/>
          <w:sz w:val="20"/>
          <w:szCs w:val="20"/>
          <w:lang w:val="en-US"/>
        </w:rPr>
        <w:t xml:space="preserve">trung </w:t>
      </w:r>
      <w:r w:rsidRPr="00067AD7">
        <w:rPr>
          <w:rStyle w:val="BodyTextChar1"/>
          <w:color w:val="000000"/>
          <w:sz w:val="20"/>
          <w:szCs w:val="20"/>
          <w:lang w:eastAsia="vi-VN"/>
        </w:rPr>
        <w:t xml:space="preserve">tâm dịch vụ việc làm, </w:t>
      </w:r>
      <w:r w:rsidRPr="00067AD7">
        <w:rPr>
          <w:rStyle w:val="BodyTextChar1"/>
          <w:color w:val="000000"/>
          <w:sz w:val="20"/>
          <w:szCs w:val="20"/>
          <w:lang w:val="en-US"/>
        </w:rPr>
        <w:t xml:space="preserve">doanh </w:t>
      </w:r>
      <w:r w:rsidRPr="00067AD7">
        <w:rPr>
          <w:rStyle w:val="BodyTextChar1"/>
          <w:color w:val="000000"/>
          <w:sz w:val="20"/>
          <w:szCs w:val="20"/>
          <w:lang w:eastAsia="vi-VN"/>
        </w:rPr>
        <w:t>nghiệp hoạt động dịch vụ việc làm.</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Kiểm </w:t>
      </w:r>
      <w:r w:rsidRPr="00067AD7">
        <w:rPr>
          <w:rStyle w:val="BodyTextChar1"/>
          <w:color w:val="000000"/>
          <w:sz w:val="20"/>
          <w:szCs w:val="20"/>
          <w:lang w:val="en-US"/>
        </w:rPr>
        <w:t xml:space="preserve">tra, </w:t>
      </w:r>
      <w:r w:rsidRPr="00067AD7">
        <w:rPr>
          <w:rStyle w:val="BodyTextChar1"/>
          <w:color w:val="000000"/>
          <w:sz w:val="20"/>
          <w:szCs w:val="20"/>
          <w:lang w:eastAsia="vi-VN"/>
        </w:rPr>
        <w:t xml:space="preserve">xác nhận thông </w:t>
      </w:r>
      <w:r w:rsidRPr="00067AD7">
        <w:rPr>
          <w:rStyle w:val="BodyTextChar1"/>
          <w:color w:val="000000"/>
          <w:sz w:val="20"/>
          <w:szCs w:val="20"/>
          <w:lang w:val="en-US"/>
        </w:rPr>
        <w:t>tin.</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Nhập, đối soát thông </w:t>
      </w:r>
      <w:r w:rsidRPr="00067AD7">
        <w:rPr>
          <w:rStyle w:val="BodyTextChar1"/>
          <w:color w:val="000000"/>
          <w:sz w:val="20"/>
          <w:szCs w:val="20"/>
          <w:lang w:val="en-US"/>
        </w:rPr>
        <w:t xml:space="preserve">tin </w:t>
      </w:r>
      <w:r w:rsidRPr="00067AD7">
        <w:rPr>
          <w:rStyle w:val="BodyTextChar1"/>
          <w:color w:val="000000"/>
          <w:sz w:val="20"/>
          <w:szCs w:val="20"/>
          <w:lang w:eastAsia="vi-VN"/>
        </w:rPr>
        <w:t>thành dạng số.</w:t>
      </w:r>
    </w:p>
    <w:p w:rsidR="00130E6C" w:rsidRPr="00067AD7" w:rsidRDefault="00130E6C" w:rsidP="007D27B6">
      <w:pPr>
        <w:pStyle w:val="BodyText"/>
        <w:shd w:val="clear" w:color="auto" w:fill="auto"/>
        <w:tabs>
          <w:tab w:val="left" w:pos="1106"/>
        </w:tabs>
        <w:spacing w:after="120" w:line="240" w:lineRule="auto"/>
        <w:ind w:firstLine="720"/>
        <w:jc w:val="both"/>
        <w:rPr>
          <w:sz w:val="20"/>
          <w:szCs w:val="20"/>
        </w:rPr>
      </w:pPr>
      <w:r w:rsidRPr="00067AD7">
        <w:rPr>
          <w:rStyle w:val="BodyTextChar1"/>
          <w:color w:val="000000"/>
          <w:sz w:val="20"/>
          <w:szCs w:val="20"/>
          <w:lang w:val="en-US"/>
        </w:rPr>
        <w:t xml:space="preserve">c) Giao </w:t>
      </w:r>
      <w:r w:rsidRPr="00067AD7">
        <w:rPr>
          <w:rStyle w:val="BodyTextChar1"/>
          <w:color w:val="000000"/>
          <w:sz w:val="20"/>
          <w:szCs w:val="20"/>
          <w:lang w:eastAsia="vi-VN"/>
        </w:rPr>
        <w:t xml:space="preserve">nộp, sử dụng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Giao </w:t>
      </w:r>
      <w:r w:rsidRPr="00067AD7">
        <w:rPr>
          <w:rStyle w:val="BodyTextChar1"/>
          <w:color w:val="000000"/>
          <w:sz w:val="20"/>
          <w:szCs w:val="20"/>
          <w:lang w:eastAsia="vi-VN"/>
        </w:rPr>
        <w:t xml:space="preserve">nộp thông </w:t>
      </w:r>
      <w:r w:rsidRPr="00067AD7">
        <w:rPr>
          <w:rStyle w:val="BodyTextChar1"/>
          <w:color w:val="000000"/>
          <w:sz w:val="20"/>
          <w:szCs w:val="20"/>
          <w:lang w:val="en-US"/>
        </w:rPr>
        <w:t xml:space="preserve">tin, </w:t>
      </w:r>
      <w:r w:rsidRPr="00067AD7">
        <w:rPr>
          <w:rStyle w:val="BodyTextChar1"/>
          <w:color w:val="000000"/>
          <w:sz w:val="20"/>
          <w:szCs w:val="20"/>
          <w:lang w:eastAsia="vi-VN"/>
        </w:rPr>
        <w:t>dữ liệu (dạng số hoặc trên giấy).</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Cập nhật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lên hệ thống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về </w:t>
      </w:r>
      <w:r w:rsidRPr="00067AD7">
        <w:rPr>
          <w:rStyle w:val="BodyTextChar1"/>
          <w:color w:val="000000"/>
          <w:sz w:val="20"/>
          <w:szCs w:val="20"/>
          <w:lang w:val="en-US"/>
        </w:rPr>
        <w:t xml:space="preserve">nhu </w:t>
      </w:r>
      <w:r w:rsidRPr="00067AD7">
        <w:rPr>
          <w:rStyle w:val="BodyTextChar1"/>
          <w:color w:val="000000"/>
          <w:sz w:val="20"/>
          <w:szCs w:val="20"/>
          <w:lang w:eastAsia="vi-VN"/>
        </w:rPr>
        <w:t xml:space="preserve">cầu tuyển dụng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của người sử dụng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 </w:t>
      </w:r>
      <w:r w:rsidRPr="00067AD7">
        <w:rPr>
          <w:rStyle w:val="BodyTextChar1"/>
          <w:color w:val="000000"/>
          <w:sz w:val="20"/>
          <w:szCs w:val="20"/>
          <w:lang w:eastAsia="vi-VN"/>
        </w:rPr>
        <w:t xml:space="preserve">Lập báo cáo, thống kê </w:t>
      </w:r>
      <w:r w:rsidRPr="00067AD7">
        <w:rPr>
          <w:rStyle w:val="BodyTextChar1"/>
          <w:color w:val="000000"/>
          <w:sz w:val="20"/>
          <w:szCs w:val="20"/>
          <w:lang w:val="en-US"/>
        </w:rPr>
        <w:t xml:space="preserve">theo quy </w:t>
      </w:r>
      <w:r w:rsidRPr="00067AD7">
        <w:rPr>
          <w:rStyle w:val="BodyTextChar1"/>
          <w:color w:val="000000"/>
          <w:sz w:val="20"/>
          <w:szCs w:val="20"/>
          <w:lang w:eastAsia="vi-VN"/>
        </w:rPr>
        <w:t>định.</w:t>
      </w:r>
    </w:p>
    <w:p w:rsidR="00130E6C" w:rsidRPr="00067AD7" w:rsidRDefault="00130E6C" w:rsidP="007D27B6">
      <w:pPr>
        <w:pStyle w:val="BodyText"/>
        <w:shd w:val="clear" w:color="auto" w:fill="auto"/>
        <w:tabs>
          <w:tab w:val="left" w:pos="1050"/>
        </w:tabs>
        <w:spacing w:after="120" w:line="240" w:lineRule="auto"/>
        <w:ind w:firstLine="720"/>
        <w:jc w:val="both"/>
        <w:rPr>
          <w:rStyle w:val="BodyTextChar1"/>
          <w:color w:val="000000"/>
          <w:sz w:val="20"/>
          <w:szCs w:val="20"/>
          <w:lang w:eastAsia="vi-VN"/>
        </w:rPr>
      </w:pPr>
      <w:r w:rsidRPr="00067AD7">
        <w:rPr>
          <w:rStyle w:val="BodyTextChar1"/>
          <w:color w:val="000000"/>
          <w:sz w:val="20"/>
          <w:szCs w:val="20"/>
          <w:lang w:val="en-US" w:eastAsia="vi-VN"/>
        </w:rPr>
        <w:t xml:space="preserve">3. </w:t>
      </w:r>
      <w:r w:rsidRPr="00067AD7">
        <w:rPr>
          <w:rStyle w:val="BodyTextChar1"/>
          <w:color w:val="000000"/>
          <w:sz w:val="20"/>
          <w:szCs w:val="20"/>
          <w:lang w:eastAsia="vi-VN"/>
        </w:rPr>
        <w:t>Sở Lao động - Thương binh và Xã hội căn cứ vào thực trạng và nhu cầu thông tin về thực trạng và nhu cầu sử dụng lao động của địa phương để xây dựng kế hoạch và triển khai thu thập, cập nhật thông tin về cầu lao động.</w:t>
      </w:r>
    </w:p>
    <w:p w:rsidR="00130E6C" w:rsidRPr="00067AD7" w:rsidRDefault="00130E6C" w:rsidP="007D27B6">
      <w:pPr>
        <w:pStyle w:val="BodyText"/>
        <w:shd w:val="clear" w:color="auto" w:fill="auto"/>
        <w:tabs>
          <w:tab w:val="left" w:pos="1050"/>
        </w:tabs>
        <w:spacing w:after="0" w:line="240" w:lineRule="auto"/>
        <w:ind w:firstLine="0"/>
        <w:jc w:val="center"/>
        <w:rPr>
          <w:sz w:val="20"/>
          <w:szCs w:val="20"/>
        </w:rPr>
      </w:pP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 xml:space="preserve">Mục </w:t>
      </w:r>
      <w:r w:rsidRPr="00067AD7">
        <w:rPr>
          <w:rStyle w:val="BodyTextChar1"/>
          <w:b/>
          <w:bCs/>
          <w:color w:val="000000"/>
          <w:sz w:val="20"/>
          <w:szCs w:val="20"/>
          <w:lang w:val="en-US"/>
        </w:rPr>
        <w:t>3</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val="en-US"/>
        </w:rPr>
      </w:pPr>
      <w:r w:rsidRPr="00067AD7">
        <w:rPr>
          <w:rStyle w:val="BodyTextChar1"/>
          <w:b/>
          <w:color w:val="000000"/>
          <w:sz w:val="20"/>
          <w:szCs w:val="20"/>
          <w:lang w:val="en-US"/>
        </w:rPr>
        <w:t xml:space="preserve">THU </w:t>
      </w:r>
      <w:r w:rsidRPr="00067AD7">
        <w:rPr>
          <w:rStyle w:val="BodyTextChar1"/>
          <w:b/>
          <w:color w:val="000000"/>
          <w:sz w:val="20"/>
          <w:szCs w:val="20"/>
          <w:lang w:eastAsia="vi-VN"/>
        </w:rPr>
        <w:t xml:space="preserve">THẬP THÔNG </w:t>
      </w:r>
      <w:r w:rsidRPr="00067AD7">
        <w:rPr>
          <w:rStyle w:val="BodyTextChar1"/>
          <w:b/>
          <w:color w:val="000000"/>
          <w:sz w:val="20"/>
          <w:szCs w:val="20"/>
          <w:lang w:val="en-US"/>
        </w:rPr>
        <w:t xml:space="preserve">TIN </w:t>
      </w:r>
      <w:r w:rsidRPr="00067AD7">
        <w:rPr>
          <w:rStyle w:val="BodyTextChar1"/>
          <w:b/>
          <w:color w:val="000000"/>
          <w:sz w:val="20"/>
          <w:szCs w:val="20"/>
          <w:lang w:eastAsia="vi-VN"/>
        </w:rPr>
        <w:t xml:space="preserve">VỀ NGƯỜI </w:t>
      </w:r>
      <w:r w:rsidRPr="00067AD7">
        <w:rPr>
          <w:rStyle w:val="BodyTextChar1"/>
          <w:b/>
          <w:color w:val="000000"/>
          <w:sz w:val="20"/>
          <w:szCs w:val="20"/>
          <w:lang w:val="en-US"/>
        </w:rPr>
        <w:t xml:space="preserve">LAO </w:t>
      </w:r>
      <w:r w:rsidRPr="00067AD7">
        <w:rPr>
          <w:rStyle w:val="BodyTextChar1"/>
          <w:b/>
          <w:color w:val="000000"/>
          <w:sz w:val="20"/>
          <w:szCs w:val="20"/>
          <w:lang w:eastAsia="vi-VN"/>
        </w:rPr>
        <w:t>ĐỘNG NƯỚC NGOÀI LÀM</w:t>
      </w:r>
      <w:r w:rsidRPr="00067AD7">
        <w:rPr>
          <w:rStyle w:val="BodyTextChar1"/>
          <w:b/>
          <w:color w:val="000000"/>
          <w:sz w:val="20"/>
          <w:szCs w:val="20"/>
          <w:lang w:val="en-US" w:eastAsia="vi-VN"/>
        </w:rPr>
        <w:t xml:space="preserve"> </w:t>
      </w:r>
      <w:r w:rsidRPr="00067AD7">
        <w:rPr>
          <w:rStyle w:val="BodyTextChar1"/>
          <w:b/>
          <w:color w:val="000000"/>
          <w:sz w:val="20"/>
          <w:szCs w:val="20"/>
          <w:lang w:eastAsia="vi-VN"/>
        </w:rPr>
        <w:t xml:space="preserve">VIỆC TẠI VIỆT </w:t>
      </w:r>
      <w:r w:rsidRPr="00067AD7">
        <w:rPr>
          <w:rStyle w:val="BodyTextChar1"/>
          <w:b/>
          <w:color w:val="000000"/>
          <w:sz w:val="20"/>
          <w:szCs w:val="20"/>
          <w:lang w:val="en-US"/>
        </w:rPr>
        <w:t>NAM</w:t>
      </w:r>
    </w:p>
    <w:p w:rsidR="00130E6C" w:rsidRPr="00067AD7" w:rsidRDefault="00130E6C" w:rsidP="007D27B6">
      <w:pPr>
        <w:pStyle w:val="BodyText"/>
        <w:shd w:val="clear" w:color="auto" w:fill="auto"/>
        <w:spacing w:after="0" w:line="240" w:lineRule="auto"/>
        <w:ind w:firstLine="0"/>
        <w:jc w:val="center"/>
        <w:rPr>
          <w:b/>
          <w:sz w:val="20"/>
          <w:szCs w:val="20"/>
        </w:rPr>
      </w:pP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color w:val="000000"/>
          <w:sz w:val="20"/>
          <w:szCs w:val="20"/>
          <w:lang w:val="en-US"/>
        </w:rPr>
        <w:t>1</w:t>
      </w:r>
      <w:r w:rsidRPr="00067AD7">
        <w:rPr>
          <w:rStyle w:val="BodyTextChar1"/>
          <w:b/>
          <w:bCs/>
          <w:color w:val="000000"/>
          <w:sz w:val="20"/>
          <w:szCs w:val="20"/>
          <w:lang w:val="en-US"/>
        </w:rPr>
        <w:t xml:space="preserve">2. </w:t>
      </w:r>
      <w:r w:rsidRPr="00067AD7">
        <w:rPr>
          <w:rStyle w:val="BodyTextChar1"/>
          <w:b/>
          <w:color w:val="000000"/>
          <w:sz w:val="20"/>
          <w:szCs w:val="20"/>
          <w:lang w:eastAsia="vi-VN"/>
        </w:rPr>
        <w:t xml:space="preserve">Đối tượng được </w:t>
      </w:r>
      <w:r w:rsidRPr="00067AD7">
        <w:rPr>
          <w:rStyle w:val="BodyTextChar1"/>
          <w:b/>
          <w:color w:val="000000"/>
          <w:sz w:val="20"/>
          <w:szCs w:val="20"/>
          <w:lang w:val="en-US"/>
        </w:rPr>
        <w:t xml:space="preserve">thu </w:t>
      </w:r>
      <w:r w:rsidRPr="00067AD7">
        <w:rPr>
          <w:rStyle w:val="BodyTextChar1"/>
          <w:b/>
          <w:color w:val="000000"/>
          <w:sz w:val="20"/>
          <w:szCs w:val="20"/>
          <w:lang w:eastAsia="vi-VN"/>
        </w:rPr>
        <w:t>thập</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 xml:space="preserve">Đối tượng được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là người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nước ngoài làm việc tại Việt </w:t>
      </w:r>
      <w:r w:rsidRPr="00067AD7">
        <w:rPr>
          <w:rStyle w:val="BodyTextChar1"/>
          <w:color w:val="000000"/>
          <w:sz w:val="20"/>
          <w:szCs w:val="20"/>
          <w:lang w:val="en-US"/>
        </w:rPr>
        <w:t xml:space="preserve">Nam theo quy </w:t>
      </w:r>
      <w:r w:rsidRPr="00067AD7">
        <w:rPr>
          <w:rStyle w:val="BodyTextChar1"/>
          <w:color w:val="000000"/>
          <w:sz w:val="20"/>
          <w:szCs w:val="20"/>
          <w:lang w:eastAsia="vi-VN"/>
        </w:rPr>
        <w:t xml:space="preserve">định tại Bộ luật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color w:val="000000"/>
          <w:sz w:val="20"/>
          <w:szCs w:val="20"/>
          <w:lang w:val="en-US"/>
        </w:rPr>
        <w:t xml:space="preserve">13. </w:t>
      </w:r>
      <w:r w:rsidRPr="00067AD7">
        <w:rPr>
          <w:rStyle w:val="BodyTextChar1"/>
          <w:b/>
          <w:color w:val="000000"/>
          <w:sz w:val="20"/>
          <w:szCs w:val="20"/>
          <w:lang w:eastAsia="vi-VN"/>
        </w:rPr>
        <w:t xml:space="preserve">Nội </w:t>
      </w:r>
      <w:r w:rsidRPr="00067AD7">
        <w:rPr>
          <w:rStyle w:val="BodyTextChar1"/>
          <w:b/>
          <w:color w:val="000000"/>
          <w:sz w:val="20"/>
          <w:szCs w:val="20"/>
          <w:lang w:val="en-US"/>
        </w:rPr>
        <w:t xml:space="preserve">dung thu </w:t>
      </w:r>
      <w:r w:rsidRPr="00067AD7">
        <w:rPr>
          <w:rStyle w:val="BodyTextChar1"/>
          <w:b/>
          <w:color w:val="000000"/>
          <w:sz w:val="20"/>
          <w:szCs w:val="20"/>
          <w:lang w:eastAsia="vi-VN"/>
        </w:rPr>
        <w:t>thập</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 xml:space="preserve">Nội </w:t>
      </w:r>
      <w:r w:rsidRPr="00067AD7">
        <w:rPr>
          <w:rStyle w:val="BodyTextChar1"/>
          <w:color w:val="000000"/>
          <w:sz w:val="20"/>
          <w:szCs w:val="20"/>
          <w:lang w:val="en-US"/>
        </w:rPr>
        <w:t xml:space="preserve">dung thu </w:t>
      </w:r>
      <w:r w:rsidRPr="00067AD7">
        <w:rPr>
          <w:rStyle w:val="BodyTextChar1"/>
          <w:color w:val="000000"/>
          <w:sz w:val="20"/>
          <w:szCs w:val="20"/>
          <w:lang w:eastAsia="vi-VN"/>
        </w:rPr>
        <w:t>thập</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Họ và tên; ngày, tháng, năm </w:t>
      </w:r>
      <w:r w:rsidRPr="00067AD7">
        <w:rPr>
          <w:rStyle w:val="BodyTextChar1"/>
          <w:color w:val="000000"/>
          <w:sz w:val="20"/>
          <w:szCs w:val="20"/>
          <w:lang w:val="en-US"/>
        </w:rPr>
        <w:t xml:space="preserve">sinh; </w:t>
      </w:r>
      <w:r w:rsidRPr="00067AD7">
        <w:rPr>
          <w:rStyle w:val="BodyTextChar1"/>
          <w:color w:val="000000"/>
          <w:sz w:val="20"/>
          <w:szCs w:val="20"/>
          <w:lang w:eastAsia="vi-VN"/>
        </w:rPr>
        <w:t xml:space="preserve">giới tính; quốc tịch; số hộ chiếu; giấy phép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Trình độ chuyên môn đào tạo và chuyên ngành đào tạo.</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 xml:space="preserve">Vị trí công việc; chức </w:t>
      </w:r>
      <w:r w:rsidRPr="00067AD7">
        <w:rPr>
          <w:rStyle w:val="BodyTextChar1"/>
          <w:color w:val="000000"/>
          <w:sz w:val="20"/>
          <w:szCs w:val="20"/>
          <w:lang w:val="en-US"/>
        </w:rPr>
        <w:t xml:space="preserve">danh </w:t>
      </w:r>
      <w:r w:rsidRPr="00067AD7">
        <w:rPr>
          <w:rStyle w:val="BodyTextChar1"/>
          <w:color w:val="000000"/>
          <w:sz w:val="20"/>
          <w:szCs w:val="20"/>
          <w:lang w:eastAsia="vi-VN"/>
        </w:rPr>
        <w:t xml:space="preserve">công việc; hình thức làm việc; loại hình </w:t>
      </w:r>
      <w:r w:rsidRPr="00067AD7">
        <w:rPr>
          <w:rStyle w:val="BodyTextChar1"/>
          <w:color w:val="000000"/>
          <w:sz w:val="20"/>
          <w:szCs w:val="20"/>
          <w:lang w:val="en-US"/>
        </w:rPr>
        <w:t xml:space="preserve">doanh </w:t>
      </w:r>
      <w:r w:rsidRPr="00067AD7">
        <w:rPr>
          <w:rStyle w:val="BodyTextChar1"/>
          <w:color w:val="000000"/>
          <w:sz w:val="20"/>
          <w:szCs w:val="20"/>
          <w:lang w:eastAsia="vi-VN"/>
        </w:rPr>
        <w:t xml:space="preserve">nghiệp, tổ chức làm việc; </w:t>
      </w:r>
      <w:r w:rsidRPr="00067AD7">
        <w:rPr>
          <w:rStyle w:val="BodyTextChar1"/>
          <w:color w:val="000000"/>
          <w:sz w:val="20"/>
          <w:szCs w:val="20"/>
          <w:lang w:val="en-US"/>
        </w:rPr>
        <w:t xml:space="preserve">kinh </w:t>
      </w:r>
      <w:r w:rsidRPr="00067AD7">
        <w:rPr>
          <w:rStyle w:val="BodyTextChar1"/>
          <w:color w:val="000000"/>
          <w:sz w:val="20"/>
          <w:szCs w:val="20"/>
          <w:lang w:eastAsia="vi-VN"/>
        </w:rPr>
        <w:t>nghiệm làm việc; chứng chỉ hành nghề (nếu có).</w:t>
      </w:r>
    </w:p>
    <w:p w:rsidR="00130E6C" w:rsidRPr="00067AD7" w:rsidRDefault="00130E6C" w:rsidP="007D27B6">
      <w:pPr>
        <w:pStyle w:val="BodyText"/>
        <w:shd w:val="clear" w:color="auto" w:fill="auto"/>
        <w:tabs>
          <w:tab w:val="left" w:pos="1121"/>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Địa điểm và thời </w:t>
      </w:r>
      <w:r w:rsidRPr="00067AD7">
        <w:rPr>
          <w:rStyle w:val="BodyTextChar1"/>
          <w:color w:val="000000"/>
          <w:sz w:val="20"/>
          <w:szCs w:val="20"/>
          <w:lang w:val="en-US"/>
        </w:rPr>
        <w:t xml:space="preserve">gian </w:t>
      </w:r>
      <w:r w:rsidRPr="00067AD7">
        <w:rPr>
          <w:rStyle w:val="BodyTextChar1"/>
          <w:color w:val="000000"/>
          <w:sz w:val="20"/>
          <w:szCs w:val="20"/>
          <w:lang w:eastAsia="vi-VN"/>
        </w:rPr>
        <w:t>làm việc.</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rPr>
        <w:t xml:space="preserve">2. Khi </w:t>
      </w:r>
      <w:r w:rsidRPr="00067AD7">
        <w:rPr>
          <w:rStyle w:val="BodyTextChar1"/>
          <w:color w:val="000000"/>
          <w:sz w:val="20"/>
          <w:szCs w:val="20"/>
          <w:lang w:eastAsia="vi-VN"/>
        </w:rPr>
        <w:t xml:space="preserve">có sự </w:t>
      </w:r>
      <w:r w:rsidRPr="00067AD7">
        <w:rPr>
          <w:rStyle w:val="BodyTextChar1"/>
          <w:color w:val="000000"/>
          <w:sz w:val="20"/>
          <w:szCs w:val="20"/>
          <w:lang w:val="en-US"/>
        </w:rPr>
        <w:t xml:space="preserve">thay </w:t>
      </w:r>
      <w:r w:rsidRPr="00067AD7">
        <w:rPr>
          <w:rStyle w:val="BodyTextChar1"/>
          <w:color w:val="000000"/>
          <w:sz w:val="20"/>
          <w:szCs w:val="20"/>
          <w:lang w:eastAsia="vi-VN"/>
        </w:rPr>
        <w:t xml:space="preserve">đổi hoặc </w:t>
      </w:r>
      <w:r w:rsidRPr="00067AD7">
        <w:rPr>
          <w:rStyle w:val="BodyTextChar1"/>
          <w:color w:val="000000"/>
          <w:sz w:val="20"/>
          <w:szCs w:val="20"/>
          <w:lang w:val="en-US"/>
        </w:rPr>
        <w:t xml:space="preserve">sai </w:t>
      </w:r>
      <w:r w:rsidRPr="00067AD7">
        <w:rPr>
          <w:rStyle w:val="BodyTextChar1"/>
          <w:color w:val="000000"/>
          <w:sz w:val="20"/>
          <w:szCs w:val="20"/>
          <w:lang w:eastAsia="vi-VN"/>
        </w:rPr>
        <w:t xml:space="preserve">sót </w:t>
      </w:r>
      <w:r w:rsidRPr="00067AD7">
        <w:rPr>
          <w:rStyle w:val="BodyTextChar1"/>
          <w:color w:val="000000"/>
          <w:sz w:val="20"/>
          <w:szCs w:val="20"/>
          <w:lang w:val="en-US"/>
        </w:rPr>
        <w:t xml:space="preserve">trong </w:t>
      </w:r>
      <w:r w:rsidRPr="00067AD7">
        <w:rPr>
          <w:rStyle w:val="BodyTextChar1"/>
          <w:color w:val="000000"/>
          <w:sz w:val="20"/>
          <w:szCs w:val="20"/>
          <w:lang w:eastAsia="vi-VN"/>
        </w:rPr>
        <w:t xml:space="preserve">quá trình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của người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nước ngoài làm việc tại Việt </w:t>
      </w:r>
      <w:r w:rsidRPr="00067AD7">
        <w:rPr>
          <w:rStyle w:val="BodyTextChar1"/>
          <w:color w:val="000000"/>
          <w:sz w:val="20"/>
          <w:szCs w:val="20"/>
          <w:lang w:val="en-US"/>
        </w:rPr>
        <w:t xml:space="preserve">Nam quy </w:t>
      </w:r>
      <w:r w:rsidRPr="00067AD7">
        <w:rPr>
          <w:rStyle w:val="BodyTextChar1"/>
          <w:color w:val="000000"/>
          <w:sz w:val="20"/>
          <w:szCs w:val="20"/>
          <w:lang w:eastAsia="vi-VN"/>
        </w:rPr>
        <w:t xml:space="preserve">định tại khoản </w:t>
      </w:r>
      <w:r w:rsidRPr="00067AD7">
        <w:rPr>
          <w:rStyle w:val="BodyTextChar1"/>
          <w:color w:val="000000"/>
          <w:sz w:val="20"/>
          <w:szCs w:val="20"/>
          <w:lang w:val="en-US"/>
        </w:rPr>
        <w:t xml:space="preserve">1 </w:t>
      </w:r>
      <w:r w:rsidRPr="00067AD7">
        <w:rPr>
          <w:rStyle w:val="BodyTextChar1"/>
          <w:color w:val="000000"/>
          <w:sz w:val="20"/>
          <w:szCs w:val="20"/>
          <w:lang w:eastAsia="vi-VN"/>
        </w:rPr>
        <w:t xml:space="preserve">Điều này thì cơ </w:t>
      </w:r>
      <w:r w:rsidRPr="00067AD7">
        <w:rPr>
          <w:rStyle w:val="BodyTextChar1"/>
          <w:color w:val="000000"/>
          <w:sz w:val="20"/>
          <w:szCs w:val="20"/>
          <w:lang w:val="en-US"/>
        </w:rPr>
        <w:t xml:space="preserve">quan, </w:t>
      </w:r>
      <w:r w:rsidRPr="00067AD7">
        <w:rPr>
          <w:rStyle w:val="BodyTextChar1"/>
          <w:color w:val="000000"/>
          <w:sz w:val="20"/>
          <w:szCs w:val="20"/>
          <w:lang w:eastAsia="vi-VN"/>
        </w:rPr>
        <w:t xml:space="preserve">tổ chức và cá nhân có trách nhiệm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tiến hành cập nhật, chỉnh sửa.</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color w:val="000000"/>
          <w:sz w:val="20"/>
          <w:szCs w:val="20"/>
          <w:lang w:val="en-US"/>
        </w:rPr>
        <w:t xml:space="preserve">14. Quy </w:t>
      </w:r>
      <w:r w:rsidRPr="00067AD7">
        <w:rPr>
          <w:rStyle w:val="BodyTextChar1"/>
          <w:b/>
          <w:color w:val="000000"/>
          <w:sz w:val="20"/>
          <w:szCs w:val="20"/>
          <w:lang w:eastAsia="vi-VN"/>
        </w:rPr>
        <w:t>trình thực hiện</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 xml:space="preserve">Từ hệ thống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chấp thuận </w:t>
      </w:r>
      <w:r w:rsidRPr="00067AD7">
        <w:rPr>
          <w:rStyle w:val="BodyTextChar1"/>
          <w:color w:val="000000"/>
          <w:sz w:val="20"/>
          <w:szCs w:val="20"/>
          <w:lang w:val="en-US"/>
        </w:rPr>
        <w:t xml:space="preserve">nhu </w:t>
      </w:r>
      <w:r w:rsidRPr="00067AD7">
        <w:rPr>
          <w:rStyle w:val="BodyTextChar1"/>
          <w:color w:val="000000"/>
          <w:sz w:val="20"/>
          <w:szCs w:val="20"/>
          <w:lang w:eastAsia="vi-VN"/>
        </w:rPr>
        <w:t xml:space="preserve">cầu sử dụng người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nước ngoài; người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nước ngoài không thuộc diện cấp giấy phép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cấp, cấp lại, </w:t>
      </w:r>
      <w:r w:rsidRPr="00067AD7">
        <w:rPr>
          <w:rStyle w:val="BodyTextChar1"/>
          <w:color w:val="000000"/>
          <w:sz w:val="20"/>
          <w:szCs w:val="20"/>
          <w:lang w:val="en-US"/>
        </w:rPr>
        <w:t xml:space="preserve">gia </w:t>
      </w:r>
      <w:r w:rsidRPr="00067AD7">
        <w:rPr>
          <w:rStyle w:val="BodyTextChar1"/>
          <w:color w:val="000000"/>
          <w:sz w:val="20"/>
          <w:szCs w:val="20"/>
          <w:lang w:eastAsia="vi-VN"/>
        </w:rPr>
        <w:t xml:space="preserve">hạn và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hồi giấy phép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theo quy </w:t>
      </w:r>
      <w:r w:rsidRPr="00067AD7">
        <w:rPr>
          <w:rStyle w:val="BodyTextChar1"/>
          <w:color w:val="000000"/>
          <w:sz w:val="20"/>
          <w:szCs w:val="20"/>
          <w:lang w:eastAsia="vi-VN"/>
        </w:rPr>
        <w:t>định của pháp luật về người lao động nước ngoài làm việc tại Việt Nam, Sở Lao động - Thương binh và Xã hội tiến hành thu thập, cập nhật thông tin, dữ liệu lên hệ thống lưu trữ, tổng hợp thông tin thị trường lao động về người lao động nước ngoài làm việc tại Việt Nam theo Mẫu số 03 ban hành kèm theo Thông tư này.</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Trường hợp người lao động nước ngoài thực hiện theo quy định tại điểm a khoản 1 Điều 30 Nghị định 152/2020/NĐ-CP ngày 30/12/2020 của Chính phủ quy định về người lao động nước ngoài làm việc tại Việt Nam và tuyển dụng, quản lý người lao động việt nam làm việc cho tổ chức, cá nhân nước ngoài tại Việt Nam thì Cục Việc làm tiến hành thu thập theo Mẫu số 03 ban hành kèm theo Thông tư này.</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eastAsia="vi-VN"/>
        </w:rPr>
      </w:pP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Chương III</w:t>
      </w: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LƯU TRỮ, TỔNG HỢP THÔNG TIN THỊ TRƯỜNG LAO ĐỘNG</w:t>
      </w:r>
    </w:p>
    <w:p w:rsidR="00130E6C" w:rsidRPr="00067AD7" w:rsidRDefault="00130E6C" w:rsidP="007D27B6">
      <w:pPr>
        <w:pStyle w:val="BodyText"/>
        <w:shd w:val="clear" w:color="auto" w:fill="auto"/>
        <w:spacing w:after="0" w:line="240" w:lineRule="auto"/>
        <w:ind w:firstLine="0"/>
        <w:jc w:val="center"/>
        <w:rPr>
          <w:rStyle w:val="BodyTextChar1"/>
          <w:color w:val="000000"/>
          <w:sz w:val="20"/>
          <w:szCs w:val="20"/>
          <w:vertAlign w:val="superscript"/>
          <w:lang w:eastAsia="vi-VN"/>
        </w:rPr>
      </w:pP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1</w:t>
      </w:r>
      <w:r w:rsidRPr="00067AD7">
        <w:rPr>
          <w:rStyle w:val="BodyTextChar1"/>
          <w:b/>
          <w:bCs/>
          <w:color w:val="000000"/>
          <w:sz w:val="20"/>
          <w:szCs w:val="20"/>
          <w:lang w:eastAsia="vi-VN"/>
        </w:rPr>
        <w:t>5</w:t>
      </w:r>
      <w:r w:rsidRPr="00067AD7">
        <w:rPr>
          <w:rStyle w:val="BodyTextChar1"/>
          <w:b/>
          <w:color w:val="000000"/>
          <w:sz w:val="20"/>
          <w:szCs w:val="20"/>
          <w:lang w:eastAsia="vi-VN"/>
        </w:rPr>
        <w:t>. Lưu trữ thông tin thị trường lao động</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Cơ quan, tổ chức và cá nhân được giao thu thập thông tin thị trường lao động có trách nhiệm lưu trữ thông tin, dữ liệu theo quy định của pháp luật về lưu trữ, bảo quản hồ sơ, tài liệu trong các hoạt động của các cơ quan, tổ chức.</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 xml:space="preserve">Cơ </w:t>
      </w:r>
      <w:r w:rsidRPr="00067AD7">
        <w:rPr>
          <w:rStyle w:val="BodyTextChar1"/>
          <w:color w:val="000000"/>
          <w:sz w:val="20"/>
          <w:szCs w:val="20"/>
          <w:lang w:val="en-US"/>
        </w:rPr>
        <w:t xml:space="preserve">quan </w:t>
      </w:r>
      <w:r w:rsidRPr="00067AD7">
        <w:rPr>
          <w:rStyle w:val="BodyTextChar1"/>
          <w:color w:val="000000"/>
          <w:sz w:val="20"/>
          <w:szCs w:val="20"/>
          <w:lang w:eastAsia="vi-VN"/>
        </w:rPr>
        <w:t xml:space="preserve">được </w:t>
      </w:r>
      <w:r w:rsidRPr="00067AD7">
        <w:rPr>
          <w:rStyle w:val="BodyTextChar1"/>
          <w:color w:val="000000"/>
          <w:sz w:val="20"/>
          <w:szCs w:val="20"/>
          <w:lang w:val="en-US"/>
        </w:rPr>
        <w:t xml:space="preserve">giao </w:t>
      </w:r>
      <w:r w:rsidRPr="00067AD7">
        <w:rPr>
          <w:rStyle w:val="BodyTextChar1"/>
          <w:color w:val="000000"/>
          <w:sz w:val="20"/>
          <w:szCs w:val="20"/>
          <w:lang w:eastAsia="vi-VN"/>
        </w:rPr>
        <w:t xml:space="preserve">quản lý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có các biện pháp để đảm bảo việc lưu trữ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w:t>
      </w:r>
      <w:r w:rsidRPr="00067AD7">
        <w:rPr>
          <w:rStyle w:val="BodyTextChar1"/>
          <w:color w:val="000000"/>
          <w:sz w:val="20"/>
          <w:szCs w:val="20"/>
          <w:lang w:val="en-US"/>
        </w:rPr>
        <w:t xml:space="preserve">an </w:t>
      </w:r>
      <w:r w:rsidRPr="00067AD7">
        <w:rPr>
          <w:rStyle w:val="BodyTextChar1"/>
          <w:color w:val="000000"/>
          <w:sz w:val="20"/>
          <w:szCs w:val="20"/>
          <w:lang w:eastAsia="vi-VN"/>
        </w:rPr>
        <w:t xml:space="preserve">toàn, định kỳ kiểm </w:t>
      </w:r>
      <w:r w:rsidRPr="00067AD7">
        <w:rPr>
          <w:rStyle w:val="BodyTextChar1"/>
          <w:color w:val="000000"/>
          <w:sz w:val="20"/>
          <w:szCs w:val="20"/>
          <w:lang w:val="en-US"/>
        </w:rPr>
        <w:t xml:space="preserve">tra </w:t>
      </w:r>
      <w:r w:rsidRPr="00067AD7">
        <w:rPr>
          <w:rStyle w:val="BodyTextChar1"/>
          <w:color w:val="000000"/>
          <w:sz w:val="20"/>
          <w:szCs w:val="20"/>
          <w:lang w:eastAsia="vi-VN"/>
        </w:rPr>
        <w:t xml:space="preserve">và bảo đảm </w:t>
      </w:r>
      <w:r w:rsidRPr="00067AD7">
        <w:rPr>
          <w:rStyle w:val="BodyTextChar1"/>
          <w:color w:val="000000"/>
          <w:sz w:val="20"/>
          <w:szCs w:val="20"/>
          <w:lang w:val="en-US"/>
        </w:rPr>
        <w:t xml:space="preserve">an </w:t>
      </w:r>
      <w:r w:rsidRPr="00067AD7">
        <w:rPr>
          <w:rStyle w:val="BodyTextChar1"/>
          <w:color w:val="000000"/>
          <w:sz w:val="20"/>
          <w:szCs w:val="20"/>
          <w:lang w:eastAsia="vi-VN"/>
        </w:rPr>
        <w:t xml:space="preserve">toàn thông </w:t>
      </w:r>
      <w:r w:rsidRPr="00067AD7">
        <w:rPr>
          <w:rStyle w:val="BodyTextChar1"/>
          <w:color w:val="000000"/>
          <w:sz w:val="20"/>
          <w:szCs w:val="20"/>
          <w:lang w:val="en-US"/>
        </w:rPr>
        <w:t xml:space="preserve">tin </w:t>
      </w:r>
      <w:r w:rsidRPr="00067AD7">
        <w:rPr>
          <w:rStyle w:val="BodyTextChar1"/>
          <w:color w:val="000000"/>
          <w:sz w:val="20"/>
          <w:szCs w:val="20"/>
          <w:lang w:eastAsia="vi-VN"/>
        </w:rPr>
        <w:t>điện tử.</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val="en-US"/>
        </w:rPr>
        <w:t xml:space="preserve">16. </w:t>
      </w:r>
      <w:r w:rsidRPr="00067AD7">
        <w:rPr>
          <w:rStyle w:val="BodyTextChar1"/>
          <w:b/>
          <w:color w:val="000000"/>
          <w:sz w:val="20"/>
          <w:szCs w:val="20"/>
          <w:lang w:eastAsia="vi-VN"/>
        </w:rPr>
        <w:t xml:space="preserve">Hệ thống lưu trữ, tổng hợp thông </w:t>
      </w:r>
      <w:r w:rsidRPr="00067AD7">
        <w:rPr>
          <w:rStyle w:val="BodyTextChar1"/>
          <w:b/>
          <w:color w:val="000000"/>
          <w:sz w:val="20"/>
          <w:szCs w:val="20"/>
          <w:lang w:val="en-US"/>
        </w:rPr>
        <w:t xml:space="preserve">tin </w:t>
      </w:r>
      <w:r w:rsidRPr="00067AD7">
        <w:rPr>
          <w:rStyle w:val="BodyTextChar1"/>
          <w:b/>
          <w:color w:val="000000"/>
          <w:sz w:val="20"/>
          <w:szCs w:val="20"/>
          <w:lang w:eastAsia="vi-VN"/>
        </w:rPr>
        <w:t xml:space="preserve">thị trường </w:t>
      </w:r>
      <w:r w:rsidRPr="00067AD7">
        <w:rPr>
          <w:rStyle w:val="BodyTextChar1"/>
          <w:b/>
          <w:color w:val="000000"/>
          <w:sz w:val="20"/>
          <w:szCs w:val="20"/>
          <w:lang w:val="en-US"/>
        </w:rPr>
        <w:t xml:space="preserve">lao </w:t>
      </w:r>
      <w:r w:rsidRPr="00067AD7">
        <w:rPr>
          <w:rStyle w:val="BodyTextChar1"/>
          <w:b/>
          <w:color w:val="000000"/>
          <w:sz w:val="20"/>
          <w:szCs w:val="20"/>
          <w:lang w:eastAsia="vi-VN"/>
        </w:rPr>
        <w:t>độ</w:t>
      </w:r>
      <w:r w:rsidRPr="00067AD7">
        <w:rPr>
          <w:rStyle w:val="BodyTextChar1"/>
          <w:b/>
          <w:bCs/>
          <w:color w:val="000000"/>
          <w:sz w:val="20"/>
          <w:szCs w:val="20"/>
          <w:lang w:eastAsia="vi-VN"/>
        </w:rPr>
        <w:t>ng</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 xml:space="preserve">Các đơn vị quản lý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dữ liệu 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xây dựng, vận hành hệ thống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số hóa, xây dựng cơ sở dữ liệu phục vụ nghiệp vụ chuyên môn quản lý, lưu trữ, </w:t>
      </w:r>
      <w:r w:rsidRPr="00067AD7">
        <w:rPr>
          <w:rStyle w:val="BodyTextChar1"/>
          <w:color w:val="000000"/>
          <w:sz w:val="20"/>
          <w:szCs w:val="20"/>
          <w:lang w:val="en-US"/>
        </w:rPr>
        <w:t xml:space="preserve">tra </w:t>
      </w:r>
      <w:r w:rsidRPr="00067AD7">
        <w:rPr>
          <w:rStyle w:val="BodyTextChar1"/>
          <w:color w:val="000000"/>
          <w:sz w:val="20"/>
          <w:szCs w:val="20"/>
          <w:lang w:eastAsia="vi-VN"/>
        </w:rPr>
        <w:t xml:space="preserve">cứu, </w:t>
      </w:r>
      <w:r w:rsidRPr="00067AD7">
        <w:rPr>
          <w:rStyle w:val="BodyTextChar1"/>
          <w:color w:val="000000"/>
          <w:sz w:val="20"/>
          <w:szCs w:val="20"/>
          <w:lang w:val="en-US"/>
        </w:rPr>
        <w:t xml:space="preserve">cung </w:t>
      </w:r>
      <w:r w:rsidRPr="00067AD7">
        <w:rPr>
          <w:rStyle w:val="BodyTextChar1"/>
          <w:color w:val="000000"/>
          <w:sz w:val="20"/>
          <w:szCs w:val="20"/>
          <w:lang w:eastAsia="vi-VN"/>
        </w:rPr>
        <w:t xml:space="preserve">cấp và yêu cầu cập nhật thường xuyên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082"/>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Các yêu cầu, chức năng cơ bản của hệ thống gồm:</w:t>
      </w:r>
    </w:p>
    <w:p w:rsidR="00130E6C" w:rsidRPr="00067AD7" w:rsidRDefault="00130E6C" w:rsidP="007D27B6">
      <w:pPr>
        <w:pStyle w:val="BodyText"/>
        <w:shd w:val="clear" w:color="auto" w:fill="auto"/>
        <w:tabs>
          <w:tab w:val="left" w:pos="1086"/>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 xml:space="preserve">Cập nhật thông </w:t>
      </w:r>
      <w:r w:rsidRPr="00067AD7">
        <w:rPr>
          <w:rStyle w:val="BodyTextChar1"/>
          <w:color w:val="000000"/>
          <w:sz w:val="20"/>
          <w:szCs w:val="20"/>
          <w:lang w:val="en-US"/>
        </w:rPr>
        <w:t>tin.</w:t>
      </w:r>
    </w:p>
    <w:p w:rsidR="00130E6C" w:rsidRPr="00067AD7" w:rsidRDefault="00130E6C" w:rsidP="007D27B6">
      <w:pPr>
        <w:pStyle w:val="BodyText"/>
        <w:shd w:val="clear" w:color="auto" w:fill="auto"/>
        <w:tabs>
          <w:tab w:val="left" w:pos="1101"/>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Quản lý lưu trữ.</w:t>
      </w:r>
    </w:p>
    <w:p w:rsidR="00130E6C" w:rsidRPr="00067AD7" w:rsidRDefault="00130E6C" w:rsidP="007D27B6">
      <w:pPr>
        <w:pStyle w:val="BodyText"/>
        <w:shd w:val="clear" w:color="auto" w:fill="auto"/>
        <w:tabs>
          <w:tab w:val="left" w:pos="1086"/>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 xml:space="preserve">Các nghiệp vụ quản lý, bảo quản, </w:t>
      </w:r>
      <w:r w:rsidRPr="00067AD7">
        <w:rPr>
          <w:rStyle w:val="BodyTextChar1"/>
          <w:color w:val="000000"/>
          <w:sz w:val="20"/>
          <w:szCs w:val="20"/>
          <w:lang w:val="en-US"/>
        </w:rPr>
        <w:t xml:space="preserve">cung </w:t>
      </w:r>
      <w:r w:rsidRPr="00067AD7">
        <w:rPr>
          <w:rStyle w:val="BodyTextChar1"/>
          <w:color w:val="000000"/>
          <w:sz w:val="20"/>
          <w:szCs w:val="20"/>
          <w:lang w:eastAsia="vi-VN"/>
        </w:rPr>
        <w:t>cấp và sử dụng.</w:t>
      </w:r>
    </w:p>
    <w:p w:rsidR="00130E6C" w:rsidRPr="00067AD7" w:rsidRDefault="00130E6C" w:rsidP="007D27B6">
      <w:pPr>
        <w:pStyle w:val="BodyText"/>
        <w:shd w:val="clear" w:color="auto" w:fill="auto"/>
        <w:tabs>
          <w:tab w:val="left" w:pos="1101"/>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Công bố, </w:t>
      </w:r>
      <w:r w:rsidRPr="00067AD7">
        <w:rPr>
          <w:rStyle w:val="BodyTextChar1"/>
          <w:color w:val="000000"/>
          <w:sz w:val="20"/>
          <w:szCs w:val="20"/>
          <w:lang w:val="en-US"/>
        </w:rPr>
        <w:t xml:space="preserve">tra </w:t>
      </w:r>
      <w:r w:rsidRPr="00067AD7">
        <w:rPr>
          <w:rStyle w:val="BodyTextChar1"/>
          <w:color w:val="000000"/>
          <w:sz w:val="20"/>
          <w:szCs w:val="20"/>
          <w:lang w:eastAsia="vi-VN"/>
        </w:rPr>
        <w:t>cứu, tìm kiếm.</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đ) Thống kê, báo cáo.</w:t>
      </w:r>
    </w:p>
    <w:p w:rsidR="00130E6C" w:rsidRPr="00067AD7" w:rsidRDefault="00130E6C" w:rsidP="007D27B6">
      <w:pPr>
        <w:pStyle w:val="BodyText"/>
        <w:shd w:val="clear" w:color="auto" w:fill="auto"/>
        <w:tabs>
          <w:tab w:val="left" w:pos="1086"/>
        </w:tabs>
        <w:spacing w:after="120" w:line="240" w:lineRule="auto"/>
        <w:ind w:firstLine="720"/>
        <w:jc w:val="both"/>
        <w:rPr>
          <w:sz w:val="20"/>
          <w:szCs w:val="20"/>
        </w:rPr>
      </w:pPr>
      <w:r w:rsidRPr="00067AD7">
        <w:rPr>
          <w:rStyle w:val="BodyTextChar1"/>
          <w:color w:val="000000"/>
          <w:sz w:val="20"/>
          <w:szCs w:val="20"/>
          <w:lang w:val="en-US" w:eastAsia="vi-VN"/>
        </w:rPr>
        <w:t xml:space="preserve">e) </w:t>
      </w:r>
      <w:r w:rsidRPr="00067AD7">
        <w:rPr>
          <w:rStyle w:val="BodyTextChar1"/>
          <w:color w:val="000000"/>
          <w:sz w:val="20"/>
          <w:szCs w:val="20"/>
          <w:lang w:eastAsia="vi-VN"/>
        </w:rPr>
        <w:t xml:space="preserve">Kết nối, tích hợp, liên thông với các hệ thống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liên </w:t>
      </w:r>
      <w:r w:rsidRPr="00067AD7">
        <w:rPr>
          <w:rStyle w:val="BodyTextChar1"/>
          <w:color w:val="000000"/>
          <w:sz w:val="20"/>
          <w:szCs w:val="20"/>
          <w:lang w:val="en-US"/>
        </w:rPr>
        <w:t>quan.</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g) </w:t>
      </w:r>
      <w:r w:rsidRPr="00067AD7">
        <w:rPr>
          <w:rStyle w:val="BodyTextChar1"/>
          <w:color w:val="000000"/>
          <w:sz w:val="20"/>
          <w:szCs w:val="20"/>
          <w:lang w:eastAsia="vi-VN"/>
        </w:rPr>
        <w:t xml:space="preserve">Bảo đảm hiệu năng và </w:t>
      </w:r>
      <w:r w:rsidRPr="00067AD7">
        <w:rPr>
          <w:rStyle w:val="BodyTextChar1"/>
          <w:color w:val="000000"/>
          <w:sz w:val="20"/>
          <w:szCs w:val="20"/>
          <w:lang w:val="en-US"/>
        </w:rPr>
        <w:t xml:space="preserve">an </w:t>
      </w:r>
      <w:r w:rsidRPr="00067AD7">
        <w:rPr>
          <w:rStyle w:val="BodyTextChar1"/>
          <w:color w:val="000000"/>
          <w:sz w:val="20"/>
          <w:szCs w:val="20"/>
          <w:lang w:eastAsia="vi-VN"/>
        </w:rPr>
        <w:t xml:space="preserve">toàn, </w:t>
      </w:r>
      <w:r w:rsidRPr="00067AD7">
        <w:rPr>
          <w:rStyle w:val="BodyTextChar1"/>
          <w:color w:val="000000"/>
          <w:sz w:val="20"/>
          <w:szCs w:val="20"/>
          <w:lang w:val="en-US"/>
        </w:rPr>
        <w:t xml:space="preserve">an ninh </w:t>
      </w:r>
      <w:r w:rsidRPr="00067AD7">
        <w:rPr>
          <w:rStyle w:val="BodyTextChar1"/>
          <w:color w:val="000000"/>
          <w:sz w:val="20"/>
          <w:szCs w:val="20"/>
          <w:lang w:eastAsia="vi-VN"/>
        </w:rPr>
        <w:t xml:space="preserve">thông </w:t>
      </w:r>
      <w:r w:rsidRPr="00067AD7">
        <w:rPr>
          <w:rStyle w:val="BodyTextChar1"/>
          <w:color w:val="000000"/>
          <w:sz w:val="20"/>
          <w:szCs w:val="20"/>
          <w:lang w:val="en-US"/>
        </w:rPr>
        <w:t xml:space="preserve">tin </w:t>
      </w:r>
      <w:r w:rsidRPr="00067AD7">
        <w:rPr>
          <w:rStyle w:val="BodyTextChar1"/>
          <w:color w:val="000000"/>
          <w:sz w:val="20"/>
          <w:szCs w:val="20"/>
          <w:lang w:eastAsia="vi-VN"/>
        </w:rPr>
        <w:t>hệ thống.</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3. </w:t>
      </w:r>
      <w:r w:rsidRPr="00067AD7">
        <w:rPr>
          <w:rStyle w:val="BodyTextChar1"/>
          <w:color w:val="000000"/>
          <w:sz w:val="20"/>
          <w:szCs w:val="20"/>
          <w:lang w:eastAsia="vi-VN"/>
        </w:rPr>
        <w:t>Sở Lao động - Thương binh và Xã hội chuyển tải dữ liệu cung lao động của địa phương về Bộ Lao động - Thương binh và Xã hội để tổng hợp trước ngày 15 tháng 12 hằng năm; thường xuyên cập nhật dữ liệu về nhu cầu tuyển dụng lao động của người sử dụng lao động, dữ liệu người lao động nước ngoài làm việc tại Việt Nam vào hệ thống lưu trữ, tổng hợp thông tin thị trường lao động.</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1</w:t>
      </w:r>
      <w:r w:rsidRPr="00067AD7">
        <w:rPr>
          <w:rStyle w:val="BodyTextChar1"/>
          <w:b/>
          <w:bCs/>
          <w:color w:val="000000"/>
          <w:sz w:val="20"/>
          <w:szCs w:val="20"/>
          <w:lang w:eastAsia="vi-VN"/>
        </w:rPr>
        <w:t>7</w:t>
      </w:r>
      <w:r w:rsidRPr="00067AD7">
        <w:rPr>
          <w:rStyle w:val="BodyTextChar1"/>
          <w:b/>
          <w:color w:val="000000"/>
          <w:sz w:val="20"/>
          <w:szCs w:val="20"/>
          <w:lang w:eastAsia="vi-VN"/>
        </w:rPr>
        <w:t>. Kết nối, chia sẻ thông tin thị trường lao động</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Các thông tin được cập nhật, chia sẻ trên Cổng thông tin điện tử của Cục Việc làm bao gồm:</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Thông tin, dữ liệu về cung, cầu lao động, biến động cung, cầu lao động trên thị trường lao động, tình trạng, xu hướng việc làm.</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Thông tin, dữ liệu về vị trí việc làm mà người sử dụng lao động đang có nhu cầu tuyển dụng.</w:t>
      </w:r>
    </w:p>
    <w:p w:rsidR="00130E6C" w:rsidRPr="00067AD7" w:rsidRDefault="00130E6C" w:rsidP="007D27B6">
      <w:pPr>
        <w:pStyle w:val="BodyText"/>
        <w:shd w:val="clear" w:color="auto" w:fill="auto"/>
        <w:tabs>
          <w:tab w:val="left" w:pos="1050"/>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Hệ thống thông tin thị trường lao động được kết nối, chia sẻ thông tin, dữ liệu với Cổng Dịch vụ công trực tuyến Bộ Lao động - Thương binh và Xã hội, Cổng Dịch vụ công Quốc gia và các hệ thống thông tin, cơ sở dữ liệu khác theo quy định của pháp luật.</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1</w:t>
      </w:r>
      <w:r w:rsidRPr="00067AD7">
        <w:rPr>
          <w:rStyle w:val="BodyTextChar1"/>
          <w:b/>
          <w:bCs/>
          <w:color w:val="000000"/>
          <w:sz w:val="20"/>
          <w:szCs w:val="20"/>
          <w:lang w:eastAsia="vi-VN"/>
        </w:rPr>
        <w:t xml:space="preserve">8. </w:t>
      </w:r>
      <w:r w:rsidRPr="00067AD7">
        <w:rPr>
          <w:rStyle w:val="BodyTextChar1"/>
          <w:b/>
          <w:color w:val="000000"/>
          <w:sz w:val="20"/>
          <w:szCs w:val="20"/>
          <w:lang w:eastAsia="vi-VN"/>
        </w:rPr>
        <w:t>Báo cáo thông tin thị trường lao động</w:t>
      </w:r>
    </w:p>
    <w:p w:rsidR="00130E6C" w:rsidRPr="00067AD7" w:rsidRDefault="00130E6C" w:rsidP="007D27B6">
      <w:pPr>
        <w:pStyle w:val="BodyText"/>
        <w:shd w:val="clear" w:color="auto" w:fill="auto"/>
        <w:spacing w:after="120" w:line="240" w:lineRule="auto"/>
        <w:ind w:firstLine="720"/>
        <w:jc w:val="both"/>
        <w:rPr>
          <w:rStyle w:val="BodyTextChar1"/>
          <w:color w:val="000000"/>
          <w:sz w:val="20"/>
          <w:szCs w:val="20"/>
          <w:lang w:eastAsia="vi-VN"/>
        </w:rPr>
      </w:pPr>
      <w:r w:rsidRPr="00067AD7">
        <w:rPr>
          <w:rStyle w:val="BodyTextChar1"/>
          <w:color w:val="000000"/>
          <w:sz w:val="20"/>
          <w:szCs w:val="20"/>
          <w:lang w:eastAsia="vi-VN"/>
        </w:rPr>
        <w:t xml:space="preserve">Sở Lao động - Thương binh và Xã hội tổng hợp báo cáo thông tin thị trường lao động của địa phương theo Mẫu số </w:t>
      </w:r>
      <w:r w:rsidRPr="00067AD7">
        <w:rPr>
          <w:rStyle w:val="BodyTextChar1"/>
          <w:bCs/>
          <w:color w:val="000000"/>
          <w:sz w:val="20"/>
          <w:szCs w:val="20"/>
          <w:lang w:eastAsia="vi-VN"/>
        </w:rPr>
        <w:t>04</w:t>
      </w:r>
      <w:r w:rsidRPr="00067AD7">
        <w:rPr>
          <w:rStyle w:val="BodyTextChar1"/>
          <w:b/>
          <w:bCs/>
          <w:color w:val="000000"/>
          <w:sz w:val="20"/>
          <w:szCs w:val="20"/>
          <w:lang w:eastAsia="vi-VN"/>
        </w:rPr>
        <w:t xml:space="preserve"> </w:t>
      </w:r>
      <w:r w:rsidRPr="00067AD7">
        <w:rPr>
          <w:rStyle w:val="BodyTextChar1"/>
          <w:color w:val="000000"/>
          <w:sz w:val="20"/>
          <w:szCs w:val="20"/>
          <w:lang w:eastAsia="vi-VN"/>
        </w:rPr>
        <w:t xml:space="preserve">ban hành kèm theo Thông tư này gửi Ủy </w:t>
      </w:r>
      <w:r w:rsidRPr="00067AD7">
        <w:rPr>
          <w:rStyle w:val="BodyTextChar1"/>
          <w:color w:val="000000"/>
          <w:sz w:val="20"/>
          <w:szCs w:val="20"/>
          <w:lang w:val="en-US"/>
        </w:rPr>
        <w:t xml:space="preserve">ban </w:t>
      </w:r>
      <w:r w:rsidRPr="00067AD7">
        <w:rPr>
          <w:rStyle w:val="BodyTextChar1"/>
          <w:color w:val="000000"/>
          <w:sz w:val="20"/>
          <w:szCs w:val="20"/>
          <w:lang w:eastAsia="vi-VN"/>
        </w:rPr>
        <w:t xml:space="preserve">nhân dân tỉnh/thành phố trực thuộc </w:t>
      </w:r>
      <w:r w:rsidRPr="00067AD7">
        <w:rPr>
          <w:rStyle w:val="BodyTextChar1"/>
          <w:color w:val="000000"/>
          <w:sz w:val="20"/>
          <w:szCs w:val="20"/>
          <w:lang w:val="en-US"/>
        </w:rPr>
        <w:t xml:space="preserve">trung </w:t>
      </w:r>
      <w:r w:rsidRPr="00067AD7">
        <w:rPr>
          <w:rStyle w:val="BodyTextChar1"/>
          <w:color w:val="000000"/>
          <w:sz w:val="20"/>
          <w:szCs w:val="20"/>
          <w:lang w:eastAsia="vi-VN"/>
        </w:rPr>
        <w:t xml:space="preserve">ương </w:t>
      </w:r>
      <w:r w:rsidRPr="00067AD7">
        <w:rPr>
          <w:rStyle w:val="BodyTextChar1"/>
          <w:color w:val="000000"/>
          <w:sz w:val="20"/>
          <w:szCs w:val="20"/>
          <w:lang w:val="en-US"/>
        </w:rPr>
        <w:t xml:space="preserve">(sau </w:t>
      </w:r>
      <w:r w:rsidRPr="00067AD7">
        <w:rPr>
          <w:rStyle w:val="BodyTextChar1"/>
          <w:color w:val="000000"/>
          <w:sz w:val="20"/>
          <w:szCs w:val="20"/>
          <w:lang w:eastAsia="vi-VN"/>
        </w:rPr>
        <w:t>đây gọi chung là Ủy ban nhân dân cấp tỉnh) và Bộ Lao động - Thương binh và Xã hội trước ngày 15 tháng 12 hằng năm.</w:t>
      </w:r>
    </w:p>
    <w:p w:rsidR="00EC6841" w:rsidRPr="00067AD7" w:rsidRDefault="00EC6841" w:rsidP="007D27B6">
      <w:pPr>
        <w:pStyle w:val="BodyText"/>
        <w:shd w:val="clear" w:color="auto" w:fill="auto"/>
        <w:spacing w:after="0" w:line="240" w:lineRule="auto"/>
        <w:ind w:firstLine="0"/>
        <w:jc w:val="center"/>
        <w:rPr>
          <w:sz w:val="20"/>
          <w:szCs w:val="20"/>
        </w:rPr>
      </w:pPr>
    </w:p>
    <w:p w:rsidR="00130E6C" w:rsidRPr="00067AD7" w:rsidRDefault="00130E6C" w:rsidP="007D27B6">
      <w:pPr>
        <w:pStyle w:val="BodyText"/>
        <w:shd w:val="clear" w:color="auto" w:fill="auto"/>
        <w:spacing w:after="0" w:line="240" w:lineRule="auto"/>
        <w:ind w:firstLine="0"/>
        <w:jc w:val="center"/>
        <w:rPr>
          <w:b/>
          <w:sz w:val="20"/>
          <w:szCs w:val="20"/>
        </w:rPr>
      </w:pPr>
      <w:r w:rsidRPr="00067AD7">
        <w:rPr>
          <w:rStyle w:val="BodyTextChar1"/>
          <w:b/>
          <w:color w:val="000000"/>
          <w:sz w:val="20"/>
          <w:szCs w:val="20"/>
          <w:lang w:eastAsia="vi-VN"/>
        </w:rPr>
        <w:t>Chương IV</w:t>
      </w:r>
    </w:p>
    <w:p w:rsidR="00130E6C" w:rsidRPr="00067AD7" w:rsidRDefault="00130E6C" w:rsidP="007D27B6">
      <w:pPr>
        <w:pStyle w:val="BodyText"/>
        <w:shd w:val="clear" w:color="auto" w:fill="auto"/>
        <w:spacing w:after="0" w:line="240" w:lineRule="auto"/>
        <w:ind w:firstLine="0"/>
        <w:jc w:val="center"/>
        <w:rPr>
          <w:rStyle w:val="BodyTextChar1"/>
          <w:b/>
          <w:color w:val="000000"/>
          <w:sz w:val="20"/>
          <w:szCs w:val="20"/>
          <w:lang w:val="en-US" w:eastAsia="vi-VN"/>
        </w:rPr>
      </w:pPr>
      <w:r w:rsidRPr="00067AD7">
        <w:rPr>
          <w:rStyle w:val="BodyTextChar1"/>
          <w:b/>
          <w:color w:val="000000"/>
          <w:sz w:val="20"/>
          <w:szCs w:val="20"/>
          <w:lang w:eastAsia="vi-VN"/>
        </w:rPr>
        <w:t>TRÁCH NHIỆM CỦA TỔ CHỨC, CÁ NHÂN</w:t>
      </w:r>
    </w:p>
    <w:p w:rsidR="00EC6841" w:rsidRPr="00067AD7" w:rsidRDefault="00EC6841" w:rsidP="007D27B6">
      <w:pPr>
        <w:pStyle w:val="BodyText"/>
        <w:shd w:val="clear" w:color="auto" w:fill="auto"/>
        <w:spacing w:after="0" w:line="240" w:lineRule="auto"/>
        <w:ind w:firstLine="0"/>
        <w:jc w:val="center"/>
        <w:rPr>
          <w:b/>
          <w:sz w:val="20"/>
          <w:szCs w:val="20"/>
          <w:lang w:val="en-US"/>
        </w:rPr>
      </w:pP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eastAsia="vi-VN"/>
        </w:rPr>
        <w:t xml:space="preserve">19. Trách </w:t>
      </w:r>
      <w:r w:rsidRPr="00067AD7">
        <w:rPr>
          <w:rStyle w:val="BodyTextChar1"/>
          <w:b/>
          <w:color w:val="000000"/>
          <w:sz w:val="20"/>
          <w:szCs w:val="20"/>
          <w:lang w:eastAsia="vi-VN"/>
        </w:rPr>
        <w:t>nhiệm của người cung cấp thông tin</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Người lao động có trách nhiệm cung cấp thông tin về tình hình lao động, việc làm kịp thời, đầy đủ cho người trực tiếp thực hiện thu thập thông tin thị trường lao động trên địa bàn hoặc cung cấp, cập nhật thông tin vào hệ thống mẫu biểu (dạng số hoặc trên giấy).</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Người sử dụng lao động có trách nhiệm cung cấp, cập nhật thông tin về việc sử dụng và nhu cầu tuyển dụng lao động cho cơ quan có thẩm quyền hoặc cung cấp, cập nhật vào hệ thống mẫu biểu (dạng số hoặc trên giấy).</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2</w:t>
      </w:r>
      <w:r w:rsidRPr="00067AD7">
        <w:rPr>
          <w:rStyle w:val="BodyTextChar1"/>
          <w:b/>
          <w:bCs/>
          <w:color w:val="000000"/>
          <w:sz w:val="20"/>
          <w:szCs w:val="20"/>
          <w:lang w:eastAsia="vi-VN"/>
        </w:rPr>
        <w:t>0</w:t>
      </w:r>
      <w:r w:rsidRPr="00067AD7">
        <w:rPr>
          <w:rStyle w:val="BodyTextChar1"/>
          <w:b/>
          <w:color w:val="000000"/>
          <w:sz w:val="20"/>
          <w:szCs w:val="20"/>
          <w:lang w:eastAsia="vi-VN"/>
        </w:rPr>
        <w:t>. Trách nhiệm của người thực hiện thu thập thông tin thị</w:t>
      </w:r>
      <w:r w:rsidR="00EC6841" w:rsidRPr="00067AD7">
        <w:rPr>
          <w:rStyle w:val="BodyTextChar1"/>
          <w:b/>
          <w:color w:val="000000"/>
          <w:sz w:val="20"/>
          <w:szCs w:val="20"/>
          <w:lang w:val="en-US" w:eastAsia="vi-VN"/>
        </w:rPr>
        <w:t xml:space="preserve"> </w:t>
      </w:r>
      <w:r w:rsidRPr="00067AD7">
        <w:rPr>
          <w:rStyle w:val="BodyTextChar1"/>
          <w:b/>
          <w:color w:val="000000"/>
          <w:sz w:val="20"/>
          <w:szCs w:val="20"/>
          <w:lang w:eastAsia="vi-VN"/>
        </w:rPr>
        <w:t>trường lao động</w:t>
      </w:r>
    </w:p>
    <w:p w:rsidR="00130E6C" w:rsidRPr="00067AD7" w:rsidRDefault="00130E6C" w:rsidP="007D27B6">
      <w:pPr>
        <w:pStyle w:val="BodyText"/>
        <w:shd w:val="clear" w:color="auto" w:fill="auto"/>
        <w:tabs>
          <w:tab w:val="left" w:pos="1082"/>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Thực hiện đúng, đủ quy trình thu thập thông tin.</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Giữ gìn, bảo mật thông tin, tài liệu có liên quan và chịu trách nhiệm về tính chính xác, đầy đủ của các dữ liệu đã thu thập, cập nhật, báo cáo theo quy định.</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Điều 21. Trách nhiệm của Trung tâm dịch vụ việc làm</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Xây dựng kế hoạch và tổ chức thu thập thông tin thị trường lao động thuộc phạm vi, trách nhiệm được giao.</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Tổ chức thu thập, cập nhật, lưu trữ và tổng hợp nhu cầu tuyển dụng lao động của người sử dụng lao động vào hệ thống cơ sở dữ liệu việc làm trống để kết nối cung - cầu lao động.</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3. </w:t>
      </w:r>
      <w:r w:rsidRPr="00067AD7">
        <w:rPr>
          <w:rStyle w:val="BodyTextChar1"/>
          <w:color w:val="000000"/>
          <w:sz w:val="20"/>
          <w:szCs w:val="20"/>
          <w:lang w:eastAsia="vi-VN"/>
        </w:rPr>
        <w:t>Báo cáo công tác thu thập, lưu trữ, tổng hợp thông tin thị trường lao động thuộc phạm vi phụ trách gửi Sở Lao động - Thương binh và Xã hội theo quy định tại Điều 18 Thông tư này.</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4. </w:t>
      </w:r>
      <w:r w:rsidRPr="00067AD7">
        <w:rPr>
          <w:rStyle w:val="BodyTextChar1"/>
          <w:color w:val="000000"/>
          <w:sz w:val="20"/>
          <w:szCs w:val="20"/>
          <w:lang w:eastAsia="vi-VN"/>
        </w:rPr>
        <w:t>Xây dựng kế hoạch và tổ chức thu thập, cung cấp thông tin thị trường lao động khác theo hướng dẫn của cơ quan có thẩm quyền.</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eastAsia="vi-VN"/>
        </w:rPr>
        <w:t>22</w:t>
      </w:r>
      <w:r w:rsidRPr="00067AD7">
        <w:rPr>
          <w:rStyle w:val="BodyTextChar1"/>
          <w:b/>
          <w:color w:val="000000"/>
          <w:sz w:val="20"/>
          <w:szCs w:val="20"/>
          <w:lang w:eastAsia="vi-VN"/>
        </w:rPr>
        <w:t>. Trách nhiệm của Ủy ban nhân dân cấp tỉnh</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Thực hiện quy định tại khoản 2 Điều 25 Luật Việc làm và chỉ đạo Sở Lao động - Thương binh và Xã hội thực hiện:</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Xây dựng kế hoạch, phương án, quy trình triển khai thu thập, lưu trữ, tổng hợp thông tin thị trường lao động hằng năm trên địa bàn đáp ứng yêu cầu của Chương trình Chuyển đổi số quốc gia trình Ủy ban nhân dân cấp tỉnh phê duyệt và tổ chức thực hiện.</w:t>
      </w:r>
    </w:p>
    <w:p w:rsidR="00130E6C" w:rsidRPr="00067AD7" w:rsidRDefault="00130E6C" w:rsidP="007D27B6">
      <w:pPr>
        <w:pStyle w:val="BodyText"/>
        <w:shd w:val="clear" w:color="auto" w:fill="auto"/>
        <w:tabs>
          <w:tab w:val="left" w:pos="1083"/>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Hướng dẫn các đơn vị thu thập, cập nhật thông tin thị trường lao động theo quy định tại Chương II Thông tư này.</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Xây dựng hệ thống, tổng hợp thông tin thị trường lao động và phổ biến trên Trang/Cổng thông tin điện tử của Ủy ban nhân dân cấp tỉnh và của Sở Lao động - Thương binh và Xã hội.</w:t>
      </w:r>
    </w:p>
    <w:p w:rsidR="00130E6C" w:rsidRPr="00067AD7" w:rsidRDefault="00130E6C" w:rsidP="007D27B6">
      <w:pPr>
        <w:pStyle w:val="BodyText"/>
        <w:shd w:val="clear" w:color="auto" w:fill="auto"/>
        <w:tabs>
          <w:tab w:val="left" w:pos="1093"/>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 xml:space="preserve">Chuyển tải dữ liệu 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của địa phương </w:t>
      </w:r>
      <w:r w:rsidRPr="00067AD7">
        <w:rPr>
          <w:rStyle w:val="BodyTextChar1"/>
          <w:color w:val="000000"/>
          <w:sz w:val="20"/>
          <w:szCs w:val="20"/>
          <w:lang w:val="en-US"/>
        </w:rPr>
        <w:t xml:space="preserve">theo quy </w:t>
      </w:r>
      <w:r w:rsidRPr="00067AD7">
        <w:rPr>
          <w:rStyle w:val="BodyTextChar1"/>
          <w:color w:val="000000"/>
          <w:sz w:val="20"/>
          <w:szCs w:val="20"/>
          <w:lang w:eastAsia="vi-VN"/>
        </w:rPr>
        <w:t xml:space="preserve">định tại khoản </w:t>
      </w:r>
      <w:r w:rsidRPr="00067AD7">
        <w:rPr>
          <w:rStyle w:val="BodyTextChar1"/>
          <w:color w:val="000000"/>
          <w:sz w:val="20"/>
          <w:szCs w:val="20"/>
          <w:lang w:val="en-US"/>
        </w:rPr>
        <w:t xml:space="preserve">3 </w:t>
      </w:r>
      <w:r w:rsidRPr="00067AD7">
        <w:rPr>
          <w:rStyle w:val="BodyTextChar1"/>
          <w:color w:val="000000"/>
          <w:sz w:val="20"/>
          <w:szCs w:val="20"/>
          <w:lang w:eastAsia="vi-VN"/>
        </w:rPr>
        <w:t xml:space="preserve">Điều </w:t>
      </w:r>
      <w:r w:rsidRPr="00067AD7">
        <w:rPr>
          <w:rStyle w:val="BodyTextChar1"/>
          <w:color w:val="000000"/>
          <w:sz w:val="20"/>
          <w:szCs w:val="20"/>
          <w:lang w:val="en-US"/>
        </w:rPr>
        <w:t xml:space="preserve">16 </w:t>
      </w:r>
      <w:r w:rsidRPr="00067AD7">
        <w:rPr>
          <w:rStyle w:val="BodyTextChar1"/>
          <w:color w:val="000000"/>
          <w:sz w:val="20"/>
          <w:szCs w:val="20"/>
          <w:lang w:eastAsia="vi-VN"/>
        </w:rPr>
        <w:t>Thông tư này.</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eastAsia="vi-VN"/>
        </w:rPr>
        <w:t xml:space="preserve">đ) Ứng dụng công nghệ thông </w:t>
      </w:r>
      <w:r w:rsidRPr="00067AD7">
        <w:rPr>
          <w:rStyle w:val="BodyTextChar1"/>
          <w:color w:val="000000"/>
          <w:sz w:val="20"/>
          <w:szCs w:val="20"/>
          <w:lang w:val="en-US"/>
        </w:rPr>
        <w:t xml:space="preserve">tin trong </w:t>
      </w:r>
      <w:r w:rsidRPr="00067AD7">
        <w:rPr>
          <w:rStyle w:val="BodyTextChar1"/>
          <w:color w:val="000000"/>
          <w:sz w:val="20"/>
          <w:szCs w:val="20"/>
          <w:lang w:eastAsia="vi-VN"/>
        </w:rPr>
        <w:t xml:space="preserve">việc triển </w:t>
      </w:r>
      <w:r w:rsidRPr="00067AD7">
        <w:rPr>
          <w:rStyle w:val="BodyTextChar1"/>
          <w:color w:val="000000"/>
          <w:sz w:val="20"/>
          <w:szCs w:val="20"/>
          <w:lang w:val="en-US"/>
        </w:rPr>
        <w:t xml:space="preserve">khai thu </w:t>
      </w:r>
      <w:r w:rsidRPr="00067AD7">
        <w:rPr>
          <w:rStyle w:val="BodyTextChar1"/>
          <w:color w:val="000000"/>
          <w:sz w:val="20"/>
          <w:szCs w:val="20"/>
          <w:lang w:eastAsia="vi-VN"/>
        </w:rPr>
        <w:t xml:space="preserve">thập,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e) </w:t>
      </w:r>
      <w:r w:rsidRPr="00067AD7">
        <w:rPr>
          <w:rStyle w:val="BodyTextChar1"/>
          <w:color w:val="000000"/>
          <w:sz w:val="20"/>
          <w:szCs w:val="20"/>
          <w:lang w:eastAsia="vi-VN"/>
        </w:rPr>
        <w:t xml:space="preserve">Báo cáo về công tác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lưu trữ, tổng hợp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 xml:space="preserve">động </w:t>
      </w:r>
      <w:r w:rsidRPr="00067AD7">
        <w:rPr>
          <w:rStyle w:val="BodyTextChar1"/>
          <w:color w:val="000000"/>
          <w:sz w:val="20"/>
          <w:szCs w:val="20"/>
          <w:lang w:val="en-US"/>
        </w:rPr>
        <w:t xml:space="preserve">theo quy </w:t>
      </w:r>
      <w:r w:rsidRPr="00067AD7">
        <w:rPr>
          <w:rStyle w:val="BodyTextChar1"/>
          <w:color w:val="000000"/>
          <w:sz w:val="20"/>
          <w:szCs w:val="20"/>
          <w:lang w:eastAsia="vi-VN"/>
        </w:rPr>
        <w:t xml:space="preserve">định tại Điều </w:t>
      </w:r>
      <w:r w:rsidRPr="00067AD7">
        <w:rPr>
          <w:rStyle w:val="BodyTextChar1"/>
          <w:color w:val="000000"/>
          <w:sz w:val="20"/>
          <w:szCs w:val="20"/>
          <w:lang w:val="en-US"/>
        </w:rPr>
        <w:t xml:space="preserve">18 </w:t>
      </w:r>
      <w:r w:rsidRPr="00067AD7">
        <w:rPr>
          <w:rStyle w:val="BodyTextChar1"/>
          <w:color w:val="000000"/>
          <w:sz w:val="20"/>
          <w:szCs w:val="20"/>
          <w:lang w:eastAsia="vi-VN"/>
        </w:rPr>
        <w:t>Thông tư này.</w:t>
      </w:r>
    </w:p>
    <w:p w:rsidR="00130E6C" w:rsidRPr="00067AD7" w:rsidRDefault="00130E6C" w:rsidP="007D27B6">
      <w:pPr>
        <w:pStyle w:val="BodyText"/>
        <w:shd w:val="clear" w:color="auto" w:fill="auto"/>
        <w:spacing w:after="120" w:line="240" w:lineRule="auto"/>
        <w:ind w:firstLine="720"/>
        <w:jc w:val="both"/>
        <w:rPr>
          <w:sz w:val="20"/>
          <w:szCs w:val="20"/>
        </w:rPr>
      </w:pPr>
      <w:r w:rsidRPr="00067AD7">
        <w:rPr>
          <w:rStyle w:val="BodyTextChar1"/>
          <w:color w:val="000000"/>
          <w:sz w:val="20"/>
          <w:szCs w:val="20"/>
          <w:lang w:val="en-US"/>
        </w:rPr>
        <w:t xml:space="preserve">g) </w:t>
      </w:r>
      <w:r w:rsidRPr="00067AD7">
        <w:rPr>
          <w:rStyle w:val="BodyTextChar1"/>
          <w:color w:val="000000"/>
          <w:sz w:val="20"/>
          <w:szCs w:val="20"/>
          <w:lang w:eastAsia="vi-VN"/>
        </w:rPr>
        <w:t xml:space="preserve">Kiểm </w:t>
      </w:r>
      <w:r w:rsidRPr="00067AD7">
        <w:rPr>
          <w:rStyle w:val="BodyTextChar1"/>
          <w:color w:val="000000"/>
          <w:sz w:val="20"/>
          <w:szCs w:val="20"/>
          <w:lang w:val="en-US"/>
        </w:rPr>
        <w:t xml:space="preserve">tra, </w:t>
      </w:r>
      <w:r w:rsidRPr="00067AD7">
        <w:rPr>
          <w:rStyle w:val="BodyTextChar1"/>
          <w:color w:val="000000"/>
          <w:sz w:val="20"/>
          <w:szCs w:val="20"/>
          <w:lang w:eastAsia="vi-VN"/>
        </w:rPr>
        <w:t xml:space="preserve">giám sát việc </w:t>
      </w:r>
      <w:r w:rsidRPr="00067AD7">
        <w:rPr>
          <w:rStyle w:val="BodyTextChar1"/>
          <w:color w:val="000000"/>
          <w:sz w:val="20"/>
          <w:szCs w:val="20"/>
          <w:lang w:val="en-US"/>
        </w:rPr>
        <w:t xml:space="preserve">thu </w:t>
      </w:r>
      <w:r w:rsidRPr="00067AD7">
        <w:rPr>
          <w:rStyle w:val="BodyTextChar1"/>
          <w:color w:val="000000"/>
          <w:sz w:val="20"/>
          <w:szCs w:val="20"/>
          <w:lang w:eastAsia="vi-VN"/>
        </w:rPr>
        <w:t xml:space="preserve">thập thông </w:t>
      </w:r>
      <w:r w:rsidRPr="00067AD7">
        <w:rPr>
          <w:rStyle w:val="BodyTextChar1"/>
          <w:color w:val="000000"/>
          <w:sz w:val="20"/>
          <w:szCs w:val="20"/>
          <w:lang w:val="en-US"/>
        </w:rPr>
        <w:t xml:space="preserve">tin </w:t>
      </w:r>
      <w:r w:rsidRPr="00067AD7">
        <w:rPr>
          <w:rStyle w:val="BodyTextChar1"/>
          <w:color w:val="000000"/>
          <w:sz w:val="20"/>
          <w:szCs w:val="20"/>
          <w:lang w:eastAsia="vi-VN"/>
        </w:rPr>
        <w:t xml:space="preserve">thị trường </w:t>
      </w:r>
      <w:r w:rsidRPr="00067AD7">
        <w:rPr>
          <w:rStyle w:val="BodyTextChar1"/>
          <w:color w:val="000000"/>
          <w:sz w:val="20"/>
          <w:szCs w:val="20"/>
          <w:lang w:val="en-US"/>
        </w:rPr>
        <w:t xml:space="preserve">lao </w:t>
      </w:r>
      <w:r w:rsidRPr="00067AD7">
        <w:rPr>
          <w:rStyle w:val="BodyTextChar1"/>
          <w:color w:val="000000"/>
          <w:sz w:val="20"/>
          <w:szCs w:val="20"/>
          <w:lang w:eastAsia="vi-VN"/>
        </w:rPr>
        <w:t>động của địa phương.</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 xml:space="preserve">Chỉ đạo các Sở, </w:t>
      </w:r>
      <w:r w:rsidRPr="00067AD7">
        <w:rPr>
          <w:rStyle w:val="BodyTextChar1"/>
          <w:color w:val="000000"/>
          <w:sz w:val="20"/>
          <w:szCs w:val="20"/>
          <w:lang w:val="en-US"/>
        </w:rPr>
        <w:t xml:space="preserve">ban, </w:t>
      </w:r>
      <w:r w:rsidRPr="00067AD7">
        <w:rPr>
          <w:rStyle w:val="BodyTextChar1"/>
          <w:color w:val="000000"/>
          <w:sz w:val="20"/>
          <w:szCs w:val="20"/>
          <w:lang w:eastAsia="vi-VN"/>
        </w:rPr>
        <w:t xml:space="preserve">ngành và Ủy </w:t>
      </w:r>
      <w:r w:rsidRPr="00067AD7">
        <w:rPr>
          <w:rStyle w:val="BodyTextChar1"/>
          <w:color w:val="000000"/>
          <w:sz w:val="20"/>
          <w:szCs w:val="20"/>
          <w:lang w:val="en-US"/>
        </w:rPr>
        <w:t xml:space="preserve">ban </w:t>
      </w:r>
      <w:r w:rsidRPr="00067AD7">
        <w:rPr>
          <w:rStyle w:val="BodyTextChar1"/>
          <w:color w:val="000000"/>
          <w:sz w:val="20"/>
          <w:szCs w:val="20"/>
          <w:lang w:eastAsia="vi-VN"/>
        </w:rPr>
        <w:t>nhân dân các cấp</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lang w:val="en-US"/>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Phối hợp với Sở Lao động - Thương binh và Xã hội thực hiện xây dựng kế hoạch và tổ chức thu thập, lưu trữ, tổng hợp thông tin thị trường lao động thuộc phạm vi quản lý.</w:t>
      </w:r>
    </w:p>
    <w:p w:rsidR="00130E6C" w:rsidRPr="00067AD7" w:rsidRDefault="00130E6C" w:rsidP="007D27B6">
      <w:pPr>
        <w:pStyle w:val="BodyText"/>
        <w:shd w:val="clear" w:color="auto" w:fill="auto"/>
        <w:tabs>
          <w:tab w:val="left" w:pos="1088"/>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Báo cáo công tác thu thập, lưu trữ, tổng hợp thông tin thị trường lao động gửi Sở Lao động - Thương binh và Xã hội theo quy định tại Điều 18 Thông tư này.</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eastAsia="vi-VN"/>
        </w:rPr>
        <w:t>23</w:t>
      </w:r>
      <w:r w:rsidRPr="00067AD7">
        <w:rPr>
          <w:rStyle w:val="BodyTextChar1"/>
          <w:b/>
          <w:color w:val="000000"/>
          <w:sz w:val="20"/>
          <w:szCs w:val="20"/>
          <w:lang w:eastAsia="vi-VN"/>
        </w:rPr>
        <w:t xml:space="preserve">. Trách nhiệm của các đơn vị thuộc Bộ Lao động </w:t>
      </w:r>
      <w:r w:rsidRPr="00067AD7">
        <w:rPr>
          <w:rStyle w:val="BodyTextChar1"/>
          <w:b/>
          <w:bCs/>
          <w:color w:val="000000"/>
          <w:sz w:val="20"/>
          <w:szCs w:val="20"/>
          <w:lang w:eastAsia="vi-VN"/>
        </w:rPr>
        <w:t xml:space="preserve">- </w:t>
      </w:r>
      <w:r w:rsidRPr="00067AD7">
        <w:rPr>
          <w:rStyle w:val="BodyTextChar1"/>
          <w:b/>
          <w:color w:val="000000"/>
          <w:sz w:val="20"/>
          <w:szCs w:val="20"/>
          <w:lang w:eastAsia="vi-VN"/>
        </w:rPr>
        <w:t xml:space="preserve">Thương </w:t>
      </w:r>
      <w:r w:rsidRPr="00067AD7">
        <w:rPr>
          <w:rStyle w:val="BodyTextChar1"/>
          <w:b/>
          <w:bCs/>
          <w:color w:val="000000"/>
          <w:sz w:val="20"/>
          <w:szCs w:val="20"/>
          <w:lang w:eastAsia="vi-VN"/>
        </w:rPr>
        <w:t xml:space="preserve">binh </w:t>
      </w:r>
      <w:r w:rsidRPr="00067AD7">
        <w:rPr>
          <w:rStyle w:val="BodyTextChar1"/>
          <w:b/>
          <w:color w:val="000000"/>
          <w:sz w:val="20"/>
          <w:szCs w:val="20"/>
          <w:lang w:eastAsia="vi-VN"/>
        </w:rPr>
        <w:t>và Xã hội</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Cục Việc làm</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Hướng dẫn và hỗ trợ địa phương thu thập, lưu trữ, tổng hợp thông tin thị trường lao động.</w:t>
      </w:r>
    </w:p>
    <w:p w:rsidR="00130E6C" w:rsidRPr="00067AD7" w:rsidRDefault="00130E6C" w:rsidP="007D27B6">
      <w:pPr>
        <w:pStyle w:val="BodyText"/>
        <w:shd w:val="clear" w:color="auto" w:fill="auto"/>
        <w:tabs>
          <w:tab w:val="left" w:pos="1083"/>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Xây dựng và quản lý hệ thống lưu trữ, tổng hợp thông tin thị trường lao động của toàn quốc; duy trì đường truyền internet, lưu trữ dữ liệu trên máy chủ, bảo đảm an toàn bảo mật, hoạt động ổn định của hệ thống lưu trữ, tổng hợp thông tin thị trường lao động.</w:t>
      </w:r>
    </w:p>
    <w:p w:rsidR="00130E6C" w:rsidRPr="00067AD7" w:rsidRDefault="00130E6C" w:rsidP="007D27B6">
      <w:pPr>
        <w:pStyle w:val="BodyText"/>
        <w:shd w:val="clear" w:color="auto" w:fill="auto"/>
        <w:tabs>
          <w:tab w:val="left" w:pos="1083"/>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Kiểm tra, giám sát việc thu thập, lưu trữ, tổng hợp thông tin thị trường lao động của các địa phương.</w:t>
      </w:r>
    </w:p>
    <w:p w:rsidR="00130E6C" w:rsidRPr="00067AD7" w:rsidRDefault="00130E6C" w:rsidP="007D27B6">
      <w:pPr>
        <w:pStyle w:val="BodyText"/>
        <w:shd w:val="clear" w:color="auto" w:fill="auto"/>
        <w:tabs>
          <w:tab w:val="left" w:pos="1083"/>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Tổng hợp, báo cáo công tác thu thập, lưu trữ, tổng hợp thông tin thị trường lao động.</w:t>
      </w:r>
    </w:p>
    <w:p w:rsidR="00130E6C" w:rsidRPr="00067AD7" w:rsidRDefault="00130E6C" w:rsidP="007D27B6">
      <w:pPr>
        <w:pStyle w:val="BodyText"/>
        <w:shd w:val="clear" w:color="auto" w:fill="auto"/>
        <w:tabs>
          <w:tab w:val="left" w:pos="1102"/>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Trung tâm thông tin</w:t>
      </w:r>
    </w:p>
    <w:p w:rsidR="00130E6C" w:rsidRPr="00067AD7" w:rsidRDefault="00130E6C" w:rsidP="007D27B6">
      <w:pPr>
        <w:pStyle w:val="BodyText"/>
        <w:shd w:val="clear" w:color="auto" w:fill="auto"/>
        <w:tabs>
          <w:tab w:val="left" w:pos="1069"/>
        </w:tabs>
        <w:spacing w:after="120" w:line="240" w:lineRule="auto"/>
        <w:ind w:firstLine="720"/>
        <w:jc w:val="both"/>
        <w:rPr>
          <w:sz w:val="20"/>
          <w:szCs w:val="20"/>
        </w:rPr>
      </w:pPr>
      <w:r w:rsidRPr="00067AD7">
        <w:rPr>
          <w:rStyle w:val="BodyTextChar1"/>
          <w:color w:val="000000"/>
          <w:sz w:val="20"/>
          <w:szCs w:val="20"/>
          <w:lang w:val="en-US" w:eastAsia="vi-VN"/>
        </w:rPr>
        <w:t xml:space="preserve">a) </w:t>
      </w:r>
      <w:r w:rsidRPr="00067AD7">
        <w:rPr>
          <w:rStyle w:val="BodyTextChar1"/>
          <w:color w:val="000000"/>
          <w:sz w:val="20"/>
          <w:szCs w:val="20"/>
          <w:lang w:eastAsia="vi-VN"/>
        </w:rPr>
        <w:t>Chủ trì các hoạt động ứng dụng công nghệ thông tin trong tích hợp dữ liệu, tổ chức phân tích, tổng hợp và công bố thông tin thị trường lao động trên Cổng thông tin điện tử Bộ Lao động - Thương binh và Xã hội.</w:t>
      </w:r>
    </w:p>
    <w:p w:rsidR="00130E6C" w:rsidRPr="00067AD7" w:rsidRDefault="00130E6C" w:rsidP="007D27B6">
      <w:pPr>
        <w:pStyle w:val="BodyText"/>
        <w:shd w:val="clear" w:color="auto" w:fill="auto"/>
        <w:tabs>
          <w:tab w:val="left" w:pos="1074"/>
        </w:tabs>
        <w:spacing w:after="120" w:line="240" w:lineRule="auto"/>
        <w:ind w:firstLine="720"/>
        <w:jc w:val="both"/>
        <w:rPr>
          <w:sz w:val="20"/>
          <w:szCs w:val="20"/>
        </w:rPr>
      </w:pPr>
      <w:r w:rsidRPr="00067AD7">
        <w:rPr>
          <w:rStyle w:val="BodyTextChar1"/>
          <w:color w:val="000000"/>
          <w:sz w:val="20"/>
          <w:szCs w:val="20"/>
          <w:lang w:val="en-US" w:eastAsia="vi-VN"/>
        </w:rPr>
        <w:t xml:space="preserve">b) </w:t>
      </w:r>
      <w:r w:rsidRPr="00067AD7">
        <w:rPr>
          <w:rStyle w:val="BodyTextChar1"/>
          <w:color w:val="000000"/>
          <w:sz w:val="20"/>
          <w:szCs w:val="20"/>
          <w:lang w:eastAsia="vi-VN"/>
        </w:rPr>
        <w:t>Phối hợp với Cục Việc làm và các đơn vị liên quan triển khai các hoạt động thu thập, lưu trữ thông tin thị trường lao động.</w:t>
      </w:r>
    </w:p>
    <w:p w:rsidR="00130E6C" w:rsidRPr="00067AD7" w:rsidRDefault="00130E6C" w:rsidP="007D27B6">
      <w:pPr>
        <w:pStyle w:val="BodyText"/>
        <w:shd w:val="clear" w:color="auto" w:fill="auto"/>
        <w:tabs>
          <w:tab w:val="left" w:pos="1083"/>
        </w:tabs>
        <w:spacing w:after="120" w:line="240" w:lineRule="auto"/>
        <w:ind w:firstLine="720"/>
        <w:jc w:val="both"/>
        <w:rPr>
          <w:sz w:val="20"/>
          <w:szCs w:val="20"/>
        </w:rPr>
      </w:pPr>
      <w:r w:rsidRPr="00067AD7">
        <w:rPr>
          <w:rStyle w:val="BodyTextChar1"/>
          <w:color w:val="000000"/>
          <w:sz w:val="20"/>
          <w:szCs w:val="20"/>
          <w:lang w:val="en-US" w:eastAsia="vi-VN"/>
        </w:rPr>
        <w:t xml:space="preserve">c) </w:t>
      </w:r>
      <w:r w:rsidRPr="00067AD7">
        <w:rPr>
          <w:rStyle w:val="BodyTextChar1"/>
          <w:color w:val="000000"/>
          <w:sz w:val="20"/>
          <w:szCs w:val="20"/>
          <w:lang w:eastAsia="vi-VN"/>
        </w:rPr>
        <w:t>Hướng dẫn xây dựng và bảo đảm an ninh, an toàn thông tin cho hệ thống lưu trữ, tổng hợp thông tin thị trường lao động của toàn quốc.</w:t>
      </w:r>
    </w:p>
    <w:p w:rsidR="00130E6C" w:rsidRPr="00067AD7" w:rsidRDefault="00130E6C" w:rsidP="007D27B6">
      <w:pPr>
        <w:pStyle w:val="BodyText"/>
        <w:shd w:val="clear" w:color="auto" w:fill="auto"/>
        <w:tabs>
          <w:tab w:val="left" w:pos="1078"/>
        </w:tabs>
        <w:spacing w:after="120" w:line="240" w:lineRule="auto"/>
        <w:ind w:firstLine="720"/>
        <w:jc w:val="both"/>
        <w:rPr>
          <w:sz w:val="20"/>
          <w:szCs w:val="20"/>
        </w:rPr>
      </w:pPr>
      <w:r w:rsidRPr="00067AD7">
        <w:rPr>
          <w:rStyle w:val="BodyTextChar1"/>
          <w:color w:val="000000"/>
          <w:sz w:val="20"/>
          <w:szCs w:val="20"/>
          <w:lang w:val="en-US" w:eastAsia="vi-VN"/>
        </w:rPr>
        <w:t xml:space="preserve">d) </w:t>
      </w:r>
      <w:r w:rsidRPr="00067AD7">
        <w:rPr>
          <w:rStyle w:val="BodyTextChar1"/>
          <w:color w:val="000000"/>
          <w:sz w:val="20"/>
          <w:szCs w:val="20"/>
          <w:lang w:eastAsia="vi-VN"/>
        </w:rPr>
        <w:t>Xây dựng chuẩn kết nối dữ liệu của ngành Lao động - Thương binh và Xã hội làm cơ sở để kết nối, tích hợp, liên thông dữ liệu thị trường lao động với các hệ thống thông tin liên quan khác.</w:t>
      </w:r>
    </w:p>
    <w:p w:rsidR="00130E6C" w:rsidRPr="00067AD7" w:rsidRDefault="00130E6C" w:rsidP="007D27B6">
      <w:pPr>
        <w:pStyle w:val="BodyText"/>
        <w:shd w:val="clear" w:color="auto" w:fill="auto"/>
        <w:spacing w:after="120" w:line="240" w:lineRule="auto"/>
        <w:ind w:firstLine="720"/>
        <w:jc w:val="both"/>
        <w:rPr>
          <w:b/>
          <w:sz w:val="20"/>
          <w:szCs w:val="20"/>
        </w:rPr>
      </w:pPr>
      <w:r w:rsidRPr="00067AD7">
        <w:rPr>
          <w:rStyle w:val="BodyTextChar1"/>
          <w:b/>
          <w:color w:val="000000"/>
          <w:sz w:val="20"/>
          <w:szCs w:val="20"/>
          <w:lang w:eastAsia="vi-VN"/>
        </w:rPr>
        <w:t xml:space="preserve">Điều </w:t>
      </w:r>
      <w:r w:rsidRPr="00067AD7">
        <w:rPr>
          <w:rStyle w:val="BodyTextChar1"/>
          <w:b/>
          <w:bCs/>
          <w:color w:val="000000"/>
          <w:sz w:val="20"/>
          <w:szCs w:val="20"/>
          <w:lang w:val="en-US"/>
        </w:rPr>
        <w:t>24</w:t>
      </w:r>
      <w:r w:rsidRPr="00067AD7">
        <w:rPr>
          <w:rStyle w:val="BodyTextChar1"/>
          <w:b/>
          <w:color w:val="000000"/>
          <w:sz w:val="20"/>
          <w:szCs w:val="20"/>
          <w:lang w:val="en-US"/>
        </w:rPr>
        <w:t xml:space="preserve">. </w:t>
      </w:r>
      <w:r w:rsidRPr="00067AD7">
        <w:rPr>
          <w:rStyle w:val="BodyTextChar1"/>
          <w:b/>
          <w:color w:val="000000"/>
          <w:sz w:val="20"/>
          <w:szCs w:val="20"/>
          <w:lang w:eastAsia="vi-VN"/>
        </w:rPr>
        <w:t xml:space="preserve">Hiệu lực </w:t>
      </w:r>
      <w:r w:rsidRPr="00067AD7">
        <w:rPr>
          <w:rStyle w:val="BodyTextChar1"/>
          <w:b/>
          <w:color w:val="000000"/>
          <w:sz w:val="20"/>
          <w:szCs w:val="20"/>
          <w:lang w:val="en-US"/>
        </w:rPr>
        <w:t xml:space="preserve">thi </w:t>
      </w:r>
      <w:r w:rsidRPr="00067AD7">
        <w:rPr>
          <w:rStyle w:val="BodyTextChar1"/>
          <w:b/>
          <w:color w:val="000000"/>
          <w:sz w:val="20"/>
          <w:szCs w:val="20"/>
          <w:lang w:eastAsia="vi-VN"/>
        </w:rPr>
        <w:t>hành</w:t>
      </w:r>
    </w:p>
    <w:p w:rsidR="00130E6C" w:rsidRPr="00067AD7" w:rsidRDefault="00130E6C" w:rsidP="007D27B6">
      <w:pPr>
        <w:pStyle w:val="BodyText"/>
        <w:shd w:val="clear" w:color="auto" w:fill="auto"/>
        <w:tabs>
          <w:tab w:val="left" w:pos="1077"/>
        </w:tabs>
        <w:spacing w:after="120" w:line="240" w:lineRule="auto"/>
        <w:ind w:firstLine="720"/>
        <w:jc w:val="both"/>
        <w:rPr>
          <w:sz w:val="20"/>
          <w:szCs w:val="20"/>
        </w:rPr>
      </w:pPr>
      <w:r w:rsidRPr="00067AD7">
        <w:rPr>
          <w:rStyle w:val="BodyTextChar1"/>
          <w:color w:val="000000"/>
          <w:sz w:val="20"/>
          <w:szCs w:val="20"/>
          <w:lang w:val="en-US" w:eastAsia="vi-VN"/>
        </w:rPr>
        <w:t xml:space="preserve">1. </w:t>
      </w:r>
      <w:r w:rsidRPr="00067AD7">
        <w:rPr>
          <w:rStyle w:val="BodyTextChar1"/>
          <w:color w:val="000000"/>
          <w:sz w:val="20"/>
          <w:szCs w:val="20"/>
          <w:lang w:eastAsia="vi-VN"/>
        </w:rPr>
        <w:t xml:space="preserve">Thông tư này có hiệu lực </w:t>
      </w:r>
      <w:r w:rsidRPr="00067AD7">
        <w:rPr>
          <w:rStyle w:val="BodyTextChar1"/>
          <w:color w:val="000000"/>
          <w:sz w:val="20"/>
          <w:szCs w:val="20"/>
          <w:lang w:val="en-US"/>
        </w:rPr>
        <w:t xml:space="preserve">thi </w:t>
      </w:r>
      <w:r w:rsidRPr="00067AD7">
        <w:rPr>
          <w:rStyle w:val="BodyTextChar1"/>
          <w:color w:val="000000"/>
          <w:sz w:val="20"/>
          <w:szCs w:val="20"/>
          <w:lang w:eastAsia="vi-VN"/>
        </w:rPr>
        <w:t xml:space="preserve">hành kể từ ngày </w:t>
      </w:r>
      <w:r w:rsidRPr="00067AD7">
        <w:rPr>
          <w:rStyle w:val="BodyTextChar1"/>
          <w:color w:val="000000"/>
          <w:sz w:val="20"/>
          <w:szCs w:val="20"/>
          <w:lang w:val="en-US"/>
        </w:rPr>
        <w:t xml:space="preserve">10 </w:t>
      </w:r>
      <w:r w:rsidRPr="00067AD7">
        <w:rPr>
          <w:rStyle w:val="BodyTextChar1"/>
          <w:color w:val="000000"/>
          <w:sz w:val="20"/>
          <w:szCs w:val="20"/>
          <w:lang w:eastAsia="vi-VN"/>
        </w:rPr>
        <w:t xml:space="preserve">tháng </w:t>
      </w:r>
      <w:r w:rsidRPr="00067AD7">
        <w:rPr>
          <w:rStyle w:val="BodyTextChar1"/>
          <w:color w:val="000000"/>
          <w:sz w:val="20"/>
          <w:szCs w:val="20"/>
          <w:lang w:val="en-US"/>
        </w:rPr>
        <w:t xml:space="preserve">03 </w:t>
      </w:r>
      <w:r w:rsidRPr="00067AD7">
        <w:rPr>
          <w:rStyle w:val="BodyTextChar1"/>
          <w:color w:val="000000"/>
          <w:sz w:val="20"/>
          <w:szCs w:val="20"/>
          <w:lang w:eastAsia="vi-VN"/>
        </w:rPr>
        <w:t xml:space="preserve">năm </w:t>
      </w:r>
      <w:r w:rsidRPr="00067AD7">
        <w:rPr>
          <w:rStyle w:val="BodyTextChar1"/>
          <w:color w:val="000000"/>
          <w:sz w:val="20"/>
          <w:szCs w:val="20"/>
          <w:lang w:val="en-US"/>
        </w:rPr>
        <w:t>2022.</w:t>
      </w:r>
    </w:p>
    <w:p w:rsidR="00130E6C" w:rsidRPr="00067AD7" w:rsidRDefault="00130E6C" w:rsidP="007D27B6">
      <w:pPr>
        <w:pStyle w:val="BodyText"/>
        <w:shd w:val="clear" w:color="auto" w:fill="auto"/>
        <w:tabs>
          <w:tab w:val="left" w:pos="1071"/>
        </w:tabs>
        <w:spacing w:after="120" w:line="240" w:lineRule="auto"/>
        <w:ind w:firstLine="720"/>
        <w:jc w:val="both"/>
        <w:rPr>
          <w:sz w:val="20"/>
          <w:szCs w:val="20"/>
        </w:rPr>
      </w:pPr>
      <w:r w:rsidRPr="00067AD7">
        <w:rPr>
          <w:rStyle w:val="BodyTextChar1"/>
          <w:color w:val="000000"/>
          <w:sz w:val="20"/>
          <w:szCs w:val="20"/>
          <w:lang w:val="en-US" w:eastAsia="vi-VN"/>
        </w:rPr>
        <w:t xml:space="preserve">2. </w:t>
      </w:r>
      <w:r w:rsidRPr="00067AD7">
        <w:rPr>
          <w:rStyle w:val="BodyTextChar1"/>
          <w:color w:val="000000"/>
          <w:sz w:val="20"/>
          <w:szCs w:val="20"/>
          <w:lang w:eastAsia="vi-VN"/>
        </w:rPr>
        <w:t xml:space="preserve">Thông tư số 27/2015/TT-BLĐTBXH ngày </w:t>
      </w:r>
      <w:r w:rsidRPr="00067AD7">
        <w:rPr>
          <w:rStyle w:val="BodyTextChar1"/>
          <w:color w:val="000000"/>
          <w:sz w:val="20"/>
          <w:szCs w:val="20"/>
          <w:lang w:val="en-US"/>
        </w:rPr>
        <w:t xml:space="preserve">24/7/2015 </w:t>
      </w:r>
      <w:r w:rsidRPr="00067AD7">
        <w:rPr>
          <w:rStyle w:val="BodyTextChar1"/>
          <w:color w:val="000000"/>
          <w:sz w:val="20"/>
          <w:szCs w:val="20"/>
          <w:lang w:eastAsia="vi-VN"/>
        </w:rPr>
        <w:t xml:space="preserve">của Bộ trưởng Bộ Lao động </w:t>
      </w:r>
      <w:r w:rsidRPr="00067AD7">
        <w:rPr>
          <w:rStyle w:val="BodyTextChar1"/>
          <w:color w:val="000000"/>
          <w:sz w:val="20"/>
          <w:szCs w:val="20"/>
          <w:lang w:val="en-US"/>
        </w:rPr>
        <w:t xml:space="preserve">- </w:t>
      </w:r>
      <w:r w:rsidRPr="00067AD7">
        <w:rPr>
          <w:rStyle w:val="BodyTextChar1"/>
          <w:color w:val="000000"/>
          <w:sz w:val="20"/>
          <w:szCs w:val="20"/>
          <w:lang w:eastAsia="vi-VN"/>
        </w:rPr>
        <w:t>Thương binh và Xã hội hướng dẫn thu thập, lưu trữ, tổng hợp thông tin thị trường lao động hết hiệu lực kể từ ngày Thông tư này có hiệu lực thi hành.</w:t>
      </w:r>
    </w:p>
    <w:p w:rsidR="00130E6C" w:rsidRPr="00067AD7" w:rsidRDefault="00130E6C" w:rsidP="007D27B6">
      <w:pPr>
        <w:pStyle w:val="BodyText"/>
        <w:shd w:val="clear" w:color="auto" w:fill="auto"/>
        <w:tabs>
          <w:tab w:val="left" w:pos="1071"/>
        </w:tabs>
        <w:spacing w:after="120" w:line="240" w:lineRule="auto"/>
        <w:ind w:firstLine="720"/>
        <w:jc w:val="both"/>
        <w:rPr>
          <w:sz w:val="20"/>
          <w:szCs w:val="20"/>
        </w:rPr>
      </w:pPr>
      <w:r w:rsidRPr="00067AD7">
        <w:rPr>
          <w:rStyle w:val="BodyTextChar1"/>
          <w:color w:val="000000"/>
          <w:sz w:val="20"/>
          <w:szCs w:val="20"/>
          <w:lang w:val="en-US" w:eastAsia="vi-VN"/>
        </w:rPr>
        <w:t xml:space="preserve">3. </w:t>
      </w:r>
      <w:r w:rsidRPr="00067AD7">
        <w:rPr>
          <w:rStyle w:val="BodyTextChar1"/>
          <w:color w:val="000000"/>
          <w:sz w:val="20"/>
          <w:szCs w:val="20"/>
          <w:lang w:eastAsia="vi-VN"/>
        </w:rPr>
        <w:t>Trường hợp các văn bản quy phạm pháp luật quy định viện dẫn tại Thông tư này được sửa đổi, bổ sung hoặc thay thế thì thực hiện theo văn bản mới được sửa đổi, bổ sung hoặc thay thế.</w:t>
      </w:r>
    </w:p>
    <w:p w:rsidR="00130E6C" w:rsidRPr="00067AD7" w:rsidRDefault="00130E6C" w:rsidP="007D27B6">
      <w:pPr>
        <w:pStyle w:val="BodyText"/>
        <w:shd w:val="clear" w:color="auto" w:fill="auto"/>
        <w:tabs>
          <w:tab w:val="left" w:pos="1071"/>
        </w:tabs>
        <w:spacing w:after="120" w:line="240" w:lineRule="auto"/>
        <w:ind w:firstLine="720"/>
        <w:jc w:val="both"/>
        <w:rPr>
          <w:rStyle w:val="BodyTextChar1"/>
          <w:sz w:val="20"/>
          <w:szCs w:val="20"/>
        </w:rPr>
      </w:pPr>
      <w:r w:rsidRPr="00067AD7">
        <w:rPr>
          <w:rStyle w:val="BodyTextChar1"/>
          <w:color w:val="000000"/>
          <w:sz w:val="20"/>
          <w:szCs w:val="20"/>
          <w:lang w:val="en-US" w:eastAsia="vi-VN"/>
        </w:rPr>
        <w:t xml:space="preserve">4. </w:t>
      </w:r>
      <w:r w:rsidRPr="00067AD7">
        <w:rPr>
          <w:rStyle w:val="BodyTextChar1"/>
          <w:color w:val="000000"/>
          <w:sz w:val="20"/>
          <w:szCs w:val="20"/>
          <w:lang w:eastAsia="vi-VN"/>
        </w:rPr>
        <w:t>Trong quá trình thực hiện nếu có vướng mắc, các cơ quan, đơn vị, tổ chức, cá nhân có liên quan phản ánh kịp thời về Bộ Lao động - Thương binh và Xã hội để nghiên cứu sửa đổi, bổ sung cho phù hợp./.</w:t>
      </w:r>
    </w:p>
    <w:p w:rsidR="00EC6841" w:rsidRPr="00067AD7" w:rsidRDefault="00EC6841" w:rsidP="007D27B6">
      <w:pPr>
        <w:pStyle w:val="BodyText"/>
        <w:shd w:val="clear" w:color="auto" w:fill="auto"/>
        <w:tabs>
          <w:tab w:val="left" w:pos="1071"/>
        </w:tabs>
        <w:spacing w:after="0" w:line="240" w:lineRule="auto"/>
        <w:ind w:firstLine="0"/>
        <w:jc w:val="both"/>
        <w:rPr>
          <w:rStyle w:val="BodyTextChar1"/>
          <w:color w:val="000000"/>
          <w:sz w:val="20"/>
          <w:szCs w:val="20"/>
          <w:lang w:eastAsia="vi-VN"/>
        </w:rPr>
      </w:pPr>
    </w:p>
    <w:tbl>
      <w:tblPr>
        <w:tblW w:w="0" w:type="auto"/>
        <w:tblInd w:w="108" w:type="dxa"/>
        <w:tblLook w:val="04A0" w:firstRow="1" w:lastRow="0" w:firstColumn="1" w:lastColumn="0" w:noHBand="0" w:noVBand="1"/>
      </w:tblPr>
      <w:tblGrid>
        <w:gridCol w:w="5310"/>
        <w:gridCol w:w="3824"/>
      </w:tblGrid>
      <w:tr w:rsidR="00EC6841" w:rsidRPr="00067AD7" w:rsidTr="008633EE">
        <w:tc>
          <w:tcPr>
            <w:tcW w:w="5310" w:type="dxa"/>
            <w:shd w:val="clear" w:color="auto" w:fill="auto"/>
          </w:tcPr>
          <w:p w:rsidR="00EC6841" w:rsidRPr="00067AD7" w:rsidRDefault="00EC6841" w:rsidP="008633EE">
            <w:pPr>
              <w:pStyle w:val="Bodytext20"/>
              <w:shd w:val="clear" w:color="auto" w:fill="auto"/>
              <w:spacing w:after="0"/>
              <w:jc w:val="both"/>
              <w:rPr>
                <w:sz w:val="20"/>
                <w:szCs w:val="20"/>
              </w:rPr>
            </w:pPr>
            <w:r w:rsidRPr="00067AD7">
              <w:rPr>
                <w:rStyle w:val="Bodytext2"/>
                <w:b/>
                <w:bCs/>
                <w:i/>
                <w:iCs/>
                <w:color w:val="000000"/>
                <w:sz w:val="20"/>
                <w:szCs w:val="20"/>
                <w:lang w:eastAsia="vi-VN"/>
              </w:rPr>
              <w:t>Nơi nhận:</w:t>
            </w:r>
          </w:p>
          <w:p w:rsidR="00EC6841" w:rsidRPr="00067AD7" w:rsidRDefault="00130E6C" w:rsidP="008633EE">
            <w:pPr>
              <w:pStyle w:val="Bodytext20"/>
              <w:shd w:val="clear" w:color="auto" w:fill="auto"/>
              <w:tabs>
                <w:tab w:val="left" w:pos="113"/>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Ban Bí thư Trung ương Đảng;</w:t>
            </w:r>
          </w:p>
          <w:p w:rsidR="00EC6841" w:rsidRPr="00067AD7" w:rsidRDefault="00130E6C" w:rsidP="008633EE">
            <w:pPr>
              <w:pStyle w:val="Bodytext20"/>
              <w:shd w:val="clear" w:color="auto" w:fill="auto"/>
              <w:tabs>
                <w:tab w:val="left" w:pos="113"/>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Thủ tướng, các Phó Thủ tướng Chính phủ;</w:t>
            </w:r>
          </w:p>
          <w:p w:rsidR="00EC6841" w:rsidRPr="00067AD7" w:rsidRDefault="00130E6C" w:rsidP="008633EE">
            <w:pPr>
              <w:pStyle w:val="Bodytext20"/>
              <w:shd w:val="clear" w:color="auto" w:fill="auto"/>
              <w:tabs>
                <w:tab w:val="left" w:pos="118"/>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Các Bộ, cơ quan ngang Bộ, cơ quan thuộc Chính phủ;</w:t>
            </w:r>
          </w:p>
          <w:p w:rsidR="00EC6841" w:rsidRPr="00067AD7" w:rsidRDefault="00130E6C" w:rsidP="008633EE">
            <w:pPr>
              <w:pStyle w:val="Bodytext20"/>
              <w:shd w:val="clear" w:color="auto" w:fill="auto"/>
              <w:tabs>
                <w:tab w:val="left" w:pos="110"/>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Văn phòng Trung ương Đảng và các Ban của Đảng;</w:t>
            </w:r>
          </w:p>
          <w:p w:rsidR="00EC6841" w:rsidRPr="00067AD7" w:rsidRDefault="00130E6C" w:rsidP="008633EE">
            <w:pPr>
              <w:pStyle w:val="Bodytext20"/>
              <w:shd w:val="clear" w:color="auto" w:fill="auto"/>
              <w:tabs>
                <w:tab w:val="left" w:pos="110"/>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Văn phòng Quốc hội;</w:t>
            </w:r>
          </w:p>
          <w:p w:rsidR="00EC6841" w:rsidRPr="00067AD7" w:rsidRDefault="00130E6C" w:rsidP="008633EE">
            <w:pPr>
              <w:pStyle w:val="Bodytext20"/>
              <w:shd w:val="clear" w:color="auto" w:fill="auto"/>
              <w:tabs>
                <w:tab w:val="left" w:pos="110"/>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Văn phòng Chủ tịch nước;</w:t>
            </w:r>
          </w:p>
          <w:p w:rsidR="00EC6841" w:rsidRPr="00067AD7" w:rsidRDefault="00130E6C" w:rsidP="008633EE">
            <w:pPr>
              <w:pStyle w:val="Bodytext20"/>
              <w:shd w:val="clear" w:color="auto" w:fill="auto"/>
              <w:tabs>
                <w:tab w:val="left" w:pos="110"/>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Văn phòng Chính phủ;</w:t>
            </w:r>
          </w:p>
          <w:p w:rsidR="00EC6841" w:rsidRPr="00067AD7" w:rsidRDefault="00130E6C" w:rsidP="008633EE">
            <w:pPr>
              <w:pStyle w:val="Bodytext20"/>
              <w:shd w:val="clear" w:color="auto" w:fill="auto"/>
              <w:tabs>
                <w:tab w:val="left" w:pos="113"/>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Hội đồng Dân tộc và các Ủy ban của Quốc hội;</w:t>
            </w:r>
          </w:p>
          <w:p w:rsidR="00EC6841" w:rsidRPr="00067AD7" w:rsidRDefault="00130E6C" w:rsidP="008633EE">
            <w:pPr>
              <w:pStyle w:val="Bodytext20"/>
              <w:shd w:val="clear" w:color="auto" w:fill="auto"/>
              <w:tabs>
                <w:tab w:val="left" w:pos="110"/>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Viện kiểm sát nhân dân tối cao;</w:t>
            </w:r>
          </w:p>
          <w:p w:rsidR="00EC6841" w:rsidRPr="00067AD7" w:rsidRDefault="00130E6C" w:rsidP="008633EE">
            <w:pPr>
              <w:pStyle w:val="Bodytext20"/>
              <w:shd w:val="clear" w:color="auto" w:fill="auto"/>
              <w:tabs>
                <w:tab w:val="left" w:pos="113"/>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Tòa án nhân dân tối cao;</w:t>
            </w:r>
          </w:p>
          <w:p w:rsidR="00EC6841" w:rsidRPr="00067AD7" w:rsidRDefault="00130E6C" w:rsidP="008633EE">
            <w:pPr>
              <w:pStyle w:val="Bodytext20"/>
              <w:shd w:val="clear" w:color="auto" w:fill="auto"/>
              <w:tabs>
                <w:tab w:val="left" w:pos="108"/>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Kiểm toán Nhà nước;</w:t>
            </w:r>
          </w:p>
          <w:p w:rsidR="00EC6841" w:rsidRPr="00067AD7" w:rsidRDefault="00130E6C" w:rsidP="008633EE">
            <w:pPr>
              <w:pStyle w:val="BodyText"/>
              <w:shd w:val="clear" w:color="auto" w:fill="auto"/>
              <w:tabs>
                <w:tab w:val="left" w:pos="1071"/>
              </w:tabs>
              <w:spacing w:after="0" w:line="240" w:lineRule="auto"/>
              <w:ind w:firstLine="0"/>
              <w:jc w:val="both"/>
              <w:rPr>
                <w:rStyle w:val="Bodytext2"/>
                <w:color w:val="000000"/>
                <w:sz w:val="20"/>
                <w:szCs w:val="20"/>
                <w:lang w:eastAsia="vi-VN"/>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Cơ quan Trung ương của các đoàn thể</w:t>
            </w:r>
          </w:p>
          <w:p w:rsidR="00EC6841" w:rsidRPr="00067AD7" w:rsidRDefault="00130E6C" w:rsidP="008633EE">
            <w:pPr>
              <w:pStyle w:val="Bodytext20"/>
              <w:shd w:val="clear" w:color="auto" w:fill="auto"/>
              <w:tabs>
                <w:tab w:val="left" w:pos="113"/>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HĐND, UBND các tỉnh, TP trực thuộc trung ương;</w:t>
            </w:r>
          </w:p>
          <w:p w:rsidR="00EC6841" w:rsidRPr="00067AD7" w:rsidRDefault="00130E6C" w:rsidP="008633EE">
            <w:pPr>
              <w:pStyle w:val="Bodytext20"/>
              <w:shd w:val="clear" w:color="auto" w:fill="auto"/>
              <w:tabs>
                <w:tab w:val="left" w:pos="108"/>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Sở LĐTBXH các tỉnh, TP trực thuộc TƯ;</w:t>
            </w:r>
          </w:p>
          <w:p w:rsidR="00EC6841" w:rsidRPr="00067AD7" w:rsidRDefault="00130E6C" w:rsidP="008633EE">
            <w:pPr>
              <w:pStyle w:val="Bodytext20"/>
              <w:shd w:val="clear" w:color="auto" w:fill="auto"/>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Công báo;</w:t>
            </w:r>
          </w:p>
          <w:p w:rsidR="00EC6841" w:rsidRPr="00067AD7" w:rsidRDefault="00130E6C" w:rsidP="008633EE">
            <w:pPr>
              <w:pStyle w:val="Bodytext20"/>
              <w:shd w:val="clear" w:color="auto" w:fill="auto"/>
              <w:tabs>
                <w:tab w:val="left" w:pos="118"/>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Cục Kiểm tra văn bản QPPL (Bộ Tư pháp);</w:t>
            </w:r>
          </w:p>
          <w:p w:rsidR="00EC6841" w:rsidRPr="00067AD7" w:rsidRDefault="00130E6C" w:rsidP="008633EE">
            <w:pPr>
              <w:pStyle w:val="Bodytext20"/>
              <w:shd w:val="clear" w:color="auto" w:fill="auto"/>
              <w:tabs>
                <w:tab w:val="left" w:pos="118"/>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Cổng Thông tin điện tử Chính phủ;</w:t>
            </w:r>
          </w:p>
          <w:p w:rsidR="00EC6841" w:rsidRPr="00067AD7" w:rsidRDefault="00130E6C" w:rsidP="008633EE">
            <w:pPr>
              <w:pStyle w:val="Bodytext20"/>
              <w:shd w:val="clear" w:color="auto" w:fill="auto"/>
              <w:tabs>
                <w:tab w:val="left" w:pos="113"/>
              </w:tabs>
              <w:spacing w:after="0"/>
              <w:jc w:val="both"/>
              <w:rPr>
                <w:sz w:val="20"/>
                <w:szCs w:val="20"/>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Trung tâm thông tin (để đăng tải);</w:t>
            </w:r>
          </w:p>
          <w:p w:rsidR="00EC6841" w:rsidRPr="00067AD7" w:rsidRDefault="00130E6C" w:rsidP="008633EE">
            <w:pPr>
              <w:pStyle w:val="BodyText"/>
              <w:shd w:val="clear" w:color="auto" w:fill="auto"/>
              <w:tabs>
                <w:tab w:val="left" w:pos="1071"/>
              </w:tabs>
              <w:spacing w:after="0" w:line="240" w:lineRule="auto"/>
              <w:ind w:firstLine="0"/>
              <w:jc w:val="both"/>
              <w:rPr>
                <w:sz w:val="20"/>
                <w:szCs w:val="20"/>
                <w:lang w:val="en-US"/>
              </w:rPr>
            </w:pPr>
            <w:r w:rsidRPr="00067AD7">
              <w:rPr>
                <w:rStyle w:val="Bodytext2"/>
                <w:color w:val="000000"/>
                <w:sz w:val="20"/>
                <w:szCs w:val="20"/>
                <w:lang w:val="en-US" w:eastAsia="vi-VN"/>
              </w:rPr>
              <w:t xml:space="preserve">- </w:t>
            </w:r>
            <w:r w:rsidR="00EC6841" w:rsidRPr="00067AD7">
              <w:rPr>
                <w:rStyle w:val="Bodytext2"/>
                <w:color w:val="000000"/>
                <w:sz w:val="20"/>
                <w:szCs w:val="20"/>
                <w:lang w:eastAsia="vi-VN"/>
              </w:rPr>
              <w:t>Lưu: VT, CVL (10 bản</w:t>
            </w:r>
            <w:r w:rsidR="00EC6841" w:rsidRPr="00067AD7">
              <w:rPr>
                <w:rStyle w:val="Bodytext2"/>
                <w:color w:val="000000"/>
                <w:sz w:val="20"/>
                <w:szCs w:val="20"/>
                <w:lang w:val="en-US" w:eastAsia="vi-VN"/>
              </w:rPr>
              <w:t>)</w:t>
            </w:r>
          </w:p>
        </w:tc>
        <w:tc>
          <w:tcPr>
            <w:tcW w:w="3824" w:type="dxa"/>
            <w:shd w:val="clear" w:color="auto" w:fill="auto"/>
          </w:tcPr>
          <w:p w:rsidR="00EC6841" w:rsidRPr="00067AD7" w:rsidRDefault="00EC6841" w:rsidP="008633EE">
            <w:pPr>
              <w:pStyle w:val="Picturecaption0"/>
              <w:shd w:val="clear" w:color="auto" w:fill="auto"/>
              <w:jc w:val="center"/>
              <w:rPr>
                <w:rStyle w:val="Picturecaption"/>
                <w:b/>
                <w:color w:val="000000"/>
                <w:sz w:val="20"/>
                <w:szCs w:val="20"/>
                <w:lang w:eastAsia="vi-VN"/>
              </w:rPr>
            </w:pPr>
            <w:r w:rsidRPr="00067AD7">
              <w:rPr>
                <w:rStyle w:val="Picturecaption"/>
                <w:b/>
                <w:bCs/>
                <w:color w:val="000000"/>
                <w:sz w:val="20"/>
                <w:szCs w:val="20"/>
                <w:lang w:eastAsia="vi-VN"/>
              </w:rPr>
              <w:t xml:space="preserve">KT. </w:t>
            </w:r>
            <w:r w:rsidRPr="00067AD7">
              <w:rPr>
                <w:rStyle w:val="Picturecaption"/>
                <w:b/>
                <w:color w:val="000000"/>
                <w:sz w:val="20"/>
                <w:szCs w:val="20"/>
                <w:lang w:eastAsia="vi-VN"/>
              </w:rPr>
              <w:t>BỘ TRƯỞNG</w:t>
            </w:r>
          </w:p>
          <w:p w:rsidR="00130E6C" w:rsidRPr="00067AD7" w:rsidRDefault="00130E6C" w:rsidP="008633EE">
            <w:pPr>
              <w:pStyle w:val="Picturecaption0"/>
              <w:shd w:val="clear" w:color="auto" w:fill="auto"/>
              <w:jc w:val="center"/>
              <w:rPr>
                <w:b/>
                <w:sz w:val="20"/>
                <w:szCs w:val="20"/>
                <w:lang w:val="en-US"/>
              </w:rPr>
            </w:pPr>
            <w:r w:rsidRPr="00067AD7">
              <w:rPr>
                <w:rStyle w:val="Picturecaption"/>
                <w:b/>
                <w:color w:val="000000"/>
                <w:sz w:val="20"/>
                <w:szCs w:val="20"/>
                <w:lang w:val="en-US" w:eastAsia="vi-VN"/>
              </w:rPr>
              <w:t>THỨ TRƯỞNG</w:t>
            </w:r>
          </w:p>
          <w:p w:rsidR="007D27B6" w:rsidRPr="00067AD7" w:rsidRDefault="007D27B6" w:rsidP="008633EE">
            <w:pPr>
              <w:pStyle w:val="Picturecaption0"/>
              <w:shd w:val="clear" w:color="auto" w:fill="auto"/>
              <w:jc w:val="center"/>
              <w:rPr>
                <w:rStyle w:val="Picturecaption"/>
                <w:b/>
                <w:color w:val="000000"/>
                <w:sz w:val="20"/>
                <w:szCs w:val="20"/>
                <w:lang w:val="en-US" w:eastAsia="vi-VN"/>
              </w:rPr>
            </w:pPr>
          </w:p>
          <w:p w:rsidR="007D27B6" w:rsidRPr="00067AD7" w:rsidRDefault="007D27B6" w:rsidP="008633EE">
            <w:pPr>
              <w:pStyle w:val="Picturecaption0"/>
              <w:shd w:val="clear" w:color="auto" w:fill="auto"/>
              <w:jc w:val="center"/>
              <w:rPr>
                <w:rStyle w:val="Picturecaption"/>
                <w:b/>
                <w:color w:val="000000"/>
                <w:sz w:val="20"/>
                <w:szCs w:val="20"/>
                <w:lang w:val="en-US" w:eastAsia="vi-VN"/>
              </w:rPr>
            </w:pPr>
          </w:p>
          <w:p w:rsidR="007D27B6" w:rsidRPr="00067AD7" w:rsidRDefault="007D27B6" w:rsidP="008633EE">
            <w:pPr>
              <w:pStyle w:val="Picturecaption0"/>
              <w:shd w:val="clear" w:color="auto" w:fill="auto"/>
              <w:jc w:val="center"/>
              <w:rPr>
                <w:rStyle w:val="Picturecaption"/>
                <w:b/>
                <w:color w:val="000000"/>
                <w:sz w:val="20"/>
                <w:szCs w:val="20"/>
                <w:lang w:val="en-US" w:eastAsia="vi-VN"/>
              </w:rPr>
            </w:pPr>
          </w:p>
          <w:p w:rsidR="007D27B6" w:rsidRPr="00067AD7" w:rsidRDefault="007D27B6" w:rsidP="008633EE">
            <w:pPr>
              <w:pStyle w:val="Picturecaption0"/>
              <w:shd w:val="clear" w:color="auto" w:fill="auto"/>
              <w:jc w:val="center"/>
              <w:rPr>
                <w:rStyle w:val="Picturecaption"/>
                <w:b/>
                <w:color w:val="000000"/>
                <w:sz w:val="20"/>
                <w:szCs w:val="20"/>
                <w:lang w:val="en-US" w:eastAsia="vi-VN"/>
              </w:rPr>
            </w:pPr>
          </w:p>
          <w:p w:rsidR="007D27B6" w:rsidRPr="00067AD7" w:rsidRDefault="007D27B6" w:rsidP="008633EE">
            <w:pPr>
              <w:pStyle w:val="Picturecaption0"/>
              <w:shd w:val="clear" w:color="auto" w:fill="auto"/>
              <w:jc w:val="center"/>
              <w:rPr>
                <w:rStyle w:val="Picturecaption"/>
                <w:b/>
                <w:color w:val="000000"/>
                <w:sz w:val="20"/>
                <w:szCs w:val="20"/>
                <w:lang w:val="en-US" w:eastAsia="vi-VN"/>
              </w:rPr>
            </w:pPr>
          </w:p>
          <w:p w:rsidR="007D27B6" w:rsidRPr="00067AD7" w:rsidRDefault="007D27B6" w:rsidP="008633EE">
            <w:pPr>
              <w:pStyle w:val="Picturecaption0"/>
              <w:shd w:val="clear" w:color="auto" w:fill="auto"/>
              <w:jc w:val="center"/>
              <w:rPr>
                <w:rStyle w:val="Picturecaption"/>
                <w:b/>
                <w:color w:val="000000"/>
                <w:sz w:val="20"/>
                <w:szCs w:val="20"/>
                <w:lang w:val="en-US" w:eastAsia="vi-VN"/>
              </w:rPr>
            </w:pPr>
          </w:p>
          <w:p w:rsidR="00EC6841" w:rsidRPr="00067AD7" w:rsidRDefault="00130E6C" w:rsidP="008633EE">
            <w:pPr>
              <w:pStyle w:val="Picturecaption0"/>
              <w:shd w:val="clear" w:color="auto" w:fill="auto"/>
              <w:jc w:val="center"/>
              <w:rPr>
                <w:b/>
                <w:sz w:val="20"/>
                <w:szCs w:val="20"/>
              </w:rPr>
            </w:pPr>
            <w:r w:rsidRPr="00067AD7">
              <w:rPr>
                <w:rStyle w:val="Picturecaption"/>
                <w:b/>
                <w:color w:val="000000"/>
                <w:sz w:val="20"/>
                <w:szCs w:val="20"/>
                <w:lang w:val="en-US" w:eastAsia="vi-VN"/>
              </w:rPr>
              <w:t xml:space="preserve">Lê </w:t>
            </w:r>
            <w:r w:rsidR="00EC6841" w:rsidRPr="00067AD7">
              <w:rPr>
                <w:rStyle w:val="Picturecaption"/>
                <w:b/>
                <w:color w:val="000000"/>
                <w:sz w:val="20"/>
                <w:szCs w:val="20"/>
                <w:lang w:eastAsia="vi-VN"/>
              </w:rPr>
              <w:t>Văn Thanh</w:t>
            </w:r>
          </w:p>
          <w:p w:rsidR="00EC6841" w:rsidRPr="00067AD7" w:rsidRDefault="00EC6841" w:rsidP="008633EE">
            <w:pPr>
              <w:pStyle w:val="BodyText"/>
              <w:shd w:val="clear" w:color="auto" w:fill="auto"/>
              <w:tabs>
                <w:tab w:val="left" w:pos="1071"/>
              </w:tabs>
              <w:spacing w:after="0" w:line="240" w:lineRule="auto"/>
              <w:ind w:firstLine="0"/>
              <w:jc w:val="both"/>
              <w:rPr>
                <w:sz w:val="20"/>
                <w:szCs w:val="20"/>
              </w:rPr>
            </w:pPr>
          </w:p>
          <w:p w:rsidR="007D27B6" w:rsidRPr="00067AD7" w:rsidRDefault="007D27B6" w:rsidP="008633EE">
            <w:pPr>
              <w:pStyle w:val="BodyText"/>
              <w:shd w:val="clear" w:color="auto" w:fill="auto"/>
              <w:tabs>
                <w:tab w:val="left" w:pos="1071"/>
              </w:tabs>
              <w:spacing w:after="0" w:line="240" w:lineRule="auto"/>
              <w:ind w:firstLine="0"/>
              <w:jc w:val="both"/>
              <w:rPr>
                <w:sz w:val="20"/>
                <w:szCs w:val="20"/>
              </w:rPr>
            </w:pPr>
          </w:p>
          <w:p w:rsidR="007D27B6" w:rsidRPr="00067AD7" w:rsidRDefault="007D27B6" w:rsidP="008633EE">
            <w:pPr>
              <w:pStyle w:val="BodyText"/>
              <w:shd w:val="clear" w:color="auto" w:fill="auto"/>
              <w:tabs>
                <w:tab w:val="left" w:pos="1071"/>
              </w:tabs>
              <w:spacing w:after="0" w:line="240" w:lineRule="auto"/>
              <w:ind w:firstLine="0"/>
              <w:jc w:val="both"/>
              <w:rPr>
                <w:sz w:val="20"/>
                <w:szCs w:val="20"/>
              </w:rPr>
            </w:pPr>
          </w:p>
          <w:p w:rsidR="007D27B6" w:rsidRPr="00067AD7" w:rsidRDefault="007D27B6" w:rsidP="008633EE">
            <w:pPr>
              <w:pStyle w:val="BodyText"/>
              <w:shd w:val="clear" w:color="auto" w:fill="auto"/>
              <w:tabs>
                <w:tab w:val="left" w:pos="1071"/>
              </w:tabs>
              <w:spacing w:after="0" w:line="240" w:lineRule="auto"/>
              <w:ind w:firstLine="0"/>
              <w:jc w:val="both"/>
              <w:rPr>
                <w:sz w:val="20"/>
                <w:szCs w:val="20"/>
              </w:rPr>
            </w:pPr>
          </w:p>
          <w:p w:rsidR="007D27B6" w:rsidRPr="00067AD7" w:rsidRDefault="007D27B6" w:rsidP="008633EE">
            <w:pPr>
              <w:pStyle w:val="BodyText"/>
              <w:shd w:val="clear" w:color="auto" w:fill="auto"/>
              <w:tabs>
                <w:tab w:val="left" w:pos="1071"/>
              </w:tabs>
              <w:spacing w:after="0" w:line="240" w:lineRule="auto"/>
              <w:ind w:firstLine="0"/>
              <w:jc w:val="both"/>
              <w:rPr>
                <w:sz w:val="20"/>
                <w:szCs w:val="20"/>
              </w:rPr>
            </w:pPr>
          </w:p>
          <w:p w:rsidR="007D27B6" w:rsidRPr="00067AD7" w:rsidRDefault="007D27B6" w:rsidP="008633EE">
            <w:pPr>
              <w:pStyle w:val="BodyText"/>
              <w:shd w:val="clear" w:color="auto" w:fill="auto"/>
              <w:tabs>
                <w:tab w:val="left" w:pos="1071"/>
              </w:tabs>
              <w:spacing w:after="0" w:line="240" w:lineRule="auto"/>
              <w:ind w:firstLine="0"/>
              <w:jc w:val="both"/>
              <w:rPr>
                <w:sz w:val="20"/>
                <w:szCs w:val="20"/>
              </w:rPr>
            </w:pPr>
          </w:p>
        </w:tc>
      </w:tr>
    </w:tbl>
    <w:p w:rsidR="00EC6841" w:rsidRPr="00067AD7" w:rsidRDefault="00EC6841" w:rsidP="007D27B6">
      <w:pPr>
        <w:pStyle w:val="BodyText"/>
        <w:shd w:val="clear" w:color="auto" w:fill="auto"/>
        <w:tabs>
          <w:tab w:val="left" w:pos="1071"/>
        </w:tabs>
        <w:spacing w:after="120" w:line="240" w:lineRule="auto"/>
        <w:ind w:firstLine="720"/>
        <w:jc w:val="both"/>
        <w:rPr>
          <w:sz w:val="20"/>
          <w:szCs w:val="20"/>
        </w:rPr>
      </w:pPr>
    </w:p>
    <w:p w:rsidR="00130E6C" w:rsidRPr="00067AD7" w:rsidRDefault="00130E6C" w:rsidP="007D27B6">
      <w:pPr>
        <w:spacing w:after="120"/>
        <w:ind w:firstLine="720"/>
        <w:jc w:val="both"/>
        <w:rPr>
          <w:rFonts w:ascii="Times New Roman" w:hAnsi="Times New Roman" w:cs="Times New Roman"/>
          <w:color w:val="auto"/>
          <w:sz w:val="20"/>
          <w:szCs w:val="20"/>
          <w:lang w:eastAsia="en-US"/>
        </w:rPr>
        <w:sectPr w:rsidR="00130E6C" w:rsidRPr="00067AD7" w:rsidSect="00067AD7">
          <w:footerReference w:type="default" r:id="rId10"/>
          <w:pgSz w:w="11906" w:h="16838" w:code="9"/>
          <w:pgMar w:top="1134" w:right="1077" w:bottom="1134" w:left="1701" w:header="0" w:footer="6" w:gutter="0"/>
          <w:cols w:space="720"/>
          <w:noEndnote/>
          <w:docGrid w:linePitch="360"/>
        </w:sectPr>
      </w:pPr>
    </w:p>
    <w:p w:rsidR="00130E6C" w:rsidRPr="00067AD7" w:rsidRDefault="00130E6C" w:rsidP="007D27B6">
      <w:pPr>
        <w:pStyle w:val="BodyText"/>
        <w:shd w:val="clear" w:color="auto" w:fill="auto"/>
        <w:spacing w:after="0" w:line="240" w:lineRule="auto"/>
        <w:ind w:firstLine="0"/>
        <w:jc w:val="center"/>
        <w:rPr>
          <w:sz w:val="20"/>
          <w:szCs w:val="20"/>
        </w:rPr>
      </w:pPr>
      <w:r w:rsidRPr="00067AD7">
        <w:rPr>
          <w:rStyle w:val="BodyTextChar1"/>
          <w:b/>
          <w:bCs/>
          <w:color w:val="000000"/>
          <w:sz w:val="20"/>
          <w:szCs w:val="20"/>
          <w:lang w:eastAsia="vi-VN"/>
        </w:rPr>
        <w:t>Phụ lục</w:t>
      </w:r>
    </w:p>
    <w:p w:rsidR="00130E6C" w:rsidRPr="00067AD7" w:rsidRDefault="00130E6C" w:rsidP="007D27B6">
      <w:pPr>
        <w:pStyle w:val="BodyText"/>
        <w:shd w:val="clear" w:color="auto" w:fill="auto"/>
        <w:spacing w:after="0" w:line="240" w:lineRule="auto"/>
        <w:ind w:firstLine="0"/>
        <w:jc w:val="center"/>
        <w:rPr>
          <w:rStyle w:val="BodyTextChar1"/>
          <w:i/>
          <w:iCs/>
          <w:color w:val="000000"/>
          <w:sz w:val="20"/>
          <w:szCs w:val="20"/>
          <w:lang w:eastAsia="vi-VN"/>
        </w:rPr>
      </w:pPr>
      <w:r w:rsidRPr="00067AD7">
        <w:rPr>
          <w:rStyle w:val="BodyTextChar1"/>
          <w:i/>
          <w:color w:val="000000"/>
          <w:sz w:val="20"/>
          <w:szCs w:val="20"/>
          <w:lang w:val="en-US"/>
        </w:rPr>
        <w:t xml:space="preserve">(kèm theo Thông </w:t>
      </w:r>
      <w:r w:rsidRPr="00067AD7">
        <w:rPr>
          <w:rStyle w:val="BodyTextChar1"/>
          <w:i/>
          <w:color w:val="000000"/>
          <w:sz w:val="20"/>
          <w:szCs w:val="20"/>
          <w:lang w:eastAsia="vi-VN"/>
        </w:rPr>
        <w:t xml:space="preserve">tư </w:t>
      </w:r>
      <w:r w:rsidRPr="00067AD7">
        <w:rPr>
          <w:rStyle w:val="BodyTextChar1"/>
          <w:i/>
          <w:iCs/>
          <w:color w:val="000000"/>
          <w:sz w:val="20"/>
          <w:szCs w:val="20"/>
          <w:lang w:eastAsia="vi-VN"/>
        </w:rPr>
        <w:t>số 01/2022/TT-BLĐTBXH ngày 25 tháng 01 năm 2022 của</w:t>
      </w:r>
      <w:r w:rsidR="00EC6841" w:rsidRPr="00067AD7">
        <w:rPr>
          <w:rStyle w:val="BodyTextChar1"/>
          <w:i/>
          <w:iCs/>
          <w:color w:val="000000"/>
          <w:sz w:val="20"/>
          <w:szCs w:val="20"/>
          <w:lang w:val="en-US" w:eastAsia="vi-VN"/>
        </w:rPr>
        <w:t xml:space="preserve"> </w:t>
      </w:r>
      <w:r w:rsidRPr="00067AD7">
        <w:rPr>
          <w:rStyle w:val="BodyTextChar1"/>
          <w:i/>
          <w:iCs/>
          <w:color w:val="000000"/>
          <w:sz w:val="20"/>
          <w:szCs w:val="20"/>
          <w:lang w:eastAsia="vi-VN"/>
        </w:rPr>
        <w:t>Bộ trưởng Bộ Lao động - Thương binh và Xã hội)</w:t>
      </w:r>
    </w:p>
    <w:p w:rsidR="00130E6C" w:rsidRPr="00067AD7" w:rsidRDefault="00130E6C" w:rsidP="007D27B6">
      <w:pPr>
        <w:pStyle w:val="BodyText"/>
        <w:shd w:val="clear" w:color="auto" w:fill="auto"/>
        <w:spacing w:after="0" w:line="240" w:lineRule="auto"/>
        <w:ind w:firstLine="0"/>
        <w:jc w:val="center"/>
        <w:rPr>
          <w:rStyle w:val="BodyTextChar1"/>
          <w:i/>
          <w:iCs/>
          <w:color w:val="000000"/>
          <w:sz w:val="20"/>
          <w:szCs w:val="20"/>
          <w:lang w:val="en-US" w:eastAsia="vi-VN"/>
        </w:rPr>
      </w:pPr>
      <w:r w:rsidRPr="00067AD7">
        <w:rPr>
          <w:rStyle w:val="BodyTextChar1"/>
          <w:i/>
          <w:iCs/>
          <w:color w:val="000000"/>
          <w:sz w:val="20"/>
          <w:szCs w:val="20"/>
          <w:lang w:val="en-US" w:eastAsia="vi-VN"/>
        </w:rPr>
        <w:t>____________</w:t>
      </w:r>
    </w:p>
    <w:p w:rsidR="00EC6841" w:rsidRPr="00067AD7" w:rsidRDefault="00EC6841" w:rsidP="007D27B6">
      <w:pPr>
        <w:pStyle w:val="BodyText"/>
        <w:shd w:val="clear" w:color="auto" w:fill="auto"/>
        <w:spacing w:after="0" w:line="240" w:lineRule="auto"/>
        <w:ind w:firstLine="0"/>
        <w:jc w:val="center"/>
        <w:rPr>
          <w:sz w:val="20"/>
          <w:szCs w:val="20"/>
        </w:rPr>
      </w:pPr>
    </w:p>
    <w:tbl>
      <w:tblPr>
        <w:tblW w:w="5000" w:type="pct"/>
        <w:jc w:val="center"/>
        <w:tblCellMar>
          <w:left w:w="0" w:type="dxa"/>
          <w:right w:w="0" w:type="dxa"/>
        </w:tblCellMar>
        <w:tblLook w:val="0000" w:firstRow="0" w:lastRow="0" w:firstColumn="0" w:lastColumn="0" w:noHBand="0" w:noVBand="0"/>
      </w:tblPr>
      <w:tblGrid>
        <w:gridCol w:w="1514"/>
        <w:gridCol w:w="7522"/>
      </w:tblGrid>
      <w:tr w:rsidR="00130E6C" w:rsidRPr="00067AD7" w:rsidTr="00EC6841">
        <w:tblPrEx>
          <w:tblCellMar>
            <w:top w:w="0" w:type="dxa"/>
            <w:left w:w="0" w:type="dxa"/>
            <w:bottom w:w="0" w:type="dxa"/>
            <w:right w:w="0" w:type="dxa"/>
          </w:tblCellMar>
        </w:tblPrEx>
        <w:trPr>
          <w:trHeight w:val="20"/>
          <w:jc w:val="center"/>
        </w:trPr>
        <w:tc>
          <w:tcPr>
            <w:tcW w:w="838" w:type="pct"/>
            <w:tcBorders>
              <w:top w:val="single" w:sz="4" w:space="0" w:color="auto"/>
              <w:left w:val="single" w:sz="4" w:space="0" w:color="auto"/>
              <w:bottom w:val="nil"/>
              <w:right w:val="nil"/>
            </w:tcBorders>
            <w:shd w:val="clear" w:color="auto" w:fill="FFFFFF"/>
            <w:vAlign w:val="bottom"/>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TT</w:t>
            </w:r>
          </w:p>
        </w:tc>
        <w:tc>
          <w:tcPr>
            <w:tcW w:w="416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7D27B6">
            <w:pPr>
              <w:jc w:val="center"/>
              <w:rPr>
                <w:rFonts w:ascii="Times New Roman" w:hAnsi="Times New Roman" w:cs="Times New Roman"/>
                <w:sz w:val="20"/>
                <w:szCs w:val="20"/>
              </w:rPr>
            </w:pPr>
            <w:r w:rsidRPr="00067AD7">
              <w:rPr>
                <w:rStyle w:val="Other"/>
                <w:b/>
                <w:bCs/>
                <w:sz w:val="20"/>
                <w:szCs w:val="20"/>
              </w:rPr>
              <w:t>Tên mẫu</w:t>
            </w:r>
          </w:p>
        </w:tc>
      </w:tr>
      <w:tr w:rsidR="00130E6C" w:rsidRPr="00067AD7" w:rsidTr="00EC6841">
        <w:tblPrEx>
          <w:tblCellMar>
            <w:top w:w="0" w:type="dxa"/>
            <w:left w:w="0" w:type="dxa"/>
            <w:bottom w:w="0" w:type="dxa"/>
            <w:right w:w="0" w:type="dxa"/>
          </w:tblCellMar>
        </w:tblPrEx>
        <w:trPr>
          <w:trHeight w:val="20"/>
          <w:jc w:val="center"/>
        </w:trPr>
        <w:tc>
          <w:tcPr>
            <w:tcW w:w="838" w:type="pct"/>
            <w:tcBorders>
              <w:top w:val="single" w:sz="4" w:space="0" w:color="auto"/>
              <w:left w:val="single" w:sz="4" w:space="0" w:color="auto"/>
              <w:bottom w:val="nil"/>
              <w:right w:val="nil"/>
            </w:tcBorders>
            <w:shd w:val="clear" w:color="auto" w:fill="FFFFFF"/>
            <w:vAlign w:val="bottom"/>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Mẫu số 01</w:t>
            </w:r>
          </w:p>
        </w:tc>
        <w:tc>
          <w:tcPr>
            <w:tcW w:w="416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Thông tin về cung lao động</w:t>
            </w:r>
          </w:p>
        </w:tc>
      </w:tr>
      <w:tr w:rsidR="00130E6C" w:rsidRPr="00067AD7" w:rsidTr="00EC6841">
        <w:tblPrEx>
          <w:tblCellMar>
            <w:top w:w="0" w:type="dxa"/>
            <w:left w:w="0" w:type="dxa"/>
            <w:bottom w:w="0" w:type="dxa"/>
            <w:right w:w="0" w:type="dxa"/>
          </w:tblCellMar>
        </w:tblPrEx>
        <w:trPr>
          <w:trHeight w:val="20"/>
          <w:jc w:val="center"/>
        </w:trPr>
        <w:tc>
          <w:tcPr>
            <w:tcW w:w="838" w:type="pct"/>
            <w:tcBorders>
              <w:top w:val="single" w:sz="4" w:space="0" w:color="auto"/>
              <w:left w:val="single" w:sz="4" w:space="0" w:color="auto"/>
              <w:bottom w:val="nil"/>
              <w:right w:val="nil"/>
            </w:tcBorders>
            <w:shd w:val="clear" w:color="auto" w:fill="FFFFFF"/>
            <w:vAlign w:val="bottom"/>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Mẫu số 02</w:t>
            </w:r>
          </w:p>
        </w:tc>
        <w:tc>
          <w:tcPr>
            <w:tcW w:w="416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Thông tin nhu cầu tuyển dụng lao động của người sử dụng lao động</w:t>
            </w:r>
          </w:p>
        </w:tc>
      </w:tr>
      <w:tr w:rsidR="00130E6C" w:rsidRPr="00067AD7" w:rsidTr="00EC6841">
        <w:tblPrEx>
          <w:tblCellMar>
            <w:top w:w="0" w:type="dxa"/>
            <w:left w:w="0" w:type="dxa"/>
            <w:bottom w:w="0" w:type="dxa"/>
            <w:right w:w="0" w:type="dxa"/>
          </w:tblCellMar>
        </w:tblPrEx>
        <w:trPr>
          <w:trHeight w:val="20"/>
          <w:jc w:val="center"/>
        </w:trPr>
        <w:tc>
          <w:tcPr>
            <w:tcW w:w="838" w:type="pct"/>
            <w:tcBorders>
              <w:top w:val="single" w:sz="4" w:space="0" w:color="auto"/>
              <w:left w:val="single" w:sz="4" w:space="0" w:color="auto"/>
              <w:bottom w:val="nil"/>
              <w:right w:val="nil"/>
            </w:tcBorders>
            <w:shd w:val="clear" w:color="auto" w:fill="FFFFFF"/>
            <w:vAlign w:val="bottom"/>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Mẫu số 03</w:t>
            </w:r>
          </w:p>
        </w:tc>
        <w:tc>
          <w:tcPr>
            <w:tcW w:w="416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Thông tin người lao động nước ngoài làm việc tại Việt Nam</w:t>
            </w:r>
          </w:p>
        </w:tc>
      </w:tr>
      <w:tr w:rsidR="00130E6C" w:rsidRPr="00067AD7" w:rsidTr="00EC6841">
        <w:tblPrEx>
          <w:tblCellMar>
            <w:top w:w="0" w:type="dxa"/>
            <w:left w:w="0" w:type="dxa"/>
            <w:bottom w:w="0" w:type="dxa"/>
            <w:right w:w="0" w:type="dxa"/>
          </w:tblCellMar>
        </w:tblPrEx>
        <w:trPr>
          <w:trHeight w:val="20"/>
          <w:jc w:val="center"/>
        </w:trPr>
        <w:tc>
          <w:tcPr>
            <w:tcW w:w="838"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Mẫu số 04</w:t>
            </w:r>
          </w:p>
        </w:tc>
        <w:tc>
          <w:tcPr>
            <w:tcW w:w="4162" w:type="pct"/>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7D27B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Báo cáo thông tin thị trường lao động</w:t>
            </w:r>
          </w:p>
        </w:tc>
      </w:tr>
    </w:tbl>
    <w:p w:rsidR="00130E6C" w:rsidRPr="00067AD7" w:rsidRDefault="00130E6C" w:rsidP="007D27B6">
      <w:pPr>
        <w:pStyle w:val="BodyText"/>
        <w:shd w:val="clear" w:color="auto" w:fill="auto"/>
        <w:spacing w:after="120" w:line="240" w:lineRule="auto"/>
        <w:ind w:firstLine="720"/>
        <w:jc w:val="both"/>
        <w:rPr>
          <w:sz w:val="20"/>
          <w:szCs w:val="20"/>
        </w:rPr>
        <w:sectPr w:rsidR="00130E6C" w:rsidRPr="00067AD7" w:rsidSect="00EC6841">
          <w:pgSz w:w="11906" w:h="16838" w:code="9"/>
          <w:pgMar w:top="1440" w:right="1440" w:bottom="1440" w:left="1440" w:header="0" w:footer="3" w:gutter="0"/>
          <w:cols w:space="720"/>
          <w:noEndnote/>
          <w:docGrid w:linePitch="360"/>
        </w:sectPr>
      </w:pPr>
    </w:p>
    <w:tbl>
      <w:tblPr>
        <w:tblW w:w="0" w:type="auto"/>
        <w:tblInd w:w="108" w:type="dxa"/>
        <w:tblLook w:val="04A0" w:firstRow="1" w:lastRow="0" w:firstColumn="1" w:lastColumn="0" w:noHBand="0" w:noVBand="1"/>
      </w:tblPr>
      <w:tblGrid>
        <w:gridCol w:w="6840"/>
        <w:gridCol w:w="2160"/>
      </w:tblGrid>
      <w:tr w:rsidR="00EC6841" w:rsidRPr="00067AD7" w:rsidTr="008633EE">
        <w:tc>
          <w:tcPr>
            <w:tcW w:w="6840" w:type="dxa"/>
            <w:shd w:val="clear" w:color="auto" w:fill="auto"/>
          </w:tcPr>
          <w:p w:rsidR="00EC6841" w:rsidRPr="00067AD7" w:rsidRDefault="00EC6841" w:rsidP="008633EE">
            <w:pPr>
              <w:pStyle w:val="Bodytext20"/>
              <w:shd w:val="clear" w:color="auto" w:fill="auto"/>
              <w:tabs>
                <w:tab w:val="left" w:leader="dot" w:pos="5021"/>
              </w:tabs>
              <w:spacing w:after="0"/>
              <w:rPr>
                <w:sz w:val="20"/>
                <w:szCs w:val="20"/>
                <w:lang w:val="en-US"/>
              </w:rPr>
            </w:pPr>
            <w:r w:rsidRPr="00067AD7">
              <w:rPr>
                <w:rStyle w:val="Bodytext2"/>
                <w:color w:val="000000"/>
                <w:sz w:val="20"/>
                <w:szCs w:val="20"/>
                <w:lang w:eastAsia="vi-VN"/>
              </w:rPr>
              <w:t>Tỉnh/thành phố:</w:t>
            </w:r>
            <w:r w:rsidR="007D27B6" w:rsidRPr="00067AD7">
              <w:rPr>
                <w:rStyle w:val="Bodytext2"/>
                <w:color w:val="000000"/>
                <w:sz w:val="20"/>
                <w:szCs w:val="20"/>
                <w:lang w:val="en-US" w:eastAsia="vi-VN"/>
              </w:rPr>
              <w:t xml:space="preserve"> …..</w:t>
            </w:r>
          </w:p>
          <w:p w:rsidR="00EC6841" w:rsidRPr="00067AD7" w:rsidRDefault="00EC6841" w:rsidP="008633EE">
            <w:pPr>
              <w:pStyle w:val="Bodytext20"/>
              <w:shd w:val="clear" w:color="auto" w:fill="auto"/>
              <w:tabs>
                <w:tab w:val="left" w:leader="dot" w:pos="5021"/>
                <w:tab w:val="left" w:pos="8405"/>
              </w:tabs>
              <w:spacing w:after="0"/>
              <w:rPr>
                <w:sz w:val="20"/>
                <w:szCs w:val="20"/>
              </w:rPr>
            </w:pPr>
            <w:r w:rsidRPr="00067AD7">
              <w:rPr>
                <w:rStyle w:val="Bodytext2"/>
                <w:color w:val="000000"/>
                <w:sz w:val="20"/>
                <w:szCs w:val="20"/>
                <w:lang w:eastAsia="vi-VN"/>
              </w:rPr>
              <w:t>Quận/huyện/thị xã:</w:t>
            </w:r>
            <w:r w:rsidR="007D27B6" w:rsidRPr="00067AD7">
              <w:rPr>
                <w:rStyle w:val="Bodytext2"/>
                <w:color w:val="000000"/>
                <w:sz w:val="20"/>
                <w:szCs w:val="20"/>
                <w:lang w:val="en-US" w:eastAsia="vi-VN"/>
              </w:rPr>
              <w:t>……</w:t>
            </w:r>
            <w:r w:rsidR="007D27B6" w:rsidRPr="00067AD7">
              <w:rPr>
                <w:rStyle w:val="Bodytext2"/>
                <w:color w:val="000000"/>
                <w:sz w:val="20"/>
                <w:szCs w:val="20"/>
                <w:lang w:eastAsia="vi-VN"/>
              </w:rPr>
              <w:t xml:space="preserve"> </w:t>
            </w:r>
          </w:p>
          <w:p w:rsidR="00EC6841" w:rsidRPr="00067AD7" w:rsidRDefault="00EC6841" w:rsidP="008633EE">
            <w:pPr>
              <w:pStyle w:val="Bodytext20"/>
              <w:shd w:val="clear" w:color="auto" w:fill="auto"/>
              <w:tabs>
                <w:tab w:val="left" w:leader="dot" w:pos="5021"/>
              </w:tabs>
              <w:spacing w:after="0"/>
              <w:rPr>
                <w:rStyle w:val="Bodytext2"/>
                <w:color w:val="000000"/>
                <w:sz w:val="20"/>
                <w:szCs w:val="20"/>
                <w:vertAlign w:val="superscript"/>
                <w:lang w:val="en-US" w:eastAsia="vi-VN"/>
              </w:rPr>
            </w:pPr>
            <w:r w:rsidRPr="00067AD7">
              <w:rPr>
                <w:rStyle w:val="Bodytext2"/>
                <w:color w:val="000000"/>
                <w:sz w:val="20"/>
                <w:szCs w:val="20"/>
                <w:lang w:eastAsia="vi-VN"/>
              </w:rPr>
              <w:t>Xã/phường /thị trấn:</w:t>
            </w:r>
            <w:r w:rsidR="007D27B6" w:rsidRPr="00067AD7">
              <w:rPr>
                <w:rStyle w:val="Bodytext2"/>
                <w:color w:val="000000"/>
                <w:sz w:val="20"/>
                <w:szCs w:val="20"/>
                <w:lang w:val="en-US" w:eastAsia="vi-VN"/>
              </w:rPr>
              <w:t xml:space="preserve"> ……</w:t>
            </w:r>
          </w:p>
        </w:tc>
        <w:tc>
          <w:tcPr>
            <w:tcW w:w="2160" w:type="dxa"/>
            <w:shd w:val="clear" w:color="auto" w:fill="auto"/>
          </w:tcPr>
          <w:p w:rsidR="00EC6841" w:rsidRPr="00067AD7" w:rsidRDefault="00EC6841" w:rsidP="008633EE">
            <w:pPr>
              <w:pStyle w:val="Bodytext20"/>
              <w:shd w:val="clear" w:color="auto" w:fill="auto"/>
              <w:tabs>
                <w:tab w:val="left" w:leader="dot" w:pos="5021"/>
              </w:tabs>
              <w:spacing w:after="0"/>
              <w:jc w:val="center"/>
              <w:rPr>
                <w:b/>
                <w:sz w:val="20"/>
                <w:szCs w:val="20"/>
              </w:rPr>
            </w:pPr>
            <w:r w:rsidRPr="00067AD7">
              <w:rPr>
                <w:rStyle w:val="Bodytext2"/>
                <w:b/>
                <w:color w:val="000000"/>
                <w:sz w:val="20"/>
                <w:szCs w:val="20"/>
                <w:lang w:eastAsia="vi-VN"/>
              </w:rPr>
              <w:t>Mẫu số 01</w:t>
            </w:r>
          </w:p>
          <w:p w:rsidR="00EC6841" w:rsidRPr="00067AD7" w:rsidRDefault="00EC6841" w:rsidP="008633EE">
            <w:pPr>
              <w:pStyle w:val="Bodytext20"/>
              <w:shd w:val="clear" w:color="auto" w:fill="auto"/>
              <w:tabs>
                <w:tab w:val="left" w:leader="dot" w:pos="5021"/>
              </w:tabs>
              <w:spacing w:after="0"/>
              <w:jc w:val="center"/>
              <w:rPr>
                <w:rStyle w:val="Bodytext2"/>
                <w:color w:val="000000"/>
                <w:sz w:val="20"/>
                <w:szCs w:val="20"/>
                <w:vertAlign w:val="superscript"/>
                <w:lang w:eastAsia="vi-VN"/>
              </w:rPr>
            </w:pPr>
          </w:p>
        </w:tc>
      </w:tr>
    </w:tbl>
    <w:p w:rsidR="00EC6841" w:rsidRPr="00067AD7" w:rsidRDefault="00EC6841" w:rsidP="007D27B6">
      <w:pPr>
        <w:pStyle w:val="Bodytext20"/>
        <w:shd w:val="clear" w:color="auto" w:fill="auto"/>
        <w:tabs>
          <w:tab w:val="left" w:leader="dot" w:pos="5021"/>
        </w:tabs>
        <w:spacing w:after="0"/>
        <w:jc w:val="center"/>
        <w:rPr>
          <w:rStyle w:val="Bodytext2"/>
          <w:color w:val="000000"/>
          <w:sz w:val="20"/>
          <w:szCs w:val="20"/>
          <w:vertAlign w:val="superscript"/>
          <w:lang w:eastAsia="vi-VN"/>
        </w:rPr>
      </w:pPr>
    </w:p>
    <w:p w:rsidR="00130E6C" w:rsidRPr="00067AD7" w:rsidRDefault="00130E6C" w:rsidP="007D27B6">
      <w:pPr>
        <w:pStyle w:val="Bodytext20"/>
        <w:shd w:val="clear" w:color="auto" w:fill="auto"/>
        <w:spacing w:after="0"/>
        <w:jc w:val="center"/>
        <w:rPr>
          <w:sz w:val="20"/>
          <w:szCs w:val="20"/>
        </w:rPr>
      </w:pPr>
      <w:r w:rsidRPr="00067AD7">
        <w:rPr>
          <w:rStyle w:val="Bodytext2"/>
          <w:b/>
          <w:bCs/>
          <w:color w:val="000000"/>
          <w:sz w:val="20"/>
          <w:szCs w:val="20"/>
          <w:lang w:eastAsia="vi-VN"/>
        </w:rPr>
        <w:t>THÔNG TIN VỀ CUNG LAO ĐỘNG</w:t>
      </w:r>
    </w:p>
    <w:p w:rsidR="00130E6C" w:rsidRPr="00067AD7" w:rsidRDefault="00130E6C" w:rsidP="007D27B6">
      <w:pPr>
        <w:pStyle w:val="Bodytext20"/>
        <w:shd w:val="clear" w:color="auto" w:fill="auto"/>
        <w:spacing w:after="0"/>
        <w:jc w:val="center"/>
        <w:rPr>
          <w:rStyle w:val="Bodytext2"/>
          <w:i/>
          <w:iCs/>
          <w:color w:val="000000"/>
          <w:sz w:val="20"/>
          <w:szCs w:val="20"/>
          <w:lang w:eastAsia="vi-VN"/>
        </w:rPr>
      </w:pPr>
      <w:r w:rsidRPr="00067AD7">
        <w:rPr>
          <w:rStyle w:val="Bodytext2"/>
          <w:i/>
          <w:color w:val="000000"/>
          <w:sz w:val="20"/>
          <w:szCs w:val="20"/>
          <w:lang w:eastAsia="vi-VN"/>
        </w:rPr>
        <w:t xml:space="preserve">(Thu thập </w:t>
      </w:r>
      <w:r w:rsidRPr="00067AD7">
        <w:rPr>
          <w:rStyle w:val="Bodytext2"/>
          <w:i/>
          <w:iCs/>
          <w:color w:val="000000"/>
          <w:sz w:val="20"/>
          <w:szCs w:val="20"/>
          <w:lang w:eastAsia="vi-VN"/>
        </w:rPr>
        <w:t>thông tin người từ 15 tuổi trở lên đang thực tế thường trú tại địa bàn)</w:t>
      </w:r>
    </w:p>
    <w:p w:rsidR="00130E6C" w:rsidRPr="00067AD7" w:rsidRDefault="00130E6C" w:rsidP="007D27B6">
      <w:pPr>
        <w:pStyle w:val="Bodytext20"/>
        <w:shd w:val="clear" w:color="auto" w:fill="auto"/>
        <w:spacing w:after="0"/>
        <w:jc w:val="center"/>
        <w:rPr>
          <w:i/>
          <w:sz w:val="20"/>
          <w:szCs w:val="20"/>
        </w:rPr>
      </w:pPr>
    </w:p>
    <w:p w:rsidR="00130E6C" w:rsidRPr="00067AD7" w:rsidRDefault="00130E6C" w:rsidP="007D27B6">
      <w:pPr>
        <w:pStyle w:val="Bodytext20"/>
        <w:shd w:val="clear" w:color="auto" w:fill="auto"/>
        <w:tabs>
          <w:tab w:val="left" w:pos="368"/>
        </w:tabs>
        <w:spacing w:after="120"/>
        <w:ind w:firstLine="720"/>
        <w:jc w:val="both"/>
        <w:rPr>
          <w:rStyle w:val="Bodytext2"/>
          <w:sz w:val="20"/>
          <w:szCs w:val="20"/>
          <w:lang w:val="en-US"/>
        </w:rPr>
      </w:pPr>
      <w:r w:rsidRPr="00067AD7">
        <w:rPr>
          <w:rStyle w:val="Bodytext2"/>
          <w:b/>
          <w:bCs/>
          <w:color w:val="000000"/>
          <w:sz w:val="20"/>
          <w:szCs w:val="20"/>
          <w:lang w:val="en-US" w:eastAsia="vi-VN"/>
        </w:rPr>
        <w:t xml:space="preserve">1. </w:t>
      </w:r>
      <w:r w:rsidRPr="00067AD7">
        <w:rPr>
          <w:rStyle w:val="Bodytext2"/>
          <w:b/>
          <w:bCs/>
          <w:color w:val="000000"/>
          <w:sz w:val="20"/>
          <w:szCs w:val="20"/>
          <w:lang w:eastAsia="vi-VN"/>
        </w:rPr>
        <w:t>Họ, chữ đệm và tên khai sinh</w:t>
      </w:r>
      <w:r w:rsidRPr="00067AD7">
        <w:rPr>
          <w:rStyle w:val="Bodytext2"/>
          <w:color w:val="000000"/>
          <w:sz w:val="20"/>
          <w:szCs w:val="20"/>
          <w:lang w:eastAsia="vi-VN"/>
        </w:rPr>
        <w:t>:</w:t>
      </w:r>
      <w:r w:rsidRPr="00067AD7">
        <w:rPr>
          <w:rStyle w:val="Bodytext2"/>
          <w:color w:val="000000"/>
          <w:sz w:val="20"/>
          <w:szCs w:val="20"/>
          <w:lang w:val="en-US" w:eastAsia="vi-VN"/>
        </w:rPr>
        <w:t xml:space="preserve"> ……………..</w:t>
      </w:r>
    </w:p>
    <w:p w:rsidR="00EC6841" w:rsidRPr="00067AD7" w:rsidRDefault="00EC6841" w:rsidP="007D27B6">
      <w:pPr>
        <w:pStyle w:val="Tablecaption0"/>
        <w:shd w:val="clear" w:color="auto" w:fill="auto"/>
        <w:spacing w:after="120" w:line="240" w:lineRule="auto"/>
        <w:ind w:firstLine="720"/>
        <w:jc w:val="both"/>
        <w:rPr>
          <w:lang w:val="en-US"/>
        </w:rPr>
      </w:pPr>
      <w:r w:rsidRPr="00067AD7">
        <w:rPr>
          <w:rStyle w:val="Tablecaption"/>
          <w:b/>
          <w:bCs/>
          <w:color w:val="000000"/>
          <w:lang w:eastAsia="vi-VN"/>
        </w:rPr>
        <w:t>2. Ngày, tháng, năm sinh</w:t>
      </w:r>
      <w:r w:rsidRPr="00067AD7">
        <w:rPr>
          <w:rStyle w:val="Tablecaption"/>
          <w:color w:val="000000"/>
          <w:lang w:eastAsia="vi-VN"/>
        </w:rPr>
        <w:t>:</w:t>
      </w:r>
      <w:r w:rsidR="00130E6C" w:rsidRPr="00067AD7">
        <w:rPr>
          <w:rStyle w:val="Tablecaption"/>
          <w:color w:val="000000"/>
          <w:lang w:val="en-US" w:eastAsia="vi-VN"/>
        </w:rPr>
        <w:t xml:space="preserve"> </w:t>
      </w:r>
      <w:r w:rsidR="00130E6C" w:rsidRPr="00067AD7">
        <w:rPr>
          <w:rStyle w:val="Bodytext2"/>
          <w:color w:val="000000"/>
          <w:sz w:val="20"/>
          <w:szCs w:val="20"/>
          <w:lang w:eastAsia="vi-VN"/>
        </w:rPr>
        <w:t>□□</w:t>
      </w:r>
      <w:r w:rsidR="00130E6C" w:rsidRPr="00067AD7">
        <w:rPr>
          <w:rStyle w:val="Bodytext2"/>
          <w:color w:val="000000"/>
          <w:sz w:val="20"/>
          <w:szCs w:val="20"/>
          <w:lang w:val="en-US" w:eastAsia="vi-VN"/>
        </w:rPr>
        <w:t xml:space="preserve"> - </w:t>
      </w:r>
      <w:r w:rsidR="00130E6C" w:rsidRPr="00067AD7">
        <w:rPr>
          <w:rStyle w:val="Bodytext2"/>
          <w:color w:val="000000"/>
          <w:sz w:val="20"/>
          <w:szCs w:val="20"/>
          <w:lang w:eastAsia="vi-VN"/>
        </w:rPr>
        <w:t>□□</w:t>
      </w:r>
      <w:r w:rsidR="00130E6C" w:rsidRPr="00067AD7">
        <w:rPr>
          <w:rStyle w:val="Bodytext2"/>
          <w:color w:val="000000"/>
          <w:sz w:val="20"/>
          <w:szCs w:val="20"/>
          <w:lang w:val="en-US" w:eastAsia="vi-VN"/>
        </w:rPr>
        <w:t xml:space="preserve"> - </w:t>
      </w:r>
      <w:r w:rsidR="00130E6C" w:rsidRPr="00067AD7">
        <w:rPr>
          <w:rStyle w:val="Bodytext2"/>
          <w:color w:val="000000"/>
          <w:sz w:val="20"/>
          <w:szCs w:val="20"/>
          <w:lang w:eastAsia="vi-VN"/>
        </w:rPr>
        <w:t>□□□□</w:t>
      </w:r>
    </w:p>
    <w:p w:rsidR="00EC6841" w:rsidRPr="00067AD7" w:rsidRDefault="00EC6841" w:rsidP="007D27B6">
      <w:pPr>
        <w:pStyle w:val="Bodytext20"/>
        <w:shd w:val="clear" w:color="auto" w:fill="auto"/>
        <w:tabs>
          <w:tab w:val="left" w:pos="1450"/>
        </w:tabs>
        <w:spacing w:after="120"/>
        <w:ind w:firstLine="720"/>
        <w:jc w:val="both"/>
        <w:rPr>
          <w:sz w:val="20"/>
          <w:szCs w:val="20"/>
        </w:rPr>
      </w:pPr>
      <w:r w:rsidRPr="00067AD7">
        <w:rPr>
          <w:rStyle w:val="Bodytext2"/>
          <w:b/>
          <w:bCs/>
          <w:i/>
          <w:iCs/>
          <w:color w:val="000000"/>
          <w:sz w:val="20"/>
          <w:szCs w:val="20"/>
          <w:lang w:eastAsia="vi-VN"/>
        </w:rPr>
        <w:t>3.</w:t>
      </w:r>
      <w:r w:rsidRPr="00067AD7">
        <w:rPr>
          <w:rStyle w:val="Bodytext2"/>
          <w:b/>
          <w:bCs/>
          <w:color w:val="000000"/>
          <w:sz w:val="20"/>
          <w:szCs w:val="20"/>
          <w:lang w:eastAsia="vi-VN"/>
        </w:rPr>
        <w:t xml:space="preserve"> Giới tính</w:t>
      </w:r>
      <w:r w:rsidRPr="00067AD7">
        <w:rPr>
          <w:rStyle w:val="Bodytext2"/>
          <w:color w:val="000000"/>
          <w:sz w:val="20"/>
          <w:szCs w:val="20"/>
          <w:lang w:eastAsia="vi-VN"/>
        </w:rPr>
        <w:t>:</w:t>
      </w:r>
      <w:r w:rsidRPr="00067AD7">
        <w:rPr>
          <w:rStyle w:val="Bodytext2"/>
          <w:color w:val="000000"/>
          <w:sz w:val="20"/>
          <w:szCs w:val="20"/>
          <w:lang w:eastAsia="vi-VN"/>
        </w:rPr>
        <w:tab/>
        <w:t>□ Nam □ Nữ</w:t>
      </w:r>
    </w:p>
    <w:p w:rsidR="00130E6C" w:rsidRPr="00067AD7" w:rsidRDefault="00130E6C" w:rsidP="007D27B6">
      <w:pPr>
        <w:pStyle w:val="Bodytext20"/>
        <w:shd w:val="clear" w:color="auto" w:fill="auto"/>
        <w:tabs>
          <w:tab w:val="left" w:pos="648"/>
        </w:tabs>
        <w:spacing w:after="120"/>
        <w:ind w:firstLine="720"/>
        <w:jc w:val="both"/>
        <w:rPr>
          <w:sz w:val="20"/>
          <w:szCs w:val="20"/>
          <w:lang w:val="en-US"/>
        </w:rPr>
      </w:pPr>
      <w:r w:rsidRPr="00067AD7">
        <w:rPr>
          <w:rStyle w:val="Bodytext2"/>
          <w:b/>
          <w:bCs/>
          <w:color w:val="000000"/>
          <w:sz w:val="20"/>
          <w:szCs w:val="20"/>
          <w:lang w:val="en-US" w:eastAsia="vi-VN"/>
        </w:rPr>
        <w:t xml:space="preserve">4. </w:t>
      </w:r>
      <w:r w:rsidRPr="00067AD7">
        <w:rPr>
          <w:rStyle w:val="Bodytext2"/>
          <w:b/>
          <w:bCs/>
          <w:color w:val="000000"/>
          <w:sz w:val="20"/>
          <w:szCs w:val="20"/>
          <w:lang w:eastAsia="vi-VN"/>
        </w:rPr>
        <w:t>Số CCCD/CMND</w:t>
      </w:r>
      <w:r w:rsidRPr="00067AD7">
        <w:rPr>
          <w:rStyle w:val="Bodytext2"/>
          <w:color w:val="000000"/>
          <w:sz w:val="20"/>
          <w:szCs w:val="20"/>
          <w:vertAlign w:val="superscript"/>
          <w:lang w:eastAsia="vi-VN"/>
        </w:rPr>
        <w:t>(1)</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w:t>
      </w:r>
    </w:p>
    <w:p w:rsidR="00130E6C" w:rsidRPr="00067AD7" w:rsidRDefault="00130E6C" w:rsidP="007D27B6">
      <w:pPr>
        <w:pStyle w:val="Bodytext20"/>
        <w:shd w:val="clear" w:color="auto" w:fill="auto"/>
        <w:tabs>
          <w:tab w:val="left" w:pos="634"/>
          <w:tab w:val="left" w:leader="dot" w:pos="9000"/>
        </w:tabs>
        <w:spacing w:after="120"/>
        <w:ind w:firstLine="720"/>
        <w:jc w:val="both"/>
        <w:rPr>
          <w:sz w:val="20"/>
          <w:szCs w:val="20"/>
        </w:rPr>
      </w:pPr>
      <w:r w:rsidRPr="00067AD7">
        <w:rPr>
          <w:rStyle w:val="Bodytext2"/>
          <w:b/>
          <w:bCs/>
          <w:color w:val="000000"/>
          <w:sz w:val="20"/>
          <w:szCs w:val="20"/>
          <w:lang w:val="en-US" w:eastAsia="vi-VN"/>
        </w:rPr>
        <w:t xml:space="preserve">5. </w:t>
      </w:r>
      <w:r w:rsidRPr="00067AD7">
        <w:rPr>
          <w:rStyle w:val="Bodytext2"/>
          <w:b/>
          <w:bCs/>
          <w:color w:val="000000"/>
          <w:sz w:val="20"/>
          <w:szCs w:val="20"/>
          <w:lang w:eastAsia="vi-VN"/>
        </w:rPr>
        <w:t>Nơi đăng ký thường trú</w:t>
      </w:r>
      <w:r w:rsidRPr="00067AD7">
        <w:rPr>
          <w:rStyle w:val="Bodytext2"/>
          <w:color w:val="000000"/>
          <w:sz w:val="20"/>
          <w:szCs w:val="20"/>
          <w:vertAlign w:val="superscript"/>
          <w:lang w:eastAsia="vi-VN"/>
        </w:rPr>
        <w:t>(2)</w:t>
      </w:r>
      <w:r w:rsidRPr="00067AD7">
        <w:rPr>
          <w:rStyle w:val="Bodytext2"/>
          <w:color w:val="000000"/>
          <w:sz w:val="20"/>
          <w:szCs w:val="20"/>
          <w:lang w:eastAsia="vi-VN"/>
        </w:rPr>
        <w:t xml:space="preserve">: </w:t>
      </w:r>
      <w:r w:rsidRPr="00067AD7">
        <w:rPr>
          <w:rStyle w:val="Bodytext2"/>
          <w:color w:val="000000"/>
          <w:sz w:val="20"/>
          <w:szCs w:val="20"/>
          <w:lang w:eastAsia="vi-VN"/>
        </w:rPr>
        <w:tab/>
      </w:r>
    </w:p>
    <w:p w:rsidR="00130E6C" w:rsidRPr="00067AD7" w:rsidRDefault="00130E6C" w:rsidP="007D27B6">
      <w:pPr>
        <w:pStyle w:val="Bodytext20"/>
        <w:shd w:val="clear" w:color="auto" w:fill="auto"/>
        <w:tabs>
          <w:tab w:val="left" w:pos="634"/>
          <w:tab w:val="left" w:leader="dot" w:pos="9000"/>
        </w:tabs>
        <w:spacing w:after="120"/>
        <w:ind w:firstLine="720"/>
        <w:jc w:val="both"/>
        <w:rPr>
          <w:rStyle w:val="Bodytext2"/>
          <w:bCs/>
          <w:color w:val="000000"/>
          <w:sz w:val="20"/>
          <w:szCs w:val="20"/>
          <w:lang w:val="en-US" w:eastAsia="vi-VN"/>
        </w:rPr>
      </w:pPr>
      <w:r w:rsidRPr="00067AD7">
        <w:rPr>
          <w:rStyle w:val="Bodytext2"/>
          <w:bCs/>
          <w:color w:val="000000"/>
          <w:sz w:val="20"/>
          <w:szCs w:val="20"/>
          <w:lang w:val="en-US" w:eastAsia="vi-VN"/>
        </w:rPr>
        <w:t>……………………………..</w:t>
      </w:r>
    </w:p>
    <w:p w:rsidR="00130E6C" w:rsidRPr="00067AD7" w:rsidRDefault="00130E6C" w:rsidP="007D27B6">
      <w:pPr>
        <w:pStyle w:val="Bodytext20"/>
        <w:shd w:val="clear" w:color="auto" w:fill="auto"/>
        <w:tabs>
          <w:tab w:val="left" w:pos="634"/>
          <w:tab w:val="left" w:leader="dot" w:pos="9000"/>
        </w:tabs>
        <w:spacing w:after="120"/>
        <w:ind w:firstLine="720"/>
        <w:jc w:val="both"/>
        <w:rPr>
          <w:sz w:val="20"/>
          <w:szCs w:val="20"/>
        </w:rPr>
      </w:pPr>
      <w:r w:rsidRPr="00067AD7">
        <w:rPr>
          <w:rStyle w:val="Bodytext2"/>
          <w:b/>
          <w:bCs/>
          <w:color w:val="000000"/>
          <w:sz w:val="20"/>
          <w:szCs w:val="20"/>
          <w:lang w:val="en-US" w:eastAsia="vi-VN"/>
        </w:rPr>
        <w:t xml:space="preserve">6. </w:t>
      </w:r>
      <w:r w:rsidRPr="00067AD7">
        <w:rPr>
          <w:rStyle w:val="Bodytext2"/>
          <w:b/>
          <w:bCs/>
          <w:color w:val="000000"/>
          <w:sz w:val="20"/>
          <w:szCs w:val="20"/>
          <w:lang w:eastAsia="vi-VN"/>
        </w:rPr>
        <w:t>Nơi ở hiện tại</w:t>
      </w:r>
      <w:r w:rsidRPr="00067AD7">
        <w:rPr>
          <w:rStyle w:val="Bodytext2"/>
          <w:color w:val="000000"/>
          <w:sz w:val="20"/>
          <w:szCs w:val="20"/>
          <w:vertAlign w:val="superscript"/>
          <w:lang w:eastAsia="vi-VN"/>
        </w:rPr>
        <w:t>(3)</w:t>
      </w:r>
      <w:r w:rsidRPr="00067AD7">
        <w:rPr>
          <w:rStyle w:val="Bodytext2"/>
          <w:color w:val="000000"/>
          <w:sz w:val="20"/>
          <w:szCs w:val="20"/>
          <w:lang w:eastAsia="vi-VN"/>
        </w:rPr>
        <w:t xml:space="preserve"> </w:t>
      </w:r>
      <w:r w:rsidRPr="00067AD7">
        <w:rPr>
          <w:rStyle w:val="Bodytext2"/>
          <w:i/>
          <w:iCs/>
          <w:color w:val="000000"/>
          <w:sz w:val="20"/>
          <w:szCs w:val="20"/>
          <w:lang w:eastAsia="vi-VN"/>
        </w:rPr>
        <w:t xml:space="preserve">(Chỉ thu thập nếu khác nơi đăng ký thường trú): </w:t>
      </w:r>
      <w:r w:rsidRPr="00067AD7">
        <w:rPr>
          <w:rStyle w:val="Bodytext2"/>
          <w:i/>
          <w:iCs/>
          <w:color w:val="000000"/>
          <w:sz w:val="20"/>
          <w:szCs w:val="20"/>
          <w:lang w:eastAsia="vi-VN"/>
        </w:rPr>
        <w:tab/>
      </w:r>
    </w:p>
    <w:p w:rsidR="00130E6C" w:rsidRPr="00067AD7" w:rsidRDefault="00130E6C" w:rsidP="007D27B6">
      <w:pPr>
        <w:pStyle w:val="Bodytext20"/>
        <w:shd w:val="clear" w:color="auto" w:fill="auto"/>
        <w:tabs>
          <w:tab w:val="left" w:pos="634"/>
          <w:tab w:val="left" w:leader="dot" w:pos="9000"/>
        </w:tabs>
        <w:spacing w:after="120"/>
        <w:ind w:firstLine="720"/>
        <w:jc w:val="both"/>
        <w:rPr>
          <w:rStyle w:val="Bodytext2"/>
          <w:bCs/>
          <w:color w:val="000000"/>
          <w:sz w:val="20"/>
          <w:szCs w:val="20"/>
          <w:lang w:val="en-US" w:eastAsia="vi-VN"/>
        </w:rPr>
      </w:pPr>
      <w:r w:rsidRPr="00067AD7">
        <w:rPr>
          <w:rStyle w:val="Bodytext2"/>
          <w:bCs/>
          <w:color w:val="000000"/>
          <w:sz w:val="20"/>
          <w:szCs w:val="20"/>
          <w:lang w:val="en-US" w:eastAsia="vi-VN"/>
        </w:rPr>
        <w:t>……………………………..</w:t>
      </w:r>
    </w:p>
    <w:p w:rsidR="00130E6C" w:rsidRPr="00067AD7" w:rsidRDefault="00130E6C" w:rsidP="007D27B6">
      <w:pPr>
        <w:pStyle w:val="Bodytext20"/>
        <w:shd w:val="clear" w:color="auto" w:fill="auto"/>
        <w:tabs>
          <w:tab w:val="left" w:pos="629"/>
        </w:tabs>
        <w:spacing w:after="120"/>
        <w:ind w:firstLine="720"/>
        <w:jc w:val="both"/>
        <w:rPr>
          <w:sz w:val="20"/>
          <w:szCs w:val="20"/>
        </w:rPr>
      </w:pPr>
      <w:r w:rsidRPr="00067AD7">
        <w:rPr>
          <w:rStyle w:val="Bodytext2"/>
          <w:b/>
          <w:bCs/>
          <w:color w:val="000000"/>
          <w:sz w:val="20"/>
          <w:szCs w:val="20"/>
          <w:lang w:val="en-US" w:eastAsia="vi-VN"/>
        </w:rPr>
        <w:t xml:space="preserve">7. </w:t>
      </w:r>
      <w:r w:rsidRPr="00067AD7">
        <w:rPr>
          <w:rStyle w:val="Bodytext2"/>
          <w:b/>
          <w:bCs/>
          <w:color w:val="000000"/>
          <w:sz w:val="20"/>
          <w:szCs w:val="20"/>
          <w:lang w:eastAsia="vi-VN"/>
        </w:rPr>
        <w:t xml:space="preserve">Đối tượng ưu tiên </w:t>
      </w:r>
      <w:r w:rsidRPr="00067AD7">
        <w:rPr>
          <w:rStyle w:val="Bodytext2"/>
          <w:color w:val="000000"/>
          <w:sz w:val="20"/>
          <w:szCs w:val="20"/>
          <w:lang w:eastAsia="vi-VN"/>
        </w:rPr>
        <w:t>(nếu có): □ Người khuyết tật □ Thuộc hộ nghèo, cận nghèo</w:t>
      </w:r>
    </w:p>
    <w:p w:rsidR="00130E6C" w:rsidRPr="00067AD7" w:rsidRDefault="00130E6C" w:rsidP="007D27B6">
      <w:pPr>
        <w:pStyle w:val="Bodytext20"/>
        <w:shd w:val="clear" w:color="auto" w:fill="auto"/>
        <w:tabs>
          <w:tab w:val="left" w:pos="643"/>
          <w:tab w:val="left" w:leader="dot" w:pos="7934"/>
        </w:tabs>
        <w:spacing w:after="120"/>
        <w:ind w:firstLine="720"/>
        <w:jc w:val="both"/>
        <w:rPr>
          <w:sz w:val="20"/>
          <w:szCs w:val="20"/>
        </w:rPr>
      </w:pPr>
      <w:r w:rsidRPr="00067AD7">
        <w:rPr>
          <w:rStyle w:val="Bodytext2"/>
          <w:color w:val="000000"/>
          <w:sz w:val="20"/>
          <w:szCs w:val="20"/>
          <w:lang w:val="en-US" w:eastAsia="vi-VN"/>
        </w:rPr>
        <w:t xml:space="preserve"> </w:t>
      </w:r>
      <w:r w:rsidRPr="00067AD7">
        <w:rPr>
          <w:rStyle w:val="Bodytext2"/>
          <w:color w:val="000000"/>
          <w:sz w:val="20"/>
          <w:szCs w:val="20"/>
          <w:lang w:eastAsia="vi-VN"/>
        </w:rPr>
        <w:t>□ Dân tộc thiểu số (ghi tên dân tộc):</w:t>
      </w:r>
      <w:r w:rsidRPr="00067AD7">
        <w:rPr>
          <w:rStyle w:val="Bodytext2"/>
          <w:color w:val="000000"/>
          <w:sz w:val="20"/>
          <w:szCs w:val="20"/>
          <w:lang w:eastAsia="vi-VN"/>
        </w:rPr>
        <w:tab/>
      </w:r>
    </w:p>
    <w:p w:rsidR="00130E6C" w:rsidRPr="00067AD7" w:rsidRDefault="00130E6C" w:rsidP="007D27B6">
      <w:pPr>
        <w:pStyle w:val="Bodytext20"/>
        <w:shd w:val="clear" w:color="auto" w:fill="auto"/>
        <w:tabs>
          <w:tab w:val="left" w:pos="634"/>
        </w:tabs>
        <w:spacing w:after="120"/>
        <w:ind w:firstLine="720"/>
        <w:jc w:val="both"/>
        <w:rPr>
          <w:sz w:val="20"/>
          <w:szCs w:val="20"/>
        </w:rPr>
      </w:pPr>
      <w:r w:rsidRPr="00067AD7">
        <w:rPr>
          <w:rStyle w:val="Bodytext2"/>
          <w:b/>
          <w:bCs/>
          <w:color w:val="000000"/>
          <w:sz w:val="20"/>
          <w:szCs w:val="20"/>
          <w:lang w:val="en-US" w:eastAsia="vi-VN"/>
        </w:rPr>
        <w:t xml:space="preserve">8. </w:t>
      </w:r>
      <w:r w:rsidRPr="00067AD7">
        <w:rPr>
          <w:rStyle w:val="Bodytext2"/>
          <w:b/>
          <w:bCs/>
          <w:color w:val="000000"/>
          <w:sz w:val="20"/>
          <w:szCs w:val="20"/>
          <w:lang w:eastAsia="vi-VN"/>
        </w:rPr>
        <w:t>Trình độ giáo dục phổ thông cao nhất đã tốt nghiệp/đạt được</w:t>
      </w:r>
      <w:r w:rsidRPr="00067AD7">
        <w:rPr>
          <w:rStyle w:val="Bodytext2"/>
          <w:color w:val="000000"/>
          <w:sz w:val="20"/>
          <w:szCs w:val="20"/>
          <w:lang w:eastAsia="vi-VN"/>
        </w:rPr>
        <w:t>:</w:t>
      </w:r>
    </w:p>
    <w:p w:rsidR="00130E6C" w:rsidRPr="00067AD7" w:rsidRDefault="00130E6C" w:rsidP="007D27B6">
      <w:pPr>
        <w:pStyle w:val="Bodytext20"/>
        <w:shd w:val="clear" w:color="auto" w:fill="auto"/>
        <w:tabs>
          <w:tab w:val="left" w:pos="643"/>
        </w:tabs>
        <w:spacing w:after="120"/>
        <w:ind w:firstLine="7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Chưa học xong Tiểu học □ Tốt nghiệp Tiểu học □ Tốt nghiệp THCS □ Tốt nghiệp THPT</w:t>
      </w:r>
    </w:p>
    <w:p w:rsidR="00130E6C" w:rsidRPr="00067AD7" w:rsidRDefault="00130E6C" w:rsidP="007D27B6">
      <w:pPr>
        <w:pStyle w:val="Bodytext20"/>
        <w:shd w:val="clear" w:color="auto" w:fill="auto"/>
        <w:tabs>
          <w:tab w:val="left" w:pos="634"/>
        </w:tabs>
        <w:spacing w:after="120"/>
        <w:ind w:firstLine="720"/>
        <w:jc w:val="both"/>
        <w:rPr>
          <w:sz w:val="20"/>
          <w:szCs w:val="20"/>
        </w:rPr>
      </w:pPr>
      <w:r w:rsidRPr="00067AD7">
        <w:rPr>
          <w:rStyle w:val="Bodytext2"/>
          <w:b/>
          <w:bCs/>
          <w:color w:val="000000"/>
          <w:sz w:val="20"/>
          <w:szCs w:val="20"/>
          <w:lang w:val="en-US" w:eastAsia="vi-VN"/>
        </w:rPr>
        <w:t xml:space="preserve">9. </w:t>
      </w:r>
      <w:r w:rsidRPr="00067AD7">
        <w:rPr>
          <w:rStyle w:val="Bodytext2"/>
          <w:b/>
          <w:bCs/>
          <w:color w:val="000000"/>
          <w:sz w:val="20"/>
          <w:szCs w:val="20"/>
          <w:lang w:eastAsia="vi-VN"/>
        </w:rPr>
        <w:t>Trình độ chuyên môn kỹ thuật cao nhất đạt được</w:t>
      </w:r>
      <w:r w:rsidRPr="00067AD7">
        <w:rPr>
          <w:rStyle w:val="Bodytext2"/>
          <w:color w:val="000000"/>
          <w:sz w:val="20"/>
          <w:szCs w:val="20"/>
          <w:lang w:eastAsia="vi-VN"/>
        </w:rPr>
        <w:t>:</w:t>
      </w:r>
    </w:p>
    <w:p w:rsidR="00130E6C" w:rsidRPr="00067AD7" w:rsidRDefault="00130E6C" w:rsidP="007D27B6">
      <w:pPr>
        <w:pStyle w:val="Bodytext20"/>
        <w:shd w:val="clear" w:color="auto" w:fill="auto"/>
        <w:tabs>
          <w:tab w:val="left" w:pos="643"/>
          <w:tab w:val="left" w:pos="3174"/>
        </w:tabs>
        <w:spacing w:after="120"/>
        <w:ind w:firstLine="720"/>
        <w:jc w:val="both"/>
        <w:rPr>
          <w:sz w:val="20"/>
          <w:szCs w:val="20"/>
        </w:rPr>
      </w:pPr>
      <w:r w:rsidRPr="00067AD7">
        <w:rPr>
          <w:rStyle w:val="Bodytext2"/>
          <w:color w:val="000000"/>
          <w:sz w:val="20"/>
          <w:szCs w:val="20"/>
          <w:lang w:eastAsia="vi-VN"/>
        </w:rPr>
        <w:t xml:space="preserve">□ </w:t>
      </w:r>
      <w:r w:rsidRPr="00067AD7">
        <w:rPr>
          <w:rStyle w:val="Bodytext2"/>
          <w:color w:val="000000"/>
          <w:sz w:val="20"/>
          <w:szCs w:val="20"/>
          <w:lang w:val="en-US" w:eastAsia="vi-VN"/>
        </w:rPr>
        <w:t xml:space="preserve"> </w:t>
      </w:r>
      <w:r w:rsidRPr="00067AD7">
        <w:rPr>
          <w:rStyle w:val="Bodytext2"/>
          <w:color w:val="000000"/>
          <w:sz w:val="20"/>
          <w:szCs w:val="20"/>
          <w:lang w:eastAsia="vi-VN"/>
        </w:rPr>
        <w:t>Chưa qua đào tạo</w:t>
      </w:r>
      <w:r w:rsidRPr="00067AD7">
        <w:rPr>
          <w:rStyle w:val="Bodytext2"/>
          <w:color w:val="000000"/>
          <w:sz w:val="20"/>
          <w:szCs w:val="20"/>
          <w:lang w:eastAsia="vi-VN"/>
        </w:rPr>
        <w:tab/>
        <w:t>□ CNKT không có bằng □ Chứng chỉ nghề dưới 3 tháng</w:t>
      </w:r>
    </w:p>
    <w:p w:rsidR="00130E6C" w:rsidRPr="00067AD7" w:rsidRDefault="00130E6C" w:rsidP="007D27B6">
      <w:pPr>
        <w:pStyle w:val="Bodytext20"/>
        <w:shd w:val="clear" w:color="auto" w:fill="auto"/>
        <w:tabs>
          <w:tab w:val="left" w:pos="723"/>
          <w:tab w:val="left" w:pos="1958"/>
          <w:tab w:val="left" w:pos="4032"/>
          <w:tab w:val="left" w:pos="6211"/>
          <w:tab w:val="left" w:pos="8189"/>
        </w:tabs>
        <w:spacing w:after="120"/>
        <w:ind w:firstLine="720"/>
        <w:jc w:val="both"/>
        <w:rPr>
          <w:sz w:val="20"/>
          <w:szCs w:val="20"/>
        </w:rPr>
      </w:pPr>
      <w:r w:rsidRPr="00067AD7">
        <w:rPr>
          <w:rStyle w:val="Bodytext2"/>
          <w:color w:val="000000"/>
          <w:sz w:val="20"/>
          <w:szCs w:val="20"/>
          <w:lang w:eastAsia="vi-VN"/>
        </w:rPr>
        <w:t xml:space="preserve">□ </w:t>
      </w:r>
      <w:r w:rsidRPr="00067AD7">
        <w:rPr>
          <w:rStyle w:val="Bodytext2"/>
          <w:color w:val="000000"/>
          <w:sz w:val="20"/>
          <w:szCs w:val="20"/>
          <w:lang w:val="en-US" w:eastAsia="vi-VN"/>
        </w:rPr>
        <w:t xml:space="preserve"> </w:t>
      </w:r>
      <w:r w:rsidRPr="00067AD7">
        <w:rPr>
          <w:rStyle w:val="Bodytext2"/>
          <w:color w:val="000000"/>
          <w:sz w:val="20"/>
          <w:szCs w:val="20"/>
          <w:lang w:eastAsia="vi-VN"/>
        </w:rPr>
        <w:t>Sơ cấp</w:t>
      </w:r>
      <w:r w:rsidRPr="00067AD7">
        <w:rPr>
          <w:rStyle w:val="Bodytext2"/>
          <w:color w:val="000000"/>
          <w:sz w:val="20"/>
          <w:szCs w:val="20"/>
          <w:lang w:eastAsia="vi-VN"/>
        </w:rPr>
        <w:tab/>
        <w:t>□ Trung cấp</w:t>
      </w:r>
      <w:r w:rsidRPr="00067AD7">
        <w:rPr>
          <w:rStyle w:val="Bodytext2"/>
          <w:color w:val="000000"/>
          <w:sz w:val="20"/>
          <w:szCs w:val="20"/>
          <w:lang w:eastAsia="vi-VN"/>
        </w:rPr>
        <w:tab/>
        <w:t>□ Cao đẳng</w:t>
      </w:r>
      <w:r w:rsidRPr="00067AD7">
        <w:rPr>
          <w:rStyle w:val="Bodytext2"/>
          <w:color w:val="000000"/>
          <w:sz w:val="20"/>
          <w:szCs w:val="20"/>
          <w:lang w:eastAsia="vi-VN"/>
        </w:rPr>
        <w:tab/>
        <w:t>□ Đại học □ Trên đại học</w:t>
      </w:r>
    </w:p>
    <w:p w:rsidR="00130E6C" w:rsidRPr="00067AD7" w:rsidRDefault="00130E6C" w:rsidP="007D27B6">
      <w:pPr>
        <w:pStyle w:val="Bodytext20"/>
        <w:shd w:val="clear" w:color="auto" w:fill="auto"/>
        <w:tabs>
          <w:tab w:val="left" w:pos="787"/>
          <w:tab w:val="left" w:leader="dot" w:pos="9000"/>
        </w:tabs>
        <w:spacing w:after="120"/>
        <w:ind w:firstLine="720"/>
        <w:jc w:val="both"/>
        <w:rPr>
          <w:sz w:val="20"/>
          <w:szCs w:val="20"/>
        </w:rPr>
      </w:pPr>
      <w:r w:rsidRPr="00067AD7">
        <w:rPr>
          <w:rStyle w:val="Bodytext2"/>
          <w:b/>
          <w:bCs/>
          <w:color w:val="000000"/>
          <w:sz w:val="20"/>
          <w:szCs w:val="20"/>
          <w:lang w:val="en-US" w:eastAsia="vi-VN"/>
        </w:rPr>
        <w:t xml:space="preserve">9.1. </w:t>
      </w:r>
      <w:r w:rsidRPr="00067AD7">
        <w:rPr>
          <w:rStyle w:val="Bodytext2"/>
          <w:b/>
          <w:bCs/>
          <w:color w:val="000000"/>
          <w:sz w:val="20"/>
          <w:szCs w:val="20"/>
          <w:lang w:eastAsia="vi-VN"/>
        </w:rPr>
        <w:t>Chuyên ngành đào tạo</w:t>
      </w:r>
      <w:r w:rsidRPr="00067AD7">
        <w:rPr>
          <w:rStyle w:val="Bodytext2"/>
          <w:color w:val="000000"/>
          <w:sz w:val="20"/>
          <w:szCs w:val="20"/>
          <w:vertAlign w:val="superscript"/>
          <w:lang w:eastAsia="vi-VN"/>
        </w:rPr>
        <w:t>(4)</w:t>
      </w:r>
      <w:r w:rsidRPr="00067AD7">
        <w:rPr>
          <w:rStyle w:val="Bodytext2"/>
          <w:color w:val="000000"/>
          <w:sz w:val="20"/>
          <w:szCs w:val="20"/>
          <w:lang w:eastAsia="vi-VN"/>
        </w:rPr>
        <w:t>:</w:t>
      </w:r>
      <w:r w:rsidRPr="00067AD7">
        <w:rPr>
          <w:rStyle w:val="Bodytext2"/>
          <w:color w:val="000000"/>
          <w:sz w:val="20"/>
          <w:szCs w:val="20"/>
          <w:lang w:eastAsia="vi-VN"/>
        </w:rPr>
        <w:tab/>
      </w:r>
    </w:p>
    <w:p w:rsidR="00130E6C" w:rsidRPr="00067AD7" w:rsidRDefault="00130E6C" w:rsidP="007D27B6">
      <w:pPr>
        <w:pStyle w:val="Bodytext20"/>
        <w:shd w:val="clear" w:color="auto" w:fill="auto"/>
        <w:tabs>
          <w:tab w:val="left" w:pos="730"/>
        </w:tabs>
        <w:spacing w:after="120"/>
        <w:ind w:firstLine="720"/>
        <w:jc w:val="both"/>
        <w:rPr>
          <w:sz w:val="20"/>
          <w:szCs w:val="20"/>
        </w:rPr>
      </w:pPr>
      <w:r w:rsidRPr="00067AD7">
        <w:rPr>
          <w:rStyle w:val="Bodytext2"/>
          <w:b/>
          <w:bCs/>
          <w:color w:val="000000"/>
          <w:sz w:val="20"/>
          <w:szCs w:val="20"/>
          <w:lang w:val="en-US" w:eastAsia="vi-VN"/>
        </w:rPr>
        <w:t xml:space="preserve">10. </w:t>
      </w:r>
      <w:r w:rsidRPr="00067AD7">
        <w:rPr>
          <w:rStyle w:val="Bodytext2"/>
          <w:b/>
          <w:bCs/>
          <w:color w:val="000000"/>
          <w:sz w:val="20"/>
          <w:szCs w:val="20"/>
          <w:lang w:eastAsia="vi-VN"/>
        </w:rPr>
        <w:t>Tình trạng tham gia hoạt động kinh tế:</w:t>
      </w:r>
    </w:p>
    <w:p w:rsidR="00130E6C" w:rsidRPr="00067AD7" w:rsidRDefault="00130E6C" w:rsidP="007D27B6">
      <w:pPr>
        <w:pStyle w:val="Bodytext20"/>
        <w:shd w:val="clear" w:color="auto" w:fill="auto"/>
        <w:tabs>
          <w:tab w:val="left" w:pos="723"/>
          <w:tab w:val="left" w:leader="hyphen" w:pos="2919"/>
        </w:tabs>
        <w:spacing w:after="120"/>
        <w:ind w:firstLine="720"/>
        <w:jc w:val="both"/>
        <w:rPr>
          <w:sz w:val="20"/>
          <w:szCs w:val="20"/>
        </w:rPr>
      </w:pPr>
      <w:r w:rsidRPr="00067AD7">
        <w:rPr>
          <w:rStyle w:val="Bodytext2"/>
          <w:color w:val="000000"/>
          <w:sz w:val="20"/>
          <w:szCs w:val="20"/>
          <w:lang w:eastAsia="vi-VN"/>
        </w:rPr>
        <w:t xml:space="preserve">□ </w:t>
      </w:r>
      <w:r w:rsidRPr="00067AD7">
        <w:rPr>
          <w:rStyle w:val="Bodytext2"/>
          <w:color w:val="000000"/>
          <w:sz w:val="20"/>
          <w:szCs w:val="20"/>
          <w:lang w:val="en-US" w:eastAsia="vi-VN"/>
        </w:rPr>
        <w:t xml:space="preserve"> </w:t>
      </w:r>
      <w:r w:rsidRPr="00067AD7">
        <w:rPr>
          <w:rStyle w:val="Bodytext2"/>
          <w:color w:val="000000"/>
          <w:sz w:val="20"/>
          <w:szCs w:val="20"/>
          <w:lang w:eastAsia="vi-VN"/>
        </w:rPr>
        <w:t>Người có việc làm</w:t>
      </w:r>
      <w:r w:rsidRPr="00067AD7">
        <w:rPr>
          <w:rStyle w:val="Bodytext2"/>
          <w:color w:val="000000"/>
          <w:sz w:val="20"/>
          <w:szCs w:val="20"/>
          <w:vertAlign w:val="superscript"/>
          <w:lang w:eastAsia="vi-VN"/>
        </w:rPr>
        <w:t>(5)</w:t>
      </w:r>
      <w:r w:rsidRPr="00067AD7">
        <w:rPr>
          <w:rStyle w:val="Bodytext2"/>
          <w:color w:val="000000"/>
          <w:sz w:val="20"/>
          <w:szCs w:val="20"/>
          <w:lang w:eastAsia="vi-VN"/>
        </w:rPr>
        <w:t xml:space="preserve"> → Chuyển câu 11</w:t>
      </w:r>
    </w:p>
    <w:p w:rsidR="00130E6C" w:rsidRPr="00067AD7" w:rsidRDefault="00130E6C" w:rsidP="007D27B6">
      <w:pPr>
        <w:pStyle w:val="Bodytext20"/>
        <w:shd w:val="clear" w:color="auto" w:fill="auto"/>
        <w:tabs>
          <w:tab w:val="left" w:pos="723"/>
          <w:tab w:val="left" w:leader="hyphen" w:pos="2919"/>
        </w:tabs>
        <w:spacing w:after="120"/>
        <w:ind w:firstLine="720"/>
        <w:jc w:val="both"/>
        <w:rPr>
          <w:sz w:val="20"/>
          <w:szCs w:val="20"/>
        </w:rPr>
      </w:pPr>
      <w:r w:rsidRPr="00067AD7">
        <w:rPr>
          <w:rStyle w:val="Bodytext2"/>
          <w:color w:val="000000"/>
          <w:sz w:val="20"/>
          <w:szCs w:val="20"/>
          <w:lang w:eastAsia="vi-VN"/>
        </w:rPr>
        <w:t xml:space="preserve">□ </w:t>
      </w:r>
      <w:r w:rsidRPr="00067AD7">
        <w:rPr>
          <w:rStyle w:val="Bodytext2"/>
          <w:color w:val="000000"/>
          <w:sz w:val="20"/>
          <w:szCs w:val="20"/>
          <w:lang w:val="en-US" w:eastAsia="vi-VN"/>
        </w:rPr>
        <w:t xml:space="preserve"> </w:t>
      </w:r>
      <w:r w:rsidRPr="00067AD7">
        <w:rPr>
          <w:rStyle w:val="Bodytext2"/>
          <w:color w:val="000000"/>
          <w:sz w:val="20"/>
          <w:szCs w:val="20"/>
          <w:lang w:eastAsia="vi-VN"/>
        </w:rPr>
        <w:t>Người thất nghiệp</w:t>
      </w:r>
      <w:r w:rsidRPr="00067AD7">
        <w:rPr>
          <w:rStyle w:val="Bodytext2"/>
          <w:color w:val="000000"/>
          <w:sz w:val="20"/>
          <w:szCs w:val="20"/>
          <w:vertAlign w:val="superscript"/>
          <w:lang w:eastAsia="vi-VN"/>
        </w:rPr>
        <w:t>(6)</w:t>
      </w:r>
      <w:r w:rsidRPr="00067AD7">
        <w:rPr>
          <w:rStyle w:val="Bodytext2"/>
          <w:color w:val="000000"/>
          <w:sz w:val="20"/>
          <w:szCs w:val="20"/>
          <w:lang w:eastAsia="vi-VN"/>
        </w:rPr>
        <w:t xml:space="preserve"> → Chuyển câu 12</w:t>
      </w:r>
    </w:p>
    <w:p w:rsidR="00130E6C" w:rsidRPr="00067AD7" w:rsidRDefault="00130E6C" w:rsidP="007D27B6">
      <w:pPr>
        <w:pStyle w:val="Bodytext20"/>
        <w:shd w:val="clear" w:color="auto" w:fill="auto"/>
        <w:tabs>
          <w:tab w:val="left" w:pos="723"/>
        </w:tabs>
        <w:spacing w:after="120"/>
        <w:ind w:firstLine="720"/>
        <w:jc w:val="both"/>
        <w:rPr>
          <w:sz w:val="20"/>
          <w:szCs w:val="20"/>
        </w:rPr>
      </w:pPr>
      <w:r w:rsidRPr="00067AD7">
        <w:rPr>
          <w:rStyle w:val="Bodytext2"/>
          <w:color w:val="000000"/>
          <w:sz w:val="20"/>
          <w:szCs w:val="20"/>
          <w:lang w:eastAsia="vi-VN"/>
        </w:rPr>
        <w:t xml:space="preserve">□ </w:t>
      </w:r>
      <w:r w:rsidRPr="00067AD7">
        <w:rPr>
          <w:rStyle w:val="Bodytext2"/>
          <w:color w:val="000000"/>
          <w:sz w:val="20"/>
          <w:szCs w:val="20"/>
          <w:lang w:val="en-US" w:eastAsia="vi-VN"/>
        </w:rPr>
        <w:t xml:space="preserve"> </w:t>
      </w:r>
      <w:r w:rsidRPr="00067AD7">
        <w:rPr>
          <w:rStyle w:val="Bodytext2"/>
          <w:color w:val="000000"/>
          <w:sz w:val="20"/>
          <w:szCs w:val="20"/>
          <w:lang w:eastAsia="vi-VN"/>
        </w:rPr>
        <w:t>Không tham gia hoạt động kinh tế, lý do: □ Đi học □ Hưu trí □ Nội trợ □ Khuyết tật □ Khác</w:t>
      </w:r>
    </w:p>
    <w:p w:rsidR="00130E6C" w:rsidRPr="00067AD7" w:rsidRDefault="00130E6C" w:rsidP="007D27B6">
      <w:pPr>
        <w:pStyle w:val="Bodytext20"/>
        <w:shd w:val="clear" w:color="auto" w:fill="auto"/>
        <w:tabs>
          <w:tab w:val="left" w:pos="730"/>
        </w:tabs>
        <w:spacing w:after="120"/>
        <w:ind w:firstLine="720"/>
        <w:jc w:val="both"/>
        <w:rPr>
          <w:sz w:val="20"/>
          <w:szCs w:val="20"/>
        </w:rPr>
      </w:pPr>
      <w:r w:rsidRPr="00067AD7">
        <w:rPr>
          <w:rStyle w:val="Bodytext2"/>
          <w:b/>
          <w:bCs/>
          <w:color w:val="000000"/>
          <w:sz w:val="20"/>
          <w:szCs w:val="20"/>
          <w:lang w:val="en-US" w:eastAsia="vi-VN"/>
        </w:rPr>
        <w:t xml:space="preserve">11. </w:t>
      </w:r>
      <w:r w:rsidRPr="00067AD7">
        <w:rPr>
          <w:rStyle w:val="Bodytext2"/>
          <w:b/>
          <w:bCs/>
          <w:color w:val="000000"/>
          <w:sz w:val="20"/>
          <w:szCs w:val="20"/>
          <w:lang w:eastAsia="vi-VN"/>
        </w:rPr>
        <w:t>Người có việc làm</w:t>
      </w:r>
      <w:r w:rsidRPr="00067AD7">
        <w:rPr>
          <w:rStyle w:val="Bodytext2"/>
          <w:color w:val="000000"/>
          <w:sz w:val="20"/>
          <w:szCs w:val="20"/>
          <w:lang w:eastAsia="vi-VN"/>
        </w:rPr>
        <w:t>:</w:t>
      </w:r>
    </w:p>
    <w:p w:rsidR="00130E6C" w:rsidRPr="00067AD7" w:rsidRDefault="00130E6C" w:rsidP="007D27B6">
      <w:pPr>
        <w:pStyle w:val="Bodytext20"/>
        <w:shd w:val="clear" w:color="auto" w:fill="auto"/>
        <w:tabs>
          <w:tab w:val="left" w:pos="2445"/>
        </w:tabs>
        <w:spacing w:after="120"/>
        <w:ind w:firstLine="720"/>
        <w:jc w:val="both"/>
        <w:rPr>
          <w:sz w:val="20"/>
          <w:szCs w:val="20"/>
        </w:rPr>
      </w:pPr>
      <w:r w:rsidRPr="00067AD7">
        <w:rPr>
          <w:rStyle w:val="Bodytext2"/>
          <w:color w:val="000000"/>
          <w:sz w:val="20"/>
          <w:szCs w:val="20"/>
          <w:lang w:val="en-US" w:eastAsia="vi-VN"/>
        </w:rPr>
        <w:t>11.1.</w:t>
      </w:r>
      <w:r w:rsidRPr="00067AD7">
        <w:rPr>
          <w:rStyle w:val="Bodytext2"/>
          <w:color w:val="000000"/>
          <w:sz w:val="20"/>
          <w:szCs w:val="20"/>
          <w:lang w:eastAsia="vi-VN"/>
        </w:rPr>
        <w:t xml:space="preserve"> Vị thế việc làm:</w:t>
      </w:r>
      <w:r w:rsidRPr="00067AD7">
        <w:rPr>
          <w:rStyle w:val="Bodytext2"/>
          <w:color w:val="000000"/>
          <w:sz w:val="20"/>
          <w:szCs w:val="20"/>
          <w:lang w:eastAsia="vi-VN"/>
        </w:rPr>
        <w:tab/>
        <w:t>□Chủ cơ sở SXKD □Tự làm □Lao động gia đình □Làm công ăn lương</w:t>
      </w:r>
    </w:p>
    <w:p w:rsidR="00130E6C" w:rsidRPr="00067AD7" w:rsidRDefault="00130E6C" w:rsidP="007D27B6">
      <w:pPr>
        <w:pStyle w:val="Bodytext20"/>
        <w:shd w:val="clear" w:color="auto" w:fill="auto"/>
        <w:tabs>
          <w:tab w:val="left" w:leader="dot" w:pos="9000"/>
        </w:tabs>
        <w:spacing w:after="120"/>
        <w:ind w:firstLine="720"/>
        <w:jc w:val="both"/>
        <w:rPr>
          <w:sz w:val="20"/>
          <w:szCs w:val="20"/>
        </w:rPr>
      </w:pPr>
      <w:r w:rsidRPr="00067AD7">
        <w:rPr>
          <w:rStyle w:val="Bodytext2"/>
          <w:color w:val="000000"/>
          <w:sz w:val="20"/>
          <w:szCs w:val="20"/>
          <w:lang w:eastAsia="vi-VN"/>
        </w:rPr>
        <w:t>11.2</w:t>
      </w:r>
      <w:r w:rsidR="00B5638D" w:rsidRPr="00067AD7">
        <w:rPr>
          <w:rStyle w:val="Bodytext2"/>
          <w:color w:val="000000"/>
          <w:sz w:val="20"/>
          <w:szCs w:val="20"/>
          <w:lang w:val="en-US" w:eastAsia="vi-VN"/>
        </w:rPr>
        <w:t>.</w:t>
      </w:r>
      <w:r w:rsidRPr="00067AD7">
        <w:rPr>
          <w:rStyle w:val="Bodytext2"/>
          <w:color w:val="000000"/>
          <w:sz w:val="20"/>
          <w:szCs w:val="20"/>
          <w:lang w:eastAsia="vi-VN"/>
        </w:rPr>
        <w:t xml:space="preserve"> Công việc cụ thể đang làm</w:t>
      </w:r>
      <w:r w:rsidRPr="00067AD7">
        <w:rPr>
          <w:rStyle w:val="Bodytext2"/>
          <w:color w:val="000000"/>
          <w:sz w:val="20"/>
          <w:szCs w:val="20"/>
          <w:vertAlign w:val="superscript"/>
          <w:lang w:eastAsia="vi-VN"/>
        </w:rPr>
        <w:t>(7)</w:t>
      </w:r>
      <w:r w:rsidRPr="00067AD7">
        <w:rPr>
          <w:rStyle w:val="Bodytext2"/>
          <w:color w:val="000000"/>
          <w:sz w:val="20"/>
          <w:szCs w:val="20"/>
          <w:lang w:eastAsia="vi-VN"/>
        </w:rPr>
        <w:t>:</w:t>
      </w:r>
      <w:r w:rsidRPr="00067AD7">
        <w:rPr>
          <w:rStyle w:val="Bodytext2"/>
          <w:color w:val="000000"/>
          <w:sz w:val="20"/>
          <w:szCs w:val="20"/>
          <w:lang w:eastAsia="vi-VN"/>
        </w:rPr>
        <w:tab/>
      </w:r>
    </w:p>
    <w:p w:rsidR="00130E6C" w:rsidRPr="00067AD7" w:rsidRDefault="00130E6C" w:rsidP="007D27B6">
      <w:pPr>
        <w:pStyle w:val="Bodytext20"/>
        <w:shd w:val="clear" w:color="auto" w:fill="auto"/>
        <w:tabs>
          <w:tab w:val="left" w:leader="dot" w:pos="9000"/>
        </w:tabs>
        <w:spacing w:after="120"/>
        <w:ind w:firstLine="720"/>
        <w:jc w:val="both"/>
        <w:rPr>
          <w:sz w:val="20"/>
          <w:szCs w:val="20"/>
        </w:rPr>
      </w:pPr>
      <w:r w:rsidRPr="00067AD7">
        <w:rPr>
          <w:rStyle w:val="Bodytext2"/>
          <w:color w:val="000000"/>
          <w:sz w:val="20"/>
          <w:szCs w:val="20"/>
          <w:lang w:eastAsia="vi-VN"/>
        </w:rPr>
        <w:t>11.3. Nơi làm việc</w:t>
      </w:r>
      <w:r w:rsidRPr="00067AD7">
        <w:rPr>
          <w:rStyle w:val="Bodytext2"/>
          <w:color w:val="000000"/>
          <w:sz w:val="20"/>
          <w:szCs w:val="20"/>
          <w:vertAlign w:val="superscript"/>
          <w:lang w:eastAsia="vi-VN"/>
        </w:rPr>
        <w:t>(8)</w:t>
      </w:r>
      <w:r w:rsidRPr="00067AD7">
        <w:rPr>
          <w:rStyle w:val="Bodytext2"/>
          <w:color w:val="000000"/>
          <w:sz w:val="20"/>
          <w:szCs w:val="20"/>
          <w:lang w:eastAsia="vi-VN"/>
        </w:rPr>
        <w:t>:</w:t>
      </w:r>
      <w:r w:rsidRPr="00067AD7">
        <w:rPr>
          <w:rStyle w:val="Bodytext2"/>
          <w:color w:val="000000"/>
          <w:sz w:val="20"/>
          <w:szCs w:val="20"/>
          <w:lang w:eastAsia="vi-VN"/>
        </w:rPr>
        <w:tab/>
      </w:r>
    </w:p>
    <w:p w:rsidR="00130E6C" w:rsidRPr="00067AD7" w:rsidRDefault="00B5638D" w:rsidP="007D27B6">
      <w:pPr>
        <w:pStyle w:val="Bodytext20"/>
        <w:shd w:val="clear" w:color="auto" w:fill="auto"/>
        <w:tabs>
          <w:tab w:val="left" w:pos="730"/>
          <w:tab w:val="left" w:pos="2919"/>
          <w:tab w:val="left" w:pos="6568"/>
        </w:tabs>
        <w:spacing w:after="120"/>
        <w:ind w:firstLine="720"/>
        <w:jc w:val="both"/>
        <w:rPr>
          <w:sz w:val="20"/>
          <w:szCs w:val="20"/>
        </w:rPr>
      </w:pPr>
      <w:r w:rsidRPr="00067AD7">
        <w:rPr>
          <w:rStyle w:val="Bodytext2"/>
          <w:b/>
          <w:bCs/>
          <w:color w:val="000000"/>
          <w:sz w:val="20"/>
          <w:szCs w:val="20"/>
          <w:lang w:val="en-US" w:eastAsia="vi-VN"/>
        </w:rPr>
        <w:t xml:space="preserve">12. </w:t>
      </w:r>
      <w:r w:rsidR="00130E6C" w:rsidRPr="00067AD7">
        <w:rPr>
          <w:rStyle w:val="Bodytext2"/>
          <w:b/>
          <w:bCs/>
          <w:color w:val="000000"/>
          <w:sz w:val="20"/>
          <w:szCs w:val="20"/>
          <w:lang w:eastAsia="vi-VN"/>
        </w:rPr>
        <w:t>Người thất nghiệp</w:t>
      </w:r>
      <w:r w:rsidR="00130E6C" w:rsidRPr="00067AD7">
        <w:rPr>
          <w:rStyle w:val="Bodytext2"/>
          <w:color w:val="000000"/>
          <w:sz w:val="20"/>
          <w:szCs w:val="20"/>
          <w:lang w:eastAsia="vi-VN"/>
        </w:rPr>
        <w:t>:</w:t>
      </w:r>
      <w:r w:rsidR="00130E6C" w:rsidRPr="00067AD7">
        <w:rPr>
          <w:rStyle w:val="Bodytext2"/>
          <w:color w:val="000000"/>
          <w:sz w:val="20"/>
          <w:szCs w:val="20"/>
          <w:lang w:eastAsia="vi-VN"/>
        </w:rPr>
        <w:tab/>
        <w:t>□ Chưa bao giờ làm việc</w:t>
      </w:r>
      <w:r w:rsidR="00130E6C" w:rsidRPr="00067AD7">
        <w:rPr>
          <w:rStyle w:val="Bodytext2"/>
          <w:color w:val="000000"/>
          <w:sz w:val="20"/>
          <w:szCs w:val="20"/>
          <w:lang w:eastAsia="vi-VN"/>
        </w:rPr>
        <w:tab/>
        <w:t>□ Đã từng làm việc</w:t>
      </w:r>
    </w:p>
    <w:p w:rsidR="00130E6C" w:rsidRPr="00067AD7" w:rsidRDefault="00B5638D" w:rsidP="007D27B6">
      <w:pPr>
        <w:pStyle w:val="Bodytext20"/>
        <w:shd w:val="clear" w:color="auto" w:fill="auto"/>
        <w:tabs>
          <w:tab w:val="left" w:pos="883"/>
          <w:tab w:val="left" w:pos="7934"/>
        </w:tabs>
        <w:spacing w:after="120"/>
        <w:ind w:firstLine="720"/>
        <w:jc w:val="both"/>
        <w:rPr>
          <w:rStyle w:val="Bodytext2"/>
          <w:color w:val="000000"/>
          <w:sz w:val="20"/>
          <w:szCs w:val="20"/>
          <w:lang w:eastAsia="vi-VN"/>
        </w:rPr>
      </w:pPr>
      <w:r w:rsidRPr="00067AD7">
        <w:rPr>
          <w:rStyle w:val="Bodytext2"/>
          <w:color w:val="000000"/>
          <w:sz w:val="20"/>
          <w:szCs w:val="20"/>
          <w:lang w:val="en-US" w:eastAsia="vi-VN"/>
        </w:rPr>
        <w:t xml:space="preserve">12.1. </w:t>
      </w:r>
      <w:r w:rsidR="00130E6C" w:rsidRPr="00067AD7">
        <w:rPr>
          <w:rStyle w:val="Bodytext2"/>
          <w:color w:val="000000"/>
          <w:sz w:val="20"/>
          <w:szCs w:val="20"/>
          <w:lang w:eastAsia="vi-VN"/>
        </w:rPr>
        <w:t>Thời gian thất nghiệp: □ Dưới</w:t>
      </w:r>
      <w:r w:rsidRPr="00067AD7">
        <w:rPr>
          <w:rStyle w:val="Bodytext2"/>
          <w:color w:val="000000"/>
          <w:sz w:val="20"/>
          <w:szCs w:val="20"/>
          <w:lang w:eastAsia="vi-VN"/>
        </w:rPr>
        <w:t xml:space="preserve"> 3 tháng □ Từ 3 tháng đến 1 năm </w:t>
      </w:r>
      <w:r w:rsidR="00130E6C" w:rsidRPr="00067AD7">
        <w:rPr>
          <w:rStyle w:val="Bodytext2"/>
          <w:color w:val="000000"/>
          <w:sz w:val="20"/>
          <w:szCs w:val="20"/>
          <w:lang w:eastAsia="vi-VN"/>
        </w:rPr>
        <w:t>□ Trên 1 năm</w:t>
      </w:r>
    </w:p>
    <w:p w:rsidR="00B5638D" w:rsidRPr="00067AD7" w:rsidRDefault="00B5638D" w:rsidP="007D27B6">
      <w:pPr>
        <w:pStyle w:val="Bodytext20"/>
        <w:shd w:val="clear" w:color="auto" w:fill="auto"/>
        <w:tabs>
          <w:tab w:val="left" w:pos="883"/>
          <w:tab w:val="left" w:pos="7934"/>
        </w:tabs>
        <w:spacing w:after="0"/>
        <w:jc w:val="center"/>
        <w:rPr>
          <w:sz w:val="20"/>
          <w:szCs w:val="20"/>
        </w:rPr>
      </w:pPr>
    </w:p>
    <w:p w:rsidR="00130E6C" w:rsidRPr="00067AD7" w:rsidRDefault="007D27B6" w:rsidP="007D27B6">
      <w:pPr>
        <w:pStyle w:val="Bodytext20"/>
        <w:shd w:val="clear" w:color="auto" w:fill="auto"/>
        <w:tabs>
          <w:tab w:val="left" w:leader="dot" w:pos="8693"/>
        </w:tabs>
        <w:spacing w:after="0"/>
        <w:jc w:val="center"/>
        <w:rPr>
          <w:sz w:val="20"/>
          <w:szCs w:val="20"/>
        </w:rPr>
      </w:pPr>
      <w:r w:rsidRPr="00067AD7">
        <w:rPr>
          <w:rStyle w:val="Bodytext2"/>
          <w:color w:val="000000"/>
          <w:sz w:val="20"/>
          <w:szCs w:val="20"/>
          <w:lang w:eastAsia="vi-VN"/>
        </w:rPr>
        <w:t>Ngày.... tháng... .năm.....</w:t>
      </w:r>
    </w:p>
    <w:p w:rsidR="00130E6C" w:rsidRPr="00067AD7" w:rsidRDefault="00130E6C" w:rsidP="007D27B6">
      <w:pPr>
        <w:pStyle w:val="Bodytext20"/>
        <w:shd w:val="clear" w:color="auto" w:fill="auto"/>
        <w:spacing w:after="0"/>
        <w:jc w:val="center"/>
        <w:rPr>
          <w:b/>
          <w:sz w:val="20"/>
          <w:szCs w:val="20"/>
        </w:rPr>
      </w:pPr>
      <w:r w:rsidRPr="00067AD7">
        <w:rPr>
          <w:rStyle w:val="Bodytext2"/>
          <w:b/>
          <w:color w:val="000000"/>
          <w:sz w:val="20"/>
          <w:szCs w:val="20"/>
          <w:lang w:eastAsia="vi-VN"/>
        </w:rPr>
        <w:t>Người cung cấp thông tin</w:t>
      </w:r>
    </w:p>
    <w:p w:rsidR="00130E6C" w:rsidRPr="00067AD7" w:rsidRDefault="00130E6C" w:rsidP="007D27B6">
      <w:pPr>
        <w:pStyle w:val="Bodytext40"/>
        <w:shd w:val="clear" w:color="auto" w:fill="auto"/>
        <w:spacing w:after="0"/>
        <w:ind w:left="0"/>
        <w:jc w:val="center"/>
        <w:rPr>
          <w:sz w:val="20"/>
          <w:szCs w:val="20"/>
        </w:rPr>
      </w:pPr>
      <w:r w:rsidRPr="00067AD7">
        <w:rPr>
          <w:rStyle w:val="Bodytext4"/>
          <w:i/>
          <w:iCs/>
          <w:color w:val="000000"/>
          <w:sz w:val="20"/>
          <w:szCs w:val="20"/>
          <w:lang w:eastAsia="vi-VN"/>
        </w:rPr>
        <w:t>(Ký, ghi rõ họ tên)</w:t>
      </w:r>
    </w:p>
    <w:p w:rsidR="007D27B6" w:rsidRPr="00067AD7" w:rsidRDefault="007D27B6" w:rsidP="007D27B6">
      <w:pPr>
        <w:pStyle w:val="Bodytext30"/>
        <w:shd w:val="clear" w:color="auto" w:fill="auto"/>
        <w:spacing w:line="240" w:lineRule="auto"/>
        <w:ind w:left="0" w:firstLine="0"/>
        <w:jc w:val="center"/>
        <w:rPr>
          <w:rStyle w:val="Bodytext3"/>
          <w:b/>
          <w:bCs/>
          <w:color w:val="000000"/>
          <w:sz w:val="20"/>
          <w:szCs w:val="20"/>
          <w:u w:val="single"/>
          <w:lang w:eastAsia="vi-VN"/>
        </w:rPr>
      </w:pPr>
    </w:p>
    <w:p w:rsidR="00130E6C" w:rsidRPr="00067AD7" w:rsidRDefault="00130E6C" w:rsidP="007D27B6">
      <w:pPr>
        <w:pStyle w:val="Bodytext30"/>
        <w:shd w:val="clear" w:color="auto" w:fill="auto"/>
        <w:spacing w:after="120" w:line="240" w:lineRule="auto"/>
        <w:ind w:left="0" w:firstLine="720"/>
        <w:jc w:val="both"/>
        <w:rPr>
          <w:sz w:val="20"/>
          <w:szCs w:val="20"/>
        </w:rPr>
      </w:pPr>
      <w:r w:rsidRPr="00067AD7">
        <w:rPr>
          <w:rStyle w:val="Bodytext3"/>
          <w:b/>
          <w:bCs/>
          <w:color w:val="000000"/>
          <w:sz w:val="20"/>
          <w:szCs w:val="20"/>
          <w:u w:val="single"/>
          <w:lang w:eastAsia="vi-VN"/>
        </w:rPr>
        <w:t>Ghi chú</w:t>
      </w:r>
      <w:r w:rsidRPr="00067AD7">
        <w:rPr>
          <w:rStyle w:val="Bodytext3"/>
          <w:color w:val="000000"/>
          <w:sz w:val="20"/>
          <w:szCs w:val="20"/>
          <w:lang w:eastAsia="vi-VN"/>
        </w:rPr>
        <w:t>:</w:t>
      </w:r>
    </w:p>
    <w:p w:rsidR="00130E6C" w:rsidRPr="00067AD7" w:rsidRDefault="00B5638D" w:rsidP="007D27B6">
      <w:pPr>
        <w:pStyle w:val="Bodytext30"/>
        <w:shd w:val="clear" w:color="auto" w:fill="auto"/>
        <w:tabs>
          <w:tab w:val="left" w:pos="537"/>
        </w:tabs>
        <w:spacing w:after="120" w:line="240" w:lineRule="auto"/>
        <w:ind w:left="0" w:firstLine="720"/>
        <w:jc w:val="both"/>
        <w:rPr>
          <w:sz w:val="20"/>
          <w:szCs w:val="20"/>
        </w:rPr>
      </w:pPr>
      <w:r w:rsidRPr="00067AD7">
        <w:rPr>
          <w:rStyle w:val="Bodytext3"/>
          <w:color w:val="000000"/>
          <w:sz w:val="20"/>
          <w:szCs w:val="20"/>
          <w:vertAlign w:val="superscript"/>
          <w:lang w:val="en-US" w:eastAsia="vi-VN"/>
        </w:rPr>
        <w:t xml:space="preserve">- </w:t>
      </w:r>
      <w:r w:rsidR="00130E6C" w:rsidRPr="00067AD7">
        <w:rPr>
          <w:rStyle w:val="Bodytext3"/>
          <w:color w:val="000000"/>
          <w:sz w:val="20"/>
          <w:szCs w:val="20"/>
          <w:vertAlign w:val="superscript"/>
          <w:lang w:eastAsia="vi-VN"/>
        </w:rPr>
        <w:t>(1)</w:t>
      </w:r>
      <w:r w:rsidR="00130E6C" w:rsidRPr="00067AD7">
        <w:rPr>
          <w:rStyle w:val="Bodytext3"/>
          <w:color w:val="000000"/>
          <w:sz w:val="20"/>
          <w:szCs w:val="20"/>
          <w:lang w:eastAsia="vi-VN"/>
        </w:rPr>
        <w:t xml:space="preserve"> </w:t>
      </w:r>
      <w:r w:rsidR="00130E6C" w:rsidRPr="00067AD7">
        <w:rPr>
          <w:rStyle w:val="Bodytext3"/>
          <w:i/>
          <w:iCs/>
          <w:color w:val="000000"/>
          <w:sz w:val="20"/>
          <w:szCs w:val="20"/>
          <w:lang w:eastAsia="vi-VN"/>
        </w:rPr>
        <w:t xml:space="preserve">Ghi số CCCD, trường hợp chưa có số CCCD </w:t>
      </w:r>
      <w:r w:rsidRPr="00067AD7">
        <w:rPr>
          <w:rStyle w:val="Bodytext3"/>
          <w:i/>
          <w:iCs/>
          <w:color w:val="000000"/>
          <w:sz w:val="20"/>
          <w:szCs w:val="20"/>
          <w:lang w:eastAsia="vi-VN"/>
        </w:rPr>
        <w:t>thì</w:t>
      </w:r>
      <w:r w:rsidR="00130E6C" w:rsidRPr="00067AD7">
        <w:rPr>
          <w:rStyle w:val="Bodytext3"/>
          <w:i/>
          <w:iCs/>
          <w:color w:val="000000"/>
          <w:sz w:val="20"/>
          <w:szCs w:val="20"/>
          <w:lang w:eastAsia="vi-VN"/>
        </w:rPr>
        <w:t xml:space="preserve"> ghi số CMND; </w:t>
      </w:r>
      <w:r w:rsidRPr="00067AD7">
        <w:rPr>
          <w:rStyle w:val="Bodytext3"/>
          <w:i/>
          <w:iCs/>
          <w:color w:val="000000"/>
          <w:sz w:val="20"/>
          <w:szCs w:val="20"/>
          <w:vertAlign w:val="superscript"/>
          <w:lang w:eastAsia="vi-VN"/>
        </w:rPr>
        <w:t>(2</w:t>
      </w:r>
      <w:r w:rsidRPr="00067AD7">
        <w:rPr>
          <w:rStyle w:val="Bodytext3"/>
          <w:i/>
          <w:iCs/>
          <w:color w:val="000000"/>
          <w:sz w:val="20"/>
          <w:szCs w:val="20"/>
          <w:vertAlign w:val="superscript"/>
          <w:lang w:val="en-US" w:eastAsia="vi-VN"/>
        </w:rPr>
        <w:t>), (</w:t>
      </w:r>
      <w:r w:rsidRPr="00067AD7">
        <w:rPr>
          <w:rStyle w:val="Bodytext3"/>
          <w:i/>
          <w:iCs/>
          <w:color w:val="000000"/>
          <w:sz w:val="20"/>
          <w:szCs w:val="20"/>
          <w:vertAlign w:val="superscript"/>
          <w:lang w:eastAsia="vi-VN"/>
        </w:rPr>
        <w:t>3</w:t>
      </w:r>
      <w:r w:rsidRPr="00067AD7">
        <w:rPr>
          <w:rStyle w:val="Bodytext3"/>
          <w:i/>
          <w:iCs/>
          <w:color w:val="000000"/>
          <w:sz w:val="20"/>
          <w:szCs w:val="20"/>
          <w:vertAlign w:val="superscript"/>
          <w:lang w:val="en-US" w:eastAsia="vi-VN"/>
        </w:rPr>
        <w:t xml:space="preserve">) </w:t>
      </w:r>
      <w:r w:rsidRPr="00067AD7">
        <w:rPr>
          <w:rStyle w:val="Bodytext3"/>
          <w:i/>
          <w:iCs/>
          <w:color w:val="000000"/>
          <w:sz w:val="20"/>
          <w:szCs w:val="20"/>
          <w:lang w:eastAsia="vi-VN"/>
        </w:rPr>
        <w:t>Ghi</w:t>
      </w:r>
      <w:r w:rsidR="00130E6C" w:rsidRPr="00067AD7">
        <w:rPr>
          <w:rStyle w:val="Bodytext3"/>
          <w:i/>
          <w:iCs/>
          <w:color w:val="000000"/>
          <w:sz w:val="20"/>
          <w:szCs w:val="20"/>
          <w:lang w:eastAsia="vi-VN"/>
        </w:rPr>
        <w:t xml:space="preserve"> rõ theo thứ tự số nhà, đường phố, xóm, làng; thôn, ấp, bản, buôn, phum, sóc; xã/phường/thị trấn; quận/huyện/thị xã/thành phố thuộc tỉnh; tỉnh/thành phố trực thuộc trung ương;</w:t>
      </w:r>
    </w:p>
    <w:p w:rsidR="00130E6C" w:rsidRPr="00067AD7" w:rsidRDefault="00130E6C" w:rsidP="007D27B6">
      <w:pPr>
        <w:pStyle w:val="Bodytext30"/>
        <w:shd w:val="clear" w:color="auto" w:fill="auto"/>
        <w:spacing w:after="120" w:line="240" w:lineRule="auto"/>
        <w:ind w:left="0" w:firstLine="720"/>
        <w:jc w:val="both"/>
        <w:rPr>
          <w:sz w:val="20"/>
          <w:szCs w:val="20"/>
        </w:rPr>
      </w:pPr>
      <w:r w:rsidRPr="00067AD7">
        <w:rPr>
          <w:rStyle w:val="Bodytext3"/>
          <w:i/>
          <w:iCs/>
          <w:color w:val="000000"/>
          <w:sz w:val="20"/>
          <w:szCs w:val="20"/>
          <w:lang w:eastAsia="vi-VN"/>
        </w:rPr>
        <w:t>-</w:t>
      </w:r>
      <w:r w:rsidR="00B5638D" w:rsidRPr="00067AD7">
        <w:rPr>
          <w:rStyle w:val="Bodytext3"/>
          <w:i/>
          <w:iCs/>
          <w:color w:val="000000"/>
          <w:sz w:val="20"/>
          <w:szCs w:val="20"/>
          <w:lang w:val="en-US" w:eastAsia="vi-VN"/>
        </w:rPr>
        <w:t xml:space="preserve"> </w:t>
      </w:r>
      <w:r w:rsidRPr="00067AD7">
        <w:rPr>
          <w:rStyle w:val="Bodytext3"/>
          <w:i/>
          <w:iCs/>
          <w:color w:val="000000"/>
          <w:sz w:val="20"/>
          <w:szCs w:val="20"/>
          <w:vertAlign w:val="superscript"/>
          <w:lang w:eastAsia="vi-VN"/>
        </w:rPr>
        <w:t>(4)</w:t>
      </w:r>
      <w:r w:rsidRPr="00067AD7">
        <w:rPr>
          <w:rStyle w:val="Bodytext3"/>
          <w:i/>
          <w:iCs/>
          <w:color w:val="000000"/>
          <w:sz w:val="20"/>
          <w:szCs w:val="20"/>
          <w:lang w:eastAsia="vi-VN"/>
        </w:rPr>
        <w:t xml:space="preserve"> Ghi chi tiết tên gọi mã cấp III của giáo dục, đào tạo.</w:t>
      </w:r>
    </w:p>
    <w:p w:rsidR="00130E6C" w:rsidRPr="00067AD7" w:rsidRDefault="00130E6C" w:rsidP="007D27B6">
      <w:pPr>
        <w:pStyle w:val="Bodytext30"/>
        <w:shd w:val="clear" w:color="auto" w:fill="auto"/>
        <w:spacing w:after="120" w:line="240" w:lineRule="auto"/>
        <w:ind w:left="0" w:firstLine="720"/>
        <w:jc w:val="both"/>
        <w:rPr>
          <w:sz w:val="20"/>
          <w:szCs w:val="20"/>
        </w:rPr>
      </w:pPr>
      <w:r w:rsidRPr="00067AD7">
        <w:rPr>
          <w:rStyle w:val="Bodytext3"/>
          <w:i/>
          <w:iCs/>
          <w:color w:val="000000"/>
          <w:sz w:val="20"/>
          <w:szCs w:val="20"/>
          <w:lang w:eastAsia="vi-VN"/>
        </w:rPr>
        <w:t>-</w:t>
      </w:r>
      <w:r w:rsidR="00B5638D" w:rsidRPr="00067AD7">
        <w:rPr>
          <w:rStyle w:val="Bodytext3"/>
          <w:i/>
          <w:iCs/>
          <w:color w:val="000000"/>
          <w:sz w:val="20"/>
          <w:szCs w:val="20"/>
          <w:lang w:val="en-US" w:eastAsia="vi-VN"/>
        </w:rPr>
        <w:t xml:space="preserve"> </w:t>
      </w:r>
      <w:r w:rsidRPr="00067AD7">
        <w:rPr>
          <w:rStyle w:val="Bodytext3"/>
          <w:i/>
          <w:iCs/>
          <w:color w:val="000000"/>
          <w:sz w:val="20"/>
          <w:szCs w:val="20"/>
          <w:vertAlign w:val="superscript"/>
          <w:lang w:eastAsia="vi-VN"/>
        </w:rPr>
        <w:t>(5)</w:t>
      </w:r>
      <w:r w:rsidRPr="00067AD7">
        <w:rPr>
          <w:rStyle w:val="Bodytext3"/>
          <w:i/>
          <w:iCs/>
          <w:color w:val="000000"/>
          <w:sz w:val="20"/>
          <w:szCs w:val="20"/>
          <w:lang w:eastAsia="vi-VN"/>
        </w:rPr>
        <w:t xml:space="preserve"> Người có việc làm là người có làm bất cứ việc </w:t>
      </w:r>
      <w:r w:rsidR="00B5638D" w:rsidRPr="00067AD7">
        <w:rPr>
          <w:rStyle w:val="Bodytext3"/>
          <w:i/>
          <w:iCs/>
          <w:color w:val="000000"/>
          <w:sz w:val="20"/>
          <w:szCs w:val="20"/>
          <w:lang w:val="en-US" w:eastAsia="vi-VN"/>
        </w:rPr>
        <w:t>gì</w:t>
      </w:r>
      <w:r w:rsidRPr="00067AD7">
        <w:rPr>
          <w:rStyle w:val="Bodytext3"/>
          <w:i/>
          <w:iCs/>
          <w:color w:val="000000"/>
          <w:sz w:val="20"/>
          <w:szCs w:val="20"/>
          <w:lang w:eastAsia="vi-VN"/>
        </w:rPr>
        <w:t xml:space="preserve"> (không bị pháp luật cấm) để tạo ra các sản phẩm hàng hóa hoặc cung cấp các dịch vụ nhằm mục đích tạo thu nhập cho bản thân và gia </w:t>
      </w:r>
      <w:r w:rsidR="00B5638D" w:rsidRPr="00067AD7">
        <w:rPr>
          <w:rStyle w:val="Bodytext3"/>
          <w:i/>
          <w:iCs/>
          <w:color w:val="000000"/>
          <w:sz w:val="20"/>
          <w:szCs w:val="20"/>
          <w:lang w:eastAsia="vi-VN"/>
        </w:rPr>
        <w:t>đình</w:t>
      </w:r>
      <w:r w:rsidRPr="00067AD7">
        <w:rPr>
          <w:rStyle w:val="Bodytext3"/>
          <w:i/>
          <w:iCs/>
          <w:color w:val="000000"/>
          <w:sz w:val="20"/>
          <w:szCs w:val="20"/>
          <w:lang w:eastAsia="vi-VN"/>
        </w:rPr>
        <w:t xml:space="preserve">; </w:t>
      </w:r>
      <w:r w:rsidRPr="00067AD7">
        <w:rPr>
          <w:rStyle w:val="Bodytext3"/>
          <w:i/>
          <w:iCs/>
          <w:color w:val="000000"/>
          <w:sz w:val="20"/>
          <w:szCs w:val="20"/>
          <w:vertAlign w:val="superscript"/>
          <w:lang w:eastAsia="vi-VN"/>
        </w:rPr>
        <w:t>(6)</w:t>
      </w:r>
      <w:r w:rsidRPr="00067AD7">
        <w:rPr>
          <w:rStyle w:val="Bodytext3"/>
          <w:i/>
          <w:iCs/>
          <w:color w:val="000000"/>
          <w:sz w:val="20"/>
          <w:szCs w:val="20"/>
          <w:lang w:eastAsia="vi-VN"/>
        </w:rPr>
        <w:t xml:space="preserve"> Người thất nghiệp là người đang không có việc làm, đang </w:t>
      </w:r>
      <w:r w:rsidR="00B5638D" w:rsidRPr="00067AD7">
        <w:rPr>
          <w:rStyle w:val="Bodytext3"/>
          <w:i/>
          <w:iCs/>
          <w:color w:val="000000"/>
          <w:sz w:val="20"/>
          <w:szCs w:val="20"/>
          <w:lang w:val="en-US" w:eastAsia="vi-VN"/>
        </w:rPr>
        <w:t>tìm</w:t>
      </w:r>
      <w:r w:rsidRPr="00067AD7">
        <w:rPr>
          <w:rStyle w:val="Bodytext3"/>
          <w:i/>
          <w:iCs/>
          <w:color w:val="000000"/>
          <w:sz w:val="20"/>
          <w:szCs w:val="20"/>
          <w:lang w:eastAsia="vi-VN"/>
        </w:rPr>
        <w:t xml:space="preserve"> kiếm việc làm và sẵn sàng làm việc;</w:t>
      </w:r>
      <w:r w:rsidRPr="00067AD7">
        <w:rPr>
          <w:rStyle w:val="Bodytext3"/>
          <w:color w:val="000000"/>
          <w:sz w:val="20"/>
          <w:szCs w:val="20"/>
          <w:lang w:eastAsia="vi-VN"/>
        </w:rPr>
        <w:t xml:space="preserve"> </w:t>
      </w:r>
      <w:r w:rsidRPr="00067AD7">
        <w:rPr>
          <w:rStyle w:val="Bodytext3"/>
          <w:color w:val="000000"/>
          <w:sz w:val="20"/>
          <w:szCs w:val="20"/>
          <w:vertAlign w:val="superscript"/>
          <w:lang w:eastAsia="vi-VN"/>
        </w:rPr>
        <w:t>(7)</w:t>
      </w:r>
      <w:r w:rsidRPr="00067AD7">
        <w:rPr>
          <w:rStyle w:val="Bodytext3"/>
          <w:color w:val="000000"/>
          <w:sz w:val="20"/>
          <w:szCs w:val="20"/>
          <w:lang w:eastAsia="vi-VN"/>
        </w:rPr>
        <w:t xml:space="preserve"> </w:t>
      </w:r>
      <w:r w:rsidRPr="00067AD7">
        <w:rPr>
          <w:rStyle w:val="Bodytext3"/>
          <w:i/>
          <w:iCs/>
          <w:color w:val="000000"/>
          <w:sz w:val="20"/>
          <w:szCs w:val="20"/>
          <w:lang w:eastAsia="vi-VN"/>
        </w:rPr>
        <w:t>Ghi cụ thể tên công việc chiếm nhiều thời gian n</w:t>
      </w:r>
      <w:r w:rsidR="00B5638D" w:rsidRPr="00067AD7">
        <w:rPr>
          <w:rStyle w:val="Bodytext3"/>
          <w:i/>
          <w:iCs/>
          <w:color w:val="000000"/>
          <w:sz w:val="20"/>
          <w:szCs w:val="20"/>
          <w:lang w:eastAsia="vi-VN"/>
        </w:rPr>
        <w:t xml:space="preserve">hất và tạo ra thu nhập chính; </w:t>
      </w:r>
      <w:r w:rsidR="00B5638D" w:rsidRPr="00067AD7">
        <w:rPr>
          <w:rStyle w:val="Bodytext3"/>
          <w:i/>
          <w:iCs/>
          <w:color w:val="000000"/>
          <w:sz w:val="20"/>
          <w:szCs w:val="20"/>
          <w:vertAlign w:val="superscript"/>
          <w:lang w:val="en-US" w:eastAsia="vi-VN"/>
        </w:rPr>
        <w:t xml:space="preserve">(8) </w:t>
      </w:r>
      <w:r w:rsidRPr="00067AD7">
        <w:rPr>
          <w:rStyle w:val="Bodytext3"/>
          <w:i/>
          <w:iCs/>
          <w:color w:val="000000"/>
          <w:sz w:val="20"/>
          <w:szCs w:val="20"/>
          <w:lang w:eastAsia="vi-VN"/>
        </w:rPr>
        <w:t xml:space="preserve">Ghi tên, loại </w:t>
      </w:r>
      <w:r w:rsidR="00B5638D" w:rsidRPr="00067AD7">
        <w:rPr>
          <w:rStyle w:val="Bodytext3"/>
          <w:i/>
          <w:iCs/>
          <w:color w:val="000000"/>
          <w:sz w:val="20"/>
          <w:szCs w:val="20"/>
          <w:lang w:val="en-US" w:eastAsia="vi-VN"/>
        </w:rPr>
        <w:t>hình</w:t>
      </w:r>
      <w:r w:rsidRPr="00067AD7">
        <w:rPr>
          <w:rStyle w:val="Bodytext3"/>
          <w:i/>
          <w:iCs/>
          <w:color w:val="000000"/>
          <w:sz w:val="20"/>
          <w:szCs w:val="20"/>
          <w:lang w:eastAsia="vi-VN"/>
        </w:rPr>
        <w:t xml:space="preserve"> và địa chỉ cụ thể nơi đang làm việc.</w:t>
      </w:r>
    </w:p>
    <w:p w:rsidR="00EC6841" w:rsidRPr="00067AD7" w:rsidRDefault="00B5638D" w:rsidP="007D27B6">
      <w:pPr>
        <w:pStyle w:val="Bodytext30"/>
        <w:shd w:val="clear" w:color="auto" w:fill="auto"/>
        <w:tabs>
          <w:tab w:val="left" w:pos="538"/>
        </w:tabs>
        <w:spacing w:after="120" w:line="240" w:lineRule="auto"/>
        <w:ind w:left="0" w:firstLine="720"/>
        <w:jc w:val="both"/>
        <w:rPr>
          <w:rStyle w:val="Bodytext3"/>
          <w:i/>
          <w:iCs/>
          <w:sz w:val="20"/>
          <w:szCs w:val="20"/>
        </w:rPr>
      </w:pPr>
      <w:r w:rsidRPr="00067AD7">
        <w:rPr>
          <w:rStyle w:val="Bodytext3"/>
          <w:i/>
          <w:iCs/>
          <w:color w:val="000000"/>
          <w:sz w:val="20"/>
          <w:szCs w:val="20"/>
          <w:lang w:val="en-US" w:eastAsia="vi-VN"/>
        </w:rPr>
        <w:t xml:space="preserve">- </w:t>
      </w:r>
      <w:r w:rsidR="00130E6C" w:rsidRPr="00067AD7">
        <w:rPr>
          <w:rStyle w:val="Bodytext3"/>
          <w:i/>
          <w:iCs/>
          <w:color w:val="000000"/>
          <w:sz w:val="20"/>
          <w:szCs w:val="20"/>
          <w:lang w:eastAsia="vi-VN"/>
        </w:rPr>
        <w:t>STT 3, 7, 8, 9, 10, 11.1, 12: Đánh dấu X vào</w:t>
      </w:r>
      <w:r w:rsidR="00130E6C" w:rsidRPr="00067AD7">
        <w:rPr>
          <w:rStyle w:val="Bodytext3"/>
          <w:color w:val="000000"/>
          <w:sz w:val="20"/>
          <w:szCs w:val="20"/>
          <w:lang w:eastAsia="vi-VN"/>
        </w:rPr>
        <w:t xml:space="preserve"> □ </w:t>
      </w:r>
      <w:r w:rsidR="00130E6C" w:rsidRPr="00067AD7">
        <w:rPr>
          <w:rStyle w:val="Bodytext3"/>
          <w:i/>
          <w:iCs/>
          <w:color w:val="000000"/>
          <w:sz w:val="20"/>
          <w:szCs w:val="20"/>
          <w:lang w:eastAsia="vi-VN"/>
        </w:rPr>
        <w:t>tương ứng với nội dung trả lời.</w:t>
      </w:r>
    </w:p>
    <w:p w:rsidR="00130E6C" w:rsidRPr="00067AD7" w:rsidRDefault="00130E6C" w:rsidP="007D27B6">
      <w:pPr>
        <w:pStyle w:val="Bodytext30"/>
        <w:numPr>
          <w:ilvl w:val="0"/>
          <w:numId w:val="42"/>
        </w:numPr>
        <w:shd w:val="clear" w:color="auto" w:fill="auto"/>
        <w:tabs>
          <w:tab w:val="left" w:pos="538"/>
        </w:tabs>
        <w:spacing w:after="120" w:line="240" w:lineRule="auto"/>
        <w:ind w:left="0" w:firstLine="720"/>
        <w:jc w:val="both"/>
        <w:rPr>
          <w:sz w:val="20"/>
          <w:szCs w:val="20"/>
        </w:rPr>
      </w:pPr>
      <w:r w:rsidRPr="00067AD7">
        <w:rPr>
          <w:sz w:val="20"/>
          <w:szCs w:val="20"/>
        </w:rPr>
        <w:br w:type="page"/>
      </w:r>
    </w:p>
    <w:tbl>
      <w:tblPr>
        <w:tblW w:w="0" w:type="auto"/>
        <w:tblInd w:w="108" w:type="dxa"/>
        <w:tblLook w:val="04A0" w:firstRow="1" w:lastRow="0" w:firstColumn="1" w:lastColumn="0" w:noHBand="0" w:noVBand="1"/>
      </w:tblPr>
      <w:tblGrid>
        <w:gridCol w:w="6950"/>
        <w:gridCol w:w="2050"/>
      </w:tblGrid>
      <w:tr w:rsidR="00EC6841" w:rsidRPr="00067AD7" w:rsidTr="008633EE">
        <w:tc>
          <w:tcPr>
            <w:tcW w:w="6950" w:type="dxa"/>
            <w:shd w:val="clear" w:color="auto" w:fill="auto"/>
          </w:tcPr>
          <w:p w:rsidR="00EC6841" w:rsidRPr="00067AD7" w:rsidRDefault="00EC6841" w:rsidP="008633EE">
            <w:pPr>
              <w:pStyle w:val="Bodytext20"/>
              <w:shd w:val="clear" w:color="auto" w:fill="auto"/>
              <w:tabs>
                <w:tab w:val="left" w:leader="dot" w:pos="5023"/>
              </w:tabs>
              <w:spacing w:after="0"/>
              <w:rPr>
                <w:sz w:val="20"/>
                <w:szCs w:val="20"/>
              </w:rPr>
            </w:pPr>
            <w:r w:rsidRPr="00067AD7">
              <w:rPr>
                <w:rStyle w:val="Bodytext2"/>
                <w:color w:val="000000"/>
                <w:sz w:val="20"/>
                <w:szCs w:val="20"/>
                <w:lang w:eastAsia="vi-VN"/>
              </w:rPr>
              <w:t>Tỉnh/thành phố:</w:t>
            </w:r>
            <w:r w:rsidRPr="00067AD7">
              <w:rPr>
                <w:rStyle w:val="Bodytext2"/>
                <w:color w:val="000000"/>
                <w:sz w:val="20"/>
                <w:szCs w:val="20"/>
                <w:lang w:eastAsia="vi-VN"/>
              </w:rPr>
              <w:tab/>
            </w:r>
          </w:p>
          <w:p w:rsidR="00EC6841" w:rsidRPr="00067AD7" w:rsidRDefault="00B5638D" w:rsidP="008633EE">
            <w:pPr>
              <w:pStyle w:val="Bodytext20"/>
              <w:shd w:val="clear" w:color="auto" w:fill="auto"/>
              <w:tabs>
                <w:tab w:val="right" w:leader="dot" w:pos="8520"/>
                <w:tab w:val="left" w:pos="8725"/>
              </w:tabs>
              <w:spacing w:after="0"/>
              <w:rPr>
                <w:sz w:val="20"/>
                <w:szCs w:val="20"/>
              </w:rPr>
            </w:pPr>
            <w:r w:rsidRPr="00067AD7">
              <w:rPr>
                <w:rStyle w:val="Bodytext2"/>
                <w:color w:val="000000"/>
                <w:sz w:val="20"/>
                <w:szCs w:val="20"/>
                <w:lang w:eastAsia="vi-VN"/>
              </w:rPr>
              <w:t xml:space="preserve">Quận/huyện/thị xã: .......................................................... </w:t>
            </w:r>
            <w:r w:rsidR="00EC6841" w:rsidRPr="00067AD7">
              <w:rPr>
                <w:rStyle w:val="Bodytext2"/>
                <w:color w:val="000000"/>
                <w:sz w:val="20"/>
                <w:szCs w:val="20"/>
                <w:lang w:eastAsia="vi-VN"/>
              </w:rPr>
              <w:t xml:space="preserve"> </w:t>
            </w:r>
          </w:p>
          <w:p w:rsidR="00EC6841" w:rsidRPr="00067AD7" w:rsidRDefault="00EC6841" w:rsidP="008633EE">
            <w:pPr>
              <w:pStyle w:val="Bodytext20"/>
              <w:shd w:val="clear" w:color="auto" w:fill="auto"/>
              <w:tabs>
                <w:tab w:val="left" w:leader="dot" w:pos="5023"/>
              </w:tabs>
              <w:spacing w:after="0"/>
              <w:rPr>
                <w:rStyle w:val="Bodytext2"/>
                <w:sz w:val="20"/>
                <w:szCs w:val="20"/>
              </w:rPr>
            </w:pPr>
            <w:r w:rsidRPr="00067AD7">
              <w:rPr>
                <w:rStyle w:val="Bodytext2"/>
                <w:color w:val="000000"/>
                <w:sz w:val="20"/>
                <w:szCs w:val="20"/>
                <w:lang w:eastAsia="vi-VN"/>
              </w:rPr>
              <w:t>Xã/phường /thị trấn:</w:t>
            </w:r>
            <w:r w:rsidRPr="00067AD7">
              <w:rPr>
                <w:rStyle w:val="Bodytext2"/>
                <w:color w:val="000000"/>
                <w:sz w:val="20"/>
                <w:szCs w:val="20"/>
                <w:lang w:eastAsia="vi-VN"/>
              </w:rPr>
              <w:tab/>
            </w:r>
          </w:p>
        </w:tc>
        <w:tc>
          <w:tcPr>
            <w:tcW w:w="2050" w:type="dxa"/>
            <w:shd w:val="clear" w:color="auto" w:fill="auto"/>
          </w:tcPr>
          <w:p w:rsidR="00EC6841" w:rsidRPr="00067AD7" w:rsidRDefault="00EC6841" w:rsidP="008633EE">
            <w:pPr>
              <w:pStyle w:val="Bodytext20"/>
              <w:shd w:val="clear" w:color="auto" w:fill="auto"/>
              <w:tabs>
                <w:tab w:val="left" w:leader="dot" w:pos="5023"/>
              </w:tabs>
              <w:spacing w:after="0"/>
              <w:rPr>
                <w:rStyle w:val="Bodytext2"/>
                <w:color w:val="000000"/>
                <w:sz w:val="20"/>
                <w:szCs w:val="20"/>
                <w:lang w:eastAsia="vi-VN"/>
              </w:rPr>
            </w:pPr>
            <w:r w:rsidRPr="00067AD7">
              <w:rPr>
                <w:rStyle w:val="Bodytext2"/>
                <w:b/>
                <w:bCs/>
                <w:color w:val="000000"/>
                <w:sz w:val="20"/>
                <w:szCs w:val="20"/>
                <w:lang w:eastAsia="vi-VN"/>
              </w:rPr>
              <w:t>Mẫu</w:t>
            </w:r>
            <w:r w:rsidR="00B5638D" w:rsidRPr="00067AD7">
              <w:rPr>
                <w:rStyle w:val="Bodytext2"/>
                <w:b/>
                <w:bCs/>
                <w:color w:val="000000"/>
                <w:sz w:val="20"/>
                <w:szCs w:val="20"/>
                <w:lang w:val="en-US" w:eastAsia="vi-VN"/>
              </w:rPr>
              <w:t xml:space="preserve"> </w:t>
            </w:r>
            <w:r w:rsidRPr="00067AD7">
              <w:rPr>
                <w:rStyle w:val="Bodytext2"/>
                <w:b/>
                <w:bCs/>
                <w:color w:val="000000"/>
                <w:sz w:val="20"/>
                <w:szCs w:val="20"/>
                <w:lang w:eastAsia="vi-VN"/>
              </w:rPr>
              <w:t>số 02</w:t>
            </w:r>
          </w:p>
        </w:tc>
      </w:tr>
    </w:tbl>
    <w:p w:rsidR="00EC6841" w:rsidRPr="00067AD7" w:rsidRDefault="00EC6841" w:rsidP="007D27B6">
      <w:pPr>
        <w:pStyle w:val="Bodytext20"/>
        <w:shd w:val="clear" w:color="auto" w:fill="auto"/>
        <w:tabs>
          <w:tab w:val="left" w:leader="dot" w:pos="5023"/>
        </w:tabs>
        <w:spacing w:after="0"/>
        <w:rPr>
          <w:rStyle w:val="Bodytext2"/>
          <w:color w:val="000000"/>
          <w:sz w:val="20"/>
          <w:szCs w:val="20"/>
          <w:lang w:eastAsia="vi-VN"/>
        </w:rPr>
      </w:pPr>
    </w:p>
    <w:p w:rsidR="00B5638D" w:rsidRPr="00067AD7" w:rsidRDefault="00B5638D" w:rsidP="007D27B6">
      <w:pPr>
        <w:pStyle w:val="Bodytext20"/>
        <w:shd w:val="clear" w:color="auto" w:fill="auto"/>
        <w:tabs>
          <w:tab w:val="left" w:leader="dot" w:pos="5023"/>
        </w:tabs>
        <w:spacing w:after="0"/>
        <w:jc w:val="center"/>
        <w:rPr>
          <w:rStyle w:val="Bodytext2"/>
          <w:color w:val="000000"/>
          <w:sz w:val="20"/>
          <w:szCs w:val="20"/>
          <w:lang w:eastAsia="vi-VN"/>
        </w:rPr>
      </w:pPr>
    </w:p>
    <w:p w:rsidR="00130E6C" w:rsidRPr="00067AD7" w:rsidRDefault="00130E6C" w:rsidP="007D27B6">
      <w:pPr>
        <w:pStyle w:val="Bodytext20"/>
        <w:shd w:val="clear" w:color="auto" w:fill="auto"/>
        <w:spacing w:after="0"/>
        <w:jc w:val="center"/>
        <w:rPr>
          <w:rStyle w:val="Bodytext2"/>
          <w:color w:val="000000"/>
          <w:sz w:val="20"/>
          <w:szCs w:val="20"/>
          <w:lang w:eastAsia="vi-VN"/>
        </w:rPr>
      </w:pPr>
      <w:r w:rsidRPr="00067AD7">
        <w:rPr>
          <w:rStyle w:val="Bodytext2"/>
          <w:b/>
          <w:bCs/>
          <w:color w:val="000000"/>
          <w:sz w:val="20"/>
          <w:szCs w:val="20"/>
          <w:lang w:eastAsia="vi-VN"/>
        </w:rPr>
        <w:t>THÔNG TIN NHU CẦU TUYỂN DỤNG LAO ĐỘNG CỦA NGƯỜI SỬ DỤNG LAO ĐỘNG</w:t>
      </w:r>
      <w:r w:rsidRPr="00067AD7">
        <w:rPr>
          <w:rStyle w:val="Bodytext2"/>
          <w:b/>
          <w:bCs/>
          <w:color w:val="000000"/>
          <w:sz w:val="20"/>
          <w:szCs w:val="20"/>
          <w:lang w:eastAsia="vi-VN"/>
        </w:rPr>
        <w:br/>
      </w:r>
      <w:r w:rsidRPr="00067AD7">
        <w:rPr>
          <w:rStyle w:val="Bodytext2"/>
          <w:color w:val="000000"/>
          <w:sz w:val="20"/>
          <w:szCs w:val="20"/>
          <w:lang w:eastAsia="vi-VN"/>
        </w:rPr>
        <w:t>(Thu thập thông tin của người sử dụng lao động)</w:t>
      </w:r>
    </w:p>
    <w:p w:rsidR="00B5638D" w:rsidRPr="00067AD7" w:rsidRDefault="00B5638D" w:rsidP="007D27B6">
      <w:pPr>
        <w:pStyle w:val="Bodytext20"/>
        <w:shd w:val="clear" w:color="auto" w:fill="auto"/>
        <w:spacing w:after="0"/>
        <w:jc w:val="center"/>
        <w:rPr>
          <w:sz w:val="20"/>
          <w:szCs w:val="20"/>
        </w:rPr>
      </w:pPr>
    </w:p>
    <w:tbl>
      <w:tblPr>
        <w:tblW w:w="5000" w:type="pct"/>
        <w:jc w:val="center"/>
        <w:tblCellMar>
          <w:left w:w="0" w:type="dxa"/>
          <w:right w:w="0" w:type="dxa"/>
        </w:tblCellMar>
        <w:tblLook w:val="0000" w:firstRow="0" w:lastRow="0" w:firstColumn="0" w:lastColumn="0" w:noHBand="0" w:noVBand="0"/>
      </w:tblPr>
      <w:tblGrid>
        <w:gridCol w:w="726"/>
        <w:gridCol w:w="1321"/>
        <w:gridCol w:w="5299"/>
        <w:gridCol w:w="839"/>
        <w:gridCol w:w="851"/>
      </w:tblGrid>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b/>
                <w:bCs/>
                <w:color w:val="000000"/>
                <w:sz w:val="20"/>
                <w:szCs w:val="20"/>
                <w:lang w:eastAsia="vi-VN"/>
              </w:rPr>
              <w:t>1. Thông tin người sử dụng lao động</w:t>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left" w:leader="dot" w:pos="9586"/>
              </w:tabs>
              <w:spacing w:after="120" w:line="240" w:lineRule="auto"/>
              <w:ind w:firstLine="0"/>
              <w:rPr>
                <w:sz w:val="20"/>
                <w:szCs w:val="20"/>
              </w:rPr>
            </w:pPr>
            <w:r w:rsidRPr="00067AD7">
              <w:rPr>
                <w:rStyle w:val="Other"/>
                <w:color w:val="000000"/>
                <w:sz w:val="20"/>
                <w:szCs w:val="20"/>
                <w:lang w:eastAsia="vi-VN"/>
              </w:rPr>
              <w:t>Tên người sử dụng lao động:</w:t>
            </w:r>
            <w:r w:rsidRPr="00067AD7">
              <w:rPr>
                <w:rStyle w:val="Other"/>
                <w:color w:val="000000"/>
                <w:sz w:val="20"/>
                <w:szCs w:val="20"/>
                <w:lang w:eastAsia="vi-VN"/>
              </w:rPr>
              <w:tab/>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left" w:leader="dot" w:pos="9595"/>
              </w:tabs>
              <w:spacing w:after="120" w:line="240" w:lineRule="auto"/>
              <w:ind w:firstLine="0"/>
              <w:rPr>
                <w:sz w:val="20"/>
                <w:szCs w:val="20"/>
              </w:rPr>
            </w:pPr>
            <w:r w:rsidRPr="00067AD7">
              <w:rPr>
                <w:rStyle w:val="Other"/>
                <w:color w:val="000000"/>
                <w:sz w:val="20"/>
                <w:szCs w:val="20"/>
                <w:lang w:eastAsia="vi-VN"/>
              </w:rPr>
              <w:t>Mã số đăng ký kinh doanh/Mã số thuế/CCCD/CMND:</w:t>
            </w:r>
            <w:r w:rsidRPr="00067AD7">
              <w:rPr>
                <w:rStyle w:val="Other"/>
                <w:color w:val="000000"/>
                <w:sz w:val="20"/>
                <w:szCs w:val="20"/>
                <w:lang w:eastAsia="vi-VN"/>
              </w:rPr>
              <w:tab/>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left" w:pos="3797"/>
              </w:tabs>
              <w:spacing w:after="120" w:line="240" w:lineRule="auto"/>
              <w:ind w:firstLine="0"/>
              <w:rPr>
                <w:sz w:val="20"/>
                <w:szCs w:val="20"/>
              </w:rPr>
            </w:pPr>
            <w:r w:rsidRPr="00067AD7">
              <w:rPr>
                <w:rStyle w:val="Other"/>
                <w:color w:val="000000"/>
                <w:sz w:val="20"/>
                <w:szCs w:val="20"/>
                <w:lang w:eastAsia="vi-VN"/>
              </w:rPr>
              <w:t>Loại hình: [ ] Doanh nghiệp Nhà nước</w:t>
            </w:r>
            <w:r w:rsidRPr="00067AD7">
              <w:rPr>
                <w:rStyle w:val="Other"/>
                <w:color w:val="000000"/>
                <w:sz w:val="20"/>
                <w:szCs w:val="20"/>
                <w:lang w:eastAsia="vi-VN"/>
              </w:rPr>
              <w:tab/>
              <w:t>[ ] Doanh nghiệp ngoài nhà nước [ ] Doanh nghiệp FDI</w:t>
            </w:r>
          </w:p>
          <w:p w:rsidR="00130E6C" w:rsidRPr="00067AD7" w:rsidRDefault="00130E6C" w:rsidP="00642556">
            <w:pPr>
              <w:pStyle w:val="Other0"/>
              <w:shd w:val="clear" w:color="auto" w:fill="auto"/>
              <w:tabs>
                <w:tab w:val="left" w:pos="3158"/>
                <w:tab w:val="left" w:pos="5712"/>
              </w:tabs>
              <w:spacing w:after="120" w:line="240" w:lineRule="auto"/>
              <w:ind w:firstLine="0"/>
              <w:rPr>
                <w:sz w:val="20"/>
                <w:szCs w:val="20"/>
              </w:rPr>
            </w:pPr>
            <w:r w:rsidRPr="00067AD7">
              <w:rPr>
                <w:rStyle w:val="Other"/>
                <w:color w:val="000000"/>
                <w:sz w:val="20"/>
                <w:szCs w:val="20"/>
                <w:lang w:eastAsia="vi-VN"/>
              </w:rPr>
              <w:t>[ ] Cơ quan, đơn vị nhà nước</w:t>
            </w:r>
            <w:r w:rsidRPr="00067AD7">
              <w:rPr>
                <w:rStyle w:val="Other"/>
                <w:color w:val="000000"/>
                <w:sz w:val="20"/>
                <w:szCs w:val="20"/>
                <w:lang w:eastAsia="vi-VN"/>
              </w:rPr>
              <w:tab/>
              <w:t>[ ] Hộ kinh doanh</w:t>
            </w:r>
            <w:r w:rsidRPr="00067AD7">
              <w:rPr>
                <w:rStyle w:val="Other"/>
                <w:color w:val="000000"/>
                <w:sz w:val="20"/>
                <w:szCs w:val="20"/>
                <w:lang w:eastAsia="vi-VN"/>
              </w:rPr>
              <w:tab/>
              <w:t>[ ] Cá nhân</w:t>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right" w:leader="dot" w:pos="4090"/>
                <w:tab w:val="right" w:leader="dot" w:pos="6110"/>
                <w:tab w:val="left" w:leader="dot" w:pos="9293"/>
              </w:tabs>
              <w:spacing w:after="120" w:line="240" w:lineRule="auto"/>
              <w:ind w:firstLine="0"/>
              <w:rPr>
                <w:sz w:val="20"/>
                <w:szCs w:val="20"/>
              </w:rPr>
            </w:pPr>
            <w:r w:rsidRPr="00067AD7">
              <w:rPr>
                <w:rStyle w:val="Other"/>
                <w:color w:val="000000"/>
                <w:sz w:val="20"/>
                <w:szCs w:val="20"/>
                <w:lang w:eastAsia="vi-VN"/>
              </w:rPr>
              <w:t>Địa chỉ: Tỉnh</w:t>
            </w:r>
            <w:r w:rsidRPr="00067AD7">
              <w:rPr>
                <w:rStyle w:val="Other"/>
                <w:color w:val="000000"/>
                <w:sz w:val="20"/>
                <w:szCs w:val="20"/>
                <w:lang w:eastAsia="vi-VN"/>
              </w:rPr>
              <w:tab/>
              <w:t>Huyện</w:t>
            </w:r>
            <w:r w:rsidRPr="00067AD7">
              <w:rPr>
                <w:rStyle w:val="Other"/>
                <w:color w:val="000000"/>
                <w:sz w:val="20"/>
                <w:szCs w:val="20"/>
                <w:lang w:eastAsia="vi-VN"/>
              </w:rPr>
              <w:tab/>
              <w:t>Xã</w:t>
            </w:r>
            <w:r w:rsidRPr="00067AD7">
              <w:rPr>
                <w:rStyle w:val="Other"/>
                <w:color w:val="000000"/>
                <w:sz w:val="20"/>
                <w:szCs w:val="20"/>
                <w:lang w:eastAsia="vi-VN"/>
              </w:rPr>
              <w:tab/>
            </w:r>
          </w:p>
          <w:p w:rsidR="00130E6C" w:rsidRPr="00067AD7" w:rsidRDefault="00B5638D" w:rsidP="00642556">
            <w:pPr>
              <w:pStyle w:val="Other0"/>
              <w:shd w:val="clear" w:color="auto" w:fill="auto"/>
              <w:tabs>
                <w:tab w:val="left" w:leader="dot" w:pos="9389"/>
              </w:tabs>
              <w:spacing w:after="120" w:line="240" w:lineRule="auto"/>
              <w:ind w:firstLine="0"/>
              <w:rPr>
                <w:sz w:val="20"/>
                <w:szCs w:val="20"/>
              </w:rPr>
            </w:pPr>
            <w:r w:rsidRPr="00067AD7">
              <w:rPr>
                <w:rStyle w:val="Other"/>
                <w:color w:val="000000"/>
                <w:sz w:val="20"/>
                <w:szCs w:val="20"/>
                <w:lang w:eastAsia="vi-VN"/>
              </w:rPr>
              <w:t>Địa chỉ cụ</w:t>
            </w:r>
            <w:r w:rsidR="00130E6C" w:rsidRPr="00067AD7">
              <w:rPr>
                <w:rStyle w:val="Other"/>
                <w:color w:val="000000"/>
                <w:sz w:val="20"/>
                <w:szCs w:val="20"/>
                <w:lang w:eastAsia="vi-VN"/>
              </w:rPr>
              <w:t xml:space="preserve"> thể:</w:t>
            </w:r>
            <w:r w:rsidR="00130E6C" w:rsidRPr="00067AD7">
              <w:rPr>
                <w:rStyle w:val="Other"/>
                <w:color w:val="000000"/>
                <w:sz w:val="20"/>
                <w:szCs w:val="20"/>
                <w:lang w:eastAsia="vi-VN"/>
              </w:rPr>
              <w:tab/>
            </w:r>
          </w:p>
          <w:p w:rsidR="00130E6C" w:rsidRPr="00067AD7" w:rsidRDefault="00130E6C" w:rsidP="00642556">
            <w:pPr>
              <w:pStyle w:val="Other0"/>
              <w:shd w:val="clear" w:color="auto" w:fill="auto"/>
              <w:tabs>
                <w:tab w:val="left" w:leader="dot" w:pos="8736"/>
              </w:tabs>
              <w:spacing w:after="120" w:line="240" w:lineRule="auto"/>
              <w:ind w:firstLine="0"/>
              <w:rPr>
                <w:sz w:val="20"/>
                <w:szCs w:val="20"/>
              </w:rPr>
            </w:pPr>
            <w:r w:rsidRPr="00067AD7">
              <w:rPr>
                <w:rStyle w:val="Other"/>
                <w:color w:val="000000"/>
                <w:sz w:val="20"/>
                <w:szCs w:val="20"/>
                <w:lang w:eastAsia="vi-VN"/>
              </w:rPr>
              <w:t>[ ] KCN/KKT:</w:t>
            </w:r>
            <w:r w:rsidRPr="00067AD7">
              <w:rPr>
                <w:rStyle w:val="Other"/>
                <w:color w:val="000000"/>
                <w:sz w:val="20"/>
                <w:szCs w:val="20"/>
                <w:lang w:eastAsia="vi-VN"/>
              </w:rPr>
              <w:tab/>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right" w:leader="dot" w:pos="4680"/>
                <w:tab w:val="left" w:leader="dot" w:pos="9437"/>
              </w:tabs>
              <w:spacing w:after="120" w:line="240" w:lineRule="auto"/>
              <w:ind w:firstLine="0"/>
              <w:rPr>
                <w:sz w:val="20"/>
                <w:szCs w:val="20"/>
              </w:rPr>
            </w:pPr>
            <w:r w:rsidRPr="00067AD7">
              <w:rPr>
                <w:rStyle w:val="Other"/>
                <w:color w:val="000000"/>
                <w:sz w:val="20"/>
                <w:szCs w:val="20"/>
                <w:lang w:eastAsia="vi-VN"/>
              </w:rPr>
              <w:t>Số điện thoại:</w:t>
            </w:r>
            <w:r w:rsidRPr="00067AD7">
              <w:rPr>
                <w:rStyle w:val="Other"/>
                <w:color w:val="000000"/>
                <w:sz w:val="20"/>
                <w:szCs w:val="20"/>
                <w:lang w:eastAsia="vi-VN"/>
              </w:rPr>
              <w:tab/>
              <w:t xml:space="preserve"> </w:t>
            </w:r>
            <w:r w:rsidRPr="00067AD7">
              <w:rPr>
                <w:rStyle w:val="Other"/>
                <w:color w:val="000000"/>
                <w:sz w:val="20"/>
                <w:szCs w:val="20"/>
                <w:lang w:val="en-US"/>
              </w:rPr>
              <w:t>Email:</w:t>
            </w:r>
            <w:r w:rsidRPr="00067AD7">
              <w:rPr>
                <w:rStyle w:val="Other"/>
                <w:color w:val="000000"/>
                <w:sz w:val="20"/>
                <w:szCs w:val="20"/>
                <w:lang w:eastAsia="vi-VN"/>
              </w:rPr>
              <w:tab/>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Ngành sản xuất - kinh doanh chính:</w:t>
            </w:r>
          </w:p>
          <w:tbl>
            <w:tblPr>
              <w:tblW w:w="0" w:type="auto"/>
              <w:tblLook w:val="04A0" w:firstRow="1" w:lastRow="0" w:firstColumn="1" w:lastColumn="0" w:noHBand="0" w:noVBand="1"/>
            </w:tblPr>
            <w:tblGrid>
              <w:gridCol w:w="4230"/>
              <w:gridCol w:w="4781"/>
            </w:tblGrid>
            <w:tr w:rsidR="00B5638D" w:rsidRPr="00067AD7" w:rsidTr="008633EE">
              <w:tc>
                <w:tcPr>
                  <w:tcW w:w="4230" w:type="dxa"/>
                  <w:shd w:val="clear" w:color="auto" w:fill="auto"/>
                </w:tcPr>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Nông, lâm nghiệp và thủy sản</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Công nghiệp, chế biến, chế tạo</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SX và phân phối điện, khí đốt, hơi nước</w:t>
                  </w:r>
                  <w:r w:rsidRPr="00067AD7">
                    <w:rPr>
                      <w:rStyle w:val="Other"/>
                      <w:color w:val="000000"/>
                      <w:sz w:val="20"/>
                      <w:szCs w:val="20"/>
                      <w:lang w:val="en-US" w:eastAsia="vi-VN"/>
                    </w:rPr>
                    <w:t xml:space="preserve"> </w:t>
                  </w:r>
                  <w:r w:rsidRPr="00067AD7">
                    <w:rPr>
                      <w:rStyle w:val="Other"/>
                      <w:color w:val="000000"/>
                      <w:sz w:val="20"/>
                      <w:szCs w:val="20"/>
                      <w:lang w:eastAsia="vi-VN"/>
                    </w:rPr>
                    <w:t>và điều hòa không khí</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Vận tải, kho bãi</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Thông tin và truyền thông</w:t>
                  </w:r>
                </w:p>
                <w:p w:rsidR="00B5638D" w:rsidRPr="00067AD7" w:rsidRDefault="00B5638D" w:rsidP="008633EE">
                  <w:pPr>
                    <w:pStyle w:val="Other0"/>
                    <w:shd w:val="clear" w:color="auto" w:fill="auto"/>
                    <w:tabs>
                      <w:tab w:val="left" w:pos="240"/>
                      <w:tab w:val="left" w:pos="4099"/>
                      <w:tab w:val="left" w:pos="4315"/>
                      <w:tab w:val="right" w:pos="8582"/>
                    </w:tabs>
                    <w:spacing w:after="120" w:line="240" w:lineRule="auto"/>
                    <w:ind w:firstLine="0"/>
                    <w:rPr>
                      <w:sz w:val="20"/>
                      <w:szCs w:val="20"/>
                    </w:rPr>
                  </w:pPr>
                  <w:r w:rsidRPr="00067AD7">
                    <w:rPr>
                      <w:rStyle w:val="Other"/>
                      <w:color w:val="000000"/>
                      <w:sz w:val="20"/>
                      <w:szCs w:val="20"/>
                      <w:lang w:eastAsia="vi-VN"/>
                    </w:rPr>
                    <w:t>[</w:t>
                  </w:r>
                  <w:r w:rsidRPr="00067AD7">
                    <w:rPr>
                      <w:rStyle w:val="Other"/>
                      <w:color w:val="000000"/>
                      <w:sz w:val="20"/>
                      <w:szCs w:val="20"/>
                      <w:lang w:val="en-US" w:eastAsia="vi-VN"/>
                    </w:rPr>
                    <w:t xml:space="preserve"> </w:t>
                  </w:r>
                  <w:r w:rsidRPr="00067AD7">
                    <w:rPr>
                      <w:rStyle w:val="Other"/>
                      <w:color w:val="000000"/>
                      <w:sz w:val="20"/>
                      <w:szCs w:val="20"/>
                      <w:lang w:eastAsia="vi-VN"/>
                    </w:rPr>
                    <w:t>] Hoạt động kinh doanh bất động sản</w:t>
                  </w:r>
                  <w:r w:rsidRPr="00067AD7">
                    <w:rPr>
                      <w:rStyle w:val="Other"/>
                      <w:color w:val="000000"/>
                      <w:sz w:val="20"/>
                      <w:szCs w:val="20"/>
                      <w:lang w:eastAsia="vi-VN"/>
                    </w:rPr>
                    <w:tab/>
                  </w:r>
                </w:p>
                <w:p w:rsidR="00B5638D" w:rsidRPr="00067AD7" w:rsidRDefault="00B5638D" w:rsidP="008633EE">
                  <w:pPr>
                    <w:pStyle w:val="Other0"/>
                    <w:shd w:val="clear" w:color="auto" w:fill="auto"/>
                    <w:tabs>
                      <w:tab w:val="left" w:pos="240"/>
                      <w:tab w:val="left" w:pos="4099"/>
                      <w:tab w:val="left" w:pos="4315"/>
                      <w:tab w:val="right" w:pos="6259"/>
                    </w:tabs>
                    <w:spacing w:after="120" w:line="240" w:lineRule="auto"/>
                    <w:ind w:firstLine="0"/>
                    <w:rPr>
                      <w:sz w:val="20"/>
                      <w:szCs w:val="20"/>
                    </w:rPr>
                  </w:pPr>
                  <w:r w:rsidRPr="00067AD7">
                    <w:rPr>
                      <w:rStyle w:val="Other"/>
                      <w:color w:val="000000"/>
                      <w:sz w:val="20"/>
                      <w:szCs w:val="20"/>
                      <w:lang w:eastAsia="vi-VN"/>
                    </w:rPr>
                    <w:t>[ ] Hoạt động hành chính và dịch vụ hỗ trợ</w:t>
                  </w:r>
                  <w:r w:rsidRPr="00067AD7">
                    <w:rPr>
                      <w:rStyle w:val="Other"/>
                      <w:color w:val="000000"/>
                      <w:sz w:val="20"/>
                      <w:szCs w:val="20"/>
                      <w:lang w:eastAsia="vi-VN"/>
                    </w:rPr>
                    <w:tab/>
                  </w:r>
                </w:p>
                <w:p w:rsidR="00B5638D" w:rsidRPr="00067AD7" w:rsidRDefault="00B5638D" w:rsidP="008633EE">
                  <w:pPr>
                    <w:pStyle w:val="Other0"/>
                    <w:shd w:val="clear" w:color="auto" w:fill="auto"/>
                    <w:tabs>
                      <w:tab w:val="left" w:pos="240"/>
                      <w:tab w:val="left" w:pos="4099"/>
                      <w:tab w:val="left" w:pos="4315"/>
                      <w:tab w:val="right" w:pos="7214"/>
                    </w:tabs>
                    <w:spacing w:after="120" w:line="240" w:lineRule="auto"/>
                    <w:ind w:firstLine="0"/>
                    <w:rPr>
                      <w:sz w:val="20"/>
                      <w:szCs w:val="20"/>
                    </w:rPr>
                  </w:pPr>
                  <w:r w:rsidRPr="00067AD7">
                    <w:rPr>
                      <w:rStyle w:val="Other"/>
                      <w:color w:val="000000"/>
                      <w:sz w:val="20"/>
                      <w:szCs w:val="20"/>
                      <w:lang w:eastAsia="vi-VN"/>
                    </w:rPr>
                    <w:t>[ ] Y tế và hoạt động trợ giúp xã hội</w:t>
                  </w:r>
                  <w:r w:rsidRPr="00067AD7">
                    <w:rPr>
                      <w:rStyle w:val="Other"/>
                      <w:color w:val="000000"/>
                      <w:sz w:val="20"/>
                      <w:szCs w:val="20"/>
                      <w:lang w:eastAsia="vi-VN"/>
                    </w:rPr>
                    <w:tab/>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Bán buôn và bán lẻ; sửa chữa ô tô, mô</w:t>
                  </w:r>
                  <w:r w:rsidRPr="00067AD7">
                    <w:rPr>
                      <w:rStyle w:val="Other"/>
                      <w:color w:val="000000"/>
                      <w:sz w:val="20"/>
                      <w:szCs w:val="20"/>
                      <w:lang w:val="en-US" w:eastAsia="vi-VN"/>
                    </w:rPr>
                    <w:t xml:space="preserve"> </w:t>
                  </w:r>
                  <w:r w:rsidRPr="00067AD7">
                    <w:rPr>
                      <w:rStyle w:val="Other"/>
                      <w:color w:val="000000"/>
                      <w:sz w:val="20"/>
                      <w:szCs w:val="20"/>
                      <w:lang w:eastAsia="vi-VN"/>
                    </w:rPr>
                    <w:t>tô, xe máy và xe có động cơ khác</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val="en-US" w:eastAsia="vi-VN"/>
                    </w:rPr>
                  </w:pPr>
                  <w:r w:rsidRPr="00067AD7">
                    <w:rPr>
                      <w:rStyle w:val="Other"/>
                      <w:color w:val="000000"/>
                      <w:sz w:val="20"/>
                      <w:szCs w:val="20"/>
                      <w:lang w:eastAsia="vi-VN"/>
                    </w:rPr>
                    <w:t>[ ] Hoạt động làm thuê và các công việc</w:t>
                  </w:r>
                  <w:r w:rsidRPr="00067AD7">
                    <w:rPr>
                      <w:sz w:val="20"/>
                      <w:szCs w:val="20"/>
                    </w:rPr>
                    <w:t xml:space="preserve"> trong hộ gia đình</w:t>
                  </w:r>
                </w:p>
              </w:tc>
              <w:tc>
                <w:tcPr>
                  <w:tcW w:w="4781" w:type="dxa"/>
                  <w:shd w:val="clear" w:color="auto" w:fill="auto"/>
                </w:tcPr>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Khai khoáng</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Xây dựng</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Cung cấp nước, hoạt động quản lý và xử lý nước thải, rác thải</w:t>
                  </w:r>
                </w:p>
                <w:p w:rsidR="00B5638D" w:rsidRPr="00067AD7" w:rsidRDefault="00B5638D" w:rsidP="008633EE">
                  <w:pPr>
                    <w:pStyle w:val="Other0"/>
                    <w:shd w:val="clear" w:color="auto" w:fill="auto"/>
                    <w:tabs>
                      <w:tab w:val="left" w:pos="4099"/>
                    </w:tabs>
                    <w:spacing w:after="120" w:line="240" w:lineRule="auto"/>
                    <w:ind w:firstLine="0"/>
                    <w:rPr>
                      <w:sz w:val="20"/>
                      <w:szCs w:val="20"/>
                    </w:rPr>
                  </w:pPr>
                  <w:r w:rsidRPr="00067AD7">
                    <w:rPr>
                      <w:rStyle w:val="Other"/>
                      <w:color w:val="000000"/>
                      <w:sz w:val="20"/>
                      <w:szCs w:val="20"/>
                      <w:lang w:eastAsia="vi-VN"/>
                    </w:rPr>
                    <w:t>[ ] Dịch vụ lưu trú và ăn uống</w:t>
                  </w:r>
                </w:p>
                <w:p w:rsidR="00B5638D" w:rsidRPr="00067AD7" w:rsidRDefault="00B5638D" w:rsidP="008633EE">
                  <w:pPr>
                    <w:pStyle w:val="Other0"/>
                    <w:shd w:val="clear" w:color="auto" w:fill="auto"/>
                    <w:tabs>
                      <w:tab w:val="left" w:pos="4099"/>
                    </w:tabs>
                    <w:spacing w:after="120" w:line="240" w:lineRule="auto"/>
                    <w:ind w:firstLine="0"/>
                    <w:rPr>
                      <w:sz w:val="20"/>
                      <w:szCs w:val="20"/>
                    </w:rPr>
                  </w:pPr>
                  <w:r w:rsidRPr="00067AD7">
                    <w:rPr>
                      <w:rStyle w:val="Other"/>
                      <w:color w:val="000000"/>
                      <w:sz w:val="20"/>
                      <w:szCs w:val="20"/>
                      <w:lang w:eastAsia="vi-VN"/>
                    </w:rPr>
                    <w:t>[ ] Hoạt động tài chính, ngân hàng và bảo hiểm</w:t>
                  </w:r>
                </w:p>
                <w:p w:rsidR="00B5638D" w:rsidRPr="00067AD7" w:rsidRDefault="00B5638D" w:rsidP="008633EE">
                  <w:pPr>
                    <w:pStyle w:val="Other0"/>
                    <w:shd w:val="clear" w:color="auto" w:fill="auto"/>
                    <w:tabs>
                      <w:tab w:val="left" w:pos="4099"/>
                    </w:tabs>
                    <w:spacing w:after="120" w:line="240" w:lineRule="auto"/>
                    <w:ind w:firstLine="0"/>
                    <w:rPr>
                      <w:rStyle w:val="Other"/>
                      <w:color w:val="000000"/>
                      <w:sz w:val="20"/>
                      <w:szCs w:val="20"/>
                      <w:lang w:eastAsia="vi-VN"/>
                    </w:rPr>
                  </w:pPr>
                  <w:r w:rsidRPr="00067AD7">
                    <w:rPr>
                      <w:rStyle w:val="Other"/>
                      <w:color w:val="000000"/>
                      <w:sz w:val="20"/>
                      <w:szCs w:val="20"/>
                      <w:lang w:eastAsia="vi-VN"/>
                    </w:rPr>
                    <w:t>[ ] Hoạt động chuyên môn, khoa học và công nghệ</w:t>
                  </w:r>
                </w:p>
                <w:p w:rsidR="00B5638D" w:rsidRPr="00067AD7" w:rsidRDefault="00B5638D" w:rsidP="008633EE">
                  <w:pPr>
                    <w:pStyle w:val="Other0"/>
                    <w:shd w:val="clear" w:color="auto" w:fill="auto"/>
                    <w:tabs>
                      <w:tab w:val="left" w:pos="240"/>
                      <w:tab w:val="left" w:pos="4099"/>
                      <w:tab w:val="left" w:pos="4315"/>
                      <w:tab w:val="right" w:pos="6259"/>
                    </w:tabs>
                    <w:spacing w:after="120" w:line="240" w:lineRule="auto"/>
                    <w:ind w:firstLine="0"/>
                    <w:rPr>
                      <w:sz w:val="20"/>
                      <w:szCs w:val="20"/>
                    </w:rPr>
                  </w:pPr>
                  <w:r w:rsidRPr="00067AD7">
                    <w:rPr>
                      <w:rStyle w:val="Other"/>
                      <w:color w:val="000000"/>
                      <w:sz w:val="20"/>
                      <w:szCs w:val="20"/>
                      <w:lang w:eastAsia="vi-VN"/>
                    </w:rPr>
                    <w:t>[ ]</w:t>
                  </w:r>
                  <w:r w:rsidRPr="00067AD7">
                    <w:rPr>
                      <w:rStyle w:val="Other"/>
                      <w:color w:val="000000"/>
                      <w:sz w:val="20"/>
                      <w:szCs w:val="20"/>
                      <w:lang w:eastAsia="vi-VN"/>
                    </w:rPr>
                    <w:tab/>
                    <w:t>Giáo dục và đào tạo</w:t>
                  </w:r>
                </w:p>
                <w:p w:rsidR="00B5638D" w:rsidRPr="00067AD7" w:rsidRDefault="00B5638D" w:rsidP="008633EE">
                  <w:pPr>
                    <w:pStyle w:val="Other0"/>
                    <w:shd w:val="clear" w:color="auto" w:fill="auto"/>
                    <w:tabs>
                      <w:tab w:val="left" w:pos="240"/>
                      <w:tab w:val="left" w:pos="4099"/>
                      <w:tab w:val="left" w:pos="4315"/>
                      <w:tab w:val="right" w:pos="7214"/>
                    </w:tabs>
                    <w:spacing w:after="120" w:line="240" w:lineRule="auto"/>
                    <w:ind w:firstLine="0"/>
                    <w:rPr>
                      <w:sz w:val="20"/>
                      <w:szCs w:val="20"/>
                    </w:rPr>
                  </w:pPr>
                  <w:r w:rsidRPr="00067AD7">
                    <w:rPr>
                      <w:rStyle w:val="Other"/>
                      <w:color w:val="000000"/>
                      <w:sz w:val="20"/>
                      <w:szCs w:val="20"/>
                      <w:lang w:eastAsia="vi-VN"/>
                    </w:rPr>
                    <w:t>[ ]</w:t>
                  </w:r>
                  <w:r w:rsidRPr="00067AD7">
                    <w:rPr>
                      <w:rStyle w:val="Other"/>
                      <w:color w:val="000000"/>
                      <w:sz w:val="20"/>
                      <w:szCs w:val="20"/>
                      <w:lang w:eastAsia="vi-VN"/>
                    </w:rPr>
                    <w:tab/>
                    <w:t>Nghệ thuật, vui chơi và giải trí</w:t>
                  </w:r>
                </w:p>
                <w:p w:rsidR="00B5638D" w:rsidRPr="00067AD7" w:rsidRDefault="00B5638D" w:rsidP="008633EE">
                  <w:pPr>
                    <w:pStyle w:val="Other0"/>
                    <w:shd w:val="clear" w:color="auto" w:fill="auto"/>
                    <w:tabs>
                      <w:tab w:val="left" w:pos="4171"/>
                    </w:tabs>
                    <w:spacing w:after="120" w:line="240" w:lineRule="auto"/>
                    <w:ind w:firstLine="0"/>
                    <w:rPr>
                      <w:rStyle w:val="Other"/>
                      <w:color w:val="000000"/>
                      <w:sz w:val="20"/>
                      <w:szCs w:val="20"/>
                      <w:lang w:eastAsia="vi-VN"/>
                    </w:rPr>
                  </w:pPr>
                  <w:r w:rsidRPr="00067AD7">
                    <w:rPr>
                      <w:rStyle w:val="Other"/>
                      <w:color w:val="000000"/>
                      <w:sz w:val="20"/>
                      <w:szCs w:val="20"/>
                      <w:lang w:eastAsia="vi-VN"/>
                    </w:rPr>
                    <w:t>[ ] Hoạt động của ĐCS, tổ chức CT-XH, QLNN, ANQP,</w:t>
                  </w:r>
                  <w:r w:rsidRPr="00067AD7">
                    <w:rPr>
                      <w:rStyle w:val="Other"/>
                      <w:color w:val="000000"/>
                      <w:sz w:val="20"/>
                      <w:szCs w:val="20"/>
                      <w:lang w:val="en-US" w:eastAsia="vi-VN"/>
                    </w:rPr>
                    <w:t xml:space="preserve"> </w:t>
                  </w:r>
                  <w:r w:rsidRPr="00067AD7">
                    <w:rPr>
                      <w:rStyle w:val="Other"/>
                      <w:color w:val="000000"/>
                      <w:sz w:val="20"/>
                      <w:szCs w:val="20"/>
                      <w:lang w:eastAsia="vi-VN"/>
                    </w:rPr>
                    <w:t>BĐXH bắt buộc</w:t>
                  </w:r>
                </w:p>
                <w:p w:rsidR="00B5638D" w:rsidRPr="00067AD7" w:rsidRDefault="00B5638D" w:rsidP="008633EE">
                  <w:pPr>
                    <w:pStyle w:val="Other0"/>
                    <w:shd w:val="clear" w:color="auto" w:fill="auto"/>
                    <w:tabs>
                      <w:tab w:val="left" w:pos="4099"/>
                    </w:tabs>
                    <w:spacing w:after="120" w:line="240" w:lineRule="auto"/>
                    <w:ind w:firstLine="0"/>
                    <w:rPr>
                      <w:sz w:val="20"/>
                      <w:szCs w:val="20"/>
                    </w:rPr>
                  </w:pPr>
                  <w:r w:rsidRPr="00067AD7">
                    <w:rPr>
                      <w:rStyle w:val="Other"/>
                      <w:color w:val="000000"/>
                      <w:sz w:val="20"/>
                      <w:szCs w:val="20"/>
                      <w:lang w:eastAsia="vi-VN"/>
                    </w:rPr>
                    <w:t>[ ] Hoạt động, dịch vụ khác</w:t>
                  </w:r>
                </w:p>
                <w:p w:rsidR="00B5638D" w:rsidRPr="00067AD7" w:rsidRDefault="00B5638D" w:rsidP="008633EE">
                  <w:pPr>
                    <w:pStyle w:val="Other0"/>
                    <w:shd w:val="clear" w:color="auto" w:fill="auto"/>
                    <w:tabs>
                      <w:tab w:val="left" w:pos="4171"/>
                    </w:tabs>
                    <w:spacing w:after="120" w:line="240" w:lineRule="auto"/>
                    <w:ind w:firstLine="0"/>
                    <w:rPr>
                      <w:rStyle w:val="Other"/>
                      <w:sz w:val="20"/>
                      <w:szCs w:val="20"/>
                    </w:rPr>
                  </w:pPr>
                  <w:r w:rsidRPr="00067AD7">
                    <w:rPr>
                      <w:rStyle w:val="Other"/>
                      <w:sz w:val="20"/>
                      <w:szCs w:val="20"/>
                      <w:lang w:val="en-US"/>
                    </w:rPr>
                    <w:t xml:space="preserve"> </w:t>
                  </w:r>
                  <w:r w:rsidRPr="00067AD7">
                    <w:rPr>
                      <w:rStyle w:val="Other"/>
                      <w:color w:val="000000"/>
                      <w:sz w:val="20"/>
                      <w:szCs w:val="20"/>
                      <w:lang w:eastAsia="vi-VN"/>
                    </w:rPr>
                    <w:t>[ ] Hoạt động của các tổ chức và cơ quan quốc tế</w:t>
                  </w:r>
                </w:p>
              </w:tc>
            </w:tr>
          </w:tbl>
          <w:p w:rsidR="00130E6C" w:rsidRPr="00067AD7" w:rsidRDefault="00130E6C" w:rsidP="00642556">
            <w:pPr>
              <w:spacing w:after="120"/>
              <w:rPr>
                <w:rFonts w:ascii="Times New Roman" w:hAnsi="Times New Roman" w:cs="Times New Roman"/>
                <w:sz w:val="20"/>
                <w:szCs w:val="20"/>
              </w:rPr>
            </w:pP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left" w:leader="dot" w:pos="9442"/>
              </w:tabs>
              <w:spacing w:after="120" w:line="240" w:lineRule="auto"/>
              <w:ind w:firstLine="0"/>
              <w:rPr>
                <w:sz w:val="20"/>
                <w:szCs w:val="20"/>
              </w:rPr>
            </w:pPr>
            <w:r w:rsidRPr="00067AD7">
              <w:rPr>
                <w:rStyle w:val="Other"/>
                <w:color w:val="000000"/>
                <w:sz w:val="20"/>
                <w:szCs w:val="20"/>
                <w:lang w:eastAsia="vi-VN"/>
              </w:rPr>
              <w:t xml:space="preserve">Mặt hàng/sản phẩm </w:t>
            </w:r>
            <w:r w:rsidR="00B5638D" w:rsidRPr="00067AD7">
              <w:rPr>
                <w:rStyle w:val="Other"/>
                <w:color w:val="000000"/>
                <w:sz w:val="20"/>
                <w:szCs w:val="20"/>
                <w:lang w:eastAsia="vi-VN"/>
              </w:rPr>
              <w:t>dịch vụ</w:t>
            </w:r>
            <w:r w:rsidRPr="00067AD7">
              <w:rPr>
                <w:rStyle w:val="Other"/>
                <w:color w:val="000000"/>
                <w:sz w:val="20"/>
                <w:szCs w:val="20"/>
                <w:lang w:eastAsia="vi-VN"/>
              </w:rPr>
              <w:t xml:space="preserve"> chính:</w:t>
            </w:r>
            <w:r w:rsidRPr="00067AD7">
              <w:rPr>
                <w:rStyle w:val="Other"/>
                <w:color w:val="000000"/>
                <w:sz w:val="20"/>
                <w:szCs w:val="20"/>
                <w:lang w:eastAsia="vi-VN"/>
              </w:rPr>
              <w:tab/>
            </w:r>
          </w:p>
        </w:tc>
      </w:tr>
      <w:tr w:rsidR="00130E6C" w:rsidRPr="00067AD7" w:rsidTr="00642556">
        <w:tblPrEx>
          <w:tblCellMar>
            <w:top w:w="0" w:type="dxa"/>
            <w:left w:w="0" w:type="dxa"/>
            <w:bottom w:w="0" w:type="dxa"/>
            <w:right w:w="0" w:type="dxa"/>
          </w:tblCellMar>
        </w:tblPrEx>
        <w:trPr>
          <w:trHeight w:val="576"/>
          <w:jc w:val="center"/>
        </w:trPr>
        <w:tc>
          <w:tcPr>
            <w:tcW w:w="113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2</w:t>
            </w:r>
            <w:r w:rsidRPr="00067AD7">
              <w:rPr>
                <w:rStyle w:val="Other"/>
                <w:b/>
                <w:bCs/>
                <w:color w:val="000000"/>
                <w:sz w:val="20"/>
                <w:szCs w:val="20"/>
                <w:lang w:eastAsia="vi-VN"/>
              </w:rPr>
              <w:t>. Quy mô lao động</w:t>
            </w:r>
          </w:p>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(Đơn vị: Người)</w:t>
            </w:r>
          </w:p>
        </w:tc>
        <w:tc>
          <w:tcPr>
            <w:tcW w:w="3867" w:type="pct"/>
            <w:gridSpan w:val="3"/>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left" w:pos="355"/>
                <w:tab w:val="right" w:pos="2573"/>
                <w:tab w:val="right" w:pos="2722"/>
                <w:tab w:val="left" w:pos="2774"/>
                <w:tab w:val="right" w:pos="5194"/>
                <w:tab w:val="right" w:pos="6163"/>
              </w:tabs>
              <w:spacing w:after="120" w:line="240" w:lineRule="auto"/>
              <w:ind w:firstLine="0"/>
              <w:rPr>
                <w:sz w:val="20"/>
                <w:szCs w:val="20"/>
              </w:rPr>
            </w:pPr>
            <w:r w:rsidRPr="00067AD7">
              <w:rPr>
                <w:rStyle w:val="Other"/>
                <w:color w:val="000000"/>
                <w:sz w:val="20"/>
                <w:szCs w:val="20"/>
                <w:lang w:eastAsia="vi-VN"/>
              </w:rPr>
              <w:t>[ ]</w:t>
            </w:r>
            <w:r w:rsidRPr="00067AD7">
              <w:rPr>
                <w:rStyle w:val="Other"/>
                <w:color w:val="000000"/>
                <w:sz w:val="20"/>
                <w:szCs w:val="20"/>
                <w:lang w:eastAsia="vi-VN"/>
              </w:rPr>
              <w:tab/>
              <w:t>&lt; 10</w:t>
            </w:r>
            <w:r w:rsidRPr="00067AD7">
              <w:rPr>
                <w:rStyle w:val="Other"/>
                <w:color w:val="000000"/>
                <w:sz w:val="20"/>
                <w:szCs w:val="20"/>
                <w:lang w:eastAsia="vi-VN"/>
              </w:rPr>
              <w:tab/>
              <w:t>[</w:t>
            </w:r>
            <w:r w:rsidRPr="00067AD7">
              <w:rPr>
                <w:rStyle w:val="Other"/>
                <w:color w:val="000000"/>
                <w:sz w:val="20"/>
                <w:szCs w:val="20"/>
                <w:lang w:eastAsia="vi-VN"/>
              </w:rPr>
              <w:tab/>
              <w:t>]</w:t>
            </w:r>
            <w:r w:rsidRPr="00067AD7">
              <w:rPr>
                <w:rStyle w:val="Other"/>
                <w:color w:val="000000"/>
                <w:sz w:val="20"/>
                <w:szCs w:val="20"/>
                <w:lang w:eastAsia="vi-VN"/>
              </w:rPr>
              <w:tab/>
              <w:t>10 - 50</w:t>
            </w:r>
            <w:r w:rsidRPr="00067AD7">
              <w:rPr>
                <w:rStyle w:val="Other"/>
                <w:color w:val="000000"/>
                <w:sz w:val="20"/>
                <w:szCs w:val="20"/>
                <w:lang w:eastAsia="vi-VN"/>
              </w:rPr>
              <w:tab/>
              <w:t>[</w:t>
            </w:r>
            <w:r w:rsidRPr="00067AD7">
              <w:rPr>
                <w:rStyle w:val="Other"/>
                <w:color w:val="000000"/>
                <w:sz w:val="20"/>
                <w:szCs w:val="20"/>
                <w:lang w:eastAsia="vi-VN"/>
              </w:rPr>
              <w:tab/>
              <w:t>] 51 - 100</w:t>
            </w:r>
          </w:p>
          <w:p w:rsidR="00130E6C" w:rsidRPr="00067AD7" w:rsidRDefault="00130E6C" w:rsidP="00642556">
            <w:pPr>
              <w:pStyle w:val="Other0"/>
              <w:shd w:val="clear" w:color="auto" w:fill="auto"/>
              <w:tabs>
                <w:tab w:val="left" w:pos="355"/>
                <w:tab w:val="right" w:pos="2573"/>
                <w:tab w:val="right" w:pos="2722"/>
                <w:tab w:val="left" w:pos="2774"/>
                <w:tab w:val="right" w:pos="5194"/>
                <w:tab w:val="right" w:pos="6451"/>
              </w:tabs>
              <w:spacing w:after="120" w:line="240" w:lineRule="auto"/>
              <w:ind w:firstLine="0"/>
              <w:rPr>
                <w:sz w:val="20"/>
                <w:szCs w:val="20"/>
              </w:rPr>
            </w:pPr>
            <w:r w:rsidRPr="00067AD7">
              <w:rPr>
                <w:rStyle w:val="Other"/>
                <w:color w:val="000000"/>
                <w:sz w:val="20"/>
                <w:szCs w:val="20"/>
                <w:lang w:eastAsia="vi-VN"/>
              </w:rPr>
              <w:t>[ ]</w:t>
            </w:r>
            <w:r w:rsidRPr="00067AD7">
              <w:rPr>
                <w:rStyle w:val="Other"/>
                <w:color w:val="000000"/>
                <w:sz w:val="20"/>
                <w:szCs w:val="20"/>
                <w:lang w:eastAsia="vi-VN"/>
              </w:rPr>
              <w:tab/>
              <w:t>101 - 200</w:t>
            </w:r>
            <w:r w:rsidRPr="00067AD7">
              <w:rPr>
                <w:rStyle w:val="Other"/>
                <w:color w:val="000000"/>
                <w:sz w:val="20"/>
                <w:szCs w:val="20"/>
                <w:lang w:eastAsia="vi-VN"/>
              </w:rPr>
              <w:tab/>
              <w:t>[</w:t>
            </w:r>
            <w:r w:rsidRPr="00067AD7">
              <w:rPr>
                <w:rStyle w:val="Other"/>
                <w:color w:val="000000"/>
                <w:sz w:val="20"/>
                <w:szCs w:val="20"/>
                <w:lang w:eastAsia="vi-VN"/>
              </w:rPr>
              <w:tab/>
              <w:t>]</w:t>
            </w:r>
            <w:r w:rsidRPr="00067AD7">
              <w:rPr>
                <w:rStyle w:val="Other"/>
                <w:color w:val="000000"/>
                <w:sz w:val="20"/>
                <w:szCs w:val="20"/>
                <w:lang w:eastAsia="vi-VN"/>
              </w:rPr>
              <w:tab/>
              <w:t>201 - 500</w:t>
            </w:r>
            <w:r w:rsidRPr="00067AD7">
              <w:rPr>
                <w:rStyle w:val="Other"/>
                <w:color w:val="000000"/>
                <w:sz w:val="20"/>
                <w:szCs w:val="20"/>
                <w:lang w:eastAsia="vi-VN"/>
              </w:rPr>
              <w:tab/>
              <w:t>[</w:t>
            </w:r>
            <w:r w:rsidRPr="00067AD7">
              <w:rPr>
                <w:rStyle w:val="Other"/>
                <w:color w:val="000000"/>
                <w:sz w:val="20"/>
                <w:szCs w:val="20"/>
                <w:lang w:eastAsia="vi-VN"/>
              </w:rPr>
              <w:tab/>
              <w:t>] 501 - 1.000</w:t>
            </w:r>
          </w:p>
          <w:p w:rsidR="00130E6C" w:rsidRPr="00067AD7" w:rsidRDefault="00130E6C" w:rsidP="00642556">
            <w:pPr>
              <w:pStyle w:val="Other0"/>
              <w:shd w:val="clear" w:color="auto" w:fill="auto"/>
              <w:tabs>
                <w:tab w:val="left" w:pos="355"/>
                <w:tab w:val="right" w:pos="2573"/>
                <w:tab w:val="right" w:pos="2722"/>
                <w:tab w:val="left" w:pos="2774"/>
                <w:tab w:val="right" w:pos="5194"/>
                <w:tab w:val="right" w:pos="6163"/>
              </w:tabs>
              <w:spacing w:after="120" w:line="240" w:lineRule="auto"/>
              <w:ind w:firstLine="0"/>
              <w:rPr>
                <w:sz w:val="20"/>
                <w:szCs w:val="20"/>
              </w:rPr>
            </w:pPr>
            <w:r w:rsidRPr="00067AD7">
              <w:rPr>
                <w:rStyle w:val="Other"/>
                <w:color w:val="000000"/>
                <w:sz w:val="20"/>
                <w:szCs w:val="20"/>
                <w:lang w:eastAsia="vi-VN"/>
              </w:rPr>
              <w:t>[ ]</w:t>
            </w:r>
            <w:r w:rsidRPr="00067AD7">
              <w:rPr>
                <w:rStyle w:val="Other"/>
                <w:color w:val="000000"/>
                <w:sz w:val="20"/>
                <w:szCs w:val="20"/>
                <w:lang w:eastAsia="vi-VN"/>
              </w:rPr>
              <w:tab/>
              <w:t>1.001 - 3.000</w:t>
            </w:r>
            <w:r w:rsidRPr="00067AD7">
              <w:rPr>
                <w:rStyle w:val="Other"/>
                <w:color w:val="000000"/>
                <w:sz w:val="20"/>
                <w:szCs w:val="20"/>
                <w:lang w:eastAsia="vi-VN"/>
              </w:rPr>
              <w:tab/>
              <w:t>[</w:t>
            </w:r>
            <w:r w:rsidRPr="00067AD7">
              <w:rPr>
                <w:rStyle w:val="Other"/>
                <w:color w:val="000000"/>
                <w:sz w:val="20"/>
                <w:szCs w:val="20"/>
                <w:lang w:eastAsia="vi-VN"/>
              </w:rPr>
              <w:tab/>
              <w:t>]</w:t>
            </w:r>
            <w:r w:rsidRPr="00067AD7">
              <w:rPr>
                <w:rStyle w:val="Other"/>
                <w:color w:val="000000"/>
                <w:sz w:val="20"/>
                <w:szCs w:val="20"/>
                <w:lang w:eastAsia="vi-VN"/>
              </w:rPr>
              <w:tab/>
              <w:t>3.001 - 10.000</w:t>
            </w:r>
            <w:r w:rsidRPr="00067AD7">
              <w:rPr>
                <w:rStyle w:val="Other"/>
                <w:color w:val="000000"/>
                <w:sz w:val="20"/>
                <w:szCs w:val="20"/>
                <w:lang w:eastAsia="vi-VN"/>
              </w:rPr>
              <w:tab/>
              <w:t>[</w:t>
            </w:r>
            <w:r w:rsidRPr="00067AD7">
              <w:rPr>
                <w:rStyle w:val="Other"/>
                <w:color w:val="000000"/>
                <w:sz w:val="20"/>
                <w:szCs w:val="20"/>
                <w:lang w:eastAsia="vi-VN"/>
              </w:rPr>
              <w:tab/>
              <w:t>] &gt;10.000</w:t>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tabs>
                <w:tab w:val="left" w:leader="dot" w:pos="5731"/>
              </w:tabs>
              <w:spacing w:after="120" w:line="240" w:lineRule="auto"/>
              <w:ind w:firstLine="0"/>
              <w:rPr>
                <w:sz w:val="20"/>
                <w:szCs w:val="20"/>
              </w:rPr>
            </w:pPr>
            <w:r w:rsidRPr="00067AD7">
              <w:rPr>
                <w:rStyle w:val="Other"/>
                <w:b/>
                <w:bCs/>
                <w:color w:val="000000"/>
                <w:sz w:val="20"/>
                <w:szCs w:val="20"/>
                <w:lang w:eastAsia="vi-VN"/>
              </w:rPr>
              <w:t>3. Số lao động tuyển dụng 6 tháng tới</w:t>
            </w:r>
            <w:r w:rsidRPr="00067AD7">
              <w:rPr>
                <w:rStyle w:val="Other"/>
                <w:color w:val="000000"/>
                <w:sz w:val="20"/>
                <w:szCs w:val="20"/>
                <w:lang w:eastAsia="vi-VN"/>
              </w:rPr>
              <w:t>:</w:t>
            </w:r>
            <w:r w:rsidRPr="00067AD7">
              <w:rPr>
                <w:rStyle w:val="Other"/>
                <w:color w:val="000000"/>
                <w:sz w:val="20"/>
                <w:szCs w:val="20"/>
                <w:lang w:eastAsia="vi-VN"/>
              </w:rPr>
              <w:tab/>
              <w:t>người</w:t>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b/>
                <w:bCs/>
                <w:color w:val="000000"/>
                <w:sz w:val="20"/>
                <w:szCs w:val="20"/>
                <w:lang w:eastAsia="vi-VN"/>
              </w:rPr>
              <w:t>4. Nhu cầu tuyển dụng lao động theo nghề, trình độ trong 6 tháng tới</w:t>
            </w: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Mã nghề cấp 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Tên gọi nghề nghiệp</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Số lượng (Người)</w:t>
            </w: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642556"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 xml:space="preserve">Trong đó </w:t>
            </w:r>
            <w:r w:rsidR="00130E6C" w:rsidRPr="00067AD7">
              <w:rPr>
                <w:rStyle w:val="Other"/>
                <w:color w:val="000000"/>
                <w:sz w:val="20"/>
                <w:szCs w:val="20"/>
                <w:lang w:eastAsia="vi-VN"/>
              </w:rPr>
              <w:t>nữ (Người)</w:t>
            </w: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17</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quản lý của các cơ quan Tập đoàn, Tổng công ty và tương đương (chuyên trách)</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21</w:t>
            </w:r>
          </w:p>
        </w:tc>
        <w:tc>
          <w:tcPr>
            <w:tcW w:w="3663" w:type="pct"/>
            <w:gridSpan w:val="2"/>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chuyên môn trong lĩnh vực khoa học và kỹ thuật</w:t>
            </w:r>
          </w:p>
        </w:tc>
        <w:tc>
          <w:tcPr>
            <w:tcW w:w="464"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22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chuyên môn về sức khỏe</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23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chuyên môn về giảng dạy</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24</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chuyên môn về kinh doanh và quản lý</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25</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chuyên môn trong lĩnh vực công nghệ thông tin và truyền thông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26</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Nhà chuyên môn về luật pháp, văn hóa, xã hội</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31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Kỹ thuật viên khoa học và kỹ thuật</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32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Kỹ thuật viên sức khỏe</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33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về kinh doanh và quản lý</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34</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luật pháp, văn hóa, xã hội</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35</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Kỹ thuật viên thông tin và truyền thông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36</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Giáo viên bậc trung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41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tổng hợp và nhân viên làm các công việc bàn giấy</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42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dịch vụ khách hàng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43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ghi chép số liệu và vật liệu</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44</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hỗ trợ văn phòng khác</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51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dịch vụ cá nhân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52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bán hàng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53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chăm sóc cá nhân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54</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Nhân viên dịch vụ bảo vệ</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61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có kỹ năng trong nông nghiệp có sản phẩm chủ yếu để bán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62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có kỹ năng trong lâm nghiệp, thủy sản và săn bắn có sản phẩm chủ yếu để bán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63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tự cung tự cấp trong nông nghiệp, lâm nghiệp và thủy sản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71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xây dựng và lao động có liên quan đến nghề xây dựng (trừ thợ điện)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72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Thợ luyện kim, cơ khí và thợ có liên quan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73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Thợ thủ công và thợ liên quan đến in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74</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Thợ điện và thợ điện tử</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75</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Thợ chế biến thực phẩm, gia công gỗ, may mặc, đồ thủ công và thợ có liên quan khác</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81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Thợ vận hành máy móc và thiết bị</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82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Thợ lắp ráp</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83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Lái xe và thợ vận hành thiết bị chuyển động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91</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Người quét dọn và giúp việc</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92</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giản đơn trong nông nghiệp, lâm nghiệp và thủy sản</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93</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trong ngành khai khoáng, xây dựng, công nghiệp chế biến, chế tạo và giao thông vận tải</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94</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Người phụ giúp chuẩn bị thực phẩm</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95</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Lao động trên đường phố và lao động có liên quan đến bán hàng</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jc w:val="center"/>
              <w:rPr>
                <w:sz w:val="20"/>
                <w:szCs w:val="20"/>
              </w:rPr>
            </w:pPr>
            <w:r w:rsidRPr="00067AD7">
              <w:rPr>
                <w:rStyle w:val="Other"/>
                <w:color w:val="000000"/>
                <w:sz w:val="20"/>
                <w:szCs w:val="20"/>
                <w:lang w:eastAsia="vi-VN"/>
              </w:rPr>
              <w:t>96</w:t>
            </w:r>
          </w:p>
        </w:tc>
        <w:tc>
          <w:tcPr>
            <w:tcW w:w="3663" w:type="pct"/>
            <w:gridSpan w:val="2"/>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color w:val="000000"/>
                <w:sz w:val="20"/>
                <w:szCs w:val="20"/>
                <w:lang w:eastAsia="vi-VN"/>
              </w:rPr>
              <w:t>Người thu dọn vật thải và lao động giản đơn khác</w:t>
            </w:r>
          </w:p>
        </w:tc>
        <w:tc>
          <w:tcPr>
            <w:tcW w:w="464"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402"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3663" w:type="pct"/>
            <w:gridSpan w:val="2"/>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120" w:line="240" w:lineRule="auto"/>
              <w:ind w:firstLine="0"/>
              <w:rPr>
                <w:sz w:val="20"/>
                <w:szCs w:val="20"/>
              </w:rPr>
            </w:pPr>
            <w:r w:rsidRPr="00067AD7">
              <w:rPr>
                <w:rStyle w:val="Other"/>
                <w:b/>
                <w:bCs/>
                <w:color w:val="000000"/>
                <w:sz w:val="20"/>
                <w:szCs w:val="20"/>
                <w:lang w:eastAsia="vi-VN"/>
              </w:rPr>
              <w:t>TỔNG</w:t>
            </w:r>
          </w:p>
        </w:tc>
        <w:tc>
          <w:tcPr>
            <w:tcW w:w="464"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c>
          <w:tcPr>
            <w:tcW w:w="471" w:type="pct"/>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642556">
            <w:pPr>
              <w:spacing w:after="120"/>
              <w:rPr>
                <w:rFonts w:ascii="Times New Roman" w:hAnsi="Times New Roman" w:cs="Times New Roman"/>
                <w:color w:val="auto"/>
                <w:sz w:val="20"/>
                <w:szCs w:val="20"/>
                <w:lang w:eastAsia="en-US"/>
              </w:rPr>
            </w:pPr>
          </w:p>
        </w:tc>
      </w:tr>
    </w:tbl>
    <w:p w:rsidR="00B5638D" w:rsidRPr="00067AD7" w:rsidRDefault="00B5638D" w:rsidP="00642556">
      <w:pPr>
        <w:pStyle w:val="Tablecaption0"/>
        <w:shd w:val="clear" w:color="auto" w:fill="auto"/>
        <w:tabs>
          <w:tab w:val="left" w:leader="dot" w:pos="8246"/>
        </w:tabs>
        <w:spacing w:line="240" w:lineRule="auto"/>
        <w:jc w:val="center"/>
        <w:rPr>
          <w:rStyle w:val="Tablecaption"/>
          <w:color w:val="000000"/>
          <w:lang w:eastAsia="vi-VN"/>
        </w:rPr>
      </w:pPr>
    </w:p>
    <w:p w:rsidR="00130E6C" w:rsidRPr="00067AD7" w:rsidRDefault="00130E6C" w:rsidP="00642556">
      <w:pPr>
        <w:pStyle w:val="Tablecaption0"/>
        <w:shd w:val="clear" w:color="auto" w:fill="auto"/>
        <w:tabs>
          <w:tab w:val="left" w:leader="dot" w:pos="8246"/>
          <w:tab w:val="left" w:pos="8395"/>
        </w:tabs>
        <w:spacing w:line="240" w:lineRule="auto"/>
        <w:jc w:val="center"/>
      </w:pPr>
      <w:r w:rsidRPr="00067AD7">
        <w:rPr>
          <w:rStyle w:val="Tablecaption"/>
          <w:color w:val="000000"/>
          <w:lang w:eastAsia="vi-VN"/>
        </w:rPr>
        <w:t>Ngày.</w:t>
      </w:r>
      <w:r w:rsidRPr="00067AD7">
        <w:rPr>
          <w:rStyle w:val="Tablecaption"/>
          <w:color w:val="000000"/>
          <w:lang w:val="en-US"/>
        </w:rPr>
        <w:t>..</w:t>
      </w:r>
      <w:r w:rsidR="00642556" w:rsidRPr="00067AD7">
        <w:rPr>
          <w:rStyle w:val="Tablecaption"/>
          <w:color w:val="000000"/>
          <w:lang w:eastAsia="vi-VN"/>
        </w:rPr>
        <w:t>. tháng... .năm.....</w:t>
      </w:r>
    </w:p>
    <w:p w:rsidR="00B5638D" w:rsidRPr="00067AD7" w:rsidRDefault="00130E6C" w:rsidP="00642556">
      <w:pPr>
        <w:pStyle w:val="Tablecaption0"/>
        <w:shd w:val="clear" w:color="auto" w:fill="auto"/>
        <w:spacing w:line="240" w:lineRule="auto"/>
        <w:jc w:val="center"/>
        <w:rPr>
          <w:rStyle w:val="Tablecaption"/>
          <w:b/>
          <w:color w:val="000000"/>
          <w:lang w:eastAsia="vi-VN"/>
        </w:rPr>
      </w:pPr>
      <w:r w:rsidRPr="00067AD7">
        <w:rPr>
          <w:rStyle w:val="Tablecaption"/>
          <w:b/>
          <w:color w:val="000000"/>
          <w:lang w:eastAsia="vi-VN"/>
        </w:rPr>
        <w:t xml:space="preserve">Người cung cấp thông tin </w:t>
      </w:r>
    </w:p>
    <w:p w:rsidR="00130E6C" w:rsidRPr="00067AD7" w:rsidRDefault="00130E6C" w:rsidP="00642556">
      <w:pPr>
        <w:pStyle w:val="Tablecaption0"/>
        <w:shd w:val="clear" w:color="auto" w:fill="auto"/>
        <w:spacing w:line="240" w:lineRule="auto"/>
        <w:jc w:val="center"/>
        <w:rPr>
          <w:rStyle w:val="Tablecaption"/>
          <w:color w:val="000000"/>
          <w:lang w:eastAsia="vi-VN"/>
        </w:rPr>
      </w:pPr>
      <w:r w:rsidRPr="00067AD7">
        <w:rPr>
          <w:rStyle w:val="Tablecaption"/>
          <w:color w:val="000000"/>
          <w:lang w:eastAsia="vi-VN"/>
        </w:rPr>
        <w:t>(Ký, ghi rõ họ tên)</w:t>
      </w:r>
    </w:p>
    <w:p w:rsidR="001A6486" w:rsidRPr="00067AD7" w:rsidRDefault="001A6486" w:rsidP="00642556">
      <w:pPr>
        <w:pStyle w:val="Tablecaption0"/>
        <w:shd w:val="clear" w:color="auto" w:fill="auto"/>
        <w:spacing w:line="240" w:lineRule="auto"/>
        <w:jc w:val="center"/>
        <w:rPr>
          <w:rStyle w:val="Tablecaption"/>
          <w:color w:val="000000"/>
          <w:lang w:eastAsia="vi-VN"/>
        </w:rPr>
      </w:pPr>
    </w:p>
    <w:p w:rsidR="001A6486" w:rsidRPr="00067AD7" w:rsidRDefault="001A6486" w:rsidP="007D27B6">
      <w:pPr>
        <w:pStyle w:val="Tablecaption0"/>
        <w:shd w:val="clear" w:color="auto" w:fill="auto"/>
        <w:spacing w:after="120" w:line="240" w:lineRule="auto"/>
        <w:ind w:firstLine="720"/>
        <w:jc w:val="both"/>
        <w:sectPr w:rsidR="001A6486" w:rsidRPr="00067AD7" w:rsidSect="00EC6841">
          <w:pgSz w:w="11906" w:h="16838" w:code="9"/>
          <w:pgMar w:top="1440" w:right="1440" w:bottom="1440" w:left="1440" w:header="0" w:footer="3" w:gutter="0"/>
          <w:cols w:space="720"/>
          <w:noEndnote/>
          <w:docGrid w:linePitch="360"/>
        </w:sectPr>
      </w:pPr>
    </w:p>
    <w:tbl>
      <w:tblPr>
        <w:tblW w:w="0" w:type="auto"/>
        <w:tblInd w:w="108" w:type="dxa"/>
        <w:tblLook w:val="04A0" w:firstRow="1" w:lastRow="0" w:firstColumn="1" w:lastColumn="0" w:noHBand="0" w:noVBand="1"/>
      </w:tblPr>
      <w:tblGrid>
        <w:gridCol w:w="4513"/>
        <w:gridCol w:w="4621"/>
      </w:tblGrid>
      <w:tr w:rsidR="001A6486" w:rsidRPr="00067AD7" w:rsidTr="008633EE">
        <w:tc>
          <w:tcPr>
            <w:tcW w:w="4513" w:type="dxa"/>
            <w:shd w:val="clear" w:color="auto" w:fill="auto"/>
          </w:tcPr>
          <w:p w:rsidR="001A6486" w:rsidRPr="00067AD7" w:rsidRDefault="001A6486" w:rsidP="008633EE">
            <w:pPr>
              <w:pStyle w:val="Bodytext20"/>
              <w:shd w:val="clear" w:color="auto" w:fill="auto"/>
              <w:spacing w:after="0"/>
              <w:jc w:val="center"/>
              <w:rPr>
                <w:sz w:val="20"/>
                <w:szCs w:val="20"/>
                <w:lang w:val="en-US"/>
              </w:rPr>
            </w:pPr>
            <w:r w:rsidRPr="00067AD7">
              <w:rPr>
                <w:rStyle w:val="Bodytext2"/>
                <w:b/>
                <w:bCs/>
                <w:color w:val="000000"/>
                <w:sz w:val="20"/>
                <w:szCs w:val="20"/>
                <w:lang w:eastAsia="vi-VN"/>
              </w:rPr>
              <w:t xml:space="preserve">ỦY </w:t>
            </w:r>
            <w:r w:rsidRPr="00067AD7">
              <w:rPr>
                <w:rStyle w:val="Bodytext2"/>
                <w:b/>
                <w:bCs/>
                <w:color w:val="000000"/>
                <w:sz w:val="20"/>
                <w:szCs w:val="20"/>
                <w:lang w:val="en-US"/>
              </w:rPr>
              <w:t xml:space="preserve">BAN </w:t>
            </w:r>
            <w:r w:rsidRPr="00067AD7">
              <w:rPr>
                <w:rStyle w:val="Bodytext2"/>
                <w:b/>
                <w:bCs/>
                <w:color w:val="000000"/>
                <w:sz w:val="20"/>
                <w:szCs w:val="20"/>
                <w:lang w:eastAsia="vi-VN"/>
              </w:rPr>
              <w:t>NHÂN DÂN TỈNH/THÀNH PHỐ</w:t>
            </w:r>
            <w:r w:rsidR="00B5638D" w:rsidRPr="00067AD7">
              <w:rPr>
                <w:rStyle w:val="Bodytext2"/>
                <w:b/>
                <w:bCs/>
                <w:color w:val="000000"/>
                <w:sz w:val="20"/>
                <w:szCs w:val="20"/>
                <w:lang w:val="en-US" w:eastAsia="vi-VN"/>
              </w:rPr>
              <w:t xml:space="preserve"> ….</w:t>
            </w:r>
          </w:p>
          <w:p w:rsidR="001A6486" w:rsidRPr="00067AD7" w:rsidRDefault="001A6486" w:rsidP="008633EE">
            <w:pPr>
              <w:jc w:val="center"/>
              <w:rPr>
                <w:rFonts w:ascii="Times New Roman" w:hAnsi="Times New Roman" w:cs="Times New Roman"/>
                <w:color w:val="auto"/>
                <w:sz w:val="20"/>
                <w:szCs w:val="20"/>
                <w:lang w:eastAsia="en-US"/>
              </w:rPr>
            </w:pPr>
          </w:p>
        </w:tc>
        <w:tc>
          <w:tcPr>
            <w:tcW w:w="4621" w:type="dxa"/>
            <w:shd w:val="clear" w:color="auto" w:fill="auto"/>
          </w:tcPr>
          <w:p w:rsidR="001A6486" w:rsidRPr="00067AD7" w:rsidRDefault="001A6486" w:rsidP="008633EE">
            <w:pPr>
              <w:pStyle w:val="Bodytext20"/>
              <w:shd w:val="clear" w:color="auto" w:fill="auto"/>
              <w:spacing w:after="0"/>
              <w:jc w:val="center"/>
              <w:rPr>
                <w:sz w:val="20"/>
                <w:szCs w:val="20"/>
              </w:rPr>
            </w:pPr>
            <w:r w:rsidRPr="00067AD7">
              <w:rPr>
                <w:rStyle w:val="Bodytext2"/>
                <w:b/>
                <w:bCs/>
                <w:color w:val="000000"/>
                <w:sz w:val="20"/>
                <w:szCs w:val="20"/>
                <w:lang w:eastAsia="vi-VN"/>
              </w:rPr>
              <w:t>Mẫu số 03</w:t>
            </w:r>
          </w:p>
          <w:p w:rsidR="001A6486" w:rsidRPr="00067AD7" w:rsidRDefault="001A6486" w:rsidP="008633EE">
            <w:pPr>
              <w:jc w:val="center"/>
              <w:rPr>
                <w:rFonts w:ascii="Times New Roman" w:hAnsi="Times New Roman" w:cs="Times New Roman"/>
                <w:color w:val="auto"/>
                <w:sz w:val="20"/>
                <w:szCs w:val="20"/>
                <w:lang w:eastAsia="en-US"/>
              </w:rPr>
            </w:pPr>
          </w:p>
        </w:tc>
      </w:tr>
    </w:tbl>
    <w:p w:rsidR="00130E6C" w:rsidRPr="00067AD7" w:rsidRDefault="00130E6C" w:rsidP="00642556">
      <w:pPr>
        <w:jc w:val="center"/>
        <w:rPr>
          <w:rFonts w:ascii="Times New Roman" w:hAnsi="Times New Roman" w:cs="Times New Roman"/>
          <w:color w:val="auto"/>
          <w:sz w:val="20"/>
          <w:szCs w:val="20"/>
          <w:lang w:eastAsia="en-US"/>
        </w:rPr>
      </w:pPr>
    </w:p>
    <w:p w:rsidR="00B5638D" w:rsidRPr="00067AD7" w:rsidRDefault="00B5638D" w:rsidP="00642556">
      <w:pPr>
        <w:jc w:val="center"/>
        <w:rPr>
          <w:rFonts w:ascii="Times New Roman" w:hAnsi="Times New Roman" w:cs="Times New Roman"/>
          <w:color w:val="auto"/>
          <w:sz w:val="20"/>
          <w:szCs w:val="20"/>
          <w:lang w:eastAsia="en-US"/>
        </w:rPr>
      </w:pPr>
    </w:p>
    <w:p w:rsidR="001A6486" w:rsidRPr="00067AD7" w:rsidRDefault="001A6486" w:rsidP="00642556">
      <w:pPr>
        <w:pStyle w:val="BodyText"/>
        <w:shd w:val="clear" w:color="auto" w:fill="auto"/>
        <w:spacing w:after="0" w:line="240" w:lineRule="auto"/>
        <w:ind w:firstLine="0"/>
        <w:jc w:val="center"/>
        <w:rPr>
          <w:rStyle w:val="BodyTextChar1"/>
          <w:b/>
          <w:bCs/>
          <w:color w:val="000000"/>
          <w:sz w:val="20"/>
          <w:szCs w:val="20"/>
          <w:lang w:eastAsia="vi-VN"/>
        </w:rPr>
      </w:pPr>
      <w:r w:rsidRPr="00067AD7">
        <w:rPr>
          <w:rStyle w:val="BodyTextChar1"/>
          <w:b/>
          <w:bCs/>
          <w:color w:val="000000"/>
          <w:sz w:val="20"/>
          <w:szCs w:val="20"/>
          <w:lang w:eastAsia="vi-VN"/>
        </w:rPr>
        <w:t>THÔNG TIN NGƯỜI LAO ĐỘNG NƯỚC NGOÀI LÀM VIỆC</w:t>
      </w:r>
      <w:r w:rsidR="00B5638D" w:rsidRPr="00067AD7">
        <w:rPr>
          <w:rStyle w:val="BodyTextChar1"/>
          <w:b/>
          <w:bCs/>
          <w:color w:val="000000"/>
          <w:sz w:val="20"/>
          <w:szCs w:val="20"/>
          <w:lang w:val="en-US" w:eastAsia="vi-VN"/>
        </w:rPr>
        <w:t xml:space="preserve"> </w:t>
      </w:r>
      <w:r w:rsidRPr="00067AD7">
        <w:rPr>
          <w:rStyle w:val="BodyTextChar1"/>
          <w:b/>
          <w:bCs/>
          <w:color w:val="000000"/>
          <w:sz w:val="20"/>
          <w:szCs w:val="20"/>
          <w:lang w:eastAsia="vi-VN"/>
        </w:rPr>
        <w:t>TẠI VIỆT NAM</w:t>
      </w:r>
    </w:p>
    <w:p w:rsidR="00B5638D" w:rsidRPr="00067AD7" w:rsidRDefault="00B5638D" w:rsidP="00642556">
      <w:pPr>
        <w:pStyle w:val="BodyText"/>
        <w:shd w:val="clear" w:color="auto" w:fill="auto"/>
        <w:spacing w:after="0" w:line="240" w:lineRule="auto"/>
        <w:ind w:firstLine="0"/>
        <w:jc w:val="center"/>
        <w:rPr>
          <w:sz w:val="20"/>
          <w:szCs w:val="20"/>
        </w:rPr>
      </w:pPr>
    </w:p>
    <w:p w:rsidR="001A6486" w:rsidRPr="00067AD7" w:rsidRDefault="001A6486" w:rsidP="007D27B6">
      <w:pPr>
        <w:pStyle w:val="Bodytext20"/>
        <w:shd w:val="clear" w:color="auto" w:fill="auto"/>
        <w:spacing w:after="120"/>
        <w:ind w:firstLine="720"/>
        <w:jc w:val="both"/>
        <w:rPr>
          <w:sz w:val="20"/>
          <w:szCs w:val="20"/>
        </w:rPr>
      </w:pPr>
      <w:r w:rsidRPr="00067AD7">
        <w:rPr>
          <w:rStyle w:val="Bodytext2"/>
          <w:b/>
          <w:bCs/>
          <w:color w:val="000000"/>
          <w:sz w:val="20"/>
          <w:szCs w:val="20"/>
          <w:lang w:eastAsia="vi-VN"/>
        </w:rPr>
        <w:t>I. THÔNG TIN CHUNG</w:t>
      </w:r>
    </w:p>
    <w:p w:rsidR="001A6486" w:rsidRPr="00067AD7" w:rsidRDefault="00B5638D" w:rsidP="007D27B6">
      <w:pPr>
        <w:pStyle w:val="Bodytext20"/>
        <w:shd w:val="clear" w:color="auto" w:fill="auto"/>
        <w:tabs>
          <w:tab w:val="left" w:pos="1474"/>
        </w:tabs>
        <w:spacing w:after="120"/>
        <w:ind w:firstLine="720"/>
        <w:jc w:val="both"/>
        <w:rPr>
          <w:sz w:val="20"/>
          <w:szCs w:val="20"/>
        </w:rPr>
      </w:pPr>
      <w:r w:rsidRPr="00067AD7">
        <w:rPr>
          <w:rStyle w:val="Bodytext2"/>
          <w:color w:val="000000"/>
          <w:sz w:val="20"/>
          <w:szCs w:val="20"/>
          <w:lang w:eastAsia="vi-VN"/>
        </w:rPr>
        <w:t>1. Họ và tên</w:t>
      </w:r>
      <w:r w:rsidRPr="00067AD7">
        <w:rPr>
          <w:rStyle w:val="Bodytext2"/>
          <w:color w:val="000000"/>
          <w:sz w:val="20"/>
          <w:szCs w:val="20"/>
          <w:vertAlign w:val="superscript"/>
          <w:lang w:val="en-US" w:eastAsia="vi-VN"/>
        </w:rPr>
        <w:t>(1)</w:t>
      </w:r>
      <w:r w:rsidRPr="00067AD7">
        <w:rPr>
          <w:rStyle w:val="Bodytext2"/>
          <w:color w:val="000000"/>
          <w:sz w:val="20"/>
          <w:szCs w:val="20"/>
          <w:lang w:eastAsia="vi-VN"/>
        </w:rPr>
        <w:t xml:space="preserve">: ................................................ </w:t>
      </w:r>
      <w:r w:rsidR="001A6486" w:rsidRPr="00067AD7">
        <w:rPr>
          <w:rStyle w:val="Bodytext2"/>
          <w:color w:val="000000"/>
          <w:sz w:val="20"/>
          <w:szCs w:val="20"/>
          <w:lang w:eastAsia="vi-VN"/>
        </w:rPr>
        <w:t>2. Giới tính</w:t>
      </w:r>
      <w:r w:rsidRPr="00067AD7">
        <w:rPr>
          <w:rStyle w:val="Bodytext2"/>
          <w:color w:val="000000"/>
          <w:sz w:val="20"/>
          <w:szCs w:val="20"/>
          <w:vertAlign w:val="superscript"/>
          <w:lang w:val="en-US" w:eastAsia="vi-VN"/>
        </w:rPr>
        <w:t>(2</w:t>
      </w:r>
      <w:r w:rsidR="001A6486" w:rsidRPr="00067AD7">
        <w:rPr>
          <w:rStyle w:val="Bodytext2"/>
          <w:color w:val="000000"/>
          <w:sz w:val="20"/>
          <w:szCs w:val="20"/>
          <w:vertAlign w:val="superscript"/>
          <w:lang w:eastAsia="vi-VN"/>
        </w:rPr>
        <w:t>)</w:t>
      </w:r>
      <w:r w:rsidR="001A6486" w:rsidRPr="00067AD7">
        <w:rPr>
          <w:rStyle w:val="Bodytext2"/>
          <w:color w:val="000000"/>
          <w:sz w:val="20"/>
          <w:szCs w:val="20"/>
          <w:lang w:eastAsia="vi-VN"/>
        </w:rPr>
        <w:t>:</w:t>
      </w:r>
      <w:r w:rsidR="001A6486" w:rsidRPr="00067AD7">
        <w:rPr>
          <w:rStyle w:val="Bodytext2"/>
          <w:color w:val="000000"/>
          <w:sz w:val="20"/>
          <w:szCs w:val="20"/>
          <w:lang w:eastAsia="vi-VN"/>
        </w:rPr>
        <w:tab/>
        <w:t>□ Nam □ Nữ</w:t>
      </w:r>
    </w:p>
    <w:p w:rsidR="001A6486" w:rsidRPr="00067AD7" w:rsidRDefault="001A6486" w:rsidP="007D27B6">
      <w:pPr>
        <w:pStyle w:val="Bodytext20"/>
        <w:shd w:val="clear" w:color="auto" w:fill="auto"/>
        <w:tabs>
          <w:tab w:val="left" w:leader="dot" w:pos="4733"/>
        </w:tabs>
        <w:spacing w:after="120"/>
        <w:ind w:firstLine="720"/>
        <w:jc w:val="both"/>
        <w:rPr>
          <w:sz w:val="20"/>
          <w:szCs w:val="20"/>
        </w:rPr>
      </w:pPr>
      <w:r w:rsidRPr="00067AD7">
        <w:rPr>
          <w:rStyle w:val="Bodytext2"/>
          <w:color w:val="000000"/>
          <w:sz w:val="20"/>
          <w:szCs w:val="20"/>
          <w:lang w:eastAsia="vi-VN"/>
        </w:rPr>
        <w:t>3. Ngày, tháng, năm sinh</w:t>
      </w:r>
      <w:r w:rsidR="00B5638D" w:rsidRPr="00067AD7">
        <w:rPr>
          <w:rStyle w:val="Bodytext2"/>
          <w:color w:val="000000"/>
          <w:sz w:val="20"/>
          <w:szCs w:val="20"/>
          <w:lang w:val="en-US" w:eastAsia="vi-VN"/>
        </w:rPr>
        <w:t xml:space="preserve"> </w:t>
      </w:r>
      <w:r w:rsidR="00B5638D" w:rsidRPr="00067AD7">
        <w:rPr>
          <w:rStyle w:val="Bodytext2"/>
          <w:color w:val="000000"/>
          <w:sz w:val="20"/>
          <w:szCs w:val="20"/>
          <w:lang w:eastAsia="vi-VN"/>
        </w:rPr>
        <w:t>□□</w:t>
      </w:r>
      <w:r w:rsidR="00B5638D" w:rsidRPr="00067AD7">
        <w:rPr>
          <w:rStyle w:val="Bodytext2"/>
          <w:color w:val="000000"/>
          <w:sz w:val="20"/>
          <w:szCs w:val="20"/>
          <w:lang w:val="en-US" w:eastAsia="vi-VN"/>
        </w:rPr>
        <w:t xml:space="preserve"> - </w:t>
      </w:r>
      <w:r w:rsidR="00B5638D" w:rsidRPr="00067AD7">
        <w:rPr>
          <w:rStyle w:val="Bodytext2"/>
          <w:color w:val="000000"/>
          <w:sz w:val="20"/>
          <w:szCs w:val="20"/>
          <w:lang w:eastAsia="vi-VN"/>
        </w:rPr>
        <w:t>□□</w:t>
      </w:r>
      <w:r w:rsidR="00B5638D" w:rsidRPr="00067AD7">
        <w:rPr>
          <w:rStyle w:val="Bodytext2"/>
          <w:color w:val="000000"/>
          <w:sz w:val="20"/>
          <w:szCs w:val="20"/>
          <w:lang w:val="en-US" w:eastAsia="vi-VN"/>
        </w:rPr>
        <w:t xml:space="preserve"> - </w:t>
      </w:r>
      <w:r w:rsidR="00B5638D" w:rsidRPr="00067AD7">
        <w:rPr>
          <w:rStyle w:val="Bodytext2"/>
          <w:color w:val="000000"/>
          <w:sz w:val="20"/>
          <w:szCs w:val="20"/>
          <w:lang w:eastAsia="vi-VN"/>
        </w:rPr>
        <w:t xml:space="preserve">□□□□         </w:t>
      </w:r>
      <w:r w:rsidRPr="00067AD7">
        <w:rPr>
          <w:rStyle w:val="Bodytext2"/>
          <w:color w:val="000000"/>
          <w:sz w:val="20"/>
          <w:szCs w:val="20"/>
          <w:lang w:eastAsia="vi-VN"/>
        </w:rPr>
        <w:t>4. Quốc tịch:</w:t>
      </w:r>
      <w:r w:rsidR="00B5638D" w:rsidRPr="00067AD7">
        <w:rPr>
          <w:rStyle w:val="Bodytext2"/>
          <w:color w:val="000000"/>
          <w:sz w:val="20"/>
          <w:szCs w:val="20"/>
          <w:lang w:val="en-US" w:eastAsia="vi-VN"/>
        </w:rPr>
        <w:t xml:space="preserve"> ………………</w:t>
      </w:r>
      <w:r w:rsidRPr="00067AD7">
        <w:rPr>
          <w:rStyle w:val="Bodytext2"/>
          <w:color w:val="000000"/>
          <w:sz w:val="20"/>
          <w:szCs w:val="20"/>
          <w:lang w:eastAsia="vi-VN"/>
        </w:rPr>
        <w:tab/>
      </w:r>
    </w:p>
    <w:p w:rsidR="00130E6C" w:rsidRPr="00067AD7" w:rsidRDefault="00130E6C" w:rsidP="007D27B6">
      <w:pPr>
        <w:spacing w:after="120"/>
        <w:ind w:firstLine="720"/>
        <w:jc w:val="both"/>
        <w:rPr>
          <w:rFonts w:ascii="Times New Roman" w:hAnsi="Times New Roman" w:cs="Times New Roman"/>
          <w:color w:val="auto"/>
          <w:sz w:val="20"/>
          <w:szCs w:val="20"/>
          <w:lang w:eastAsia="en-US"/>
        </w:rPr>
        <w:sectPr w:rsidR="00130E6C" w:rsidRPr="00067AD7" w:rsidSect="00EC6841">
          <w:pgSz w:w="11906" w:h="16838" w:code="9"/>
          <w:pgMar w:top="1440" w:right="1440" w:bottom="1440" w:left="1440" w:header="0" w:footer="3" w:gutter="0"/>
          <w:cols w:space="720"/>
          <w:noEndnote/>
          <w:docGrid w:linePitch="360"/>
        </w:sectPr>
      </w:pPr>
    </w:p>
    <w:p w:rsidR="00130E6C" w:rsidRPr="00067AD7" w:rsidRDefault="00B5638D" w:rsidP="007D27B6">
      <w:pPr>
        <w:pStyle w:val="Bodytext20"/>
        <w:shd w:val="clear" w:color="auto" w:fill="auto"/>
        <w:tabs>
          <w:tab w:val="left" w:pos="368"/>
          <w:tab w:val="left" w:leader="dot" w:pos="3816"/>
        </w:tabs>
        <w:spacing w:after="120"/>
        <w:ind w:firstLine="720"/>
        <w:jc w:val="both"/>
        <w:rPr>
          <w:sz w:val="20"/>
          <w:szCs w:val="20"/>
        </w:rPr>
      </w:pPr>
      <w:r w:rsidRPr="00067AD7">
        <w:rPr>
          <w:rStyle w:val="Bodytext2"/>
          <w:color w:val="000000"/>
          <w:sz w:val="20"/>
          <w:szCs w:val="20"/>
          <w:lang w:val="en-US" w:eastAsia="vi-VN"/>
        </w:rPr>
        <w:t xml:space="preserve">5. </w:t>
      </w:r>
      <w:r w:rsidR="00130E6C" w:rsidRPr="00067AD7">
        <w:rPr>
          <w:rStyle w:val="Bodytext2"/>
          <w:color w:val="000000"/>
          <w:sz w:val="20"/>
          <w:szCs w:val="20"/>
          <w:lang w:eastAsia="vi-VN"/>
        </w:rPr>
        <w:t>Số hộ chiếu</w:t>
      </w:r>
      <w:r w:rsidRPr="00067AD7">
        <w:rPr>
          <w:rStyle w:val="Bodytext2"/>
          <w:color w:val="000000"/>
          <w:sz w:val="20"/>
          <w:szCs w:val="20"/>
          <w:vertAlign w:val="superscript"/>
          <w:lang w:val="en-US" w:eastAsia="vi-VN"/>
        </w:rPr>
        <w:t>(3)</w:t>
      </w:r>
      <w:r w:rsidR="00130E6C" w:rsidRPr="00067AD7">
        <w:rPr>
          <w:rStyle w:val="Bodytext2"/>
          <w:color w:val="000000"/>
          <w:sz w:val="20"/>
          <w:szCs w:val="20"/>
          <w:lang w:eastAsia="vi-VN"/>
        </w:rPr>
        <w:t xml:space="preserve">: </w:t>
      </w:r>
      <w:r w:rsidR="00130E6C" w:rsidRPr="00067AD7">
        <w:rPr>
          <w:rStyle w:val="Bodytext2"/>
          <w:color w:val="000000"/>
          <w:sz w:val="20"/>
          <w:szCs w:val="20"/>
          <w:lang w:eastAsia="vi-VN"/>
        </w:rPr>
        <w:tab/>
      </w:r>
    </w:p>
    <w:p w:rsidR="00130E6C" w:rsidRPr="00067AD7" w:rsidRDefault="00B5638D" w:rsidP="007D27B6">
      <w:pPr>
        <w:pStyle w:val="Bodytext20"/>
        <w:shd w:val="clear" w:color="auto" w:fill="auto"/>
        <w:tabs>
          <w:tab w:val="left" w:pos="368"/>
        </w:tabs>
        <w:spacing w:after="120"/>
        <w:ind w:firstLine="720"/>
        <w:jc w:val="both"/>
        <w:rPr>
          <w:sz w:val="20"/>
          <w:szCs w:val="20"/>
        </w:rPr>
      </w:pPr>
      <w:r w:rsidRPr="00067AD7">
        <w:rPr>
          <w:rStyle w:val="Bodytext2"/>
          <w:color w:val="000000"/>
          <w:sz w:val="20"/>
          <w:szCs w:val="20"/>
          <w:lang w:val="en-US" w:eastAsia="vi-VN"/>
        </w:rPr>
        <w:t xml:space="preserve">6. </w:t>
      </w:r>
      <w:r w:rsidR="00130E6C" w:rsidRPr="00067AD7">
        <w:rPr>
          <w:rStyle w:val="Bodytext2"/>
          <w:color w:val="000000"/>
          <w:sz w:val="20"/>
          <w:szCs w:val="20"/>
          <w:lang w:eastAsia="vi-VN"/>
        </w:rPr>
        <w:t xml:space="preserve">Trình độ </w:t>
      </w:r>
      <w:r w:rsidRPr="00067AD7">
        <w:rPr>
          <w:rStyle w:val="Bodytext2"/>
          <w:color w:val="000000"/>
          <w:sz w:val="20"/>
          <w:szCs w:val="20"/>
          <w:vertAlign w:val="superscript"/>
          <w:lang w:val="en-US" w:eastAsia="vi-VN"/>
        </w:rPr>
        <w:t>(4)</w:t>
      </w:r>
      <w:r w:rsidR="00130E6C" w:rsidRPr="00067AD7">
        <w:rPr>
          <w:rStyle w:val="Bodytext2"/>
          <w:color w:val="000000"/>
          <w:sz w:val="20"/>
          <w:szCs w:val="20"/>
          <w:lang w:eastAsia="vi-VN"/>
        </w:rPr>
        <w:t xml:space="preserve"> :</w:t>
      </w:r>
    </w:p>
    <w:p w:rsidR="00130E6C" w:rsidRPr="00067AD7" w:rsidRDefault="00B5638D" w:rsidP="007D27B6">
      <w:pPr>
        <w:pStyle w:val="Bodytext20"/>
        <w:shd w:val="clear" w:color="auto" w:fill="auto"/>
        <w:tabs>
          <w:tab w:val="left" w:pos="363"/>
        </w:tabs>
        <w:spacing w:after="120"/>
        <w:ind w:firstLine="720"/>
        <w:jc w:val="both"/>
        <w:rPr>
          <w:sz w:val="20"/>
          <w:szCs w:val="20"/>
          <w:lang w:val="en-US"/>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30E6C" w:rsidRPr="00067AD7">
        <w:rPr>
          <w:rStyle w:val="Bodytext2"/>
          <w:color w:val="000000"/>
          <w:sz w:val="20"/>
          <w:szCs w:val="20"/>
          <w:lang w:eastAsia="vi-VN"/>
        </w:rPr>
        <w:t>Chứng chỉ đào tạo □ Đại học</w:t>
      </w:r>
      <w:r w:rsidR="001A6486" w:rsidRPr="00067AD7">
        <w:rPr>
          <w:rStyle w:val="Bodytext2"/>
          <w:color w:val="000000"/>
          <w:sz w:val="20"/>
          <w:szCs w:val="20"/>
          <w:lang w:val="en-US" w:eastAsia="vi-VN"/>
        </w:rPr>
        <w:t xml:space="preserve"> </w:t>
      </w: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Thạc sĩ  </w:t>
      </w:r>
      <w:r w:rsidRPr="00067AD7">
        <w:rPr>
          <w:rStyle w:val="Bodytext2"/>
          <w:color w:val="000000"/>
          <w:sz w:val="20"/>
          <w:szCs w:val="20"/>
          <w:lang w:eastAsia="vi-VN"/>
        </w:rPr>
        <w:t>□</w:t>
      </w:r>
      <w:r w:rsidRPr="00067AD7">
        <w:rPr>
          <w:rStyle w:val="Bodytext2"/>
          <w:color w:val="000000"/>
          <w:sz w:val="20"/>
          <w:szCs w:val="20"/>
          <w:lang w:val="en-US" w:eastAsia="vi-VN"/>
        </w:rPr>
        <w:t xml:space="preserve"> Tiến sĩ</w:t>
      </w:r>
    </w:p>
    <w:p w:rsidR="00130E6C" w:rsidRPr="00067AD7" w:rsidRDefault="00B5638D" w:rsidP="007D27B6">
      <w:pPr>
        <w:pStyle w:val="Bodytext20"/>
        <w:shd w:val="clear" w:color="auto" w:fill="auto"/>
        <w:tabs>
          <w:tab w:val="left" w:pos="363"/>
        </w:tabs>
        <w:spacing w:after="120"/>
        <w:ind w:firstLine="7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30E6C" w:rsidRPr="00067AD7">
        <w:rPr>
          <w:rStyle w:val="Bodytext2"/>
          <w:color w:val="000000"/>
          <w:sz w:val="20"/>
          <w:szCs w:val="20"/>
          <w:lang w:eastAsia="vi-VN"/>
        </w:rPr>
        <w:t>Chứng chỉ hành nghề</w:t>
      </w:r>
    </w:p>
    <w:p w:rsidR="00130E6C" w:rsidRPr="00067AD7" w:rsidRDefault="00B5638D" w:rsidP="007D27B6">
      <w:pPr>
        <w:pStyle w:val="Bodytext20"/>
        <w:shd w:val="clear" w:color="auto" w:fill="auto"/>
        <w:tabs>
          <w:tab w:val="left" w:pos="368"/>
        </w:tabs>
        <w:spacing w:after="120"/>
        <w:ind w:firstLine="720"/>
        <w:jc w:val="both"/>
        <w:rPr>
          <w:rStyle w:val="Bodytext2"/>
          <w:sz w:val="20"/>
          <w:szCs w:val="20"/>
        </w:rPr>
      </w:pPr>
      <w:r w:rsidRPr="00067AD7">
        <w:rPr>
          <w:rStyle w:val="Bodytext2"/>
          <w:color w:val="000000"/>
          <w:sz w:val="20"/>
          <w:szCs w:val="20"/>
          <w:lang w:val="en-US" w:eastAsia="vi-VN"/>
        </w:rPr>
        <w:t xml:space="preserve">7. </w:t>
      </w:r>
      <w:r w:rsidR="00130E6C" w:rsidRPr="00067AD7">
        <w:rPr>
          <w:rStyle w:val="Bodytext2"/>
          <w:color w:val="000000"/>
          <w:sz w:val="20"/>
          <w:szCs w:val="20"/>
          <w:lang w:eastAsia="vi-VN"/>
        </w:rPr>
        <w:t>Chuyên môn đào tạo:</w:t>
      </w:r>
    </w:p>
    <w:tbl>
      <w:tblPr>
        <w:tblW w:w="0" w:type="auto"/>
        <w:tblInd w:w="108" w:type="dxa"/>
        <w:tblLook w:val="04A0" w:firstRow="1" w:lastRow="0" w:firstColumn="1" w:lastColumn="0" w:noHBand="0" w:noVBand="1"/>
      </w:tblPr>
      <w:tblGrid>
        <w:gridCol w:w="4513"/>
        <w:gridCol w:w="4621"/>
      </w:tblGrid>
      <w:tr w:rsidR="001A6486" w:rsidRPr="00067AD7" w:rsidTr="008633EE">
        <w:tc>
          <w:tcPr>
            <w:tcW w:w="4513" w:type="dxa"/>
            <w:shd w:val="clear" w:color="auto" w:fill="auto"/>
          </w:tcPr>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Khoa học giáo dục và đào tạo giáo viên</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Nhân văn</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Kinh doanh và quản lý</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Khoa học sự sống, sinh học</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Toán và thống kê</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Công nghệ kỹ thuật</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Sản xuất và chế biến</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Xây dựng</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Thú y</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Dịch vụ xã hội</w:t>
            </w:r>
          </w:p>
          <w:p w:rsidR="001A6486"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Dịch vụ</w:t>
            </w:r>
            <w:r w:rsidR="001A6486" w:rsidRPr="00067AD7">
              <w:rPr>
                <w:rStyle w:val="Bodytext2"/>
                <w:color w:val="000000"/>
                <w:sz w:val="20"/>
                <w:szCs w:val="20"/>
                <w:lang w:eastAsia="vi-VN"/>
              </w:rPr>
              <w:t xml:space="preserve"> vận tải</w:t>
            </w:r>
          </w:p>
          <w:p w:rsidR="001A6486" w:rsidRPr="00067AD7" w:rsidRDefault="00B5638D" w:rsidP="008633EE">
            <w:pPr>
              <w:pStyle w:val="Bodytext20"/>
              <w:shd w:val="clear" w:color="auto" w:fill="auto"/>
              <w:tabs>
                <w:tab w:val="left" w:pos="368"/>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An ninh, Quốc phòng</w:t>
            </w:r>
          </w:p>
        </w:tc>
        <w:tc>
          <w:tcPr>
            <w:tcW w:w="4621" w:type="dxa"/>
            <w:shd w:val="clear" w:color="auto" w:fill="auto"/>
          </w:tcPr>
          <w:p w:rsidR="001A6486" w:rsidRPr="00067AD7" w:rsidRDefault="00B5638D" w:rsidP="008633EE">
            <w:pPr>
              <w:pStyle w:val="Bodytext20"/>
              <w:shd w:val="clear" w:color="auto" w:fill="auto"/>
              <w:tabs>
                <w:tab w:val="left" w:pos="23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Nghệ thuật</w:t>
            </w:r>
          </w:p>
          <w:p w:rsidR="001A6486" w:rsidRPr="00067AD7" w:rsidRDefault="00B5638D" w:rsidP="008633EE">
            <w:pPr>
              <w:pStyle w:val="Bodytext20"/>
              <w:shd w:val="clear" w:color="auto" w:fill="auto"/>
              <w:tabs>
                <w:tab w:val="left" w:pos="24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Báo chí và thông tin</w:t>
            </w:r>
          </w:p>
          <w:p w:rsidR="001A6486" w:rsidRPr="00067AD7" w:rsidRDefault="00B5638D" w:rsidP="008633EE">
            <w:pPr>
              <w:pStyle w:val="Bodytext20"/>
              <w:shd w:val="clear" w:color="auto" w:fill="auto"/>
              <w:tabs>
                <w:tab w:val="left" w:pos="235"/>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Pháp luật</w:t>
            </w:r>
          </w:p>
          <w:p w:rsidR="001A6486" w:rsidRPr="00067AD7" w:rsidRDefault="00B5638D" w:rsidP="008633EE">
            <w:pPr>
              <w:pStyle w:val="Bodytext20"/>
              <w:shd w:val="clear" w:color="auto" w:fill="auto"/>
              <w:tabs>
                <w:tab w:val="left" w:pos="245"/>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Khoa học tự nhiên</w:t>
            </w:r>
          </w:p>
          <w:p w:rsidR="001A6486" w:rsidRPr="00067AD7" w:rsidRDefault="00B5638D" w:rsidP="008633EE">
            <w:pPr>
              <w:pStyle w:val="Bodytext20"/>
              <w:shd w:val="clear" w:color="auto" w:fill="auto"/>
              <w:tabs>
                <w:tab w:val="left" w:pos="235"/>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Máy tính và công nghệ thông tin</w:t>
            </w:r>
          </w:p>
          <w:p w:rsidR="001A6486" w:rsidRPr="00067AD7" w:rsidRDefault="00B5638D" w:rsidP="008633EE">
            <w:pPr>
              <w:pStyle w:val="Bodytext20"/>
              <w:shd w:val="clear" w:color="auto" w:fill="auto"/>
              <w:tabs>
                <w:tab w:val="left" w:pos="24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Kỹ thuật</w:t>
            </w:r>
          </w:p>
          <w:p w:rsidR="001A6486" w:rsidRPr="00067AD7" w:rsidRDefault="00B5638D" w:rsidP="008633EE">
            <w:pPr>
              <w:pStyle w:val="Bodytext20"/>
              <w:shd w:val="clear" w:color="auto" w:fill="auto"/>
              <w:tabs>
                <w:tab w:val="left" w:pos="24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Kiến trúc và xây dựng</w:t>
            </w:r>
          </w:p>
          <w:p w:rsidR="001A6486" w:rsidRPr="00067AD7" w:rsidRDefault="00B5638D" w:rsidP="008633EE">
            <w:pPr>
              <w:pStyle w:val="Bodytext20"/>
              <w:shd w:val="clear" w:color="auto" w:fill="auto"/>
              <w:tabs>
                <w:tab w:val="left" w:pos="23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Nông, lâm nghiệp và thủy sản</w:t>
            </w:r>
          </w:p>
          <w:p w:rsidR="001A6486" w:rsidRPr="00067AD7" w:rsidRDefault="00B5638D" w:rsidP="008633EE">
            <w:pPr>
              <w:pStyle w:val="Bodytext20"/>
              <w:shd w:val="clear" w:color="auto" w:fill="auto"/>
              <w:tabs>
                <w:tab w:val="left" w:pos="25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Sức khoẻ</w:t>
            </w:r>
          </w:p>
          <w:p w:rsidR="001A6486" w:rsidRPr="00067AD7" w:rsidRDefault="00B5638D" w:rsidP="008633EE">
            <w:pPr>
              <w:pStyle w:val="Bodytext20"/>
              <w:shd w:val="clear" w:color="auto" w:fill="auto"/>
              <w:tabs>
                <w:tab w:val="left" w:pos="240"/>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Du lịch, khách sạn, thể thao và dịch vụ cá nhân</w:t>
            </w:r>
          </w:p>
          <w:p w:rsidR="001A6486" w:rsidRPr="00067AD7" w:rsidRDefault="00B5638D" w:rsidP="008633EE">
            <w:pPr>
              <w:pStyle w:val="Bodytext20"/>
              <w:shd w:val="clear" w:color="auto" w:fill="auto"/>
              <w:tabs>
                <w:tab w:val="left" w:pos="235"/>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Môi trường và bảo vệ môi trường</w:t>
            </w:r>
          </w:p>
          <w:p w:rsidR="001A6486" w:rsidRPr="00067AD7" w:rsidRDefault="00B5638D" w:rsidP="008633EE">
            <w:pPr>
              <w:pStyle w:val="Bodytext20"/>
              <w:shd w:val="clear" w:color="auto" w:fill="auto"/>
              <w:tabs>
                <w:tab w:val="left" w:pos="245"/>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A6486" w:rsidRPr="00067AD7">
              <w:rPr>
                <w:rStyle w:val="Bodytext2"/>
                <w:color w:val="000000"/>
                <w:sz w:val="20"/>
                <w:szCs w:val="20"/>
                <w:lang w:eastAsia="vi-VN"/>
              </w:rPr>
              <w:t>Khác</w:t>
            </w:r>
          </w:p>
        </w:tc>
      </w:tr>
    </w:tbl>
    <w:p w:rsidR="00130E6C" w:rsidRPr="00067AD7" w:rsidRDefault="00130E6C" w:rsidP="007D27B6">
      <w:pPr>
        <w:pStyle w:val="Bodytext20"/>
        <w:shd w:val="clear" w:color="auto" w:fill="auto"/>
        <w:spacing w:after="120"/>
        <w:ind w:firstLine="720"/>
        <w:jc w:val="both"/>
        <w:rPr>
          <w:b/>
          <w:sz w:val="20"/>
          <w:szCs w:val="20"/>
        </w:rPr>
      </w:pPr>
      <w:r w:rsidRPr="00067AD7">
        <w:rPr>
          <w:rStyle w:val="Bodytext2"/>
          <w:b/>
          <w:color w:val="000000"/>
          <w:sz w:val="20"/>
          <w:szCs w:val="20"/>
          <w:lang w:eastAsia="vi-VN"/>
        </w:rPr>
        <w:t>II. THÔNG TIN VỀ VIỆC LÀM</w:t>
      </w:r>
    </w:p>
    <w:p w:rsidR="00B5638D" w:rsidRPr="00067AD7" w:rsidRDefault="00B5638D" w:rsidP="007D27B6">
      <w:pPr>
        <w:pStyle w:val="Bodytext20"/>
        <w:shd w:val="clear" w:color="auto" w:fill="auto"/>
        <w:tabs>
          <w:tab w:val="left" w:pos="258"/>
          <w:tab w:val="left" w:leader="dot" w:pos="4692"/>
        </w:tabs>
        <w:spacing w:after="120"/>
        <w:ind w:firstLine="720"/>
        <w:jc w:val="both"/>
        <w:rPr>
          <w:rStyle w:val="fontstyle01"/>
          <w:rFonts w:ascii="Times New Roman" w:hAnsi="Times New Roman"/>
          <w:sz w:val="20"/>
          <w:szCs w:val="20"/>
        </w:rPr>
      </w:pPr>
      <w:r w:rsidRPr="00067AD7">
        <w:rPr>
          <w:rStyle w:val="fontstyle01"/>
          <w:rFonts w:ascii="Times New Roman" w:hAnsi="Times New Roman"/>
          <w:sz w:val="20"/>
          <w:szCs w:val="20"/>
        </w:rPr>
        <w:t>1. Số giấy phép lao động/xác nhận không thuộc diện cấp giấy phép lao động</w:t>
      </w:r>
      <w:r w:rsidRPr="00067AD7">
        <w:rPr>
          <w:rStyle w:val="fontstyle21"/>
          <w:rFonts w:ascii="Times New Roman" w:hAnsi="Times New Roman"/>
          <w:sz w:val="20"/>
          <w:szCs w:val="20"/>
        </w:rPr>
        <w:t>:............................,</w:t>
      </w:r>
      <w:r w:rsidR="00642556" w:rsidRPr="00067AD7">
        <w:rPr>
          <w:rStyle w:val="fontstyle21"/>
          <w:rFonts w:ascii="Times New Roman" w:hAnsi="Times New Roman"/>
          <w:sz w:val="20"/>
          <w:szCs w:val="20"/>
          <w:lang w:val="en-US"/>
        </w:rPr>
        <w:t xml:space="preserve"> </w:t>
      </w:r>
      <w:r w:rsidRPr="00067AD7">
        <w:rPr>
          <w:rStyle w:val="fontstyle21"/>
          <w:rFonts w:ascii="Times New Roman" w:hAnsi="Times New Roman"/>
          <w:sz w:val="20"/>
          <w:szCs w:val="20"/>
        </w:rPr>
        <w:t>ngày</w:t>
      </w:r>
      <w:r w:rsidRPr="00067AD7">
        <w:rPr>
          <w:rStyle w:val="fontstyle01"/>
          <w:rFonts w:ascii="Times New Roman" w:hAnsi="Times New Roman"/>
          <w:sz w:val="20"/>
          <w:szCs w:val="20"/>
        </w:rPr>
        <w:t>, tháng, năm cấp:....../....../...........</w:t>
      </w:r>
    </w:p>
    <w:p w:rsidR="00642556" w:rsidRPr="00067AD7" w:rsidRDefault="00B5638D" w:rsidP="007D27B6">
      <w:pPr>
        <w:pStyle w:val="Bodytext20"/>
        <w:shd w:val="clear" w:color="auto" w:fill="auto"/>
        <w:tabs>
          <w:tab w:val="left" w:pos="258"/>
          <w:tab w:val="left" w:leader="dot" w:pos="4692"/>
        </w:tabs>
        <w:spacing w:after="120"/>
        <w:ind w:firstLine="720"/>
        <w:jc w:val="both"/>
        <w:rPr>
          <w:rStyle w:val="fontstyle21"/>
          <w:rFonts w:ascii="Times New Roman" w:hAnsi="Times New Roman"/>
          <w:sz w:val="20"/>
          <w:szCs w:val="20"/>
        </w:rPr>
      </w:pPr>
      <w:r w:rsidRPr="00067AD7">
        <w:rPr>
          <w:rStyle w:val="fontstyle01"/>
          <w:rFonts w:ascii="Times New Roman" w:hAnsi="Times New Roman"/>
          <w:sz w:val="20"/>
          <w:szCs w:val="20"/>
        </w:rPr>
        <w:t>2. Nơi làm việc:</w:t>
      </w:r>
    </w:p>
    <w:p w:rsidR="00B5638D" w:rsidRPr="00067AD7" w:rsidRDefault="00B5638D" w:rsidP="007D27B6">
      <w:pPr>
        <w:pStyle w:val="Bodytext20"/>
        <w:shd w:val="clear" w:color="auto" w:fill="auto"/>
        <w:tabs>
          <w:tab w:val="left" w:pos="258"/>
          <w:tab w:val="left" w:leader="dot" w:pos="4692"/>
        </w:tabs>
        <w:spacing w:after="120"/>
        <w:ind w:firstLine="720"/>
        <w:jc w:val="both"/>
        <w:rPr>
          <w:rStyle w:val="Bodytext2"/>
          <w:color w:val="000000"/>
          <w:sz w:val="20"/>
          <w:szCs w:val="20"/>
          <w:lang w:val="en-US" w:eastAsia="vi-VN"/>
        </w:rPr>
      </w:pPr>
      <w:r w:rsidRPr="00067AD7">
        <w:rPr>
          <w:rStyle w:val="fontstyle21"/>
          <w:rFonts w:ascii="Times New Roman" w:hAnsi="Times New Roman"/>
          <w:sz w:val="20"/>
          <w:szCs w:val="20"/>
        </w:rPr>
        <w:t xml:space="preserve">- </w:t>
      </w:r>
      <w:r w:rsidRPr="00067AD7">
        <w:rPr>
          <w:rStyle w:val="fontstyle01"/>
          <w:rFonts w:ascii="Times New Roman" w:hAnsi="Times New Roman"/>
          <w:sz w:val="20"/>
          <w:szCs w:val="20"/>
        </w:rPr>
        <w:t>Tên doanh nghiệp, tổ chức:..........................</w:t>
      </w:r>
      <w:r w:rsidRPr="00067AD7">
        <w:rPr>
          <w:rStyle w:val="fontstyle21"/>
          <w:rFonts w:ascii="Times New Roman" w:hAnsi="Times New Roman"/>
          <w:sz w:val="20"/>
          <w:szCs w:val="20"/>
        </w:rPr>
        <w:t>.....................................................................</w:t>
      </w:r>
    </w:p>
    <w:p w:rsidR="00B5638D" w:rsidRPr="00067AD7" w:rsidRDefault="00B5638D" w:rsidP="007D27B6">
      <w:pPr>
        <w:pStyle w:val="Bodytext20"/>
        <w:shd w:val="clear" w:color="auto" w:fill="auto"/>
        <w:tabs>
          <w:tab w:val="left" w:pos="258"/>
          <w:tab w:val="left" w:leader="dot" w:pos="4692"/>
        </w:tabs>
        <w:spacing w:after="120"/>
        <w:ind w:firstLine="720"/>
        <w:jc w:val="both"/>
        <w:rPr>
          <w:rStyle w:val="Bodytext2"/>
          <w:color w:val="000000"/>
          <w:sz w:val="20"/>
          <w:szCs w:val="20"/>
          <w:vertAlign w:val="superscript"/>
          <w:lang w:val="en-US" w:eastAsia="vi-VN"/>
        </w:rPr>
      </w:pPr>
      <w:r w:rsidRPr="00067AD7">
        <w:rPr>
          <w:rStyle w:val="Bodytext2"/>
          <w:color w:val="000000"/>
          <w:sz w:val="20"/>
          <w:szCs w:val="20"/>
          <w:lang w:val="en-US" w:eastAsia="vi-VN"/>
        </w:rPr>
        <w:t xml:space="preserve">- Mã số </w:t>
      </w:r>
      <w:r w:rsidRPr="00067AD7">
        <w:rPr>
          <w:rStyle w:val="Bodytext2"/>
          <w:color w:val="000000"/>
          <w:sz w:val="20"/>
          <w:szCs w:val="20"/>
          <w:vertAlign w:val="superscript"/>
          <w:lang w:val="en-US" w:eastAsia="vi-VN"/>
        </w:rPr>
        <w:t>(5)</w:t>
      </w:r>
    </w:p>
    <w:p w:rsidR="00130E6C" w:rsidRPr="00067AD7" w:rsidRDefault="00B5638D" w:rsidP="007D27B6">
      <w:pPr>
        <w:pStyle w:val="Bodytext20"/>
        <w:shd w:val="clear" w:color="auto" w:fill="auto"/>
        <w:tabs>
          <w:tab w:val="left" w:pos="258"/>
          <w:tab w:val="left" w:leader="dot" w:pos="4692"/>
        </w:tabs>
        <w:spacing w:after="120"/>
        <w:ind w:firstLine="720"/>
        <w:jc w:val="both"/>
        <w:rPr>
          <w:sz w:val="20"/>
          <w:szCs w:val="20"/>
        </w:rPr>
      </w:pPr>
      <w:r w:rsidRPr="00067AD7">
        <w:rPr>
          <w:rStyle w:val="Bodytext2"/>
          <w:color w:val="000000"/>
          <w:sz w:val="20"/>
          <w:szCs w:val="20"/>
          <w:lang w:val="en-US" w:eastAsia="vi-VN"/>
        </w:rPr>
        <w:t xml:space="preserve">- </w:t>
      </w:r>
      <w:r w:rsidR="00130E6C" w:rsidRPr="00067AD7">
        <w:rPr>
          <w:rStyle w:val="Bodytext2"/>
          <w:color w:val="000000"/>
          <w:sz w:val="20"/>
          <w:szCs w:val="20"/>
          <w:lang w:eastAsia="vi-VN"/>
        </w:rPr>
        <w:t>Địa chỉ</w:t>
      </w:r>
      <w:r w:rsidRPr="00067AD7">
        <w:rPr>
          <w:rStyle w:val="Bodytext2"/>
          <w:color w:val="000000"/>
          <w:sz w:val="20"/>
          <w:szCs w:val="20"/>
          <w:vertAlign w:val="superscript"/>
          <w:lang w:eastAsia="vi-VN"/>
        </w:rPr>
        <w:t>(6</w:t>
      </w:r>
      <w:r w:rsidR="00130E6C" w:rsidRPr="00067AD7">
        <w:rPr>
          <w:rStyle w:val="Bodytext2"/>
          <w:color w:val="000000"/>
          <w:sz w:val="20"/>
          <w:szCs w:val="20"/>
          <w:vertAlign w:val="superscript"/>
          <w:lang w:eastAsia="vi-VN"/>
        </w:rPr>
        <w:t>)</w:t>
      </w:r>
      <w:r w:rsidR="00130E6C" w:rsidRPr="00067AD7">
        <w:rPr>
          <w:rStyle w:val="Bodytext2"/>
          <w:color w:val="000000"/>
          <w:sz w:val="20"/>
          <w:szCs w:val="20"/>
          <w:lang w:eastAsia="vi-VN"/>
        </w:rPr>
        <w:t xml:space="preserve">: </w:t>
      </w:r>
      <w:r w:rsidR="00130E6C" w:rsidRPr="00067AD7">
        <w:rPr>
          <w:rStyle w:val="Bodytext2"/>
          <w:color w:val="000000"/>
          <w:sz w:val="20"/>
          <w:szCs w:val="20"/>
          <w:lang w:eastAsia="vi-VN"/>
        </w:rPr>
        <w:tab/>
      </w:r>
    </w:p>
    <w:p w:rsidR="00130E6C" w:rsidRPr="00067AD7" w:rsidRDefault="00B5638D" w:rsidP="007D27B6">
      <w:pPr>
        <w:pStyle w:val="Bodytext20"/>
        <w:shd w:val="clear" w:color="auto" w:fill="auto"/>
        <w:tabs>
          <w:tab w:val="left" w:pos="258"/>
          <w:tab w:val="left" w:leader="dot" w:pos="4692"/>
        </w:tabs>
        <w:spacing w:after="120"/>
        <w:ind w:firstLine="720"/>
        <w:jc w:val="both"/>
        <w:rPr>
          <w:sz w:val="20"/>
          <w:szCs w:val="20"/>
        </w:rPr>
      </w:pPr>
      <w:r w:rsidRPr="00067AD7">
        <w:rPr>
          <w:rStyle w:val="Bodytext2"/>
          <w:color w:val="000000"/>
          <w:sz w:val="20"/>
          <w:szCs w:val="20"/>
          <w:lang w:val="en-US" w:eastAsia="vi-VN"/>
        </w:rPr>
        <w:t xml:space="preserve">- </w:t>
      </w:r>
      <w:r w:rsidR="00130E6C" w:rsidRPr="00067AD7">
        <w:rPr>
          <w:rStyle w:val="Bodytext2"/>
          <w:color w:val="000000"/>
          <w:sz w:val="20"/>
          <w:szCs w:val="20"/>
          <w:lang w:eastAsia="vi-VN"/>
        </w:rPr>
        <w:t>Loại hình doanh nghiệp, tổ chức làm việc</w:t>
      </w:r>
      <w:r w:rsidR="00130E6C" w:rsidRPr="00067AD7">
        <w:rPr>
          <w:rStyle w:val="Bodytext2"/>
          <w:color w:val="000000"/>
          <w:sz w:val="20"/>
          <w:szCs w:val="20"/>
          <w:vertAlign w:val="superscript"/>
          <w:lang w:eastAsia="vi-VN"/>
        </w:rPr>
        <w:t>(7)</w:t>
      </w:r>
      <w:r w:rsidR="00130E6C" w:rsidRPr="00067AD7">
        <w:rPr>
          <w:rStyle w:val="Bodytext2"/>
          <w:color w:val="000000"/>
          <w:sz w:val="20"/>
          <w:szCs w:val="20"/>
          <w:lang w:eastAsia="vi-VN"/>
        </w:rPr>
        <w:t xml:space="preserve">: </w:t>
      </w:r>
      <w:r w:rsidR="00130E6C" w:rsidRPr="00067AD7">
        <w:rPr>
          <w:rStyle w:val="Bodytext2"/>
          <w:color w:val="000000"/>
          <w:sz w:val="20"/>
          <w:szCs w:val="20"/>
          <w:lang w:eastAsia="vi-VN"/>
        </w:rPr>
        <w:tab/>
      </w:r>
    </w:p>
    <w:p w:rsidR="00130E6C" w:rsidRPr="00067AD7" w:rsidRDefault="00B5638D" w:rsidP="007D27B6">
      <w:pPr>
        <w:pStyle w:val="Bodytext20"/>
        <w:shd w:val="clear" w:color="auto" w:fill="auto"/>
        <w:tabs>
          <w:tab w:val="left" w:pos="344"/>
        </w:tabs>
        <w:spacing w:after="120"/>
        <w:ind w:firstLine="720"/>
        <w:jc w:val="both"/>
        <w:rPr>
          <w:sz w:val="20"/>
          <w:szCs w:val="20"/>
        </w:rPr>
      </w:pPr>
      <w:r w:rsidRPr="00067AD7">
        <w:rPr>
          <w:rStyle w:val="Bodytext2"/>
          <w:color w:val="000000"/>
          <w:sz w:val="20"/>
          <w:szCs w:val="20"/>
          <w:lang w:val="en-US" w:eastAsia="vi-VN"/>
        </w:rPr>
        <w:t xml:space="preserve">3. </w:t>
      </w:r>
      <w:r w:rsidR="00130E6C" w:rsidRPr="00067AD7">
        <w:rPr>
          <w:rStyle w:val="Bodytext2"/>
          <w:color w:val="000000"/>
          <w:sz w:val="20"/>
          <w:szCs w:val="20"/>
          <w:lang w:eastAsia="vi-VN"/>
        </w:rPr>
        <w:t>Vị trí công việc</w:t>
      </w:r>
      <w:r w:rsidR="00130E6C" w:rsidRPr="00067AD7">
        <w:rPr>
          <w:rStyle w:val="Bodytext2"/>
          <w:color w:val="000000"/>
          <w:sz w:val="20"/>
          <w:szCs w:val="20"/>
          <w:vertAlign w:val="superscript"/>
          <w:lang w:eastAsia="vi-VN"/>
        </w:rPr>
        <w:t>(8)</w:t>
      </w:r>
      <w:r w:rsidR="00130E6C" w:rsidRPr="00067AD7">
        <w:rPr>
          <w:rStyle w:val="Bodytext2"/>
          <w:color w:val="000000"/>
          <w:sz w:val="20"/>
          <w:szCs w:val="20"/>
          <w:lang w:eastAsia="vi-VN"/>
        </w:rPr>
        <w:t>:</w:t>
      </w:r>
    </w:p>
    <w:p w:rsidR="00130E6C" w:rsidRPr="00067AD7" w:rsidRDefault="00B5638D" w:rsidP="007D27B6">
      <w:pPr>
        <w:pStyle w:val="Bodytext20"/>
        <w:shd w:val="clear" w:color="auto" w:fill="auto"/>
        <w:tabs>
          <w:tab w:val="left" w:pos="363"/>
          <w:tab w:val="left" w:pos="2347"/>
        </w:tabs>
        <w:spacing w:after="120"/>
        <w:ind w:firstLine="720"/>
        <w:jc w:val="both"/>
        <w:rPr>
          <w:sz w:val="20"/>
          <w:szCs w:val="20"/>
          <w:lang w:val="en-US"/>
        </w:rPr>
      </w:pP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00130E6C" w:rsidRPr="00067AD7">
        <w:rPr>
          <w:rStyle w:val="Bodytext2"/>
          <w:color w:val="000000"/>
          <w:sz w:val="20"/>
          <w:szCs w:val="20"/>
          <w:lang w:eastAsia="vi-VN"/>
        </w:rPr>
        <w:t>Nhà quản lý</w:t>
      </w:r>
      <w:r w:rsidR="00130E6C" w:rsidRPr="00067AD7">
        <w:rPr>
          <w:rStyle w:val="Bodytext2"/>
          <w:color w:val="000000"/>
          <w:sz w:val="20"/>
          <w:szCs w:val="20"/>
          <w:lang w:eastAsia="vi-VN"/>
        </w:rPr>
        <w:tab/>
        <w:t>□</w:t>
      </w:r>
      <w:r w:rsidRPr="00067AD7">
        <w:rPr>
          <w:rStyle w:val="Bodytext2"/>
          <w:color w:val="000000"/>
          <w:sz w:val="20"/>
          <w:szCs w:val="20"/>
          <w:lang w:val="en-US" w:eastAsia="vi-VN"/>
        </w:rPr>
        <w:t xml:space="preserve"> </w:t>
      </w:r>
      <w:r w:rsidR="00130E6C" w:rsidRPr="00067AD7">
        <w:rPr>
          <w:rStyle w:val="Bodytext2"/>
          <w:color w:val="000000"/>
          <w:sz w:val="20"/>
          <w:szCs w:val="20"/>
          <w:lang w:eastAsia="vi-VN"/>
        </w:rPr>
        <w:t>Giám đốc điều hành</w:t>
      </w: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Chuyên gia </w:t>
      </w:r>
      <w:r w:rsidRPr="00067AD7">
        <w:rPr>
          <w:rStyle w:val="Bodytext2"/>
          <w:color w:val="000000"/>
          <w:sz w:val="20"/>
          <w:szCs w:val="20"/>
          <w:lang w:val="en-US" w:eastAsia="vi-VN"/>
        </w:rPr>
        <w:tab/>
      </w:r>
      <w:r w:rsidRPr="00067AD7">
        <w:rPr>
          <w:rStyle w:val="Bodytext2"/>
          <w:color w:val="000000"/>
          <w:sz w:val="20"/>
          <w:szCs w:val="20"/>
          <w:lang w:eastAsia="vi-VN"/>
        </w:rPr>
        <w:t>□</w:t>
      </w:r>
      <w:r w:rsidRPr="00067AD7">
        <w:rPr>
          <w:rStyle w:val="Bodytext2"/>
          <w:color w:val="000000"/>
          <w:sz w:val="20"/>
          <w:szCs w:val="20"/>
          <w:lang w:val="en-US" w:eastAsia="vi-VN"/>
        </w:rPr>
        <w:t xml:space="preserve"> Lao động kỹ thuật</w:t>
      </w:r>
    </w:p>
    <w:p w:rsidR="00130E6C" w:rsidRPr="00067AD7" w:rsidRDefault="00B5638D" w:rsidP="007D27B6">
      <w:pPr>
        <w:pStyle w:val="Bodytext20"/>
        <w:shd w:val="clear" w:color="auto" w:fill="auto"/>
        <w:tabs>
          <w:tab w:val="left" w:pos="344"/>
        </w:tabs>
        <w:spacing w:after="120"/>
        <w:ind w:firstLine="720"/>
        <w:jc w:val="both"/>
        <w:rPr>
          <w:rStyle w:val="Bodytext2"/>
          <w:color w:val="000000"/>
          <w:sz w:val="20"/>
          <w:szCs w:val="20"/>
          <w:lang w:eastAsia="vi-VN"/>
        </w:rPr>
      </w:pPr>
      <w:r w:rsidRPr="00067AD7">
        <w:rPr>
          <w:rStyle w:val="Bodytext2"/>
          <w:color w:val="000000"/>
          <w:sz w:val="20"/>
          <w:szCs w:val="20"/>
          <w:lang w:val="en-US" w:eastAsia="vi-VN"/>
        </w:rPr>
        <w:t xml:space="preserve">4. </w:t>
      </w:r>
      <w:r w:rsidR="00130E6C" w:rsidRPr="00067AD7">
        <w:rPr>
          <w:rStyle w:val="Bodytext2"/>
          <w:color w:val="000000"/>
          <w:sz w:val="20"/>
          <w:szCs w:val="20"/>
          <w:lang w:eastAsia="vi-VN"/>
        </w:rPr>
        <w:t>Nghề công việc</w:t>
      </w:r>
      <w:r w:rsidR="00130E6C" w:rsidRPr="00067AD7">
        <w:rPr>
          <w:rStyle w:val="Bodytext2"/>
          <w:color w:val="000000"/>
          <w:sz w:val="20"/>
          <w:szCs w:val="20"/>
          <w:vertAlign w:val="superscript"/>
          <w:lang w:eastAsia="vi-VN"/>
        </w:rPr>
        <w:t>(9)</w:t>
      </w:r>
      <w:r w:rsidR="00130E6C" w:rsidRPr="00067AD7">
        <w:rPr>
          <w:rStyle w:val="Bodytext2"/>
          <w:color w:val="000000"/>
          <w:sz w:val="20"/>
          <w:szCs w:val="20"/>
          <w:lang w:eastAsia="vi-VN"/>
        </w:rPr>
        <w:t>:</w:t>
      </w:r>
    </w:p>
    <w:tbl>
      <w:tblPr>
        <w:tblW w:w="0" w:type="auto"/>
        <w:tblInd w:w="108" w:type="dxa"/>
        <w:tblLook w:val="04A0" w:firstRow="1" w:lastRow="0" w:firstColumn="1" w:lastColumn="0" w:noHBand="0" w:noVBand="1"/>
      </w:tblPr>
      <w:tblGrid>
        <w:gridCol w:w="4513"/>
        <w:gridCol w:w="4621"/>
      </w:tblGrid>
      <w:tr w:rsidR="00B5638D" w:rsidRPr="00067AD7" w:rsidTr="008633EE">
        <w:tc>
          <w:tcPr>
            <w:tcW w:w="4513" w:type="dxa"/>
            <w:shd w:val="clear" w:color="auto" w:fill="auto"/>
          </w:tcPr>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chuyên môn, kỹ thuật viên khoa học và kỹ thuật</w:t>
            </w:r>
          </w:p>
          <w:p w:rsidR="00B5638D"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chuyên môn, kỹ thuật viên về sức khỏe</w:t>
            </w:r>
          </w:p>
          <w:p w:rsidR="00B5638D"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chuyên môn, giáo viên giảng dạy</w:t>
            </w:r>
          </w:p>
          <w:p w:rsidR="00B5638D" w:rsidRPr="00067AD7" w:rsidRDefault="00B5638D" w:rsidP="008633EE">
            <w:pPr>
              <w:pStyle w:val="Bodytext20"/>
              <w:shd w:val="clear" w:color="auto" w:fill="auto"/>
              <w:tabs>
                <w:tab w:val="left" w:pos="37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chuyên môn, nhân viên về kinh doanh và quản lý</w:t>
            </w:r>
          </w:p>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chuyên môn, kỹ thuật trong lĩnh vực công nghệ thông tin và truyền thông</w:t>
            </w:r>
          </w:p>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chuyên môn, nhân viên về pháp luật, văn hóa, xã hội</w:t>
            </w:r>
          </w:p>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Lao động trong khai khoáng, xây dựng, công nghiệp chế biến, chế tạo và giao thông vận tải</w:t>
            </w:r>
          </w:p>
        </w:tc>
        <w:tc>
          <w:tcPr>
            <w:tcW w:w="4621" w:type="dxa"/>
            <w:shd w:val="clear" w:color="auto" w:fill="auto"/>
          </w:tcPr>
          <w:p w:rsidR="00B5638D" w:rsidRPr="00067AD7" w:rsidRDefault="00B5638D" w:rsidP="008633EE">
            <w:pPr>
              <w:pStyle w:val="Bodytext20"/>
              <w:shd w:val="clear" w:color="auto" w:fill="auto"/>
              <w:tabs>
                <w:tab w:val="left" w:pos="378"/>
              </w:tabs>
              <w:spacing w:after="120"/>
              <w:jc w:val="both"/>
              <w:rPr>
                <w:sz w:val="20"/>
                <w:szCs w:val="20"/>
              </w:rPr>
            </w:pP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Nhân viên tổng hợp, văn phòng và các công việc bàn giấy</w:t>
            </w:r>
          </w:p>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Lao động kỹ thuật trong nông nghiệp, lâm nghiệp và thủy sản</w:t>
            </w:r>
          </w:p>
          <w:p w:rsidR="00B5638D" w:rsidRPr="00067AD7" w:rsidRDefault="00B5638D" w:rsidP="008633EE">
            <w:pPr>
              <w:pStyle w:val="Bodytext20"/>
              <w:shd w:val="clear" w:color="auto" w:fill="auto"/>
              <w:tabs>
                <w:tab w:val="left" w:pos="378"/>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Lao động kỹ thuật trong xây dựng, luyện kim, cơ khí</w:t>
            </w:r>
          </w:p>
          <w:p w:rsidR="00B5638D" w:rsidRPr="00067AD7" w:rsidRDefault="00B5638D" w:rsidP="008633EE">
            <w:pPr>
              <w:pStyle w:val="Bodytext20"/>
              <w:shd w:val="clear" w:color="auto" w:fill="auto"/>
              <w:tabs>
                <w:tab w:val="left" w:pos="378"/>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Thợ điện, điện tử, chế biến thực phẩm, gỗ, may mặc, đồ thủ công</w:t>
            </w:r>
          </w:p>
          <w:p w:rsidR="00B5638D"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Thợ lắp ráp, vận hành máy móc và thiết bị</w:t>
            </w:r>
          </w:p>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Lao động trong khai khoáng, xây dựng, công nghiệp chế biến, chế tạo và giao thông vận tải</w:t>
            </w:r>
          </w:p>
          <w:p w:rsidR="00B5638D" w:rsidRPr="00067AD7" w:rsidRDefault="00B5638D" w:rsidP="008633EE">
            <w:pPr>
              <w:pStyle w:val="Bodytext20"/>
              <w:shd w:val="clear" w:color="auto" w:fill="auto"/>
              <w:tabs>
                <w:tab w:val="left" w:pos="378"/>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Khác</w:t>
            </w:r>
          </w:p>
        </w:tc>
      </w:tr>
    </w:tbl>
    <w:p w:rsidR="00130E6C" w:rsidRPr="00067AD7" w:rsidRDefault="00B5638D" w:rsidP="007D27B6">
      <w:pPr>
        <w:pStyle w:val="Bodytext20"/>
        <w:shd w:val="clear" w:color="auto" w:fill="auto"/>
        <w:tabs>
          <w:tab w:val="left" w:pos="368"/>
        </w:tabs>
        <w:spacing w:after="120"/>
        <w:ind w:firstLine="720"/>
        <w:jc w:val="both"/>
        <w:rPr>
          <w:sz w:val="20"/>
          <w:szCs w:val="20"/>
        </w:rPr>
      </w:pPr>
      <w:r w:rsidRPr="00067AD7">
        <w:rPr>
          <w:rStyle w:val="Bodytext2"/>
          <w:color w:val="000000"/>
          <w:sz w:val="20"/>
          <w:szCs w:val="20"/>
          <w:lang w:val="en-US" w:eastAsia="vi-VN"/>
        </w:rPr>
        <w:t xml:space="preserve">5. </w:t>
      </w:r>
      <w:r w:rsidR="00130E6C" w:rsidRPr="00067AD7">
        <w:rPr>
          <w:rStyle w:val="Bodytext2"/>
          <w:color w:val="000000"/>
          <w:sz w:val="20"/>
          <w:szCs w:val="20"/>
          <w:lang w:eastAsia="vi-VN"/>
        </w:rPr>
        <w:t>Hình thức làm việc</w:t>
      </w:r>
      <w:r w:rsidR="00130E6C" w:rsidRPr="00067AD7">
        <w:rPr>
          <w:rStyle w:val="Bodytext2"/>
          <w:color w:val="000000"/>
          <w:sz w:val="20"/>
          <w:szCs w:val="20"/>
          <w:vertAlign w:val="superscript"/>
          <w:lang w:eastAsia="vi-VN"/>
        </w:rPr>
        <w:t>(10)</w:t>
      </w:r>
      <w:r w:rsidR="00130E6C" w:rsidRPr="00067AD7">
        <w:rPr>
          <w:rStyle w:val="Bodytext2"/>
          <w:color w:val="000000"/>
          <w:sz w:val="20"/>
          <w:szCs w:val="20"/>
          <w:lang w:eastAsia="vi-VN"/>
        </w:rPr>
        <w:t>:</w:t>
      </w:r>
    </w:p>
    <w:tbl>
      <w:tblPr>
        <w:tblW w:w="0" w:type="auto"/>
        <w:tblLook w:val="04A0" w:firstRow="1" w:lastRow="0" w:firstColumn="1" w:lastColumn="0" w:noHBand="0" w:noVBand="1"/>
      </w:tblPr>
      <w:tblGrid>
        <w:gridCol w:w="4621"/>
        <w:gridCol w:w="4621"/>
      </w:tblGrid>
      <w:tr w:rsidR="00B5638D" w:rsidRPr="00067AD7" w:rsidTr="008633EE">
        <w:tc>
          <w:tcPr>
            <w:tcW w:w="4621" w:type="dxa"/>
            <w:shd w:val="clear" w:color="auto" w:fill="auto"/>
          </w:tcPr>
          <w:p w:rsidR="00B5638D"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Thực hiện hợp đồng lao động</w:t>
            </w:r>
          </w:p>
          <w:p w:rsidR="00B5638D"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Di chuyển trong nội bộ doanh nghiệp</w:t>
            </w:r>
          </w:p>
          <w:p w:rsidR="00B5638D" w:rsidRPr="00067AD7" w:rsidRDefault="00B5638D" w:rsidP="008633EE">
            <w:pPr>
              <w:pStyle w:val="Bodytext20"/>
              <w:shd w:val="clear" w:color="auto" w:fill="auto"/>
              <w:tabs>
                <w:tab w:val="left" w:pos="363"/>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Thực hiện các loại hợp đồng hoặc thỏa thuận</w:t>
            </w:r>
          </w:p>
          <w:p w:rsidR="00B5638D" w:rsidRPr="00067AD7" w:rsidRDefault="00B5638D" w:rsidP="008633EE">
            <w:pPr>
              <w:pStyle w:val="Bodytext20"/>
              <w:shd w:val="clear" w:color="auto" w:fill="auto"/>
              <w:tabs>
                <w:tab w:val="left" w:pos="382"/>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Làm việc cho tổ chức phi chính phủ nước ngoài, tổ chức quốc tế tại Việt Nam</w:t>
            </w:r>
          </w:p>
          <w:p w:rsidR="00B5638D" w:rsidRPr="00067AD7" w:rsidRDefault="00B5638D" w:rsidP="008633EE">
            <w:pPr>
              <w:pStyle w:val="Bodytext20"/>
              <w:shd w:val="clear" w:color="auto" w:fill="auto"/>
              <w:tabs>
                <w:tab w:val="left" w:pos="363"/>
              </w:tabs>
              <w:spacing w:after="120"/>
              <w:jc w:val="both"/>
              <w:rPr>
                <w:rStyle w:val="Bodytext2"/>
                <w:sz w:val="20"/>
                <w:szCs w:val="20"/>
              </w:rPr>
            </w:pPr>
          </w:p>
        </w:tc>
        <w:tc>
          <w:tcPr>
            <w:tcW w:w="4621" w:type="dxa"/>
            <w:shd w:val="clear" w:color="auto" w:fill="auto"/>
          </w:tcPr>
          <w:p w:rsidR="00B5638D" w:rsidRPr="00067AD7" w:rsidRDefault="00B5638D" w:rsidP="008633EE">
            <w:pPr>
              <w:pStyle w:val="Bodytext20"/>
              <w:shd w:val="clear" w:color="auto" w:fill="auto"/>
              <w:tabs>
                <w:tab w:val="left" w:pos="378"/>
              </w:tabs>
              <w:spacing w:after="120"/>
              <w:jc w:val="both"/>
              <w:rPr>
                <w:sz w:val="20"/>
                <w:szCs w:val="20"/>
              </w:rPr>
            </w:pPr>
            <w:r w:rsidRPr="00067AD7">
              <w:rPr>
                <w:rStyle w:val="Bodytext2"/>
                <w:color w:val="000000"/>
                <w:sz w:val="20"/>
                <w:szCs w:val="20"/>
                <w:lang w:val="en-US" w:eastAsia="vi-VN"/>
              </w:rPr>
              <w:t xml:space="preserve"> </w:t>
            </w: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Nhà quản lý, giám đốc điều hành, chuyên gia, lao động kỹ thuật</w:t>
            </w:r>
          </w:p>
          <w:p w:rsidR="00B5638D" w:rsidRPr="00067AD7" w:rsidRDefault="00B5638D" w:rsidP="008633EE">
            <w:pPr>
              <w:pStyle w:val="Bodytext20"/>
              <w:shd w:val="clear" w:color="auto" w:fill="auto"/>
              <w:tabs>
                <w:tab w:val="left" w:pos="387"/>
              </w:tabs>
              <w:spacing w:after="120"/>
              <w:jc w:val="both"/>
              <w:rPr>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Tham gia thực hiện các gói thầu, dự án tại Việt Nam</w:t>
            </w:r>
          </w:p>
          <w:p w:rsidR="00B5638D" w:rsidRPr="00067AD7" w:rsidRDefault="00B5638D" w:rsidP="008633EE">
            <w:pPr>
              <w:pStyle w:val="Bodytext20"/>
              <w:shd w:val="clear" w:color="auto" w:fill="auto"/>
              <w:tabs>
                <w:tab w:val="left" w:pos="363"/>
              </w:tabs>
              <w:spacing w:after="120"/>
              <w:jc w:val="both"/>
              <w:rPr>
                <w:rStyle w:val="Bodytext2"/>
                <w:sz w:val="20"/>
                <w:szCs w:val="20"/>
              </w:rPr>
            </w:pPr>
            <w:r w:rsidRPr="00067AD7">
              <w:rPr>
                <w:rStyle w:val="Bodytext2"/>
                <w:color w:val="000000"/>
                <w:sz w:val="20"/>
                <w:szCs w:val="20"/>
                <w:lang w:eastAsia="vi-VN"/>
              </w:rPr>
              <w:t>□</w:t>
            </w:r>
            <w:r w:rsidRPr="00067AD7">
              <w:rPr>
                <w:rStyle w:val="Bodytext2"/>
                <w:color w:val="000000"/>
                <w:sz w:val="20"/>
                <w:szCs w:val="20"/>
                <w:lang w:val="en-US" w:eastAsia="vi-VN"/>
              </w:rPr>
              <w:t xml:space="preserve"> </w:t>
            </w:r>
            <w:r w:rsidRPr="00067AD7">
              <w:rPr>
                <w:rStyle w:val="Bodytext2"/>
                <w:color w:val="000000"/>
                <w:sz w:val="20"/>
                <w:szCs w:val="20"/>
                <w:lang w:eastAsia="vi-VN"/>
              </w:rPr>
              <w:t>Khác</w:t>
            </w:r>
          </w:p>
        </w:tc>
      </w:tr>
    </w:tbl>
    <w:p w:rsidR="00130E6C" w:rsidRPr="00067AD7" w:rsidRDefault="00B5638D" w:rsidP="007D27B6">
      <w:pPr>
        <w:pStyle w:val="Bodytext20"/>
        <w:shd w:val="clear" w:color="auto" w:fill="auto"/>
        <w:tabs>
          <w:tab w:val="left" w:pos="714"/>
          <w:tab w:val="left" w:leader="dot" w:pos="3087"/>
          <w:tab w:val="right" w:leader="dot" w:pos="3630"/>
          <w:tab w:val="left" w:leader="dot" w:pos="4004"/>
          <w:tab w:val="left" w:leader="dot" w:pos="4834"/>
          <w:tab w:val="right" w:leader="dot" w:pos="5372"/>
          <w:tab w:val="left" w:leader="dot" w:pos="5857"/>
        </w:tabs>
        <w:spacing w:after="120"/>
        <w:ind w:firstLine="720"/>
        <w:jc w:val="both"/>
        <w:rPr>
          <w:sz w:val="20"/>
          <w:szCs w:val="20"/>
        </w:rPr>
      </w:pPr>
      <w:r w:rsidRPr="00067AD7">
        <w:rPr>
          <w:rStyle w:val="Bodytext2"/>
          <w:color w:val="000000"/>
          <w:sz w:val="20"/>
          <w:szCs w:val="20"/>
          <w:lang w:val="en-US" w:eastAsia="vi-VN"/>
        </w:rPr>
        <w:t xml:space="preserve">6. </w:t>
      </w:r>
      <w:r w:rsidR="00130E6C" w:rsidRPr="00067AD7">
        <w:rPr>
          <w:rStyle w:val="Bodytext2"/>
          <w:color w:val="000000"/>
          <w:sz w:val="20"/>
          <w:szCs w:val="20"/>
          <w:lang w:eastAsia="vi-VN"/>
        </w:rPr>
        <w:t>Thời hạn làm việc: Từ</w:t>
      </w:r>
      <w:r w:rsidR="00130E6C" w:rsidRPr="00067AD7">
        <w:rPr>
          <w:rStyle w:val="Bodytext2"/>
          <w:color w:val="000000"/>
          <w:sz w:val="20"/>
          <w:szCs w:val="20"/>
          <w:lang w:eastAsia="vi-VN"/>
        </w:rPr>
        <w:tab/>
        <w:t>/</w:t>
      </w:r>
      <w:r w:rsidR="00130E6C" w:rsidRPr="00067AD7">
        <w:rPr>
          <w:rStyle w:val="Bodytext2"/>
          <w:color w:val="000000"/>
          <w:sz w:val="20"/>
          <w:szCs w:val="20"/>
          <w:lang w:eastAsia="vi-VN"/>
        </w:rPr>
        <w:tab/>
        <w:t>/</w:t>
      </w:r>
      <w:r w:rsidR="00130E6C" w:rsidRPr="00067AD7">
        <w:rPr>
          <w:rStyle w:val="Bodytext2"/>
          <w:color w:val="000000"/>
          <w:sz w:val="20"/>
          <w:szCs w:val="20"/>
          <w:lang w:eastAsia="vi-VN"/>
        </w:rPr>
        <w:tab/>
        <w:t>đến</w:t>
      </w:r>
      <w:r w:rsidR="00130E6C" w:rsidRPr="00067AD7">
        <w:rPr>
          <w:rStyle w:val="Bodytext2"/>
          <w:color w:val="000000"/>
          <w:sz w:val="20"/>
          <w:szCs w:val="20"/>
          <w:lang w:eastAsia="vi-VN"/>
        </w:rPr>
        <w:tab/>
        <w:t>/</w:t>
      </w:r>
      <w:r w:rsidR="00130E6C" w:rsidRPr="00067AD7">
        <w:rPr>
          <w:rStyle w:val="Bodytext2"/>
          <w:color w:val="000000"/>
          <w:sz w:val="20"/>
          <w:szCs w:val="20"/>
          <w:lang w:eastAsia="vi-VN"/>
        </w:rPr>
        <w:tab/>
        <w:t>/</w:t>
      </w:r>
      <w:r w:rsidR="00130E6C" w:rsidRPr="00067AD7">
        <w:rPr>
          <w:rStyle w:val="Bodytext2"/>
          <w:color w:val="000000"/>
          <w:sz w:val="20"/>
          <w:szCs w:val="20"/>
          <w:lang w:eastAsia="vi-VN"/>
        </w:rPr>
        <w:tab/>
      </w:r>
    </w:p>
    <w:p w:rsidR="00B5638D" w:rsidRPr="00067AD7" w:rsidRDefault="00B5638D" w:rsidP="00642556">
      <w:pPr>
        <w:pStyle w:val="Bodytext20"/>
        <w:shd w:val="clear" w:color="auto" w:fill="auto"/>
        <w:tabs>
          <w:tab w:val="left" w:leader="dot" w:pos="8118"/>
        </w:tabs>
        <w:spacing w:after="0"/>
        <w:jc w:val="center"/>
        <w:rPr>
          <w:rStyle w:val="Bodytext2"/>
          <w:color w:val="000000"/>
          <w:sz w:val="20"/>
          <w:szCs w:val="20"/>
          <w:lang w:eastAsia="vi-VN"/>
        </w:rPr>
      </w:pPr>
    </w:p>
    <w:p w:rsidR="00130E6C" w:rsidRPr="00067AD7" w:rsidRDefault="00642556" w:rsidP="00642556">
      <w:pPr>
        <w:pStyle w:val="Bodytext20"/>
        <w:shd w:val="clear" w:color="auto" w:fill="auto"/>
        <w:tabs>
          <w:tab w:val="left" w:leader="dot" w:pos="8118"/>
        </w:tabs>
        <w:spacing w:after="0"/>
        <w:jc w:val="center"/>
        <w:rPr>
          <w:sz w:val="20"/>
          <w:szCs w:val="20"/>
          <w:lang w:val="en-US"/>
        </w:rPr>
      </w:pPr>
      <w:r w:rsidRPr="00067AD7">
        <w:rPr>
          <w:rStyle w:val="Bodytext2"/>
          <w:color w:val="000000"/>
          <w:sz w:val="20"/>
          <w:szCs w:val="20"/>
          <w:lang w:eastAsia="vi-VN"/>
        </w:rPr>
        <w:t>Ngày.... tháng... .năm......</w:t>
      </w:r>
      <w:r w:rsidRPr="00067AD7">
        <w:rPr>
          <w:rStyle w:val="Bodytext2"/>
          <w:color w:val="000000"/>
          <w:sz w:val="20"/>
          <w:szCs w:val="20"/>
          <w:lang w:val="en-US" w:eastAsia="vi-VN"/>
        </w:rPr>
        <w:t>.</w:t>
      </w:r>
    </w:p>
    <w:p w:rsidR="00130E6C" w:rsidRPr="00067AD7" w:rsidRDefault="00130E6C" w:rsidP="00642556">
      <w:pPr>
        <w:pStyle w:val="Bodytext20"/>
        <w:shd w:val="clear" w:color="auto" w:fill="auto"/>
        <w:spacing w:after="0"/>
        <w:jc w:val="center"/>
        <w:rPr>
          <w:b/>
          <w:sz w:val="20"/>
          <w:szCs w:val="20"/>
        </w:rPr>
      </w:pPr>
      <w:r w:rsidRPr="00067AD7">
        <w:rPr>
          <w:rStyle w:val="Bodytext2"/>
          <w:b/>
          <w:color w:val="000000"/>
          <w:sz w:val="20"/>
          <w:szCs w:val="20"/>
          <w:lang w:eastAsia="vi-VN"/>
        </w:rPr>
        <w:t>Doanh nghiệp/Tổ chức</w:t>
      </w:r>
      <w:r w:rsidRPr="00067AD7">
        <w:rPr>
          <w:rStyle w:val="Bodytext2"/>
          <w:b/>
          <w:bCs/>
          <w:color w:val="000000"/>
          <w:sz w:val="20"/>
          <w:szCs w:val="20"/>
          <w:lang w:eastAsia="vi-VN"/>
        </w:rPr>
        <w:t xml:space="preserve">/cá nhân </w:t>
      </w:r>
      <w:r w:rsidRPr="00067AD7">
        <w:rPr>
          <w:rStyle w:val="Bodytext2"/>
          <w:b/>
          <w:color w:val="000000"/>
          <w:sz w:val="20"/>
          <w:szCs w:val="20"/>
          <w:lang w:eastAsia="vi-VN"/>
        </w:rPr>
        <w:t>cung cấp thông tin</w:t>
      </w:r>
    </w:p>
    <w:p w:rsidR="00642556" w:rsidRPr="00067AD7" w:rsidRDefault="00642556" w:rsidP="00642556">
      <w:pPr>
        <w:pStyle w:val="Bodytext40"/>
        <w:shd w:val="clear" w:color="auto" w:fill="auto"/>
        <w:spacing w:after="0"/>
        <w:ind w:left="0"/>
        <w:jc w:val="center"/>
        <w:rPr>
          <w:rStyle w:val="Bodytext4"/>
          <w:b/>
          <w:bCs/>
          <w:color w:val="000000"/>
          <w:sz w:val="20"/>
          <w:szCs w:val="20"/>
          <w:u w:val="single"/>
          <w:lang w:eastAsia="vi-VN"/>
        </w:rPr>
      </w:pPr>
    </w:p>
    <w:p w:rsidR="00130E6C" w:rsidRPr="00067AD7" w:rsidRDefault="00130E6C" w:rsidP="007D27B6">
      <w:pPr>
        <w:pStyle w:val="Bodytext40"/>
        <w:shd w:val="clear" w:color="auto" w:fill="auto"/>
        <w:spacing w:after="120"/>
        <w:ind w:left="0" w:firstLine="720"/>
        <w:jc w:val="both"/>
        <w:rPr>
          <w:sz w:val="20"/>
          <w:szCs w:val="20"/>
        </w:rPr>
      </w:pPr>
      <w:r w:rsidRPr="00067AD7">
        <w:rPr>
          <w:rStyle w:val="Bodytext4"/>
          <w:b/>
          <w:bCs/>
          <w:color w:val="000000"/>
          <w:sz w:val="20"/>
          <w:szCs w:val="20"/>
          <w:u w:val="single"/>
          <w:lang w:eastAsia="vi-VN"/>
        </w:rPr>
        <w:t>Ghi chú</w:t>
      </w:r>
      <w:r w:rsidRPr="00067AD7">
        <w:rPr>
          <w:rStyle w:val="Bodytext4"/>
          <w:color w:val="000000"/>
          <w:sz w:val="20"/>
          <w:szCs w:val="20"/>
          <w:lang w:eastAsia="vi-VN"/>
        </w:rPr>
        <w:t>:</w:t>
      </w:r>
    </w:p>
    <w:p w:rsidR="00130E6C" w:rsidRPr="00067AD7" w:rsidRDefault="00B5638D" w:rsidP="007D27B6">
      <w:pPr>
        <w:pStyle w:val="Bodytext20"/>
        <w:shd w:val="clear" w:color="auto" w:fill="auto"/>
        <w:tabs>
          <w:tab w:val="left" w:pos="633"/>
        </w:tabs>
        <w:spacing w:after="120"/>
        <w:ind w:firstLine="720"/>
        <w:jc w:val="both"/>
        <w:rPr>
          <w:sz w:val="20"/>
          <w:szCs w:val="20"/>
        </w:rPr>
      </w:pPr>
      <w:r w:rsidRPr="00067AD7">
        <w:rPr>
          <w:rStyle w:val="Bodytext2"/>
          <w:color w:val="000000"/>
          <w:sz w:val="20"/>
          <w:szCs w:val="20"/>
          <w:vertAlign w:val="superscript"/>
          <w:lang w:val="en-US" w:eastAsia="vi-VN"/>
        </w:rPr>
        <w:t xml:space="preserve">- </w:t>
      </w:r>
      <w:r w:rsidRPr="00067AD7">
        <w:rPr>
          <w:rStyle w:val="Bodytext2"/>
          <w:color w:val="000000"/>
          <w:sz w:val="20"/>
          <w:szCs w:val="20"/>
          <w:vertAlign w:val="superscript"/>
          <w:lang w:eastAsia="vi-VN"/>
        </w:rPr>
        <w:t>(1</w:t>
      </w:r>
      <w:r w:rsidRPr="00067AD7">
        <w:rPr>
          <w:rStyle w:val="Bodytext2"/>
          <w:color w:val="000000"/>
          <w:sz w:val="20"/>
          <w:szCs w:val="20"/>
          <w:vertAlign w:val="superscript"/>
          <w:lang w:val="en-US" w:eastAsia="vi-VN"/>
        </w:rPr>
        <w:t>)</w:t>
      </w:r>
      <w:r w:rsidR="00130E6C" w:rsidRPr="00067AD7">
        <w:rPr>
          <w:rStyle w:val="Bodytext2"/>
          <w:color w:val="000000"/>
          <w:sz w:val="20"/>
          <w:szCs w:val="20"/>
          <w:lang w:eastAsia="vi-VN"/>
        </w:rPr>
        <w:t xml:space="preserve"> </w:t>
      </w:r>
      <w:r w:rsidR="00130E6C" w:rsidRPr="00067AD7">
        <w:rPr>
          <w:rStyle w:val="Bodytext2"/>
          <w:i/>
          <w:iCs/>
          <w:color w:val="000000"/>
          <w:sz w:val="20"/>
          <w:szCs w:val="20"/>
          <w:lang w:eastAsia="vi-VN"/>
        </w:rPr>
        <w:t>Viết in hoa và đầy đủ như trên hộ chiếu;</w:t>
      </w:r>
      <w:r w:rsidRPr="00067AD7">
        <w:rPr>
          <w:rStyle w:val="Bodytext2"/>
          <w:i/>
          <w:iCs/>
          <w:color w:val="000000"/>
          <w:sz w:val="20"/>
          <w:szCs w:val="20"/>
          <w:vertAlign w:val="superscript"/>
          <w:lang w:eastAsia="vi-VN"/>
        </w:rPr>
        <w:t>(3</w:t>
      </w:r>
      <w:r w:rsidRPr="00067AD7">
        <w:rPr>
          <w:rStyle w:val="Bodytext2"/>
          <w:i/>
          <w:iCs/>
          <w:color w:val="000000"/>
          <w:sz w:val="20"/>
          <w:szCs w:val="20"/>
          <w:vertAlign w:val="superscript"/>
          <w:lang w:val="en-US" w:eastAsia="vi-VN"/>
        </w:rPr>
        <w:t>)</w:t>
      </w:r>
      <w:r w:rsidR="00130E6C" w:rsidRPr="00067AD7">
        <w:rPr>
          <w:rStyle w:val="Bodytext2"/>
          <w:i/>
          <w:iCs/>
          <w:color w:val="000000"/>
          <w:sz w:val="20"/>
          <w:szCs w:val="20"/>
          <w:lang w:eastAsia="vi-VN"/>
        </w:rPr>
        <w:t xml:space="preserve"> Ghi đầy đủ cả phần chữ và phần số;</w:t>
      </w:r>
    </w:p>
    <w:p w:rsidR="00130E6C" w:rsidRPr="00067AD7" w:rsidRDefault="00B5638D" w:rsidP="007D27B6">
      <w:pPr>
        <w:pStyle w:val="Bodytext20"/>
        <w:shd w:val="clear" w:color="auto" w:fill="auto"/>
        <w:tabs>
          <w:tab w:val="left" w:pos="642"/>
        </w:tabs>
        <w:spacing w:after="120"/>
        <w:ind w:firstLine="720"/>
        <w:jc w:val="both"/>
        <w:rPr>
          <w:sz w:val="20"/>
          <w:szCs w:val="20"/>
        </w:rPr>
      </w:pPr>
      <w:r w:rsidRPr="00067AD7">
        <w:rPr>
          <w:rStyle w:val="Bodytext2"/>
          <w:color w:val="000000"/>
          <w:sz w:val="20"/>
          <w:szCs w:val="20"/>
          <w:vertAlign w:val="superscript"/>
          <w:lang w:val="en-US" w:eastAsia="vi-VN"/>
        </w:rPr>
        <w:t xml:space="preserve">- </w:t>
      </w:r>
      <w:r w:rsidR="00130E6C" w:rsidRPr="00067AD7">
        <w:rPr>
          <w:rStyle w:val="Bodytext2"/>
          <w:color w:val="000000"/>
          <w:sz w:val="20"/>
          <w:szCs w:val="20"/>
          <w:vertAlign w:val="superscript"/>
          <w:lang w:eastAsia="vi-VN"/>
        </w:rPr>
        <w:t>(4)</w:t>
      </w:r>
      <w:r w:rsidR="00130E6C" w:rsidRPr="00067AD7">
        <w:rPr>
          <w:rStyle w:val="Bodytext2"/>
          <w:color w:val="000000"/>
          <w:sz w:val="20"/>
          <w:szCs w:val="20"/>
          <w:lang w:eastAsia="vi-VN"/>
        </w:rPr>
        <w:t xml:space="preserve"> </w:t>
      </w:r>
      <w:r w:rsidR="00130E6C" w:rsidRPr="00067AD7">
        <w:rPr>
          <w:rStyle w:val="Bodytext2"/>
          <w:i/>
          <w:iCs/>
          <w:color w:val="000000"/>
          <w:sz w:val="20"/>
          <w:szCs w:val="20"/>
          <w:lang w:eastAsia="vi-VN"/>
        </w:rPr>
        <w:t>Ngoài các trình độ Chứng chỉ đào tạo, Đại học, Thạc sĩ, Tiến sĩ, nếu người lao động có thêm Chứng chỉ hành nghề thì đánh dấu vào</w:t>
      </w:r>
      <w:r w:rsidR="00130E6C" w:rsidRPr="00067AD7">
        <w:rPr>
          <w:rStyle w:val="Bodytext2"/>
          <w:color w:val="000000"/>
          <w:sz w:val="20"/>
          <w:szCs w:val="20"/>
          <w:lang w:eastAsia="vi-VN"/>
        </w:rPr>
        <w:t xml:space="preserve"> □;</w:t>
      </w:r>
    </w:p>
    <w:p w:rsidR="00130E6C" w:rsidRPr="00067AD7" w:rsidRDefault="00B5638D" w:rsidP="007D27B6">
      <w:pPr>
        <w:pStyle w:val="Bodytext20"/>
        <w:shd w:val="clear" w:color="auto" w:fill="auto"/>
        <w:tabs>
          <w:tab w:val="left" w:pos="642"/>
        </w:tabs>
        <w:spacing w:after="120"/>
        <w:ind w:firstLine="720"/>
        <w:jc w:val="both"/>
        <w:rPr>
          <w:sz w:val="20"/>
          <w:szCs w:val="20"/>
        </w:rPr>
      </w:pPr>
      <w:r w:rsidRPr="00067AD7">
        <w:rPr>
          <w:rStyle w:val="Bodytext2"/>
          <w:color w:val="000000"/>
          <w:sz w:val="20"/>
          <w:szCs w:val="20"/>
          <w:vertAlign w:val="superscript"/>
          <w:lang w:val="en-US" w:eastAsia="vi-VN"/>
        </w:rPr>
        <w:t xml:space="preserve">- </w:t>
      </w:r>
      <w:r w:rsidR="00130E6C" w:rsidRPr="00067AD7">
        <w:rPr>
          <w:rStyle w:val="Bodytext2"/>
          <w:color w:val="000000"/>
          <w:sz w:val="20"/>
          <w:szCs w:val="20"/>
          <w:vertAlign w:val="superscript"/>
          <w:lang w:eastAsia="vi-VN"/>
        </w:rPr>
        <w:t>(5)</w:t>
      </w:r>
      <w:r w:rsidR="00130E6C" w:rsidRPr="00067AD7">
        <w:rPr>
          <w:rStyle w:val="Bodytext2"/>
          <w:color w:val="000000"/>
          <w:sz w:val="20"/>
          <w:szCs w:val="20"/>
          <w:lang w:eastAsia="vi-VN"/>
        </w:rPr>
        <w:t xml:space="preserve"> </w:t>
      </w:r>
      <w:r w:rsidR="00130E6C" w:rsidRPr="00067AD7">
        <w:rPr>
          <w:rStyle w:val="Bodytext2"/>
          <w:i/>
          <w:iCs/>
          <w:color w:val="000000"/>
          <w:sz w:val="20"/>
          <w:szCs w:val="20"/>
          <w:lang w:eastAsia="vi-VN"/>
        </w:rPr>
        <w:t>Ghi theo mã số doanh nghiệp hoặc số quyết định của cơ quan có thẩm quyền thành lập tổ chức và ngày, tháng, năm ban hành quyết định.</w:t>
      </w:r>
    </w:p>
    <w:p w:rsidR="00130E6C" w:rsidRPr="00067AD7" w:rsidRDefault="00130E6C" w:rsidP="007D27B6">
      <w:pPr>
        <w:pStyle w:val="Bodytext20"/>
        <w:shd w:val="clear" w:color="auto" w:fill="auto"/>
        <w:spacing w:after="120"/>
        <w:ind w:firstLine="720"/>
        <w:jc w:val="both"/>
        <w:rPr>
          <w:sz w:val="20"/>
          <w:szCs w:val="20"/>
        </w:rPr>
      </w:pPr>
      <w:r w:rsidRPr="00067AD7">
        <w:rPr>
          <w:rStyle w:val="Bodytext2"/>
          <w:i/>
          <w:iCs/>
          <w:color w:val="000000"/>
          <w:sz w:val="20"/>
          <w:szCs w:val="20"/>
          <w:lang w:eastAsia="vi-VN"/>
        </w:rPr>
        <w:t>-</w:t>
      </w:r>
      <w:r w:rsidR="00B5638D" w:rsidRPr="00067AD7">
        <w:rPr>
          <w:rStyle w:val="Bodytext2"/>
          <w:i/>
          <w:iCs/>
          <w:color w:val="000000"/>
          <w:sz w:val="20"/>
          <w:szCs w:val="20"/>
          <w:lang w:val="en-US" w:eastAsia="vi-VN"/>
        </w:rPr>
        <w:t xml:space="preserve"> </w:t>
      </w:r>
      <w:r w:rsidR="00B5638D" w:rsidRPr="00067AD7">
        <w:rPr>
          <w:rStyle w:val="Bodytext2"/>
          <w:i/>
          <w:iCs/>
          <w:color w:val="000000"/>
          <w:sz w:val="20"/>
          <w:szCs w:val="20"/>
          <w:vertAlign w:val="superscript"/>
          <w:lang w:eastAsia="vi-VN"/>
        </w:rPr>
        <w:t>(6</w:t>
      </w:r>
      <w:r w:rsidR="00B5638D" w:rsidRPr="00067AD7">
        <w:rPr>
          <w:rStyle w:val="Bodytext2"/>
          <w:i/>
          <w:iCs/>
          <w:color w:val="000000"/>
          <w:sz w:val="20"/>
          <w:szCs w:val="20"/>
          <w:vertAlign w:val="superscript"/>
          <w:lang w:val="en-US" w:eastAsia="vi-VN"/>
        </w:rPr>
        <w:t>)</w:t>
      </w:r>
      <w:r w:rsidRPr="00067AD7">
        <w:rPr>
          <w:rStyle w:val="Bodytext2"/>
          <w:i/>
          <w:iCs/>
          <w:color w:val="000000"/>
          <w:sz w:val="20"/>
          <w:szCs w:val="20"/>
          <w:lang w:eastAsia="vi-VN"/>
        </w:rPr>
        <w:t xml:space="preserve"> Ghi rõ theo thứ tự số nhà, đường phố, xóm, làng; thôn,; xã/phường/thị trấn; quận/huyện/thị xã/thành phố thuộc tỉnh; tỉnh/thành phố trực thuộc Trung ương;</w:t>
      </w:r>
    </w:p>
    <w:p w:rsidR="00130E6C" w:rsidRPr="00067AD7" w:rsidRDefault="0046589F" w:rsidP="007D27B6">
      <w:pPr>
        <w:pStyle w:val="Bodytext20"/>
        <w:shd w:val="clear" w:color="auto" w:fill="auto"/>
        <w:tabs>
          <w:tab w:val="left" w:pos="638"/>
        </w:tabs>
        <w:spacing w:after="120"/>
        <w:ind w:firstLine="720"/>
        <w:jc w:val="both"/>
        <w:rPr>
          <w:sz w:val="20"/>
          <w:szCs w:val="20"/>
        </w:rPr>
      </w:pPr>
      <w:r w:rsidRPr="00067AD7">
        <w:rPr>
          <w:rStyle w:val="Bodytext2"/>
          <w:color w:val="000000"/>
          <w:sz w:val="20"/>
          <w:szCs w:val="20"/>
          <w:vertAlign w:val="superscript"/>
          <w:lang w:val="en-US" w:eastAsia="vi-VN"/>
        </w:rPr>
        <w:t xml:space="preserve">- </w:t>
      </w:r>
      <w:r w:rsidRPr="00067AD7">
        <w:rPr>
          <w:rStyle w:val="Bodytext2"/>
          <w:color w:val="000000"/>
          <w:sz w:val="20"/>
          <w:szCs w:val="20"/>
          <w:vertAlign w:val="superscript"/>
          <w:lang w:eastAsia="vi-VN"/>
        </w:rPr>
        <w:t>(7</w:t>
      </w:r>
      <w:r w:rsidRPr="00067AD7">
        <w:rPr>
          <w:rStyle w:val="Bodytext2"/>
          <w:color w:val="000000"/>
          <w:sz w:val="20"/>
          <w:szCs w:val="20"/>
          <w:vertAlign w:val="superscript"/>
          <w:lang w:val="en-US" w:eastAsia="vi-VN"/>
        </w:rPr>
        <w:t>)</w:t>
      </w:r>
      <w:r w:rsidR="00130E6C" w:rsidRPr="00067AD7">
        <w:rPr>
          <w:rStyle w:val="Bodytext2"/>
          <w:color w:val="000000"/>
          <w:sz w:val="20"/>
          <w:szCs w:val="20"/>
          <w:lang w:eastAsia="vi-VN"/>
        </w:rPr>
        <w:t xml:space="preserve"> </w:t>
      </w:r>
      <w:r w:rsidR="00130E6C" w:rsidRPr="00067AD7">
        <w:rPr>
          <w:rStyle w:val="Bodytext2"/>
          <w:i/>
          <w:iCs/>
          <w:color w:val="000000"/>
          <w:sz w:val="20"/>
          <w:szCs w:val="20"/>
          <w:lang w:eastAsia="vi-VN"/>
        </w:rPr>
        <w:t>Thống kê người lao động nước ngoài làm việc cho doanh nghiệp, tổ chức chia theo: doanh nghiệp nhà nước; doanh nghiệp có vốn đầu tư nước ngoài; doanh nghiệp ngoài nhà nước; tổ chức</w:t>
      </w:r>
    </w:p>
    <w:p w:rsidR="00130E6C" w:rsidRPr="00067AD7" w:rsidRDefault="0046589F" w:rsidP="007D27B6">
      <w:pPr>
        <w:pStyle w:val="Bodytext20"/>
        <w:shd w:val="clear" w:color="auto" w:fill="auto"/>
        <w:tabs>
          <w:tab w:val="left" w:pos="633"/>
        </w:tabs>
        <w:spacing w:after="120"/>
        <w:ind w:firstLine="720"/>
        <w:jc w:val="both"/>
        <w:rPr>
          <w:sz w:val="20"/>
          <w:szCs w:val="20"/>
        </w:rPr>
      </w:pPr>
      <w:r w:rsidRPr="00067AD7">
        <w:rPr>
          <w:rStyle w:val="Bodytext2"/>
          <w:color w:val="000000"/>
          <w:sz w:val="20"/>
          <w:szCs w:val="20"/>
          <w:lang w:val="en-US" w:eastAsia="vi-VN"/>
        </w:rPr>
        <w:t xml:space="preserve">- </w:t>
      </w:r>
      <w:r w:rsidRPr="00067AD7">
        <w:rPr>
          <w:rStyle w:val="Bodytext2"/>
          <w:color w:val="000000"/>
          <w:sz w:val="20"/>
          <w:szCs w:val="20"/>
          <w:vertAlign w:val="superscript"/>
          <w:lang w:val="en-US" w:eastAsia="vi-VN"/>
        </w:rPr>
        <w:t>(</w:t>
      </w:r>
      <w:r w:rsidRPr="00067AD7">
        <w:rPr>
          <w:rStyle w:val="Bodytext2"/>
          <w:color w:val="000000"/>
          <w:sz w:val="20"/>
          <w:szCs w:val="20"/>
          <w:vertAlign w:val="superscript"/>
          <w:lang w:eastAsia="vi-VN"/>
        </w:rPr>
        <w:t>2</w:t>
      </w:r>
      <w:r w:rsidRPr="00067AD7">
        <w:rPr>
          <w:rStyle w:val="Bodytext2"/>
          <w:color w:val="000000"/>
          <w:sz w:val="20"/>
          <w:szCs w:val="20"/>
          <w:vertAlign w:val="superscript"/>
          <w:lang w:val="en-US" w:eastAsia="vi-VN"/>
        </w:rPr>
        <w:t>)</w:t>
      </w:r>
      <w:r w:rsidR="00130E6C" w:rsidRPr="00067AD7">
        <w:rPr>
          <w:rStyle w:val="Bodytext2"/>
          <w:color w:val="000000"/>
          <w:sz w:val="20"/>
          <w:szCs w:val="20"/>
          <w:vertAlign w:val="superscript"/>
          <w:lang w:eastAsia="vi-VN"/>
        </w:rPr>
        <w:t xml:space="preserve">, </w:t>
      </w:r>
      <w:r w:rsidR="00130E6C" w:rsidRPr="00067AD7">
        <w:rPr>
          <w:rStyle w:val="Bodytext2"/>
          <w:i/>
          <w:iCs/>
          <w:color w:val="000000"/>
          <w:sz w:val="20"/>
          <w:szCs w:val="20"/>
          <w:vertAlign w:val="superscript"/>
          <w:lang w:eastAsia="vi-VN"/>
        </w:rPr>
        <w:t>(4,) (8) ,(9),</w:t>
      </w:r>
      <w:r w:rsidR="00130E6C" w:rsidRPr="00067AD7">
        <w:rPr>
          <w:rStyle w:val="Bodytext2"/>
          <w:i/>
          <w:iCs/>
          <w:color w:val="000000"/>
          <w:sz w:val="20"/>
          <w:szCs w:val="20"/>
          <w:lang w:eastAsia="vi-VN"/>
        </w:rPr>
        <w:t xml:space="preserve"> </w:t>
      </w:r>
      <w:r w:rsidRPr="00067AD7">
        <w:rPr>
          <w:rStyle w:val="Bodytext2"/>
          <w:i/>
          <w:iCs/>
          <w:color w:val="000000"/>
          <w:sz w:val="20"/>
          <w:szCs w:val="20"/>
          <w:vertAlign w:val="superscript"/>
          <w:lang w:eastAsia="vi-VN"/>
        </w:rPr>
        <w:t>(10</w:t>
      </w:r>
      <w:r w:rsidRPr="00067AD7">
        <w:rPr>
          <w:rStyle w:val="Bodytext2"/>
          <w:i/>
          <w:iCs/>
          <w:color w:val="000000"/>
          <w:sz w:val="20"/>
          <w:szCs w:val="20"/>
          <w:vertAlign w:val="superscript"/>
          <w:lang w:val="en-US" w:eastAsia="vi-VN"/>
        </w:rPr>
        <w:t>)</w:t>
      </w:r>
      <w:r w:rsidRPr="00067AD7">
        <w:rPr>
          <w:rStyle w:val="Bodytext2"/>
          <w:i/>
          <w:iCs/>
          <w:color w:val="000000"/>
          <w:sz w:val="20"/>
          <w:szCs w:val="20"/>
          <w:lang w:eastAsia="vi-VN"/>
        </w:rPr>
        <w:t xml:space="preserve"> </w:t>
      </w:r>
      <w:r w:rsidR="00130E6C" w:rsidRPr="00067AD7">
        <w:rPr>
          <w:rStyle w:val="Bodytext2"/>
          <w:i/>
          <w:iCs/>
          <w:color w:val="000000"/>
          <w:sz w:val="20"/>
          <w:szCs w:val="20"/>
          <w:lang w:eastAsia="vi-VN"/>
        </w:rPr>
        <w:t>Đánh dấu X vào</w:t>
      </w:r>
      <w:r w:rsidR="00130E6C" w:rsidRPr="00067AD7">
        <w:rPr>
          <w:rStyle w:val="Bodytext2"/>
          <w:color w:val="000000"/>
          <w:sz w:val="20"/>
          <w:szCs w:val="20"/>
          <w:lang w:eastAsia="vi-VN"/>
        </w:rPr>
        <w:t xml:space="preserve"> □ </w:t>
      </w:r>
      <w:r w:rsidR="00130E6C" w:rsidRPr="00067AD7">
        <w:rPr>
          <w:rStyle w:val="Bodytext2"/>
          <w:i/>
          <w:iCs/>
          <w:color w:val="000000"/>
          <w:sz w:val="20"/>
          <w:szCs w:val="20"/>
          <w:lang w:eastAsia="vi-VN"/>
        </w:rPr>
        <w:t>tương ứng với nội dung trả lời.</w:t>
      </w:r>
      <w:r w:rsidR="00130E6C" w:rsidRPr="00067AD7">
        <w:rPr>
          <w:sz w:val="20"/>
          <w:szCs w:val="20"/>
        </w:rPr>
        <w:br w:type="page"/>
      </w:r>
    </w:p>
    <w:p w:rsidR="00130E6C" w:rsidRPr="00067AD7" w:rsidRDefault="00130E6C" w:rsidP="00642556">
      <w:pPr>
        <w:pStyle w:val="Bodytext20"/>
        <w:shd w:val="clear" w:color="auto" w:fill="auto"/>
        <w:spacing w:after="0"/>
        <w:jc w:val="right"/>
        <w:rPr>
          <w:sz w:val="20"/>
          <w:szCs w:val="20"/>
        </w:rPr>
      </w:pPr>
      <w:r w:rsidRPr="00067AD7">
        <w:rPr>
          <w:rStyle w:val="Bodytext2"/>
          <w:b/>
          <w:bCs/>
          <w:color w:val="000000"/>
          <w:sz w:val="20"/>
          <w:szCs w:val="20"/>
          <w:lang w:eastAsia="vi-VN"/>
        </w:rPr>
        <w:t>Mẫu số 04</w:t>
      </w:r>
    </w:p>
    <w:tbl>
      <w:tblPr>
        <w:tblW w:w="0" w:type="auto"/>
        <w:tblInd w:w="108" w:type="dxa"/>
        <w:tblLook w:val="04A0" w:firstRow="1" w:lastRow="0" w:firstColumn="1" w:lastColumn="0" w:noHBand="0" w:noVBand="1"/>
      </w:tblPr>
      <w:tblGrid>
        <w:gridCol w:w="4513"/>
        <w:gridCol w:w="4621"/>
      </w:tblGrid>
      <w:tr w:rsidR="001A6486" w:rsidRPr="00067AD7" w:rsidTr="008633EE">
        <w:tc>
          <w:tcPr>
            <w:tcW w:w="4513" w:type="dxa"/>
            <w:shd w:val="clear" w:color="auto" w:fill="auto"/>
          </w:tcPr>
          <w:p w:rsidR="001A6486" w:rsidRPr="00067AD7" w:rsidRDefault="001A6486" w:rsidP="008633EE">
            <w:pPr>
              <w:pStyle w:val="Bodytext20"/>
              <w:shd w:val="clear" w:color="auto" w:fill="auto"/>
              <w:tabs>
                <w:tab w:val="left" w:pos="3797"/>
              </w:tabs>
              <w:spacing w:after="0"/>
              <w:jc w:val="center"/>
              <w:rPr>
                <w:rStyle w:val="Bodytext2"/>
                <w:color w:val="000000"/>
                <w:sz w:val="20"/>
                <w:szCs w:val="20"/>
                <w:lang w:eastAsia="vi-VN"/>
              </w:rPr>
            </w:pPr>
            <w:r w:rsidRPr="00067AD7">
              <w:rPr>
                <w:rStyle w:val="Bodytext2"/>
                <w:color w:val="000000"/>
                <w:sz w:val="20"/>
                <w:szCs w:val="20"/>
                <w:lang w:eastAsia="vi-VN"/>
              </w:rPr>
              <w:t>ỦY BAN NHÂN DÂN</w:t>
            </w:r>
          </w:p>
          <w:p w:rsidR="001A6486" w:rsidRPr="00067AD7" w:rsidRDefault="001A6486" w:rsidP="008633EE">
            <w:pPr>
              <w:pStyle w:val="Bodytext20"/>
              <w:shd w:val="clear" w:color="auto" w:fill="auto"/>
              <w:tabs>
                <w:tab w:val="left" w:pos="3797"/>
              </w:tabs>
              <w:spacing w:after="0"/>
              <w:jc w:val="center"/>
              <w:rPr>
                <w:rStyle w:val="Bodytext2"/>
                <w:b/>
                <w:bCs/>
                <w:color w:val="000000"/>
                <w:sz w:val="20"/>
                <w:szCs w:val="20"/>
                <w:lang w:eastAsia="vi-VN"/>
              </w:rPr>
            </w:pPr>
            <w:r w:rsidRPr="00067AD7">
              <w:rPr>
                <w:rStyle w:val="Bodytext2"/>
                <w:b/>
                <w:bCs/>
                <w:color w:val="000000"/>
                <w:sz w:val="20"/>
                <w:szCs w:val="20"/>
                <w:lang w:eastAsia="vi-VN"/>
              </w:rPr>
              <w:t xml:space="preserve">SỞ LAO ĐỘNG </w:t>
            </w:r>
            <w:r w:rsidRPr="00067AD7">
              <w:rPr>
                <w:rStyle w:val="Bodytext2"/>
                <w:color w:val="000000"/>
                <w:sz w:val="20"/>
                <w:szCs w:val="20"/>
                <w:lang w:eastAsia="vi-VN"/>
              </w:rPr>
              <w:t xml:space="preserve">- </w:t>
            </w:r>
            <w:r w:rsidRPr="00067AD7">
              <w:rPr>
                <w:rStyle w:val="Bodytext2"/>
                <w:b/>
                <w:bCs/>
                <w:color w:val="000000"/>
                <w:sz w:val="20"/>
                <w:szCs w:val="20"/>
                <w:lang w:eastAsia="vi-VN"/>
              </w:rPr>
              <w:t>THƯƠNG BINH VÀ XÃ HỘI</w:t>
            </w:r>
          </w:p>
          <w:p w:rsidR="0046589F" w:rsidRPr="00067AD7" w:rsidRDefault="0046589F" w:rsidP="008633EE">
            <w:pPr>
              <w:pStyle w:val="Bodytext20"/>
              <w:shd w:val="clear" w:color="auto" w:fill="auto"/>
              <w:tabs>
                <w:tab w:val="left" w:pos="3797"/>
              </w:tabs>
              <w:spacing w:after="0"/>
              <w:jc w:val="center"/>
              <w:rPr>
                <w:rStyle w:val="Bodytext2"/>
                <w:i/>
                <w:iCs/>
                <w:color w:val="000000"/>
                <w:sz w:val="20"/>
                <w:szCs w:val="20"/>
                <w:lang w:val="en-US" w:eastAsia="vi-VN"/>
              </w:rPr>
            </w:pPr>
            <w:r w:rsidRPr="00067AD7">
              <w:rPr>
                <w:rStyle w:val="Bodytext2"/>
                <w:i/>
                <w:iCs/>
                <w:color w:val="000000"/>
                <w:sz w:val="20"/>
                <w:szCs w:val="20"/>
                <w:lang w:val="en-US" w:eastAsia="vi-VN"/>
              </w:rPr>
              <w:t>_____</w:t>
            </w:r>
          </w:p>
          <w:p w:rsidR="001A6486" w:rsidRPr="00067AD7" w:rsidRDefault="0046589F" w:rsidP="008633EE">
            <w:pPr>
              <w:pStyle w:val="Bodytext20"/>
              <w:shd w:val="clear" w:color="auto" w:fill="auto"/>
              <w:tabs>
                <w:tab w:val="left" w:pos="3797"/>
              </w:tabs>
              <w:spacing w:after="0"/>
              <w:jc w:val="center"/>
              <w:rPr>
                <w:rStyle w:val="Bodytext2"/>
                <w:color w:val="000000"/>
                <w:sz w:val="20"/>
                <w:szCs w:val="20"/>
                <w:lang w:eastAsia="vi-VN"/>
              </w:rPr>
            </w:pPr>
            <w:r w:rsidRPr="00067AD7">
              <w:rPr>
                <w:rStyle w:val="Bodytext2"/>
                <w:iCs/>
                <w:color w:val="000000"/>
                <w:sz w:val="20"/>
                <w:szCs w:val="20"/>
                <w:lang w:eastAsia="vi-VN"/>
              </w:rPr>
              <w:t>Số: ...</w:t>
            </w:r>
            <w:r w:rsidR="001A6486" w:rsidRPr="00067AD7">
              <w:rPr>
                <w:rStyle w:val="Bodytext2"/>
                <w:color w:val="000000"/>
                <w:sz w:val="20"/>
                <w:szCs w:val="20"/>
                <w:lang w:eastAsia="vi-VN"/>
              </w:rPr>
              <w:t>/BC-SLĐTBXH</w:t>
            </w:r>
          </w:p>
        </w:tc>
        <w:tc>
          <w:tcPr>
            <w:tcW w:w="4621" w:type="dxa"/>
            <w:shd w:val="clear" w:color="auto" w:fill="auto"/>
          </w:tcPr>
          <w:p w:rsidR="001A6486" w:rsidRPr="00067AD7" w:rsidRDefault="001A6486" w:rsidP="008633EE">
            <w:pPr>
              <w:pStyle w:val="Bodytext20"/>
              <w:shd w:val="clear" w:color="auto" w:fill="auto"/>
              <w:tabs>
                <w:tab w:val="left" w:pos="3797"/>
              </w:tabs>
              <w:spacing w:after="0"/>
              <w:jc w:val="center"/>
              <w:rPr>
                <w:sz w:val="20"/>
                <w:szCs w:val="20"/>
              </w:rPr>
            </w:pPr>
            <w:r w:rsidRPr="00067AD7">
              <w:rPr>
                <w:rStyle w:val="Bodytext2"/>
                <w:b/>
                <w:bCs/>
                <w:color w:val="000000"/>
                <w:sz w:val="20"/>
                <w:szCs w:val="20"/>
                <w:lang w:eastAsia="vi-VN"/>
              </w:rPr>
              <w:t>CỘNG HÒA XÃ HỘI CHỦ NGHĨA VIỆT NAM</w:t>
            </w:r>
          </w:p>
          <w:p w:rsidR="001A6486" w:rsidRPr="00067AD7" w:rsidRDefault="001A6486" w:rsidP="008633EE">
            <w:pPr>
              <w:pStyle w:val="Bodytext20"/>
              <w:shd w:val="clear" w:color="auto" w:fill="auto"/>
              <w:tabs>
                <w:tab w:val="left" w:pos="6160"/>
              </w:tabs>
              <w:spacing w:after="0"/>
              <w:jc w:val="center"/>
              <w:rPr>
                <w:rStyle w:val="Bodytext2"/>
                <w:b/>
                <w:bCs/>
                <w:color w:val="000000"/>
                <w:sz w:val="20"/>
                <w:szCs w:val="20"/>
                <w:lang w:eastAsia="vi-VN"/>
              </w:rPr>
            </w:pPr>
            <w:r w:rsidRPr="00067AD7">
              <w:rPr>
                <w:rStyle w:val="Bodytext2"/>
                <w:b/>
                <w:bCs/>
                <w:color w:val="000000"/>
                <w:sz w:val="20"/>
                <w:szCs w:val="20"/>
                <w:lang w:eastAsia="vi-VN"/>
              </w:rPr>
              <w:t xml:space="preserve">Độc lập - Tự do - Hạnh phúc </w:t>
            </w:r>
          </w:p>
          <w:p w:rsidR="0046589F" w:rsidRPr="00067AD7" w:rsidRDefault="0046589F" w:rsidP="008633EE">
            <w:pPr>
              <w:pStyle w:val="Bodytext20"/>
              <w:shd w:val="clear" w:color="auto" w:fill="auto"/>
              <w:tabs>
                <w:tab w:val="left" w:pos="6160"/>
              </w:tabs>
              <w:spacing w:after="0"/>
              <w:jc w:val="center"/>
              <w:rPr>
                <w:rStyle w:val="Bodytext2"/>
                <w:bCs/>
                <w:color w:val="000000"/>
                <w:sz w:val="20"/>
                <w:szCs w:val="20"/>
                <w:lang w:val="en-US" w:eastAsia="vi-VN"/>
              </w:rPr>
            </w:pPr>
            <w:r w:rsidRPr="00067AD7">
              <w:rPr>
                <w:rStyle w:val="Bodytext2"/>
                <w:bCs/>
                <w:color w:val="000000"/>
                <w:sz w:val="20"/>
                <w:szCs w:val="20"/>
                <w:lang w:val="en-US" w:eastAsia="vi-VN"/>
              </w:rPr>
              <w:t>_______________________</w:t>
            </w:r>
          </w:p>
          <w:p w:rsidR="001A6486" w:rsidRPr="00067AD7" w:rsidRDefault="0046589F" w:rsidP="008633EE">
            <w:pPr>
              <w:pStyle w:val="Bodytext20"/>
              <w:shd w:val="clear" w:color="auto" w:fill="auto"/>
              <w:tabs>
                <w:tab w:val="left" w:pos="6160"/>
              </w:tabs>
              <w:spacing w:after="0"/>
              <w:jc w:val="center"/>
              <w:rPr>
                <w:rStyle w:val="Bodytext2"/>
                <w:i/>
                <w:color w:val="000000"/>
                <w:sz w:val="20"/>
                <w:szCs w:val="20"/>
                <w:lang w:val="en-US" w:eastAsia="vi-VN"/>
              </w:rPr>
            </w:pPr>
            <w:r w:rsidRPr="00067AD7">
              <w:rPr>
                <w:rStyle w:val="Bodytext2"/>
                <w:i/>
                <w:color w:val="000000"/>
                <w:sz w:val="20"/>
                <w:szCs w:val="20"/>
                <w:lang w:val="en-US" w:eastAsia="vi-VN"/>
              </w:rPr>
              <w:t>…</w:t>
            </w:r>
            <w:r w:rsidR="001A6486" w:rsidRPr="00067AD7">
              <w:rPr>
                <w:rStyle w:val="Bodytext2"/>
                <w:i/>
                <w:color w:val="000000"/>
                <w:sz w:val="20"/>
                <w:szCs w:val="20"/>
                <w:lang w:eastAsia="vi-VN"/>
              </w:rPr>
              <w:t>, ngày</w:t>
            </w:r>
            <w:r w:rsidRPr="00067AD7">
              <w:rPr>
                <w:rStyle w:val="Bodytext2"/>
                <w:i/>
                <w:color w:val="000000"/>
                <w:sz w:val="20"/>
                <w:szCs w:val="20"/>
                <w:lang w:val="en-US" w:eastAsia="vi-VN"/>
              </w:rPr>
              <w:t>…</w:t>
            </w:r>
            <w:r w:rsidR="001A6486" w:rsidRPr="00067AD7">
              <w:rPr>
                <w:rStyle w:val="Bodytext2"/>
                <w:i/>
                <w:color w:val="000000"/>
                <w:sz w:val="20"/>
                <w:szCs w:val="20"/>
                <w:lang w:eastAsia="vi-VN"/>
              </w:rPr>
              <w:t>tháng</w:t>
            </w:r>
            <w:r w:rsidRPr="00067AD7">
              <w:rPr>
                <w:rStyle w:val="Bodytext2"/>
                <w:i/>
                <w:color w:val="000000"/>
                <w:sz w:val="20"/>
                <w:szCs w:val="20"/>
                <w:lang w:val="en-US" w:eastAsia="vi-VN"/>
              </w:rPr>
              <w:t>…</w:t>
            </w:r>
            <w:r w:rsidR="001A6486" w:rsidRPr="00067AD7">
              <w:rPr>
                <w:rStyle w:val="Bodytext2"/>
                <w:i/>
                <w:color w:val="000000"/>
                <w:sz w:val="20"/>
                <w:szCs w:val="20"/>
                <w:lang w:eastAsia="vi-VN"/>
              </w:rPr>
              <w:t>năm</w:t>
            </w:r>
            <w:r w:rsidRPr="00067AD7">
              <w:rPr>
                <w:rStyle w:val="Bodytext2"/>
                <w:i/>
                <w:color w:val="000000"/>
                <w:sz w:val="20"/>
                <w:szCs w:val="20"/>
                <w:lang w:val="en-US" w:eastAsia="vi-VN"/>
              </w:rPr>
              <w:t>….</w:t>
            </w:r>
          </w:p>
        </w:tc>
      </w:tr>
    </w:tbl>
    <w:p w:rsidR="001A6486" w:rsidRPr="00067AD7" w:rsidRDefault="001A6486" w:rsidP="00642556">
      <w:pPr>
        <w:pStyle w:val="Bodytext20"/>
        <w:shd w:val="clear" w:color="auto" w:fill="auto"/>
        <w:tabs>
          <w:tab w:val="left" w:pos="3797"/>
        </w:tabs>
        <w:spacing w:after="0"/>
        <w:jc w:val="center"/>
        <w:rPr>
          <w:rStyle w:val="Bodytext2"/>
          <w:color w:val="000000"/>
          <w:sz w:val="20"/>
          <w:szCs w:val="20"/>
          <w:lang w:eastAsia="vi-VN"/>
        </w:rPr>
      </w:pPr>
    </w:p>
    <w:p w:rsidR="00130E6C" w:rsidRPr="00067AD7" w:rsidRDefault="00130E6C" w:rsidP="00642556">
      <w:pPr>
        <w:pStyle w:val="Bodytext20"/>
        <w:shd w:val="clear" w:color="auto" w:fill="auto"/>
        <w:tabs>
          <w:tab w:val="left" w:pos="3797"/>
        </w:tabs>
        <w:spacing w:after="0"/>
        <w:jc w:val="center"/>
        <w:rPr>
          <w:sz w:val="20"/>
          <w:szCs w:val="20"/>
        </w:rPr>
      </w:pPr>
      <w:r w:rsidRPr="00067AD7">
        <w:rPr>
          <w:rStyle w:val="Bodytext2"/>
          <w:color w:val="000000"/>
          <w:sz w:val="20"/>
          <w:szCs w:val="20"/>
          <w:lang w:eastAsia="vi-VN"/>
        </w:rPr>
        <w:tab/>
      </w:r>
    </w:p>
    <w:p w:rsidR="00130E6C" w:rsidRPr="00067AD7" w:rsidRDefault="00130E6C" w:rsidP="00642556">
      <w:pPr>
        <w:pStyle w:val="Bodytext20"/>
        <w:shd w:val="clear" w:color="auto" w:fill="auto"/>
        <w:spacing w:after="0"/>
        <w:jc w:val="center"/>
        <w:rPr>
          <w:sz w:val="20"/>
          <w:szCs w:val="20"/>
        </w:rPr>
      </w:pPr>
      <w:r w:rsidRPr="00067AD7">
        <w:rPr>
          <w:rStyle w:val="Bodytext2"/>
          <w:b/>
          <w:bCs/>
          <w:color w:val="000000"/>
          <w:sz w:val="20"/>
          <w:szCs w:val="20"/>
          <w:lang w:eastAsia="vi-VN"/>
        </w:rPr>
        <w:t>BÁO CÁO</w:t>
      </w:r>
    </w:p>
    <w:p w:rsidR="00130E6C" w:rsidRPr="00067AD7" w:rsidRDefault="00130E6C" w:rsidP="00642556">
      <w:pPr>
        <w:pStyle w:val="Bodytext20"/>
        <w:shd w:val="clear" w:color="auto" w:fill="auto"/>
        <w:tabs>
          <w:tab w:val="left" w:leader="dot" w:pos="6636"/>
        </w:tabs>
        <w:spacing w:after="0"/>
        <w:jc w:val="center"/>
        <w:rPr>
          <w:sz w:val="20"/>
          <w:szCs w:val="20"/>
        </w:rPr>
      </w:pPr>
      <w:r w:rsidRPr="00067AD7">
        <w:rPr>
          <w:rStyle w:val="Bodytext2"/>
          <w:b/>
          <w:bCs/>
          <w:color w:val="000000"/>
          <w:sz w:val="20"/>
          <w:szCs w:val="20"/>
          <w:lang w:eastAsia="vi-VN"/>
        </w:rPr>
        <w:t>VỀ TH</w:t>
      </w:r>
      <w:r w:rsidR="007D27B6" w:rsidRPr="00067AD7">
        <w:rPr>
          <w:rStyle w:val="Bodytext2"/>
          <w:b/>
          <w:bCs/>
          <w:color w:val="000000"/>
          <w:sz w:val="20"/>
          <w:szCs w:val="20"/>
          <w:lang w:eastAsia="vi-VN"/>
        </w:rPr>
        <w:t>ÔNG TIN THỊ TRƯỜNG LAO ĐỘNG NĂM......</w:t>
      </w:r>
    </w:p>
    <w:p w:rsidR="00642556" w:rsidRPr="00067AD7" w:rsidRDefault="00130E6C" w:rsidP="00642556">
      <w:pPr>
        <w:pStyle w:val="BodyText"/>
        <w:shd w:val="clear" w:color="auto" w:fill="auto"/>
        <w:spacing w:after="0" w:line="240" w:lineRule="auto"/>
        <w:ind w:left="2160" w:firstLine="0"/>
        <w:rPr>
          <w:rStyle w:val="BodyTextChar1"/>
          <w:color w:val="000000"/>
          <w:sz w:val="20"/>
          <w:szCs w:val="20"/>
          <w:lang w:eastAsia="vi-VN"/>
        </w:rPr>
      </w:pPr>
      <w:r w:rsidRPr="00067AD7">
        <w:rPr>
          <w:rStyle w:val="BodyTextChar1"/>
          <w:color w:val="000000"/>
          <w:sz w:val="20"/>
          <w:szCs w:val="20"/>
          <w:lang w:eastAsia="vi-VN"/>
        </w:rPr>
        <w:t xml:space="preserve">Kính gửi: </w:t>
      </w:r>
    </w:p>
    <w:p w:rsidR="00130E6C" w:rsidRPr="00067AD7" w:rsidRDefault="00130E6C" w:rsidP="00642556">
      <w:pPr>
        <w:pStyle w:val="BodyText"/>
        <w:shd w:val="clear" w:color="auto" w:fill="auto"/>
        <w:spacing w:after="0" w:line="240" w:lineRule="auto"/>
        <w:ind w:left="2880" w:firstLine="0"/>
        <w:rPr>
          <w:sz w:val="20"/>
          <w:szCs w:val="20"/>
        </w:rPr>
      </w:pPr>
      <w:r w:rsidRPr="00067AD7">
        <w:rPr>
          <w:rStyle w:val="BodyTextChar1"/>
          <w:color w:val="000000"/>
          <w:sz w:val="20"/>
          <w:szCs w:val="20"/>
          <w:lang w:eastAsia="vi-VN"/>
        </w:rPr>
        <w:t>- Bộ Lao động - Thương binh và Xã hội</w:t>
      </w:r>
    </w:p>
    <w:p w:rsidR="00130E6C" w:rsidRPr="00067AD7" w:rsidRDefault="00130E6C" w:rsidP="00642556">
      <w:pPr>
        <w:pStyle w:val="BodyText"/>
        <w:shd w:val="clear" w:color="auto" w:fill="auto"/>
        <w:spacing w:after="0" w:line="240" w:lineRule="auto"/>
        <w:ind w:left="2880" w:firstLine="0"/>
        <w:rPr>
          <w:rStyle w:val="BodyTextChar1"/>
          <w:color w:val="000000"/>
          <w:sz w:val="20"/>
          <w:szCs w:val="20"/>
          <w:lang w:eastAsia="vi-VN"/>
        </w:rPr>
      </w:pPr>
      <w:r w:rsidRPr="00067AD7">
        <w:rPr>
          <w:rStyle w:val="BodyTextChar1"/>
          <w:color w:val="000000"/>
          <w:sz w:val="20"/>
          <w:szCs w:val="20"/>
          <w:lang w:eastAsia="vi-VN"/>
        </w:rPr>
        <w:t>- Ủy ban nhân dân tỉnh/thành phố</w:t>
      </w:r>
    </w:p>
    <w:p w:rsidR="001A6486" w:rsidRPr="00067AD7" w:rsidRDefault="001A6486" w:rsidP="00642556">
      <w:pPr>
        <w:pStyle w:val="BodyText"/>
        <w:shd w:val="clear" w:color="auto" w:fill="auto"/>
        <w:spacing w:after="0" w:line="240" w:lineRule="auto"/>
        <w:ind w:firstLine="0"/>
        <w:jc w:val="center"/>
        <w:rPr>
          <w:sz w:val="20"/>
          <w:szCs w:val="20"/>
        </w:rPr>
      </w:pPr>
    </w:p>
    <w:tbl>
      <w:tblPr>
        <w:tblW w:w="5000" w:type="pct"/>
        <w:jc w:val="center"/>
        <w:tblCellMar>
          <w:left w:w="0" w:type="dxa"/>
          <w:right w:w="0" w:type="dxa"/>
        </w:tblCellMar>
        <w:tblLook w:val="0000" w:firstRow="0" w:lastRow="0" w:firstColumn="0" w:lastColumn="0" w:noHBand="0" w:noVBand="0"/>
      </w:tblPr>
      <w:tblGrid>
        <w:gridCol w:w="596"/>
        <w:gridCol w:w="4041"/>
        <w:gridCol w:w="815"/>
        <w:gridCol w:w="1791"/>
        <w:gridCol w:w="1793"/>
      </w:tblGrid>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TT</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Chỉ tiêu</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Đơn vị</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Kỳ trước</w:t>
            </w: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Kỳ báo cáo</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A</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C</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1</w:t>
            </w: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2</w:t>
            </w: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I. THÔNG TIN CUNG LAO ĐỘNG</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1</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Số người từ 15 tuổi trở lên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a</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khu vực</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Thành thị</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Nông thôn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giới tính</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Nam</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Nữ</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2</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Số người có việc làm</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a</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khu vực</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Thành thị</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Nông thôn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trình độ chuyên môn kỹ thuật</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Chưa qua đào tạo</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CNKT không bằng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Chứng chỉ nghề dưới 3 tháng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Sơ cấp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Trung cấp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Cao đẳng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Đại học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Trên đại học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c</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vị thế việc làm</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Chủ cơ sở sản xuất kinh doanh</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Tự làm</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Lao động gia đình</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Làm công ăn lương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3</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Số người thất nghiệp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a</w:t>
            </w:r>
          </w:p>
        </w:tc>
        <w:tc>
          <w:tcPr>
            <w:tcW w:w="467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khu vực</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Thành thị</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Nông thôn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b</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trình độ chuyên môn kỹ thuật</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Chưa qua đào tạo</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CNKT không bằng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Chứng chỉ nghề dưới 3 tháng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Sơ cấp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Trung cấp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Cao đẳng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Đại học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Trên đại học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c</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thời gian thất nghiệp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Dưới 3 tháng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Từ 3 tháng đến 1 năm</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Trên 1 năm</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val="en-US"/>
              </w:rPr>
              <w:t>4</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Số người không tham gia hoạt động kinh tế</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a</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Đi học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b</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Hưu trí</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c</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Nội trợ</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d</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Khuyết tật</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val="en-US"/>
              </w:rPr>
              <w:t>e</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Khác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val="en-US"/>
              </w:rPr>
              <w:t xml:space="preserve">II. </w:t>
            </w:r>
            <w:r w:rsidRPr="00067AD7">
              <w:rPr>
                <w:rStyle w:val="Other"/>
                <w:b/>
                <w:bCs/>
                <w:color w:val="000000"/>
                <w:sz w:val="20"/>
                <w:szCs w:val="20"/>
                <w:lang w:eastAsia="vi-VN"/>
              </w:rPr>
              <w:t>THÔNG TIN CẦU LAO ĐỘNG</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1</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Tổng số doanh nghiệp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DN</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2</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Tổng số lao động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a</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loại lao động</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Lao động nữ</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Lao động trên 35 tuổi</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Lao động tham gia BHXH bắt buộc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Chia theo vị trí việc làm</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 xml:space="preserve">- </w:t>
            </w:r>
            <w:r w:rsidRPr="00067AD7">
              <w:rPr>
                <w:rStyle w:val="Other"/>
                <w:i/>
                <w:iCs/>
                <w:color w:val="000000"/>
                <w:sz w:val="20"/>
                <w:szCs w:val="20"/>
                <w:lang w:eastAsia="vi-VN"/>
              </w:rPr>
              <w:t>Nhà quản lý</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Chuyên môn kỹ thuật bậc cao</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Chuyên môn kỹ thuật bậc trung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 Khác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III. THÔNG TIN NHU CẦU TUYỂN DỤNG LAO ĐỘNG</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1</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Tổng số lượng tuyển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2</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Chia theo loại hình</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a</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Doanh nghiệp nhà nước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Doanh nghiệp ngoài nhà nước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c</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Doanh nghiệp có vốn đầu tư nước ngoài</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d</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Cơ quan, đơn vị nhà nước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e</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Hộ kinh doanh</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g</w:t>
            </w:r>
          </w:p>
        </w:tc>
        <w:tc>
          <w:tcPr>
            <w:tcW w:w="2236"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Cá nhân</w:t>
            </w:r>
          </w:p>
        </w:tc>
        <w:tc>
          <w:tcPr>
            <w:tcW w:w="451"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642556">
            <w:pP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val="en-US"/>
              </w:rPr>
              <w:t>3</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Chia theo mã nghề cấp 2</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quản lý của các cơ quan Tập đoàn, Tổng công ty và tương đương (chuyên trách)</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chuyên môn trong lĩnh vực khoa học và kỹ thuật</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chuyên môn về sức khỏe</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chuyên môn về giảng dạy</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chuyên môn về kinh doanh và quản lý</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chuyên môn trong lĩnh vực công nghệ thông tin và truyền thông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chuyên môn về luật pháp, văn hóa, xã hội</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Kỹ thuật viên khoa học và kỹ thuật</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Kỹ thuật viên sức khỏe</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về kinh doanh và quản lý</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luật pháp, văn hóa, xã hội</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Kỹ thuật viên thông tin và truyền thông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Giáo viên bậc trung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tổng hợp và nhân viên làm các công việc bàn giấy</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dịch vụ khách hàng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ghi chép số liệu và vật liệu</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hỗ trợ văn phòng khác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dịch vụ cá nhân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bán hàng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chăm sóc cá nhân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Nhân viên dịch vụ bảo vệ</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có kỹ năng trong nông nghiệp có sản phẩm chủ yếu để bán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có kỹ năng trong lâm nghiệp, thủy sản và săn bắn có sản phẩm chủ yếu để bán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tự cung tự cấp trong nông nghiệp, lâm nghiệp và thủy sản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xây dựng và lao động có liên quan đến nghề xây dựng (trừ thợ điện)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Thợ luyện kim, cơ khí và thợ có liên quan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Thợ thủ công và thợ liên quan đến in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Thợ điện và thợ điện tử</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Thợ chế biến thực phẩm, gia công gỗ, may mặc, đồ thủ công và thợ có liên quan khác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Thợ vận hành máy móc và thiết bị</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Thợ lắp ráp</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Lái xe và thợ vận hành thiết bị chuyển động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Người quét dọn và giúp việc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giản đơn trong nông nghiệp, lâm nghiệp và thủy sản</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trong ngành khai khoáng, xây dựng, công nghiệp chế biến, chế tạo và giao thông vận tải</w:t>
            </w:r>
          </w:p>
        </w:tc>
        <w:tc>
          <w:tcPr>
            <w:tcW w:w="451"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widowControl/>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Người phụ giúp chuẩn bị thực phẩm</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trên đường phố và lao động có liên quan đến bán hàng</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Người thu dọn vật thải và lao động giản đơn khác</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7D27B6" w:rsidRPr="00067AD7" w:rsidTr="00642556">
        <w:tblPrEx>
          <w:tblCellMar>
            <w:top w:w="0" w:type="dxa"/>
            <w:left w:w="0" w:type="dxa"/>
            <w:bottom w:w="0" w:type="dxa"/>
            <w:right w:w="0" w:type="dxa"/>
          </w:tblCellMar>
        </w:tblPrEx>
        <w:trPr>
          <w:trHeight w:val="576"/>
          <w:jc w:val="center"/>
        </w:trPr>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7D27B6" w:rsidRPr="00067AD7" w:rsidRDefault="007D27B6" w:rsidP="00642556">
            <w:pPr>
              <w:pStyle w:val="Other0"/>
              <w:shd w:val="clear" w:color="auto" w:fill="auto"/>
              <w:spacing w:after="0" w:line="240" w:lineRule="auto"/>
              <w:ind w:firstLine="0"/>
              <w:rPr>
                <w:sz w:val="20"/>
                <w:szCs w:val="20"/>
              </w:rPr>
            </w:pPr>
            <w:r w:rsidRPr="00067AD7">
              <w:rPr>
                <w:rStyle w:val="Other"/>
                <w:b/>
                <w:bCs/>
                <w:color w:val="000000"/>
                <w:sz w:val="20"/>
                <w:szCs w:val="20"/>
                <w:lang w:val="en-US"/>
              </w:rPr>
              <w:t xml:space="preserve">IV. </w:t>
            </w:r>
            <w:r w:rsidRPr="00067AD7">
              <w:rPr>
                <w:rStyle w:val="Other"/>
                <w:b/>
                <w:bCs/>
                <w:color w:val="000000"/>
                <w:sz w:val="20"/>
                <w:szCs w:val="20"/>
                <w:lang w:eastAsia="vi-VN"/>
              </w:rPr>
              <w:t>THÔNG TIN NGƯỜI LAO ĐỘNG NƯỚC NGOÀI LÀM VIỆC TẠI VIỆT NAM</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1</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Tổng số</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b/>
                <w:bCs/>
                <w:color w:val="000000"/>
                <w:sz w:val="20"/>
                <w:szCs w:val="20"/>
                <w:lang w:eastAsia="vi-VN"/>
              </w:rPr>
              <w:t>2</w:t>
            </w:r>
          </w:p>
        </w:tc>
        <w:tc>
          <w:tcPr>
            <w:tcW w:w="4670" w:type="pct"/>
            <w:gridSpan w:val="4"/>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b/>
                <w:bCs/>
                <w:color w:val="000000"/>
                <w:sz w:val="20"/>
                <w:szCs w:val="20"/>
                <w:lang w:eastAsia="vi-VN"/>
              </w:rPr>
              <w:t>Chia theo vị trí công việc</w:t>
            </w: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a</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Nhà quản lý</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b</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Giám đốc điều hành</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c</w:t>
            </w:r>
          </w:p>
        </w:tc>
        <w:tc>
          <w:tcPr>
            <w:tcW w:w="2236"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Chuyên gia</w:t>
            </w:r>
          </w:p>
        </w:tc>
        <w:tc>
          <w:tcPr>
            <w:tcW w:w="45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Người</w:t>
            </w:r>
          </w:p>
        </w:tc>
        <w:tc>
          <w:tcPr>
            <w:tcW w:w="991" w:type="pct"/>
            <w:tcBorders>
              <w:top w:val="single" w:sz="4" w:space="0" w:color="auto"/>
              <w:left w:val="single" w:sz="4" w:space="0" w:color="auto"/>
              <w:bottom w:val="nil"/>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nil"/>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r w:rsidR="00130E6C" w:rsidRPr="00067AD7" w:rsidTr="00642556">
        <w:tblPrEx>
          <w:tblCellMar>
            <w:top w:w="0" w:type="dxa"/>
            <w:left w:w="0" w:type="dxa"/>
            <w:bottom w:w="0" w:type="dxa"/>
            <w:right w:w="0" w:type="dxa"/>
          </w:tblCellMar>
        </w:tblPrEx>
        <w:trPr>
          <w:trHeight w:val="576"/>
          <w:jc w:val="center"/>
        </w:trPr>
        <w:tc>
          <w:tcPr>
            <w:tcW w:w="330"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color w:val="000000"/>
                <w:sz w:val="20"/>
                <w:szCs w:val="20"/>
                <w:lang w:eastAsia="vi-VN"/>
              </w:rPr>
              <w:t>d</w:t>
            </w:r>
          </w:p>
        </w:tc>
        <w:tc>
          <w:tcPr>
            <w:tcW w:w="2236"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rPr>
                <w:sz w:val="20"/>
                <w:szCs w:val="20"/>
              </w:rPr>
            </w:pPr>
            <w:r w:rsidRPr="00067AD7">
              <w:rPr>
                <w:rStyle w:val="Other"/>
                <w:color w:val="000000"/>
                <w:sz w:val="20"/>
                <w:szCs w:val="20"/>
                <w:lang w:eastAsia="vi-VN"/>
              </w:rPr>
              <w:t>Lao động kỹ thuật</w:t>
            </w:r>
          </w:p>
        </w:tc>
        <w:tc>
          <w:tcPr>
            <w:tcW w:w="451"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pStyle w:val="Other0"/>
              <w:shd w:val="clear" w:color="auto" w:fill="auto"/>
              <w:spacing w:after="0" w:line="240" w:lineRule="auto"/>
              <w:ind w:firstLine="0"/>
              <w:jc w:val="center"/>
              <w:rPr>
                <w:sz w:val="20"/>
                <w:szCs w:val="20"/>
              </w:rPr>
            </w:pPr>
            <w:r w:rsidRPr="00067AD7">
              <w:rPr>
                <w:rStyle w:val="Other"/>
                <w:i/>
                <w:iCs/>
                <w:color w:val="000000"/>
                <w:sz w:val="20"/>
                <w:szCs w:val="20"/>
                <w:lang w:eastAsia="vi-VN"/>
              </w:rPr>
              <w:t>Người</w:t>
            </w:r>
          </w:p>
        </w:tc>
        <w:tc>
          <w:tcPr>
            <w:tcW w:w="991" w:type="pct"/>
            <w:tcBorders>
              <w:top w:val="single" w:sz="4" w:space="0" w:color="auto"/>
              <w:left w:val="single" w:sz="4" w:space="0" w:color="auto"/>
              <w:bottom w:val="single" w:sz="4" w:space="0" w:color="auto"/>
              <w:right w:val="nil"/>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130E6C" w:rsidRPr="00067AD7" w:rsidRDefault="00130E6C" w:rsidP="00642556">
            <w:pPr>
              <w:jc w:val="center"/>
              <w:rPr>
                <w:rFonts w:ascii="Times New Roman" w:hAnsi="Times New Roman" w:cs="Times New Roman"/>
                <w:color w:val="auto"/>
                <w:sz w:val="20"/>
                <w:szCs w:val="20"/>
                <w:lang w:eastAsia="en-US"/>
              </w:rPr>
            </w:pPr>
          </w:p>
        </w:tc>
      </w:tr>
    </w:tbl>
    <w:p w:rsidR="00130E6C" w:rsidRPr="00067AD7" w:rsidRDefault="00130E6C" w:rsidP="007D27B6">
      <w:pPr>
        <w:autoSpaceDE w:val="0"/>
        <w:autoSpaceDN w:val="0"/>
        <w:adjustRightInd w:val="0"/>
        <w:spacing w:after="120"/>
        <w:ind w:firstLine="720"/>
        <w:jc w:val="both"/>
        <w:rPr>
          <w:rFonts w:ascii="Times New Roman" w:hAnsi="Times New Roman" w:cs="Times New Roman"/>
          <w:color w:val="auto"/>
          <w:sz w:val="20"/>
          <w:szCs w:val="20"/>
          <w:lang w:eastAsia="en-US"/>
        </w:rPr>
        <w:sectPr w:rsidR="00130E6C" w:rsidRPr="00067AD7" w:rsidSect="00EC6841">
          <w:footnotePr>
            <w:numStart w:val="3"/>
          </w:footnotePr>
          <w:type w:val="continuous"/>
          <w:pgSz w:w="11906" w:h="16838" w:code="9"/>
          <w:pgMar w:top="1440" w:right="1440" w:bottom="1440" w:left="1440" w:header="0" w:footer="3" w:gutter="0"/>
          <w:cols w:space="720"/>
          <w:noEndnote/>
          <w:docGrid w:linePitch="360"/>
        </w:sectPr>
      </w:pPr>
    </w:p>
    <w:p w:rsidR="00130E6C" w:rsidRPr="00067AD7" w:rsidRDefault="00130E6C" w:rsidP="007D27B6">
      <w:pPr>
        <w:pStyle w:val="Footnote0"/>
        <w:shd w:val="clear" w:color="auto" w:fill="auto"/>
        <w:tabs>
          <w:tab w:val="left" w:pos="211"/>
        </w:tabs>
        <w:spacing w:after="120"/>
        <w:ind w:firstLine="720"/>
        <w:jc w:val="both"/>
        <w:rPr>
          <w:sz w:val="20"/>
          <w:szCs w:val="20"/>
        </w:rPr>
      </w:pPr>
    </w:p>
    <w:sectPr w:rsidR="00130E6C" w:rsidRPr="00067AD7" w:rsidSect="00EC6841">
      <w:footnotePr>
        <w:numStart w:val="3"/>
      </w:footnotePr>
      <w:type w:val="continuous"/>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2B62" w:rsidRDefault="00482B62">
      <w:r>
        <w:separator/>
      </w:r>
    </w:p>
  </w:endnote>
  <w:endnote w:type="continuationSeparator" w:id="0">
    <w:p w:rsidR="00482B62" w:rsidRDefault="0048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IDFont+F23">
    <w:altName w:val="Times New Roman"/>
    <w:panose1 w:val="00000000000000000000"/>
    <w:charset w:val="00"/>
    <w:family w:val="roman"/>
    <w:notTrueType/>
    <w:pitch w:val="default"/>
  </w:font>
  <w:font w:name="CIDFont+F3">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1C6B" w:rsidRDefault="00101C6B">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2B62" w:rsidRDefault="00482B62">
      <w:r>
        <w:separator/>
      </w:r>
    </w:p>
  </w:footnote>
  <w:footnote w:type="continuationSeparator" w:id="0">
    <w:p w:rsidR="00482B62" w:rsidRDefault="00482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4" w15:restartNumberingAfterBreak="0">
    <w:nsid w:val="00000009"/>
    <w:multiLevelType w:val="multilevel"/>
    <w:tmpl w:val="00000008"/>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5"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15:restartNumberingAfterBreak="0">
    <w:nsid w:val="0000004B"/>
    <w:multiLevelType w:val="multilevel"/>
    <w:tmpl w:val="0000004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8" w15:restartNumberingAfterBreak="0">
    <w:nsid w:val="0000004D"/>
    <w:multiLevelType w:val="multilevel"/>
    <w:tmpl w:val="0000004C"/>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rPr>
    </w:lvl>
  </w:abstractNum>
  <w:abstractNum w:abstractNumId="39" w15:restartNumberingAfterBreak="0">
    <w:nsid w:val="0000004F"/>
    <w:multiLevelType w:val="multilevel"/>
    <w:tmpl w:val="0000004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0" w15:restartNumberingAfterBreak="0">
    <w:nsid w:val="00000051"/>
    <w:multiLevelType w:val="multilevel"/>
    <w:tmpl w:val="00000050"/>
    <w:lvl w:ilvl="0">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9.%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1" w15:restartNumberingAfterBreak="0">
    <w:nsid w:val="00000053"/>
    <w:multiLevelType w:val="multilevel"/>
    <w:tmpl w:val="00000052"/>
    <w:lvl w:ilvl="0">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abstractNum>
  <w:abstractNum w:abstractNumId="42" w15:restartNumberingAfterBreak="0">
    <w:nsid w:val="00000055"/>
    <w:multiLevelType w:val="multilevel"/>
    <w:tmpl w:val="0000005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33F5"/>
    <w:rsid w:val="00067AD7"/>
    <w:rsid w:val="00101C6B"/>
    <w:rsid w:val="00130E6C"/>
    <w:rsid w:val="001A6486"/>
    <w:rsid w:val="0029440D"/>
    <w:rsid w:val="0046589F"/>
    <w:rsid w:val="00472D1C"/>
    <w:rsid w:val="00482B62"/>
    <w:rsid w:val="00642556"/>
    <w:rsid w:val="0068282E"/>
    <w:rsid w:val="007D27B6"/>
    <w:rsid w:val="008133F5"/>
    <w:rsid w:val="008633EE"/>
    <w:rsid w:val="00B5638D"/>
    <w:rsid w:val="00E42C5F"/>
    <w:rsid w:val="00EC6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docId w15:val="{D2D3A9D8-14D6-4A6C-8710-FC8D9A063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Footnote">
    <w:name w:val="Footnote_"/>
    <w:link w:val="Footnote0"/>
    <w:uiPriority w:val="99"/>
    <w:rPr>
      <w:rFonts w:ascii="Times New Roman" w:hAnsi="Times New Roman" w:cs="Times New Roman"/>
      <w:sz w:val="22"/>
      <w:szCs w:val="22"/>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Picturecaption">
    <w:name w:val="Picture caption_"/>
    <w:link w:val="Picturecaption0"/>
    <w:uiPriority w:val="99"/>
    <w:rPr>
      <w:rFonts w:ascii="Times New Roman" w:hAnsi="Times New Roman" w:cs="Times New Roman"/>
      <w:sz w:val="26"/>
      <w:szCs w:val="26"/>
      <w:u w:val="none"/>
    </w:rPr>
  </w:style>
  <w:style w:type="character" w:customStyle="1" w:styleId="Other">
    <w:name w:val="Other_"/>
    <w:link w:val="Other0"/>
    <w:uiPriority w:val="99"/>
    <w:rPr>
      <w:rFonts w:ascii="Times New Roman" w:hAnsi="Times New Roman" w:cs="Times New Roman"/>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Tablecaption">
    <w:name w:val="Table caption_"/>
    <w:link w:val="Tablecaption0"/>
    <w:uiPriority w:val="99"/>
    <w:rPr>
      <w:rFonts w:ascii="Times New Roman" w:hAnsi="Times New Roman" w:cs="Times New Roman"/>
      <w:sz w:val="20"/>
      <w:szCs w:val="20"/>
      <w:u w:val="none"/>
    </w:rPr>
  </w:style>
  <w:style w:type="character" w:customStyle="1" w:styleId="Bodytext4">
    <w:name w:val="Body text (4)_"/>
    <w:link w:val="Bodytext40"/>
    <w:uiPriority w:val="99"/>
    <w:rPr>
      <w:rFonts w:ascii="Times New Roman" w:hAnsi="Times New Roman" w:cs="Times New Roman"/>
      <w:i/>
      <w:iCs/>
      <w:sz w:val="18"/>
      <w:szCs w:val="18"/>
      <w:u w:val="none"/>
    </w:rPr>
  </w:style>
  <w:style w:type="character" w:customStyle="1" w:styleId="Bodytext3">
    <w:name w:val="Body text (3)_"/>
    <w:link w:val="Bodytext30"/>
    <w:uiPriority w:val="99"/>
    <w:rPr>
      <w:rFonts w:ascii="Times New Roman" w:hAnsi="Times New Roman" w:cs="Times New Roman"/>
      <w:i/>
      <w:iCs/>
      <w:sz w:val="13"/>
      <w:szCs w:val="13"/>
      <w:u w:val="none"/>
    </w:rPr>
  </w:style>
  <w:style w:type="paragraph" w:customStyle="1" w:styleId="Footnote0">
    <w:name w:val="Footnote"/>
    <w:basedOn w:val="Normal"/>
    <w:link w:val="Footnote"/>
    <w:uiPriority w:val="99"/>
    <w:pPr>
      <w:shd w:val="clear" w:color="auto" w:fill="FFFFFF"/>
    </w:pPr>
    <w:rPr>
      <w:rFonts w:ascii="Times New Roman" w:hAnsi="Times New Roman" w:cs="Times New Roman"/>
      <w:color w:val="auto"/>
      <w:sz w:val="22"/>
      <w:szCs w:val="22"/>
      <w:lang w:eastAsia="en-US"/>
    </w:rPr>
  </w:style>
  <w:style w:type="paragraph" w:customStyle="1" w:styleId="Bodytext20">
    <w:name w:val="Body text (2)"/>
    <w:basedOn w:val="Normal"/>
    <w:link w:val="Bodytext2"/>
    <w:uiPriority w:val="99"/>
    <w:pPr>
      <w:shd w:val="clear" w:color="auto" w:fill="FFFFFF"/>
      <w:spacing w:after="40"/>
    </w:pPr>
    <w:rPr>
      <w:rFonts w:ascii="Times New Roman" w:hAnsi="Times New Roman" w:cs="Times New Roman"/>
      <w:color w:val="auto"/>
      <w:sz w:val="22"/>
      <w:szCs w:val="22"/>
      <w:lang w:eastAsia="en-US"/>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color w:val="auto"/>
      <w:sz w:val="26"/>
      <w:szCs w:val="26"/>
      <w:lang w:eastAsia="en-US"/>
    </w:rPr>
  </w:style>
  <w:style w:type="paragraph" w:customStyle="1" w:styleId="Other0">
    <w:name w:val="Other"/>
    <w:basedOn w:val="Normal"/>
    <w:link w:val="Other"/>
    <w:uiPriority w:val="99"/>
    <w:pPr>
      <w:shd w:val="clear" w:color="auto" w:fill="FFFFFF"/>
      <w:spacing w:after="40" w:line="269" w:lineRule="auto"/>
      <w:ind w:firstLine="400"/>
    </w:pPr>
    <w:rPr>
      <w:rFonts w:ascii="Times New Roman" w:hAnsi="Times New Roman" w:cs="Times New Roman"/>
      <w:color w:val="auto"/>
      <w:sz w:val="26"/>
      <w:szCs w:val="26"/>
      <w:lang w:eastAsia="en-US"/>
    </w:rPr>
  </w:style>
  <w:style w:type="paragraph" w:styleId="BodyText">
    <w:name w:val="Body Text"/>
    <w:basedOn w:val="Normal"/>
    <w:link w:val="BodyTextChar1"/>
    <w:uiPriority w:val="99"/>
    <w:qFormat/>
    <w:pPr>
      <w:shd w:val="clear" w:color="auto" w:fill="FFFFFF"/>
      <w:spacing w:after="40" w:line="269"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Tablecaption0">
    <w:name w:val="Table caption"/>
    <w:basedOn w:val="Normal"/>
    <w:link w:val="Tablecaption"/>
    <w:uiPriority w:val="99"/>
    <w:pPr>
      <w:shd w:val="clear" w:color="auto" w:fill="FFFFFF"/>
      <w:spacing w:line="228" w:lineRule="auto"/>
    </w:pPr>
    <w:rPr>
      <w:rFonts w:ascii="Times New Roman" w:hAnsi="Times New Roman" w:cs="Times New Roman"/>
      <w:color w:val="auto"/>
      <w:sz w:val="20"/>
      <w:szCs w:val="20"/>
      <w:lang w:eastAsia="en-US"/>
    </w:rPr>
  </w:style>
  <w:style w:type="paragraph" w:customStyle="1" w:styleId="Bodytext40">
    <w:name w:val="Body text (4)"/>
    <w:basedOn w:val="Normal"/>
    <w:link w:val="Bodytext4"/>
    <w:uiPriority w:val="99"/>
    <w:pPr>
      <w:shd w:val="clear" w:color="auto" w:fill="FFFFFF"/>
      <w:spacing w:after="270"/>
      <w:ind w:left="3630"/>
    </w:pPr>
    <w:rPr>
      <w:rFonts w:ascii="Times New Roman" w:hAnsi="Times New Roman" w:cs="Times New Roman"/>
      <w:i/>
      <w:iCs/>
      <w:color w:val="auto"/>
      <w:sz w:val="18"/>
      <w:szCs w:val="18"/>
      <w:lang w:eastAsia="en-US"/>
    </w:rPr>
  </w:style>
  <w:style w:type="paragraph" w:customStyle="1" w:styleId="Bodytext30">
    <w:name w:val="Body text (3)"/>
    <w:basedOn w:val="Normal"/>
    <w:link w:val="Bodytext3"/>
    <w:uiPriority w:val="99"/>
    <w:pPr>
      <w:shd w:val="clear" w:color="auto" w:fill="FFFFFF"/>
      <w:spacing w:line="312" w:lineRule="auto"/>
      <w:ind w:left="280" w:firstLine="20"/>
    </w:pPr>
    <w:rPr>
      <w:rFonts w:ascii="Times New Roman" w:hAnsi="Times New Roman" w:cs="Times New Roman"/>
      <w:i/>
      <w:iCs/>
      <w:color w:val="auto"/>
      <w:sz w:val="13"/>
      <w:szCs w:val="13"/>
      <w:lang w:eastAsia="en-US"/>
    </w:rPr>
  </w:style>
  <w:style w:type="table" w:styleId="TableGrid">
    <w:name w:val="Table Grid"/>
    <w:basedOn w:val="TableNormal"/>
    <w:uiPriority w:val="39"/>
    <w:rsid w:val="00EC6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5638D"/>
    <w:rPr>
      <w:rFonts w:ascii="CIDFont+F23" w:hAnsi="CIDFont+F23" w:hint="default"/>
      <w:b w:val="0"/>
      <w:bCs w:val="0"/>
      <w:i w:val="0"/>
      <w:iCs w:val="0"/>
      <w:color w:val="000000"/>
      <w:sz w:val="22"/>
      <w:szCs w:val="22"/>
    </w:rPr>
  </w:style>
  <w:style w:type="character" w:customStyle="1" w:styleId="fontstyle21">
    <w:name w:val="fontstyle21"/>
    <w:rsid w:val="00B5638D"/>
    <w:rPr>
      <w:rFonts w:ascii="CIDFont+F3" w:hAnsi="CIDFont+F3" w:hint="default"/>
      <w:b w:val="0"/>
      <w:bCs w:val="0"/>
      <w:i w:val="0"/>
      <w:iCs w:val="0"/>
      <w:color w:val="000000"/>
      <w:sz w:val="22"/>
      <w:szCs w:val="22"/>
    </w:rPr>
  </w:style>
  <w:style w:type="paragraph" w:styleId="Header">
    <w:name w:val="header"/>
    <w:basedOn w:val="Normal"/>
    <w:link w:val="HeaderChar"/>
    <w:uiPriority w:val="99"/>
    <w:unhideWhenUsed/>
    <w:rsid w:val="00101C6B"/>
    <w:pPr>
      <w:tabs>
        <w:tab w:val="center" w:pos="4680"/>
        <w:tab w:val="right" w:pos="9360"/>
      </w:tabs>
    </w:pPr>
  </w:style>
  <w:style w:type="character" w:customStyle="1" w:styleId="HeaderChar">
    <w:name w:val="Header Char"/>
    <w:link w:val="Header"/>
    <w:uiPriority w:val="99"/>
    <w:rsid w:val="00101C6B"/>
    <w:rPr>
      <w:rFonts w:cs="Courier New"/>
      <w:color w:val="000000"/>
      <w:lang w:val="vi-VN" w:eastAsia="vi-VN"/>
    </w:rPr>
  </w:style>
  <w:style w:type="paragraph" w:styleId="Footer">
    <w:name w:val="footer"/>
    <w:basedOn w:val="Normal"/>
    <w:link w:val="FooterChar"/>
    <w:uiPriority w:val="99"/>
    <w:unhideWhenUsed/>
    <w:rsid w:val="00101C6B"/>
    <w:pPr>
      <w:tabs>
        <w:tab w:val="center" w:pos="4680"/>
        <w:tab w:val="right" w:pos="9360"/>
      </w:tabs>
    </w:pPr>
  </w:style>
  <w:style w:type="character" w:customStyle="1" w:styleId="FooterChar">
    <w:name w:val="Footer Char"/>
    <w:link w:val="Footer"/>
    <w:uiPriority w:val="99"/>
    <w:rsid w:val="00101C6B"/>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B4FC57-40E9-4A0C-AD73-696963800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F176FDB-51EE-4967-B7FE-91DCB50FE9DD}">
  <ds:schemaRefs>
    <ds:schemaRef ds:uri="http://schemas.microsoft.com/sharepoint/v3/contenttype/forms"/>
  </ds:schemaRefs>
</ds:datastoreItem>
</file>

<file path=customXml/itemProps3.xml><?xml version="1.0" encoding="utf-8"?>
<ds:datastoreItem xmlns:ds="http://schemas.openxmlformats.org/officeDocument/2006/customXml" ds:itemID="{A301FBD4-42FC-4C65-8BE3-74CB13544E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5084</Words>
  <Characters>28979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Nhung Nguyen</cp:lastModifiedBy>
  <cp:revision>2</cp:revision>
  <dcterms:created xsi:type="dcterms:W3CDTF">2026-06-10T11:22:00Z</dcterms:created>
  <dcterms:modified xsi:type="dcterms:W3CDTF">2026-06-10T11:22:00Z</dcterms:modified>
</cp:coreProperties>
</file>