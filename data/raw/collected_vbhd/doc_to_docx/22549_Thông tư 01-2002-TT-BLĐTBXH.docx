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44"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306"/>
        <w:gridCol w:w="6141"/>
      </w:tblGrid>
      <w:tr w:rsidR="002424C6" w:rsidRPr="00CC48A9">
        <w:trPr>
          <w:tblCellSpacing w:w="15" w:type="dxa"/>
        </w:trPr>
        <w:tc>
          <w:tcPr>
            <w:tcW w:w="3261" w:type="dxa"/>
            <w:tcBorders>
              <w:top w:val="nil"/>
              <w:left w:val="nil"/>
              <w:bottom w:val="nil"/>
              <w:right w:val="nil"/>
              <w:tl2br w:val="nil"/>
              <w:tr2bl w:val="nil"/>
            </w:tcBorders>
            <w:shd w:val="clear" w:color="auto" w:fill="auto"/>
            <w:tcMar>
              <w:top w:w="26" w:type="dxa"/>
              <w:left w:w="26" w:type="dxa"/>
              <w:bottom w:w="26" w:type="dxa"/>
              <w:right w:w="26" w:type="dxa"/>
            </w:tcMar>
          </w:tcPr>
          <w:p w:rsidR="00CC48A9" w:rsidRDefault="002424C6" w:rsidP="00CC48A9">
            <w:pPr>
              <w:jc w:val="center"/>
              <w:rPr>
                <w:b/>
                <w:bCs/>
                <w:sz w:val="26"/>
              </w:rPr>
            </w:pPr>
            <w:bookmarkStart w:id="0" w:name="_GoBack"/>
            <w:bookmarkEnd w:id="0"/>
            <w:r w:rsidRPr="00CC48A9">
              <w:rPr>
                <w:b/>
                <w:bCs/>
                <w:sz w:val="26"/>
              </w:rPr>
              <w:t xml:space="preserve">BỘ LAO ĐỘNG, </w:t>
            </w:r>
            <w:r w:rsidRPr="00CC48A9">
              <w:rPr>
                <w:sz w:val="26"/>
              </w:rPr>
              <w:br/>
            </w:r>
            <w:r w:rsidRPr="00CC48A9">
              <w:rPr>
                <w:b/>
                <w:bCs/>
                <w:sz w:val="26"/>
              </w:rPr>
              <w:t xml:space="preserve">THƯƠNG BINH VÀ </w:t>
            </w:r>
          </w:p>
          <w:p w:rsidR="002424C6" w:rsidRPr="00CC48A9" w:rsidRDefault="002424C6" w:rsidP="00CC48A9">
            <w:pPr>
              <w:jc w:val="center"/>
              <w:rPr>
                <w:sz w:val="26"/>
              </w:rPr>
            </w:pPr>
            <w:r w:rsidRPr="00CC48A9">
              <w:rPr>
                <w:b/>
                <w:bCs/>
                <w:sz w:val="26"/>
              </w:rPr>
              <w:t>XÃ HỘI</w:t>
            </w:r>
            <w:r w:rsidRPr="00CC48A9">
              <w:rPr>
                <w:b/>
                <w:bCs/>
                <w:sz w:val="26"/>
              </w:rPr>
              <w:br/>
            </w:r>
            <w:r w:rsidRPr="00CC48A9">
              <w:rPr>
                <w:sz w:val="26"/>
              </w:rPr>
              <w:t xml:space="preserve">****** </w:t>
            </w:r>
          </w:p>
        </w:tc>
        <w:tc>
          <w:tcPr>
            <w:tcW w:w="0" w:type="auto"/>
            <w:tcBorders>
              <w:top w:val="nil"/>
              <w:left w:val="nil"/>
              <w:bottom w:val="nil"/>
              <w:right w:val="nil"/>
              <w:tl2br w:val="nil"/>
              <w:tr2bl w:val="nil"/>
            </w:tcBorders>
            <w:shd w:val="clear" w:color="auto" w:fill="auto"/>
            <w:tcMar>
              <w:top w:w="26" w:type="dxa"/>
              <w:left w:w="26" w:type="dxa"/>
              <w:bottom w:w="26" w:type="dxa"/>
              <w:right w:w="26" w:type="dxa"/>
            </w:tcMar>
          </w:tcPr>
          <w:p w:rsidR="002424C6" w:rsidRPr="00CC48A9" w:rsidRDefault="002424C6" w:rsidP="00CC48A9">
            <w:pPr>
              <w:jc w:val="center"/>
              <w:rPr>
                <w:sz w:val="26"/>
              </w:rPr>
            </w:pPr>
            <w:r w:rsidRPr="00CC48A9">
              <w:rPr>
                <w:b/>
                <w:bCs/>
                <w:sz w:val="26"/>
              </w:rPr>
              <w:t>CỘNG HOÀ XÃ HỘI CHỦ NGHĨA VIỆT NAM</w:t>
            </w:r>
            <w:r w:rsidRPr="00CC48A9">
              <w:rPr>
                <w:b/>
                <w:bCs/>
                <w:sz w:val="26"/>
              </w:rPr>
              <w:br/>
            </w:r>
            <w:r w:rsidRPr="00CC48A9">
              <w:rPr>
                <w:b/>
                <w:bCs/>
                <w:sz w:val="28"/>
              </w:rPr>
              <w:t>Độc lập - Tự do - Hạnh phúc</w:t>
            </w:r>
            <w:r w:rsidRPr="00CC48A9">
              <w:rPr>
                <w:b/>
                <w:bCs/>
                <w:sz w:val="26"/>
              </w:rPr>
              <w:br/>
            </w:r>
            <w:r w:rsidRPr="00CC48A9">
              <w:rPr>
                <w:sz w:val="26"/>
              </w:rPr>
              <w:t xml:space="preserve">******** </w:t>
            </w:r>
          </w:p>
        </w:tc>
      </w:tr>
      <w:tr w:rsidR="002424C6" w:rsidRPr="00CC48A9">
        <w:tblPrEx>
          <w:tblBorders>
            <w:top w:val="none" w:sz="0" w:space="0" w:color="auto"/>
            <w:bottom w:val="none" w:sz="0" w:space="0" w:color="auto"/>
            <w:insideH w:val="none" w:sz="0" w:space="0" w:color="auto"/>
            <w:insideV w:val="none" w:sz="0" w:space="0" w:color="auto"/>
          </w:tblBorders>
        </w:tblPrEx>
        <w:trPr>
          <w:tblCellSpacing w:w="15" w:type="dxa"/>
        </w:trPr>
        <w:tc>
          <w:tcPr>
            <w:tcW w:w="3261" w:type="dxa"/>
            <w:tcBorders>
              <w:top w:val="nil"/>
              <w:left w:val="nil"/>
              <w:bottom w:val="nil"/>
              <w:right w:val="nil"/>
              <w:tl2br w:val="nil"/>
              <w:tr2bl w:val="nil"/>
            </w:tcBorders>
            <w:shd w:val="clear" w:color="auto" w:fill="auto"/>
            <w:tcMar>
              <w:top w:w="26" w:type="dxa"/>
              <w:left w:w="26" w:type="dxa"/>
              <w:bottom w:w="26" w:type="dxa"/>
              <w:right w:w="26" w:type="dxa"/>
            </w:tcMar>
          </w:tcPr>
          <w:p w:rsidR="002424C6" w:rsidRPr="00CC48A9" w:rsidRDefault="002424C6" w:rsidP="00CC48A9">
            <w:pPr>
              <w:jc w:val="center"/>
              <w:rPr>
                <w:sz w:val="26"/>
              </w:rPr>
            </w:pPr>
            <w:r w:rsidRPr="00CC48A9">
              <w:rPr>
                <w:sz w:val="26"/>
              </w:rPr>
              <w:t xml:space="preserve">Số: 01/2002/TT-BLĐTBXH </w:t>
            </w:r>
          </w:p>
        </w:tc>
        <w:tc>
          <w:tcPr>
            <w:tcW w:w="0" w:type="auto"/>
            <w:tcBorders>
              <w:top w:val="nil"/>
              <w:left w:val="nil"/>
              <w:bottom w:val="nil"/>
              <w:right w:val="nil"/>
              <w:tl2br w:val="nil"/>
              <w:tr2bl w:val="nil"/>
            </w:tcBorders>
            <w:shd w:val="clear" w:color="auto" w:fill="auto"/>
            <w:tcMar>
              <w:top w:w="26" w:type="dxa"/>
              <w:left w:w="26" w:type="dxa"/>
              <w:bottom w:w="26" w:type="dxa"/>
              <w:right w:w="26" w:type="dxa"/>
            </w:tcMar>
          </w:tcPr>
          <w:p w:rsidR="002424C6" w:rsidRPr="00CC48A9" w:rsidRDefault="002424C6" w:rsidP="00CC48A9">
            <w:pPr>
              <w:jc w:val="center"/>
              <w:rPr>
                <w:sz w:val="26"/>
              </w:rPr>
            </w:pPr>
            <w:r w:rsidRPr="00CC48A9">
              <w:rPr>
                <w:i/>
                <w:iCs/>
                <w:sz w:val="26"/>
              </w:rPr>
              <w:t>Hà Nội, ngày 04 tháng 01 năm 2002 </w:t>
            </w:r>
            <w:r w:rsidRPr="00CC48A9">
              <w:rPr>
                <w:sz w:val="26"/>
              </w:rPr>
              <w:t xml:space="preserve"> </w:t>
            </w:r>
          </w:p>
        </w:tc>
      </w:tr>
    </w:tbl>
    <w:p w:rsidR="002424C6" w:rsidRPr="00CC48A9" w:rsidRDefault="002424C6">
      <w:pPr>
        <w:spacing w:after="120"/>
        <w:jc w:val="center"/>
        <w:rPr>
          <w:sz w:val="28"/>
        </w:rPr>
      </w:pPr>
      <w:r w:rsidRPr="00CC48A9">
        <w:rPr>
          <w:b/>
          <w:bCs/>
          <w:sz w:val="28"/>
        </w:rPr>
        <w:t> </w:t>
      </w:r>
    </w:p>
    <w:p w:rsidR="002424C6" w:rsidRPr="00CC48A9" w:rsidRDefault="002424C6">
      <w:pPr>
        <w:spacing w:after="120"/>
        <w:jc w:val="center"/>
        <w:rPr>
          <w:sz w:val="28"/>
        </w:rPr>
      </w:pPr>
      <w:r w:rsidRPr="00CC48A9">
        <w:rPr>
          <w:b/>
          <w:bCs/>
          <w:sz w:val="28"/>
        </w:rPr>
        <w:t>THÔNG TƯ</w:t>
      </w:r>
    </w:p>
    <w:p w:rsidR="002424C6" w:rsidRPr="00CC48A9" w:rsidRDefault="00CC48A9" w:rsidP="00CC48A9">
      <w:pPr>
        <w:jc w:val="center"/>
        <w:rPr>
          <w:b/>
          <w:sz w:val="28"/>
        </w:rPr>
      </w:pPr>
      <w:r w:rsidRPr="00CC48A9">
        <w:rPr>
          <w:b/>
          <w:bCs/>
          <w:sz w:val="28"/>
        </w:rPr>
        <w:t>Hướng dẫn việc thành lập, đăng ký hoạt động và chia, tách, sáp nhập, đình chỉ hoạt động, giải thể cơ sở dạy nghề</w:t>
      </w:r>
      <w:r w:rsidR="002424C6" w:rsidRPr="00CC48A9">
        <w:rPr>
          <w:b/>
          <w:bCs/>
          <w:sz w:val="28"/>
        </w:rPr>
        <w:t xml:space="preserve"> </w:t>
      </w:r>
    </w:p>
    <w:p w:rsidR="002424C6" w:rsidRPr="00CC48A9" w:rsidRDefault="002424C6" w:rsidP="00CC48A9">
      <w:pPr>
        <w:spacing w:before="120" w:after="120" w:line="320" w:lineRule="exact"/>
        <w:ind w:firstLine="567"/>
        <w:rPr>
          <w:sz w:val="28"/>
        </w:rPr>
      </w:pPr>
      <w:r w:rsidRPr="00CC48A9">
        <w:rPr>
          <w:i/>
          <w:iCs/>
          <w:sz w:val="28"/>
        </w:rPr>
        <w:t xml:space="preserve">Căn cứ Nghị định số 02/2001/NĐ-CP ngày 9 tháng 1 năm 2001 của Chính phủ quy định chi tiết thi hành Bộ Luật lao động và Luật Giáo dục về dạy nghề; sau khi có ý kiến của các Bộ, ngành có liên quan, Bộ Lao động </w:t>
      </w:r>
      <w:r w:rsidR="00CC48A9">
        <w:rPr>
          <w:i/>
          <w:iCs/>
          <w:sz w:val="28"/>
        </w:rPr>
        <w:t>-Thương binh và Xã hội hư</w:t>
      </w:r>
      <w:r w:rsidRPr="00CC48A9">
        <w:rPr>
          <w:i/>
          <w:iCs/>
          <w:sz w:val="28"/>
        </w:rPr>
        <w:t>ớng dẫn việc thành lập, đăng ký hoạt động và chia, tách, sáp nhập, đình chỉ hoạt đ</w:t>
      </w:r>
      <w:r w:rsidR="00CC48A9">
        <w:rPr>
          <w:i/>
          <w:iCs/>
          <w:sz w:val="28"/>
        </w:rPr>
        <w:t>ộng, giải thể cơ sở dạy nghề nh</w:t>
      </w:r>
      <w:r w:rsidRPr="00CC48A9">
        <w:rPr>
          <w:i/>
          <w:iCs/>
          <w:sz w:val="28"/>
        </w:rPr>
        <w:t>ư sau:</w:t>
      </w:r>
    </w:p>
    <w:p w:rsidR="002424C6" w:rsidRPr="00CC48A9" w:rsidRDefault="002424C6" w:rsidP="00CC48A9">
      <w:pPr>
        <w:spacing w:before="120" w:after="120" w:line="320" w:lineRule="exact"/>
        <w:ind w:firstLine="567"/>
        <w:rPr>
          <w:sz w:val="28"/>
        </w:rPr>
      </w:pPr>
      <w:bookmarkStart w:id="1" w:name="chuong_1"/>
      <w:r w:rsidRPr="00CC48A9">
        <w:rPr>
          <w:b/>
          <w:bCs/>
          <w:sz w:val="28"/>
        </w:rPr>
        <w:t>I. ĐỐI TƯỢNG, PHẠM VI ÁP DỤNG</w:t>
      </w:r>
      <w:bookmarkEnd w:id="1"/>
    </w:p>
    <w:p w:rsidR="002424C6" w:rsidRPr="00CC48A9" w:rsidRDefault="002424C6" w:rsidP="00CC48A9">
      <w:pPr>
        <w:spacing w:before="120" w:after="120" w:line="320" w:lineRule="exact"/>
        <w:ind w:firstLine="567"/>
        <w:rPr>
          <w:sz w:val="28"/>
        </w:rPr>
      </w:pPr>
      <w:r w:rsidRPr="00CC48A9">
        <w:rPr>
          <w:sz w:val="28"/>
        </w:rPr>
        <w:t>Thông tư này áp dụng đối với các cơ sơ dạy nghề thuộc các loại hình công lập, bán công, dân lập, tư thục, trừ những cơ sở dạy nghề có vốn đầu tư nước ngoài quy định tại Mục III, Chương II, Nghị định số 02/2001/NĐ-CP ngày 9 tháng 1 năm 2001.</w:t>
      </w:r>
    </w:p>
    <w:p w:rsidR="002424C6" w:rsidRPr="00CC48A9" w:rsidRDefault="002424C6" w:rsidP="00CC48A9">
      <w:pPr>
        <w:spacing w:before="120" w:after="120" w:line="320" w:lineRule="exact"/>
        <w:ind w:firstLine="567"/>
        <w:rPr>
          <w:sz w:val="28"/>
        </w:rPr>
      </w:pPr>
      <w:bookmarkStart w:id="2" w:name="chuong_2"/>
      <w:r w:rsidRPr="00CC48A9">
        <w:rPr>
          <w:b/>
          <w:bCs/>
          <w:sz w:val="28"/>
        </w:rPr>
        <w:t>II. THÀNH LẬP TRƯỜNG, TRUNG TÂM DẠY NGHỀ</w:t>
      </w:r>
      <w:bookmarkEnd w:id="2"/>
    </w:p>
    <w:p w:rsidR="002424C6" w:rsidRPr="00CC48A9" w:rsidRDefault="002424C6" w:rsidP="00CC48A9">
      <w:pPr>
        <w:spacing w:before="120" w:after="120" w:line="320" w:lineRule="exact"/>
        <w:ind w:firstLine="567"/>
        <w:rPr>
          <w:sz w:val="28"/>
        </w:rPr>
      </w:pPr>
      <w:bookmarkStart w:id="3" w:name="muc_2_1"/>
      <w:r w:rsidRPr="00CC48A9">
        <w:rPr>
          <w:sz w:val="28"/>
        </w:rPr>
        <w:t>A. Điều kiện, thủ tục thành lập trường dạy nghề.</w:t>
      </w:r>
      <w:bookmarkEnd w:id="3"/>
    </w:p>
    <w:p w:rsidR="002424C6" w:rsidRPr="00CC48A9" w:rsidRDefault="002424C6" w:rsidP="00CC48A9">
      <w:pPr>
        <w:spacing w:before="120" w:after="120" w:line="320" w:lineRule="exact"/>
        <w:ind w:firstLine="567"/>
        <w:rPr>
          <w:sz w:val="28"/>
        </w:rPr>
      </w:pPr>
      <w:bookmarkStart w:id="4" w:name="dieu_2_1_1"/>
      <w:r w:rsidRPr="00CC48A9">
        <w:rPr>
          <w:sz w:val="28"/>
        </w:rPr>
        <w:t>1. Điều kiện thành lập:</w:t>
      </w:r>
      <w:bookmarkEnd w:id="4"/>
    </w:p>
    <w:p w:rsidR="002424C6" w:rsidRPr="00CC48A9" w:rsidRDefault="002424C6" w:rsidP="00CC48A9">
      <w:pPr>
        <w:spacing w:before="120" w:after="120" w:line="320" w:lineRule="exact"/>
        <w:ind w:firstLine="567"/>
        <w:rPr>
          <w:sz w:val="28"/>
        </w:rPr>
      </w:pPr>
      <w:r w:rsidRPr="00CC48A9">
        <w:rPr>
          <w:sz w:val="28"/>
        </w:rPr>
        <w:t>Trườn</w:t>
      </w:r>
      <w:r w:rsidR="00CC48A9">
        <w:rPr>
          <w:sz w:val="28"/>
        </w:rPr>
        <w:t>g dạy nghề được phép thành lập </w:t>
      </w:r>
      <w:r w:rsidRPr="00CC48A9">
        <w:rPr>
          <w:sz w:val="28"/>
        </w:rPr>
        <w:t>khi có đề án bao gồm đủ các điều kiện sau:</w:t>
      </w:r>
    </w:p>
    <w:p w:rsidR="002424C6" w:rsidRPr="00CC48A9" w:rsidRDefault="002424C6" w:rsidP="00CC48A9">
      <w:pPr>
        <w:spacing w:before="120" w:after="120" w:line="320" w:lineRule="exact"/>
        <w:ind w:firstLine="567"/>
        <w:rPr>
          <w:sz w:val="28"/>
        </w:rPr>
      </w:pPr>
      <w:r w:rsidRPr="00CC48A9">
        <w:rPr>
          <w:sz w:val="28"/>
        </w:rPr>
        <w:t>a</w:t>
      </w:r>
      <w:r w:rsidR="00CC48A9">
        <w:rPr>
          <w:sz w:val="28"/>
        </w:rPr>
        <w:t>)</w:t>
      </w:r>
      <w:r w:rsidRPr="00CC48A9">
        <w:rPr>
          <w:sz w:val="28"/>
        </w:rPr>
        <w:t xml:space="preserve"> Phù </w:t>
      </w:r>
      <w:r w:rsidR="00CC48A9">
        <w:rPr>
          <w:sz w:val="28"/>
        </w:rPr>
        <w:t>hợp với quy hoạch mạng lưới trư</w:t>
      </w:r>
      <w:r w:rsidRPr="00CC48A9">
        <w:rPr>
          <w:sz w:val="28"/>
        </w:rPr>
        <w:t>ờng dạy nghề đã được cấp có thẩm quyền phê duyệt;</w:t>
      </w:r>
    </w:p>
    <w:p w:rsidR="002424C6" w:rsidRPr="00CC48A9" w:rsidRDefault="002424C6" w:rsidP="00CC48A9">
      <w:pPr>
        <w:spacing w:before="120" w:after="120" w:line="320" w:lineRule="exact"/>
        <w:ind w:firstLine="567"/>
        <w:rPr>
          <w:sz w:val="28"/>
        </w:rPr>
      </w:pPr>
      <w:r w:rsidRPr="00CC48A9">
        <w:rPr>
          <w:sz w:val="28"/>
        </w:rPr>
        <w:t>b</w:t>
      </w:r>
      <w:r w:rsidR="00CC48A9">
        <w:rPr>
          <w:sz w:val="28"/>
        </w:rPr>
        <w:t>)</w:t>
      </w:r>
      <w:r w:rsidRPr="00CC48A9">
        <w:rPr>
          <w:sz w:val="28"/>
        </w:rPr>
        <w:t xml:space="preserve"> Có quy mô đào tạo tối thiểu: 300 học sinh;</w:t>
      </w:r>
    </w:p>
    <w:p w:rsidR="002424C6" w:rsidRPr="00CC48A9" w:rsidRDefault="002424C6" w:rsidP="00CC48A9">
      <w:pPr>
        <w:spacing w:before="120" w:after="120" w:line="320" w:lineRule="exact"/>
        <w:ind w:firstLine="567"/>
        <w:rPr>
          <w:sz w:val="28"/>
        </w:rPr>
      </w:pPr>
      <w:r w:rsidRPr="00CC48A9">
        <w:rPr>
          <w:sz w:val="28"/>
        </w:rPr>
        <w:t>c</w:t>
      </w:r>
      <w:r w:rsidR="00CC48A9">
        <w:rPr>
          <w:sz w:val="28"/>
        </w:rPr>
        <w:t>)</w:t>
      </w:r>
      <w:r w:rsidRPr="00CC48A9">
        <w:rPr>
          <w:sz w:val="28"/>
        </w:rPr>
        <w:t xml:space="preserve"> Có số phòng học lý thuyết, thực hành phù hợp với quy mô đào tạo (tối đa 35 học sinh/lớp; 4 - 6 m</w:t>
      </w:r>
      <w:r w:rsidRPr="00CC48A9">
        <w:rPr>
          <w:sz w:val="28"/>
          <w:vertAlign w:val="superscript"/>
        </w:rPr>
        <w:t>2</w:t>
      </w:r>
      <w:r w:rsidRPr="00CC48A9">
        <w:rPr>
          <w:sz w:val="28"/>
        </w:rPr>
        <w:t xml:space="preserve"> diện tích nơi thực hành/1 học sinh);</w:t>
      </w:r>
    </w:p>
    <w:p w:rsidR="002424C6" w:rsidRPr="00CC48A9" w:rsidRDefault="00CC48A9" w:rsidP="00CC48A9">
      <w:pPr>
        <w:spacing w:before="120" w:after="120" w:line="320" w:lineRule="exact"/>
        <w:ind w:firstLine="567"/>
        <w:rPr>
          <w:sz w:val="28"/>
        </w:rPr>
      </w:pPr>
      <w:r>
        <w:rPr>
          <w:sz w:val="28"/>
        </w:rPr>
        <w:t>Có đủ máy, thiết bị, phư</w:t>
      </w:r>
      <w:r w:rsidR="002424C6" w:rsidRPr="00CC48A9">
        <w:rPr>
          <w:sz w:val="28"/>
        </w:rPr>
        <w:t>ơng tiện bảo đảm giảng dạy lý thuyết, có đủ cô</w:t>
      </w:r>
      <w:r>
        <w:rPr>
          <w:sz w:val="28"/>
        </w:rPr>
        <w:t>ng cụ và nguyên, vật liệu để ng</w:t>
      </w:r>
      <w:r w:rsidR="002424C6" w:rsidRPr="00CC48A9">
        <w:rPr>
          <w:sz w:val="28"/>
        </w:rPr>
        <w:t>ười học thực hành, phù hợp với nghề dạy; bảo đảm các điều kiện về an toàn và vệ sinh lao động.</w:t>
      </w:r>
    </w:p>
    <w:p w:rsidR="002424C6" w:rsidRPr="00CC48A9" w:rsidRDefault="00CC48A9" w:rsidP="00CC48A9">
      <w:pPr>
        <w:spacing w:before="120" w:after="120" w:line="320" w:lineRule="exact"/>
        <w:ind w:firstLine="567"/>
        <w:rPr>
          <w:sz w:val="28"/>
        </w:rPr>
      </w:pPr>
      <w:r>
        <w:rPr>
          <w:sz w:val="28"/>
        </w:rPr>
        <w:t>d) Đủ về số lượng và đảm bảo chất lư</w:t>
      </w:r>
      <w:r w:rsidR="002424C6" w:rsidRPr="00CC48A9">
        <w:rPr>
          <w:sz w:val="28"/>
        </w:rPr>
        <w:t>ợng giáo viên:</w:t>
      </w:r>
    </w:p>
    <w:p w:rsidR="002424C6" w:rsidRPr="00CC48A9" w:rsidRDefault="00CC48A9" w:rsidP="00CC48A9">
      <w:pPr>
        <w:spacing w:before="120" w:after="120" w:line="320" w:lineRule="exact"/>
        <w:ind w:firstLine="567"/>
        <w:rPr>
          <w:sz w:val="28"/>
        </w:rPr>
      </w:pPr>
      <w:r>
        <w:rPr>
          <w:sz w:val="28"/>
        </w:rPr>
        <w:t>- Về số lư</w:t>
      </w:r>
      <w:r w:rsidR="002424C6" w:rsidRPr="00CC48A9">
        <w:rPr>
          <w:sz w:val="28"/>
        </w:rPr>
        <w:t>ợng: Giáo viên dạy lý thuyết tối đa 1 giáo viên/35 học sinh; dạy thực hành tối đa 1 giáo viên/18 học sinh;</w:t>
      </w:r>
    </w:p>
    <w:p w:rsidR="002424C6" w:rsidRPr="00CC48A9" w:rsidRDefault="00CC48A9" w:rsidP="00CC48A9">
      <w:pPr>
        <w:spacing w:before="120" w:after="120" w:line="320" w:lineRule="exact"/>
        <w:ind w:firstLine="567"/>
        <w:rPr>
          <w:sz w:val="28"/>
        </w:rPr>
      </w:pPr>
      <w:r>
        <w:rPr>
          <w:sz w:val="28"/>
        </w:rPr>
        <w:t>- Về chất lư</w:t>
      </w:r>
      <w:r w:rsidR="002424C6" w:rsidRPr="00CC48A9">
        <w:rPr>
          <w:sz w:val="28"/>
        </w:rPr>
        <w:t>ợng: Giáo viên dạy nghề đạt trình độ chuẩn theo quy định của pháp luật;</w:t>
      </w:r>
    </w:p>
    <w:p w:rsidR="002424C6" w:rsidRPr="00CC48A9" w:rsidRDefault="002424C6" w:rsidP="00CC48A9">
      <w:pPr>
        <w:spacing w:before="120" w:after="120" w:line="320" w:lineRule="exact"/>
        <w:ind w:firstLine="567"/>
        <w:rPr>
          <w:sz w:val="28"/>
        </w:rPr>
      </w:pPr>
      <w:r w:rsidRPr="00CC48A9">
        <w:rPr>
          <w:sz w:val="28"/>
        </w:rPr>
        <w:lastRenderedPageBreak/>
        <w:t>đ</w:t>
      </w:r>
      <w:r w:rsidR="00CC48A9">
        <w:rPr>
          <w:sz w:val="28"/>
        </w:rPr>
        <w:t>) Có chư</w:t>
      </w:r>
      <w:r w:rsidRPr="00CC48A9">
        <w:rPr>
          <w:sz w:val="28"/>
        </w:rPr>
        <w:t>ơng trình dạy nghề th</w:t>
      </w:r>
      <w:r w:rsidR="00CC48A9">
        <w:rPr>
          <w:sz w:val="28"/>
        </w:rPr>
        <w:t>eo đúng nguyên tắc xây dựng chương trình do Bộ Lao động -Thư</w:t>
      </w:r>
      <w:r w:rsidRPr="00CC48A9">
        <w:rPr>
          <w:sz w:val="28"/>
        </w:rPr>
        <w:t>ơng binh và Xã hội quy định; có giáo trình phù hợp với mục tiêu, nội dung dạy nghề;</w:t>
      </w:r>
    </w:p>
    <w:p w:rsidR="002424C6" w:rsidRPr="00CC48A9" w:rsidRDefault="002424C6" w:rsidP="00CC48A9">
      <w:pPr>
        <w:spacing w:before="120" w:after="120" w:line="320" w:lineRule="exact"/>
        <w:ind w:firstLine="567"/>
        <w:rPr>
          <w:sz w:val="28"/>
        </w:rPr>
      </w:pPr>
      <w:r w:rsidRPr="00CC48A9">
        <w:rPr>
          <w:sz w:val="28"/>
        </w:rPr>
        <w:t>e</w:t>
      </w:r>
      <w:r w:rsidR="00CC48A9">
        <w:rPr>
          <w:sz w:val="28"/>
        </w:rPr>
        <w:t>)</w:t>
      </w:r>
      <w:r w:rsidRPr="00CC48A9">
        <w:rPr>
          <w:sz w:val="28"/>
        </w:rPr>
        <w:t xml:space="preserve"> Có nguồn tài chính đảm bảo hoạt động dạy nghề.</w:t>
      </w:r>
    </w:p>
    <w:p w:rsidR="002424C6" w:rsidRPr="00CC48A9" w:rsidRDefault="002424C6" w:rsidP="00CC48A9">
      <w:pPr>
        <w:spacing w:before="120" w:after="120" w:line="320" w:lineRule="exact"/>
        <w:ind w:firstLine="567"/>
        <w:rPr>
          <w:sz w:val="28"/>
        </w:rPr>
      </w:pPr>
      <w:bookmarkStart w:id="5" w:name="dieu_2_1_2"/>
      <w:r w:rsidRPr="00CC48A9">
        <w:rPr>
          <w:sz w:val="28"/>
        </w:rPr>
        <w:t>2. Thủ tục thành lập:</w:t>
      </w:r>
      <w:bookmarkEnd w:id="5"/>
    </w:p>
    <w:p w:rsidR="002424C6" w:rsidRPr="00CC48A9" w:rsidRDefault="00CC48A9" w:rsidP="00CC48A9">
      <w:pPr>
        <w:spacing w:before="120" w:after="120" w:line="320" w:lineRule="exact"/>
        <w:ind w:firstLine="567"/>
        <w:rPr>
          <w:sz w:val="28"/>
        </w:rPr>
      </w:pPr>
      <w:r>
        <w:rPr>
          <w:sz w:val="28"/>
        </w:rPr>
        <w:t>a) Hồ sơ thành lập trư</w:t>
      </w:r>
      <w:r w:rsidR="002424C6" w:rsidRPr="00CC48A9">
        <w:rPr>
          <w:sz w:val="28"/>
        </w:rPr>
        <w:t>ờng:</w:t>
      </w:r>
    </w:p>
    <w:p w:rsidR="002424C6" w:rsidRPr="00CC48A9" w:rsidRDefault="00CC48A9" w:rsidP="00CC48A9">
      <w:pPr>
        <w:spacing w:before="120" w:after="120" w:line="320" w:lineRule="exact"/>
        <w:ind w:firstLine="567"/>
        <w:rPr>
          <w:sz w:val="28"/>
        </w:rPr>
      </w:pPr>
      <w:r>
        <w:rPr>
          <w:sz w:val="28"/>
        </w:rPr>
        <w:t>- Đối với tr</w:t>
      </w:r>
      <w:r w:rsidR="002424C6" w:rsidRPr="00CC48A9">
        <w:rPr>
          <w:sz w:val="28"/>
        </w:rPr>
        <w:t>ường dạy nghề công lập, bán công có văn bản gửi cơ quan có thẩm quyền quy định tại Khoản 1, 2 Điều 15 Nghị định 02/2001/NĐ-CP ngày 9/1/2001 của Chính phủ; đối vớ</w:t>
      </w:r>
      <w:r>
        <w:rPr>
          <w:sz w:val="28"/>
        </w:rPr>
        <w:t>i trường dạy nghề dân lập, tư</w:t>
      </w:r>
      <w:r w:rsidR="002424C6" w:rsidRPr="00CC48A9">
        <w:rPr>
          <w:sz w:val="28"/>
        </w:rPr>
        <w:t xml:space="preserve"> thục có đơn đề nghị thành lập theo mẫu số 1 ban hành kèm theo Thông tư này;</w:t>
      </w:r>
    </w:p>
    <w:p w:rsidR="002424C6" w:rsidRPr="00CC48A9" w:rsidRDefault="00CC48A9" w:rsidP="00CC48A9">
      <w:pPr>
        <w:spacing w:before="120" w:after="120" w:line="320" w:lineRule="exact"/>
        <w:ind w:firstLine="567"/>
        <w:rPr>
          <w:sz w:val="28"/>
        </w:rPr>
      </w:pPr>
      <w:r>
        <w:rPr>
          <w:sz w:val="28"/>
        </w:rPr>
        <w:t>- Đề án thành lập trư</w:t>
      </w:r>
      <w:r w:rsidR="002424C6" w:rsidRPr="00CC48A9">
        <w:rPr>
          <w:sz w:val="28"/>
        </w:rPr>
        <w:t>ờng theo mẫu số 2 ban hành kèm theo Thông tư này, kèm theo dự thảo Điều lệ hoặc Quy chế hoạt động của trường;</w:t>
      </w:r>
    </w:p>
    <w:p w:rsidR="002424C6" w:rsidRPr="00CC48A9" w:rsidRDefault="002424C6" w:rsidP="00CC48A9">
      <w:pPr>
        <w:spacing w:before="120" w:after="120" w:line="320" w:lineRule="exact"/>
        <w:ind w:firstLine="567"/>
        <w:rPr>
          <w:sz w:val="28"/>
        </w:rPr>
      </w:pPr>
      <w:r w:rsidRPr="00CC48A9">
        <w:rPr>
          <w:sz w:val="28"/>
        </w:rPr>
        <w:t>- Sơ yếu lý lịch</w:t>
      </w:r>
      <w:r w:rsidR="00CC48A9">
        <w:rPr>
          <w:sz w:val="28"/>
        </w:rPr>
        <w:t xml:space="preserve"> của người dự kiến sẽ làm Hiệu trưởng của trư</w:t>
      </w:r>
      <w:r w:rsidRPr="00CC48A9">
        <w:rPr>
          <w:sz w:val="28"/>
        </w:rPr>
        <w:t>ờng (có xác nhận của cơ quan có thẩm quyền);</w:t>
      </w:r>
    </w:p>
    <w:p w:rsidR="002424C6" w:rsidRPr="00CC48A9" w:rsidRDefault="00CC48A9" w:rsidP="00CC48A9">
      <w:pPr>
        <w:spacing w:before="120" w:after="120" w:line="320" w:lineRule="exact"/>
        <w:ind w:firstLine="567"/>
        <w:rPr>
          <w:sz w:val="28"/>
        </w:rPr>
      </w:pPr>
      <w:r>
        <w:rPr>
          <w:sz w:val="28"/>
        </w:rPr>
        <w:t>- Đối với việc thành lập trường dạy nghề dân lập, tư</w:t>
      </w:r>
      <w:r w:rsidR="002424C6" w:rsidRPr="00CC48A9">
        <w:rPr>
          <w:sz w:val="28"/>
        </w:rPr>
        <w:t xml:space="preserve"> thục có văn bản xác nhận của cơ quan tài chính có thẩm quyền về khả năng tài chính của tổ chức, cá nhân đề n</w:t>
      </w:r>
      <w:r>
        <w:rPr>
          <w:sz w:val="28"/>
        </w:rPr>
        <w:t>ghị thành lập tr</w:t>
      </w:r>
      <w:r w:rsidR="002424C6" w:rsidRPr="00CC48A9">
        <w:rPr>
          <w:sz w:val="28"/>
        </w:rPr>
        <w:t>ường.</w:t>
      </w:r>
    </w:p>
    <w:p w:rsidR="002424C6" w:rsidRPr="00CC48A9" w:rsidRDefault="002424C6" w:rsidP="00CC48A9">
      <w:pPr>
        <w:spacing w:before="120" w:after="120" w:line="320" w:lineRule="exact"/>
        <w:ind w:firstLine="567"/>
        <w:rPr>
          <w:sz w:val="28"/>
        </w:rPr>
      </w:pPr>
      <w:r w:rsidRPr="00CC48A9">
        <w:rPr>
          <w:sz w:val="28"/>
        </w:rPr>
        <w:t>b</w:t>
      </w:r>
      <w:r w:rsidR="00CC48A9">
        <w:rPr>
          <w:sz w:val="28"/>
        </w:rPr>
        <w:t>)</w:t>
      </w:r>
      <w:r w:rsidRPr="00CC48A9">
        <w:rPr>
          <w:sz w:val="28"/>
        </w:rPr>
        <w:t xml:space="preserve"> Tiếp nhận và thẩm định hồ sơ:</w:t>
      </w:r>
    </w:p>
    <w:p w:rsidR="002424C6" w:rsidRPr="00CC48A9" w:rsidRDefault="00CC48A9" w:rsidP="00CC48A9">
      <w:pPr>
        <w:spacing w:before="120" w:after="120" w:line="320" w:lineRule="exact"/>
        <w:ind w:firstLine="567"/>
        <w:rPr>
          <w:sz w:val="28"/>
        </w:rPr>
      </w:pPr>
      <w:r>
        <w:rPr>
          <w:sz w:val="28"/>
        </w:rPr>
        <w:t>- Ở</w:t>
      </w:r>
      <w:r w:rsidR="002424C6" w:rsidRPr="00CC48A9">
        <w:rPr>
          <w:sz w:val="28"/>
        </w:rPr>
        <w:t xml:space="preserve"> Trung ương: Cơ quan quản lý dạy nghề của Bộ, cơ quan ngang Bộ, cơ quan thuộc Chính phủ, Hội đồng quản trị Tổng Công ty 91, của tổ chức chính trị</w:t>
      </w:r>
      <w:r>
        <w:rPr>
          <w:sz w:val="28"/>
        </w:rPr>
        <w:t xml:space="preserve"> </w:t>
      </w:r>
      <w:r w:rsidR="002424C6" w:rsidRPr="00CC48A9">
        <w:rPr>
          <w:sz w:val="28"/>
        </w:rPr>
        <w:t>- xã hội, tổ chức xã hội - nghề nghiệp, tổ chức xã hội tiếp nhận và thẩm định hồ sơ thành lập trường dạy nghề trực thuộc.</w:t>
      </w:r>
    </w:p>
    <w:p w:rsidR="002424C6" w:rsidRPr="00CC48A9" w:rsidRDefault="00CC48A9" w:rsidP="00CC48A9">
      <w:pPr>
        <w:spacing w:before="120" w:after="120" w:line="320" w:lineRule="exact"/>
        <w:ind w:firstLine="567"/>
        <w:rPr>
          <w:sz w:val="28"/>
        </w:rPr>
      </w:pPr>
      <w:r>
        <w:rPr>
          <w:sz w:val="28"/>
        </w:rPr>
        <w:t>- Ở</w:t>
      </w:r>
      <w:r w:rsidR="002424C6" w:rsidRPr="00CC48A9">
        <w:rPr>
          <w:sz w:val="28"/>
        </w:rPr>
        <w:t xml:space="preserve"> cấp tỉnh: Sở Lao động</w:t>
      </w:r>
      <w:r>
        <w:rPr>
          <w:sz w:val="28"/>
        </w:rPr>
        <w:t xml:space="preserve"> - Thư</w:t>
      </w:r>
      <w:r w:rsidR="002424C6" w:rsidRPr="00CC48A9">
        <w:rPr>
          <w:sz w:val="28"/>
        </w:rPr>
        <w:t>ơng binh và Xã hội có trách nhiệm giúp Uỷ ban nhân dân cấp tỉnh tiếp nhận và thẩm định hồ sơ thành lập trường dạy nghề thuộc phạm vi tỉnh quản lý.</w:t>
      </w:r>
    </w:p>
    <w:p w:rsidR="002424C6" w:rsidRPr="00CC48A9" w:rsidRDefault="002424C6" w:rsidP="00CC48A9">
      <w:pPr>
        <w:spacing w:before="120" w:after="120" w:line="320" w:lineRule="exact"/>
        <w:ind w:firstLine="567"/>
        <w:rPr>
          <w:sz w:val="28"/>
        </w:rPr>
      </w:pPr>
      <w:r w:rsidRPr="00CC48A9">
        <w:rPr>
          <w:sz w:val="28"/>
        </w:rPr>
        <w:t xml:space="preserve">- Nội dung thẩm định: </w:t>
      </w:r>
    </w:p>
    <w:p w:rsidR="002424C6" w:rsidRPr="00CC48A9" w:rsidRDefault="002424C6" w:rsidP="00CC48A9">
      <w:pPr>
        <w:spacing w:before="120" w:after="120" w:line="320" w:lineRule="exact"/>
        <w:ind w:firstLine="567"/>
        <w:rPr>
          <w:sz w:val="28"/>
        </w:rPr>
      </w:pPr>
      <w:r w:rsidRPr="00CC48A9">
        <w:rPr>
          <w:sz w:val="28"/>
        </w:rPr>
        <w:t>+</w:t>
      </w:r>
      <w:r w:rsidR="00CC48A9">
        <w:rPr>
          <w:sz w:val="28"/>
        </w:rPr>
        <w:t xml:space="preserve"> Mức độ phù hợp của việc mở trường với quy hoạch mạng l</w:t>
      </w:r>
      <w:r w:rsidRPr="00CC48A9">
        <w:rPr>
          <w:sz w:val="28"/>
        </w:rPr>
        <w:t>ưới trường dạy nghề;</w:t>
      </w:r>
    </w:p>
    <w:p w:rsidR="002424C6" w:rsidRPr="00CC48A9" w:rsidRDefault="002424C6" w:rsidP="00CC48A9">
      <w:pPr>
        <w:spacing w:before="120" w:after="120" w:line="320" w:lineRule="exact"/>
        <w:ind w:firstLine="567"/>
        <w:rPr>
          <w:sz w:val="28"/>
        </w:rPr>
      </w:pPr>
      <w:r w:rsidRPr="00CC48A9">
        <w:rPr>
          <w:sz w:val="28"/>
        </w:rPr>
        <w:t>+ Mục tiêu và quy mô đào tạo dự kiến;</w:t>
      </w:r>
    </w:p>
    <w:p w:rsidR="002424C6" w:rsidRPr="00CC48A9" w:rsidRDefault="002424C6" w:rsidP="00CC48A9">
      <w:pPr>
        <w:spacing w:before="120" w:after="120" w:line="320" w:lineRule="exact"/>
        <w:ind w:firstLine="567"/>
        <w:rPr>
          <w:sz w:val="28"/>
        </w:rPr>
      </w:pPr>
      <w:r w:rsidRPr="00CC48A9">
        <w:rPr>
          <w:sz w:val="28"/>
        </w:rPr>
        <w:t>+ Tài chính (vốn, giá trị tài sản) của tổ chức, cá nhân đề nghị thành lập trường;</w:t>
      </w:r>
    </w:p>
    <w:p w:rsidR="002424C6" w:rsidRPr="00CC48A9" w:rsidRDefault="002424C6" w:rsidP="00CC48A9">
      <w:pPr>
        <w:spacing w:before="120" w:after="120" w:line="320" w:lineRule="exact"/>
        <w:ind w:firstLine="567"/>
        <w:rPr>
          <w:sz w:val="28"/>
        </w:rPr>
      </w:pPr>
      <w:r w:rsidRPr="00CC48A9">
        <w:rPr>
          <w:sz w:val="28"/>
        </w:rPr>
        <w:t>+ Sự phù hợp cơ sở vật chất</w:t>
      </w:r>
      <w:r w:rsidR="00CC48A9">
        <w:rPr>
          <w:sz w:val="28"/>
        </w:rPr>
        <w:t xml:space="preserve"> </w:t>
      </w:r>
      <w:r w:rsidRPr="00CC48A9">
        <w:rPr>
          <w:sz w:val="28"/>
        </w:rPr>
        <w:t>-</w:t>
      </w:r>
      <w:r w:rsidR="00CC48A9">
        <w:rPr>
          <w:sz w:val="28"/>
        </w:rPr>
        <w:t xml:space="preserve"> </w:t>
      </w:r>
      <w:r w:rsidRPr="00CC48A9">
        <w:rPr>
          <w:sz w:val="28"/>
        </w:rPr>
        <w:t>kỹ thuật đã nêu trong đề án với mục tiêu và quy mô dự kiến đào tạo;</w:t>
      </w:r>
    </w:p>
    <w:p w:rsidR="002424C6" w:rsidRPr="00CC48A9" w:rsidRDefault="002424C6" w:rsidP="00CC48A9">
      <w:pPr>
        <w:spacing w:before="120" w:after="120" w:line="320" w:lineRule="exact"/>
        <w:ind w:firstLine="567"/>
        <w:rPr>
          <w:sz w:val="28"/>
        </w:rPr>
      </w:pPr>
      <w:r w:rsidRPr="00CC48A9">
        <w:rPr>
          <w:sz w:val="28"/>
        </w:rPr>
        <w:t>+ Hồ sơ sử dụng đất, nhà (giấy chứng nhận quyền sử dụng hoặc quyền sở hữu đất, nhà);</w:t>
      </w:r>
    </w:p>
    <w:p w:rsidR="002424C6" w:rsidRPr="00CC48A9" w:rsidRDefault="002424C6" w:rsidP="00CC48A9">
      <w:pPr>
        <w:spacing w:before="120" w:after="120" w:line="320" w:lineRule="exact"/>
        <w:ind w:firstLine="567"/>
        <w:rPr>
          <w:sz w:val="28"/>
        </w:rPr>
      </w:pPr>
      <w:r w:rsidRPr="00CC48A9">
        <w:rPr>
          <w:sz w:val="28"/>
        </w:rPr>
        <w:t>+ Đội ngũ giáo viên dạy nghề dự kiến và kế hoạch tuyển dụng giáo viên;</w:t>
      </w:r>
    </w:p>
    <w:p w:rsidR="002424C6" w:rsidRPr="00CC48A9" w:rsidRDefault="00CC48A9" w:rsidP="00CC48A9">
      <w:pPr>
        <w:spacing w:before="120" w:after="120" w:line="320" w:lineRule="exact"/>
        <w:ind w:firstLine="567"/>
        <w:rPr>
          <w:sz w:val="28"/>
        </w:rPr>
      </w:pPr>
      <w:r>
        <w:rPr>
          <w:sz w:val="28"/>
        </w:rPr>
        <w:t>+  Chư</w:t>
      </w:r>
      <w:r w:rsidR="002424C6" w:rsidRPr="00CC48A9">
        <w:rPr>
          <w:sz w:val="28"/>
        </w:rPr>
        <w:t>ơng trình, giáo trình giảng dạy.</w:t>
      </w:r>
    </w:p>
    <w:p w:rsidR="002424C6" w:rsidRPr="00CC48A9" w:rsidRDefault="002424C6" w:rsidP="00CC48A9">
      <w:pPr>
        <w:spacing w:before="120" w:after="120" w:line="320" w:lineRule="exact"/>
        <w:ind w:firstLine="567"/>
        <w:rPr>
          <w:sz w:val="28"/>
        </w:rPr>
      </w:pPr>
      <w:r w:rsidRPr="00CC48A9">
        <w:rPr>
          <w:sz w:val="28"/>
        </w:rPr>
        <w:t>- Trách nhiệm của cơ quan thẩm định:</w:t>
      </w:r>
    </w:p>
    <w:p w:rsidR="002424C6" w:rsidRPr="00CC48A9" w:rsidRDefault="00CC48A9" w:rsidP="00CC48A9">
      <w:pPr>
        <w:spacing w:before="120" w:after="120" w:line="320" w:lineRule="exact"/>
        <w:ind w:firstLine="567"/>
        <w:rPr>
          <w:sz w:val="28"/>
        </w:rPr>
      </w:pPr>
      <w:r>
        <w:rPr>
          <w:sz w:val="28"/>
        </w:rPr>
        <w:lastRenderedPageBreak/>
        <w:t>+ Tr</w:t>
      </w:r>
      <w:r w:rsidR="002424C6" w:rsidRPr="00CC48A9">
        <w:rPr>
          <w:sz w:val="28"/>
        </w:rPr>
        <w:t>ường hợp hồ sơ không hợp lệ thì trong thời hạn 10 ngày làm việc, (kể từ ngày nhận hồ sơ), cơ quan tiếp nhận hồ sơ phải thông báo bằng văn bản cho tổ</w:t>
      </w:r>
      <w:r>
        <w:rPr>
          <w:sz w:val="28"/>
        </w:rPr>
        <w:t xml:space="preserve"> chức, cá nhân xin thành lập tr</w:t>
      </w:r>
      <w:r w:rsidR="002424C6" w:rsidRPr="00CC48A9">
        <w:rPr>
          <w:sz w:val="28"/>
        </w:rPr>
        <w:t xml:space="preserve">ường. Thông báo phải nêu rõ nội dung cần sửa đổi và cách thức sửa đổi. </w:t>
      </w:r>
    </w:p>
    <w:p w:rsidR="002424C6" w:rsidRPr="00CC48A9" w:rsidRDefault="002424C6" w:rsidP="00CC48A9">
      <w:pPr>
        <w:spacing w:before="120" w:after="120" w:line="320" w:lineRule="exact"/>
        <w:ind w:firstLine="567"/>
        <w:rPr>
          <w:sz w:val="28"/>
        </w:rPr>
      </w:pPr>
      <w:r w:rsidRPr="00CC48A9">
        <w:rPr>
          <w:sz w:val="28"/>
        </w:rPr>
        <w:t>+ Trong thời hạn 30 ngày làm việc, kể từ ngày nhận đủ hồ sơ hợp lệ, cơ quan thẩm định phải trình kết quả thẩm định đến cơ quan có thẩm quyền quyết định.</w:t>
      </w:r>
    </w:p>
    <w:p w:rsidR="002424C6" w:rsidRPr="00CC48A9" w:rsidRDefault="002424C6" w:rsidP="00CC48A9">
      <w:pPr>
        <w:spacing w:before="120" w:after="120" w:line="320" w:lineRule="exact"/>
        <w:ind w:firstLine="567"/>
        <w:rPr>
          <w:sz w:val="28"/>
        </w:rPr>
      </w:pPr>
      <w:r w:rsidRPr="00CC48A9">
        <w:rPr>
          <w:sz w:val="28"/>
        </w:rPr>
        <w:t>c</w:t>
      </w:r>
      <w:r w:rsidR="00CC48A9">
        <w:rPr>
          <w:sz w:val="28"/>
        </w:rPr>
        <w:t>)</w:t>
      </w:r>
      <w:r w:rsidRPr="00CC48A9">
        <w:rPr>
          <w:sz w:val="28"/>
        </w:rPr>
        <w:t xml:space="preserve"> Quyết định thành lập trường: Thực hiện theo quy định tại khoản 1, Điều 15, Nghị định số 02/2001/NĐ-CP ngày 9/1/2001 của Chính phủ.</w:t>
      </w:r>
    </w:p>
    <w:p w:rsidR="002424C6" w:rsidRPr="00CC48A9" w:rsidRDefault="002424C6" w:rsidP="00CC48A9">
      <w:pPr>
        <w:spacing w:before="120" w:after="120" w:line="320" w:lineRule="exact"/>
        <w:ind w:firstLine="567"/>
        <w:rPr>
          <w:sz w:val="28"/>
        </w:rPr>
      </w:pPr>
      <w:r w:rsidRPr="00CC48A9">
        <w:rPr>
          <w:sz w:val="28"/>
        </w:rPr>
        <w:t xml:space="preserve">Hồ sơ đề nghị thành lập trường được cơ quan có thẩm quyền ra quyết định chấp thuận và có văn bản đề nghị thành lập trường về Bộ Lao động - Thương binh và Xã hội (kèm theo hồ sơ). Trong thời hạn 20 ngày làm việc, kể từ ngày nhận đủ </w:t>
      </w:r>
      <w:r w:rsidR="00CC48A9">
        <w:rPr>
          <w:sz w:val="28"/>
        </w:rPr>
        <w:t>hồ sơ hợp lệ, Bộ Lao động - Thư</w:t>
      </w:r>
      <w:r w:rsidRPr="00CC48A9">
        <w:rPr>
          <w:sz w:val="28"/>
        </w:rPr>
        <w:t>ơng binh và Xã hội có văn bản thoả thuận hoặc từ chối việc thành lập trường.</w:t>
      </w:r>
    </w:p>
    <w:p w:rsidR="002424C6" w:rsidRPr="00CC48A9" w:rsidRDefault="002424C6" w:rsidP="00CC48A9">
      <w:pPr>
        <w:spacing w:before="120" w:after="120" w:line="320" w:lineRule="exact"/>
        <w:ind w:firstLine="567"/>
        <w:rPr>
          <w:sz w:val="28"/>
        </w:rPr>
      </w:pPr>
      <w:r w:rsidRPr="00CC48A9">
        <w:rPr>
          <w:sz w:val="28"/>
        </w:rPr>
        <w:t xml:space="preserve">Đối với việc thành lập trường thuộc Tổng Công ty 91, Chủ tịch Hội đồng quản trị trước khi ra quyết định thành lập có văn bản thoả thuận của Bộ Lao động - Thương binh và Xã hội và được Thủ tướng Chính phủ cho phép. </w:t>
      </w:r>
    </w:p>
    <w:p w:rsidR="002424C6" w:rsidRPr="00CC48A9" w:rsidRDefault="002424C6" w:rsidP="00CC48A9">
      <w:pPr>
        <w:spacing w:before="120" w:after="120" w:line="320" w:lineRule="exact"/>
        <w:ind w:firstLine="567"/>
        <w:rPr>
          <w:sz w:val="28"/>
        </w:rPr>
      </w:pPr>
      <w:bookmarkStart w:id="6" w:name="muc_2_2"/>
      <w:r w:rsidRPr="00CC48A9">
        <w:rPr>
          <w:sz w:val="28"/>
        </w:rPr>
        <w:t>B. Điều kiện, thủ tục thành lập trung tâm dạy nghề.</w:t>
      </w:r>
      <w:bookmarkEnd w:id="6"/>
    </w:p>
    <w:p w:rsidR="002424C6" w:rsidRPr="00CC48A9" w:rsidRDefault="002424C6" w:rsidP="00CC48A9">
      <w:pPr>
        <w:spacing w:before="120" w:after="120" w:line="320" w:lineRule="exact"/>
        <w:ind w:firstLine="567"/>
        <w:rPr>
          <w:sz w:val="28"/>
        </w:rPr>
      </w:pPr>
      <w:bookmarkStart w:id="7" w:name="dieu_2_2_1"/>
      <w:r w:rsidRPr="00CC48A9">
        <w:rPr>
          <w:sz w:val="28"/>
        </w:rPr>
        <w:t>1. Điều kiện thành lập:</w:t>
      </w:r>
      <w:bookmarkEnd w:id="7"/>
    </w:p>
    <w:p w:rsidR="002424C6" w:rsidRPr="00CC48A9" w:rsidRDefault="002424C6" w:rsidP="00CC48A9">
      <w:pPr>
        <w:spacing w:before="120" w:after="120" w:line="320" w:lineRule="exact"/>
        <w:ind w:firstLine="567"/>
        <w:rPr>
          <w:sz w:val="28"/>
        </w:rPr>
      </w:pPr>
      <w:r w:rsidRPr="00CC48A9">
        <w:rPr>
          <w:sz w:val="28"/>
        </w:rPr>
        <w:t>Trung tâm dạy nghề được phép thành lập khi có đề án bảo đảm các điều kiện sau:</w:t>
      </w:r>
    </w:p>
    <w:p w:rsidR="002424C6" w:rsidRPr="00CC48A9" w:rsidRDefault="00CC48A9" w:rsidP="00CC48A9">
      <w:pPr>
        <w:spacing w:before="120" w:after="120" w:line="320" w:lineRule="exact"/>
        <w:ind w:firstLine="567"/>
        <w:rPr>
          <w:sz w:val="28"/>
        </w:rPr>
      </w:pPr>
      <w:r>
        <w:rPr>
          <w:sz w:val="28"/>
        </w:rPr>
        <w:t>a)</w:t>
      </w:r>
      <w:r w:rsidR="002424C6" w:rsidRPr="00CC48A9">
        <w:rPr>
          <w:sz w:val="28"/>
        </w:rPr>
        <w:t xml:space="preserve"> Phù hợp với quy hoạch mạng l­ưới trung tâm dạy nghề;</w:t>
      </w:r>
    </w:p>
    <w:p w:rsidR="002424C6" w:rsidRPr="00CC48A9" w:rsidRDefault="002424C6" w:rsidP="00CC48A9">
      <w:pPr>
        <w:spacing w:before="120" w:after="120" w:line="320" w:lineRule="exact"/>
        <w:ind w:firstLine="567"/>
        <w:rPr>
          <w:sz w:val="28"/>
        </w:rPr>
      </w:pPr>
      <w:r w:rsidRPr="00CC48A9">
        <w:rPr>
          <w:sz w:val="28"/>
        </w:rPr>
        <w:t>b</w:t>
      </w:r>
      <w:r w:rsidR="00CC48A9">
        <w:rPr>
          <w:sz w:val="28"/>
        </w:rPr>
        <w:t>)</w:t>
      </w:r>
      <w:r w:rsidRPr="00CC48A9">
        <w:rPr>
          <w:sz w:val="28"/>
        </w:rPr>
        <w:t xml:space="preserve"> Quy mô đào tạo tối thiểu: 150 học sinh;</w:t>
      </w:r>
    </w:p>
    <w:p w:rsidR="002424C6" w:rsidRPr="00CC48A9" w:rsidRDefault="00CC48A9" w:rsidP="00CC48A9">
      <w:pPr>
        <w:spacing w:before="120" w:after="120" w:line="320" w:lineRule="exact"/>
        <w:ind w:firstLine="567"/>
        <w:rPr>
          <w:sz w:val="28"/>
        </w:rPr>
      </w:pPr>
      <w:r>
        <w:rPr>
          <w:sz w:val="28"/>
        </w:rPr>
        <w:t xml:space="preserve">c) </w:t>
      </w:r>
      <w:r w:rsidR="002424C6" w:rsidRPr="00CC48A9">
        <w:rPr>
          <w:sz w:val="28"/>
        </w:rPr>
        <w:t>Có đủ phòng học lý thuyết, cơ sở thực hành, phù hợp với quy mô đào tạo (tối đa 35 học sinh /lớp; 4-6 m2  diện tích thực hành/học sinh); thiết bị, phương tiện bảo đảm giảng dạy lý thuyết, thực hành đạt trình độ nghề theo mục tiêu đào tạo; đảm bảo các điều kiện về an toàn và vệ sinh lao động; có đủ công cụ và nguyên vật liệu để người học thực hành;</w:t>
      </w:r>
    </w:p>
    <w:p w:rsidR="002424C6" w:rsidRPr="00CC48A9" w:rsidRDefault="002424C6" w:rsidP="00CC48A9">
      <w:pPr>
        <w:spacing w:before="120" w:after="120" w:line="320" w:lineRule="exact"/>
        <w:ind w:firstLine="567"/>
        <w:rPr>
          <w:sz w:val="28"/>
        </w:rPr>
      </w:pPr>
      <w:r w:rsidRPr="00CC48A9">
        <w:rPr>
          <w:sz w:val="28"/>
        </w:rPr>
        <w:t>d</w:t>
      </w:r>
      <w:r w:rsidR="00CC48A9">
        <w:rPr>
          <w:sz w:val="28"/>
        </w:rPr>
        <w:t>)</w:t>
      </w:r>
      <w:r w:rsidRPr="00CC48A9">
        <w:rPr>
          <w:sz w:val="28"/>
        </w:rPr>
        <w:t xml:space="preserve"> Dự kiến đội ngũ giáo viên dạy nghề và kế hoạch tuyển dụng:</w:t>
      </w:r>
    </w:p>
    <w:p w:rsidR="002424C6" w:rsidRPr="00CC48A9" w:rsidRDefault="00CC48A9" w:rsidP="00CC48A9">
      <w:pPr>
        <w:spacing w:before="120" w:after="120" w:line="320" w:lineRule="exact"/>
        <w:ind w:firstLine="567"/>
        <w:rPr>
          <w:sz w:val="28"/>
        </w:rPr>
      </w:pPr>
      <w:r>
        <w:rPr>
          <w:sz w:val="28"/>
        </w:rPr>
        <w:t>+ Về số l</w:t>
      </w:r>
      <w:r w:rsidR="002424C6" w:rsidRPr="00CC48A9">
        <w:rPr>
          <w:sz w:val="28"/>
        </w:rPr>
        <w:t>ượng: Giáo viên dạy lý thuyết tối đa 1 giáo viên/35 học sinh; dạy thực hành tối đa 1giáo viên/18 học sinh;</w:t>
      </w:r>
    </w:p>
    <w:p w:rsidR="002424C6" w:rsidRPr="00CC48A9" w:rsidRDefault="00CC48A9" w:rsidP="00CC48A9">
      <w:pPr>
        <w:spacing w:before="120" w:after="120" w:line="320" w:lineRule="exact"/>
        <w:ind w:firstLine="567"/>
        <w:rPr>
          <w:sz w:val="28"/>
        </w:rPr>
      </w:pPr>
      <w:r>
        <w:rPr>
          <w:sz w:val="28"/>
        </w:rPr>
        <w:t>+ Về chất l</w:t>
      </w:r>
      <w:r w:rsidR="002424C6" w:rsidRPr="00CC48A9">
        <w:rPr>
          <w:sz w:val="28"/>
        </w:rPr>
        <w:t>ượng: đạt trình độ chuẩn theo quy định của pháp luật.</w:t>
      </w:r>
    </w:p>
    <w:p w:rsidR="002424C6" w:rsidRPr="00CC48A9" w:rsidRDefault="002424C6" w:rsidP="00CC48A9">
      <w:pPr>
        <w:spacing w:before="120" w:after="120" w:line="320" w:lineRule="exact"/>
        <w:ind w:firstLine="567"/>
        <w:rPr>
          <w:sz w:val="28"/>
        </w:rPr>
      </w:pPr>
      <w:bookmarkStart w:id="8" w:name="dieu_2_2_2"/>
      <w:r w:rsidRPr="00CC48A9">
        <w:rPr>
          <w:sz w:val="28"/>
        </w:rPr>
        <w:t>2. Thủ tục thành lập:</w:t>
      </w:r>
      <w:bookmarkEnd w:id="8"/>
    </w:p>
    <w:p w:rsidR="002424C6" w:rsidRPr="00CC48A9" w:rsidRDefault="002424C6" w:rsidP="00CC48A9">
      <w:pPr>
        <w:spacing w:before="120" w:after="120" w:line="320" w:lineRule="exact"/>
        <w:ind w:firstLine="567"/>
        <w:rPr>
          <w:sz w:val="28"/>
        </w:rPr>
      </w:pPr>
      <w:r w:rsidRPr="00CC48A9">
        <w:rPr>
          <w:sz w:val="28"/>
        </w:rPr>
        <w:t>a</w:t>
      </w:r>
      <w:r w:rsidR="00CC48A9">
        <w:rPr>
          <w:sz w:val="28"/>
        </w:rPr>
        <w:t>)</w:t>
      </w:r>
      <w:r w:rsidRPr="00CC48A9">
        <w:rPr>
          <w:sz w:val="28"/>
        </w:rPr>
        <w:t xml:space="preserve"> Hồ sơ thành lập trung tâm dạy nghề bao gồm:</w:t>
      </w:r>
    </w:p>
    <w:p w:rsidR="002424C6" w:rsidRPr="00CC48A9" w:rsidRDefault="002424C6" w:rsidP="00CC48A9">
      <w:pPr>
        <w:spacing w:before="120" w:after="120" w:line="320" w:lineRule="exact"/>
        <w:ind w:firstLine="567"/>
        <w:rPr>
          <w:sz w:val="28"/>
        </w:rPr>
      </w:pPr>
      <w:r w:rsidRPr="00CC48A9">
        <w:rPr>
          <w:sz w:val="28"/>
        </w:rPr>
        <w:t>- Đối với trung tâm dạy nghề công lập, bán công, có văn bản đề nghị thành lập trung tâm; đối với</w:t>
      </w:r>
      <w:r w:rsidR="00CC48A9">
        <w:rPr>
          <w:sz w:val="28"/>
        </w:rPr>
        <w:t xml:space="preserve"> trung tâm dạy nghề dân lập, tư</w:t>
      </w:r>
      <w:r w:rsidRPr="00CC48A9">
        <w:rPr>
          <w:sz w:val="28"/>
        </w:rPr>
        <w:t xml:space="preserve"> thục có đơn đề nghị thành lập trung tâm dạy nghề làm theo mẫu số 1 ban hành kèm theo Thông tư này; gửi cơ quan có thẩm quyền quy định tại điểm c, khoản 2, Mục B Thông tư này.</w:t>
      </w:r>
    </w:p>
    <w:p w:rsidR="002424C6" w:rsidRPr="00CC48A9" w:rsidRDefault="002424C6" w:rsidP="00CC48A9">
      <w:pPr>
        <w:spacing w:before="120" w:after="120" w:line="320" w:lineRule="exact"/>
        <w:ind w:firstLine="567"/>
        <w:rPr>
          <w:sz w:val="28"/>
        </w:rPr>
      </w:pPr>
      <w:r w:rsidRPr="00CC48A9">
        <w:rPr>
          <w:sz w:val="28"/>
        </w:rPr>
        <w:t>- Đề án thành lập trung tâm dạy nghề làm theo mẫu số 2 ban hành kèm theo Thông tư này;</w:t>
      </w:r>
    </w:p>
    <w:p w:rsidR="002424C6" w:rsidRPr="00CC48A9" w:rsidRDefault="00CC48A9" w:rsidP="00CC48A9">
      <w:pPr>
        <w:spacing w:before="120" w:after="120" w:line="320" w:lineRule="exact"/>
        <w:ind w:firstLine="567"/>
        <w:rPr>
          <w:sz w:val="28"/>
        </w:rPr>
      </w:pPr>
      <w:r>
        <w:rPr>
          <w:sz w:val="28"/>
        </w:rPr>
        <w:t>- Sơ yếu lý lịch của ngư</w:t>
      </w:r>
      <w:r w:rsidR="002424C6" w:rsidRPr="00CC48A9">
        <w:rPr>
          <w:sz w:val="28"/>
        </w:rPr>
        <w:t xml:space="preserve">ời dự kiến sẽ làm Giám đốc trung tâm dạy nghề (có xác nhận của cơ quan có thẩm quyền). </w:t>
      </w:r>
    </w:p>
    <w:p w:rsidR="002424C6" w:rsidRPr="00CC48A9" w:rsidRDefault="002424C6" w:rsidP="00CC48A9">
      <w:pPr>
        <w:spacing w:before="120" w:after="120" w:line="320" w:lineRule="exact"/>
        <w:ind w:firstLine="567"/>
        <w:rPr>
          <w:sz w:val="28"/>
        </w:rPr>
      </w:pPr>
      <w:r w:rsidRPr="00CC48A9">
        <w:rPr>
          <w:sz w:val="28"/>
        </w:rPr>
        <w:t>- Đối với việc thành lậ</w:t>
      </w:r>
      <w:r w:rsidR="00CC48A9">
        <w:rPr>
          <w:sz w:val="28"/>
        </w:rPr>
        <w:t>p trung tâm dạy nghề dân lập, t</w:t>
      </w:r>
      <w:r w:rsidRPr="00CC48A9">
        <w:rPr>
          <w:sz w:val="28"/>
        </w:rPr>
        <w:t>ư thục: có văn bản  xác nhận của cơ quan tài chính có thẩm quyền về khả năng tài chính của tổ chức, cá nhân đề nghị thành lập trung tâm dạy nghề.</w:t>
      </w:r>
    </w:p>
    <w:p w:rsidR="002424C6" w:rsidRPr="00CC48A9" w:rsidRDefault="002424C6" w:rsidP="00CC48A9">
      <w:pPr>
        <w:spacing w:before="120" w:after="120" w:line="320" w:lineRule="exact"/>
        <w:ind w:firstLine="567"/>
        <w:rPr>
          <w:sz w:val="28"/>
        </w:rPr>
      </w:pPr>
      <w:r w:rsidRPr="00CC48A9">
        <w:rPr>
          <w:sz w:val="28"/>
        </w:rPr>
        <w:t>b</w:t>
      </w:r>
      <w:r w:rsidR="00CC48A9">
        <w:rPr>
          <w:sz w:val="28"/>
        </w:rPr>
        <w:t>)</w:t>
      </w:r>
      <w:r w:rsidRPr="00CC48A9">
        <w:rPr>
          <w:sz w:val="28"/>
        </w:rPr>
        <w:t xml:space="preserve"> Tiếp nhận và thẩm định hồ sơ  </w:t>
      </w:r>
    </w:p>
    <w:p w:rsidR="002424C6" w:rsidRPr="00CC48A9" w:rsidRDefault="00CC48A9" w:rsidP="00CC48A9">
      <w:pPr>
        <w:spacing w:before="120" w:after="120" w:line="320" w:lineRule="exact"/>
        <w:ind w:firstLine="567"/>
        <w:rPr>
          <w:sz w:val="28"/>
        </w:rPr>
      </w:pPr>
      <w:r>
        <w:rPr>
          <w:sz w:val="28"/>
        </w:rPr>
        <w:t>- Ở</w:t>
      </w:r>
      <w:r w:rsidR="002424C6" w:rsidRPr="00CC48A9">
        <w:rPr>
          <w:sz w:val="28"/>
        </w:rPr>
        <w:t xml:space="preserve"> Trung ương: Cơ quan quản lý dạy nghề thuộc Bộ, cơ quan ngang Bộ, cơ quan thuộc Chính phủ, tổ chức chính trị</w:t>
      </w:r>
      <w:r>
        <w:rPr>
          <w:sz w:val="28"/>
        </w:rPr>
        <w:t xml:space="preserve"> </w:t>
      </w:r>
      <w:r w:rsidR="002424C6" w:rsidRPr="00CC48A9">
        <w:rPr>
          <w:sz w:val="28"/>
        </w:rPr>
        <w:t>-</w:t>
      </w:r>
      <w:r>
        <w:rPr>
          <w:sz w:val="28"/>
        </w:rPr>
        <w:t xml:space="preserve"> </w:t>
      </w:r>
      <w:r w:rsidR="002424C6" w:rsidRPr="00CC48A9">
        <w:rPr>
          <w:sz w:val="28"/>
        </w:rPr>
        <w:t>xã hội, tổ chức xã hội nghề nghiệp, tổ chức xã hội tiếp nhận và thẩm định hồ sơ đối với trung tâm dạy nghề trực thuộc v</w:t>
      </w:r>
      <w:r>
        <w:rPr>
          <w:sz w:val="28"/>
        </w:rPr>
        <w:t>à trung tâm dạy nghề của các tr</w:t>
      </w:r>
      <w:r w:rsidR="002424C6" w:rsidRPr="00CC48A9">
        <w:rPr>
          <w:sz w:val="28"/>
        </w:rPr>
        <w:t xml:space="preserve">ường Cao đẳng, Đại học, Viện nghiên cứu và đơn vị khác thuộc Bộ, ngành quản lý;  </w:t>
      </w:r>
    </w:p>
    <w:p w:rsidR="002424C6" w:rsidRPr="00CC48A9" w:rsidRDefault="00CC48A9" w:rsidP="00CC48A9">
      <w:pPr>
        <w:spacing w:before="120" w:after="120" w:line="320" w:lineRule="exact"/>
        <w:ind w:firstLine="567"/>
        <w:rPr>
          <w:sz w:val="28"/>
        </w:rPr>
      </w:pPr>
      <w:r>
        <w:rPr>
          <w:sz w:val="28"/>
        </w:rPr>
        <w:t>- Ở</w:t>
      </w:r>
      <w:r w:rsidR="002424C6" w:rsidRPr="00CC48A9">
        <w:rPr>
          <w:sz w:val="28"/>
        </w:rPr>
        <w:t xml:space="preserve"> cấp tỉnh: Sở Lao động</w:t>
      </w:r>
      <w:r>
        <w:rPr>
          <w:sz w:val="28"/>
        </w:rPr>
        <w:t xml:space="preserve"> -Th</w:t>
      </w:r>
      <w:r w:rsidR="002424C6" w:rsidRPr="00CC48A9">
        <w:rPr>
          <w:sz w:val="28"/>
        </w:rPr>
        <w:t>ương binh và Xã hội có trách nhiệm giúp Uỷ ban nhân dân cấp tỉnh tiếp nhận và thẩm định hồ sơ đối với trung tâm dạy nghề thuộc các Sở, Ban, Ngành, tổ chức chính trị</w:t>
      </w:r>
      <w:r>
        <w:rPr>
          <w:sz w:val="28"/>
        </w:rPr>
        <w:t xml:space="preserve"> </w:t>
      </w:r>
      <w:r w:rsidR="002424C6" w:rsidRPr="00CC48A9">
        <w:rPr>
          <w:sz w:val="28"/>
        </w:rPr>
        <w:t>-</w:t>
      </w:r>
      <w:r>
        <w:rPr>
          <w:sz w:val="28"/>
        </w:rPr>
        <w:t xml:space="preserve"> </w:t>
      </w:r>
      <w:r w:rsidR="002424C6" w:rsidRPr="00CC48A9">
        <w:rPr>
          <w:sz w:val="28"/>
        </w:rPr>
        <w:t>xã hội, tổ chức xã hội nghề nghiệp, tổ chức xã hội cấp tỉnh.</w:t>
      </w:r>
    </w:p>
    <w:p w:rsidR="002424C6" w:rsidRPr="00CC48A9" w:rsidRDefault="00CC48A9" w:rsidP="00CC48A9">
      <w:pPr>
        <w:spacing w:before="120" w:after="120" w:line="320" w:lineRule="exact"/>
        <w:ind w:firstLine="567"/>
        <w:rPr>
          <w:sz w:val="28"/>
        </w:rPr>
      </w:pPr>
      <w:r>
        <w:rPr>
          <w:sz w:val="28"/>
        </w:rPr>
        <w:t>- Ở</w:t>
      </w:r>
      <w:r w:rsidR="002424C6" w:rsidRPr="00CC48A9">
        <w:rPr>
          <w:sz w:val="28"/>
        </w:rPr>
        <w:t xml:space="preserve"> </w:t>
      </w:r>
      <w:r>
        <w:rPr>
          <w:sz w:val="28"/>
        </w:rPr>
        <w:t>cấp huyện: Phòng Lao động - Thư</w:t>
      </w:r>
      <w:r w:rsidR="002424C6" w:rsidRPr="00CC48A9">
        <w:rPr>
          <w:sz w:val="28"/>
        </w:rPr>
        <w:t xml:space="preserve">ơng binh và Xã hội tiếp nhận và thẩm định hồ sơ đối với trung tâm dạy nghề thuộc cấp huyện quản lý. </w:t>
      </w:r>
    </w:p>
    <w:p w:rsidR="002424C6" w:rsidRPr="00CC48A9" w:rsidRDefault="002424C6" w:rsidP="00CC48A9">
      <w:pPr>
        <w:spacing w:before="120" w:after="120" w:line="320" w:lineRule="exact"/>
        <w:ind w:firstLine="567"/>
        <w:rPr>
          <w:sz w:val="28"/>
        </w:rPr>
      </w:pPr>
      <w:r w:rsidRPr="00CC48A9">
        <w:rPr>
          <w:sz w:val="28"/>
        </w:rPr>
        <w:t> Nội dung, thủ tục thẩm định và trách nhiệm của cơ quan thẩm định thực hiện theo quy định tại điểm b, khoản 2, mục A, phần II thông tư này.</w:t>
      </w:r>
    </w:p>
    <w:p w:rsidR="002424C6" w:rsidRPr="00CC48A9" w:rsidRDefault="002424C6" w:rsidP="00CC48A9">
      <w:pPr>
        <w:spacing w:before="120" w:after="120" w:line="320" w:lineRule="exact"/>
        <w:ind w:firstLine="567"/>
        <w:rPr>
          <w:sz w:val="28"/>
        </w:rPr>
      </w:pPr>
      <w:r w:rsidRPr="00CC48A9">
        <w:rPr>
          <w:sz w:val="28"/>
        </w:rPr>
        <w:t>c</w:t>
      </w:r>
      <w:r w:rsidR="00CC48A9">
        <w:rPr>
          <w:sz w:val="28"/>
        </w:rPr>
        <w:t>)</w:t>
      </w:r>
      <w:r w:rsidRPr="00CC48A9">
        <w:rPr>
          <w:sz w:val="28"/>
        </w:rPr>
        <w:t xml:space="preserve"> Quyết định thành lập trung tâm dạy nghề:</w:t>
      </w:r>
    </w:p>
    <w:p w:rsidR="002424C6" w:rsidRPr="00CC48A9" w:rsidRDefault="00CC48A9" w:rsidP="00CC48A9">
      <w:pPr>
        <w:spacing w:before="120" w:after="120" w:line="320" w:lineRule="exact"/>
        <w:ind w:firstLine="567"/>
        <w:rPr>
          <w:sz w:val="28"/>
        </w:rPr>
      </w:pPr>
      <w:r>
        <w:rPr>
          <w:sz w:val="28"/>
        </w:rPr>
        <w:t>- Bộ trưởng, Thủ trưởng cơ quan ngang Bộ, Thủ tr</w:t>
      </w:r>
      <w:r w:rsidR="002424C6" w:rsidRPr="00CC48A9">
        <w:rPr>
          <w:sz w:val="28"/>
        </w:rPr>
        <w:t>ưởng cơ quan thuộc Chính phủ quyết định thành lập trung tâm dạy nghề trực thuộc và</w:t>
      </w:r>
      <w:r>
        <w:rPr>
          <w:sz w:val="28"/>
        </w:rPr>
        <w:t xml:space="preserve"> trung tâm dạy nghề của các Trư</w:t>
      </w:r>
      <w:r w:rsidR="002424C6" w:rsidRPr="00CC48A9">
        <w:rPr>
          <w:sz w:val="28"/>
        </w:rPr>
        <w:t>ờng Cao đẳng, Đại học, Viện nghiên cứu, đơn vị thuộc Bộ, ngành quản lý;</w:t>
      </w:r>
    </w:p>
    <w:p w:rsidR="002424C6" w:rsidRPr="00CC48A9" w:rsidRDefault="002424C6" w:rsidP="00CC48A9">
      <w:pPr>
        <w:spacing w:before="120" w:after="120" w:line="320" w:lineRule="exact"/>
        <w:ind w:firstLine="567"/>
        <w:rPr>
          <w:sz w:val="28"/>
        </w:rPr>
      </w:pPr>
      <w:r w:rsidRPr="00CC48A9">
        <w:rPr>
          <w:sz w:val="28"/>
        </w:rPr>
        <w:t>- Chủ tịch Uỷ ban nhân dân Tỉn</w:t>
      </w:r>
      <w:r w:rsidR="00CC48A9">
        <w:rPr>
          <w:sz w:val="28"/>
        </w:rPr>
        <w:t>h, thành phố trực thuộc Trung ư</w:t>
      </w:r>
      <w:r w:rsidRPr="00CC48A9">
        <w:rPr>
          <w:sz w:val="28"/>
        </w:rPr>
        <w:t xml:space="preserve">ơng quyết định thành lập trung tâm dạy nghề công lập, bán công thuộc cấp Tỉnh quản lý; cho phép thành lập trung tâm dạy nghề dân lập. </w:t>
      </w:r>
    </w:p>
    <w:p w:rsidR="002424C6" w:rsidRPr="00CC48A9" w:rsidRDefault="002424C6" w:rsidP="00CC48A9">
      <w:pPr>
        <w:spacing w:before="120" w:after="120" w:line="320" w:lineRule="exact"/>
        <w:ind w:firstLine="567"/>
        <w:rPr>
          <w:sz w:val="28"/>
        </w:rPr>
      </w:pPr>
      <w:r w:rsidRPr="00CC48A9">
        <w:rPr>
          <w:sz w:val="28"/>
        </w:rPr>
        <w:t>- Chủ tịch Uỷ ban nhân dân quận, huyện, thị xã quyết định thành lập trung tâm dạy nghề công lập, bán công thuộc cấp huyện quản lý; cho phép thành lập trung tâm dạy nghề dân lập, tư thục sau khi có ý kiến thoả thuận bằng văn bản của Giám đốc Sở Lao động - Thương binh và Xã hội.</w:t>
      </w:r>
    </w:p>
    <w:p w:rsidR="002424C6" w:rsidRPr="00CC48A9" w:rsidRDefault="002424C6" w:rsidP="00CC48A9">
      <w:pPr>
        <w:spacing w:before="120" w:after="120" w:line="320" w:lineRule="exact"/>
        <w:ind w:firstLine="567"/>
        <w:rPr>
          <w:sz w:val="28"/>
        </w:rPr>
      </w:pPr>
      <w:bookmarkStart w:id="9" w:name="chuong_3"/>
      <w:r w:rsidRPr="00CC48A9">
        <w:rPr>
          <w:b/>
          <w:bCs/>
          <w:sz w:val="28"/>
        </w:rPr>
        <w:t>III. ĐĂNG KÝ HOẠT ĐỘNG DẠY NGHỀ</w:t>
      </w:r>
      <w:bookmarkEnd w:id="9"/>
    </w:p>
    <w:p w:rsidR="002424C6" w:rsidRPr="00CC48A9" w:rsidRDefault="002424C6" w:rsidP="00CC48A9">
      <w:pPr>
        <w:spacing w:before="120" w:after="120" w:line="320" w:lineRule="exact"/>
        <w:ind w:firstLine="567"/>
        <w:rPr>
          <w:sz w:val="28"/>
        </w:rPr>
      </w:pPr>
      <w:bookmarkStart w:id="10" w:name="muc_3_1"/>
      <w:r w:rsidRPr="00CC48A9">
        <w:rPr>
          <w:sz w:val="28"/>
        </w:rPr>
        <w:t>A. Trình tự và thủ tục đăng ký hoạt động dạy nghề:</w:t>
      </w:r>
      <w:bookmarkEnd w:id="10"/>
    </w:p>
    <w:p w:rsidR="002424C6" w:rsidRPr="00CC48A9" w:rsidRDefault="002424C6" w:rsidP="00CC48A9">
      <w:pPr>
        <w:pStyle w:val="Heading2"/>
        <w:keepNext w:val="0"/>
        <w:spacing w:before="120" w:after="120" w:line="320" w:lineRule="exact"/>
        <w:ind w:firstLine="567"/>
        <w:rPr>
          <w:rFonts w:ascii="Times New Roman" w:hAnsi="Times New Roman" w:cs="Times New Roman"/>
          <w:i w:val="0"/>
        </w:rPr>
      </w:pPr>
      <w:r w:rsidRPr="00CC48A9">
        <w:rPr>
          <w:rFonts w:ascii="Times New Roman" w:hAnsi="Times New Roman" w:cs="Times New Roman"/>
          <w:b w:val="0"/>
          <w:i w:val="0"/>
        </w:rPr>
        <w:t>Trong thời hạn 9 tháng, kể từ ngày có quyết định thành lập, cơ sở dạy nghề phải đăng ký hoạt động dạy nghề tại cơ quan Lao động</w:t>
      </w:r>
      <w:r w:rsidR="00CC48A9">
        <w:rPr>
          <w:rFonts w:ascii="Times New Roman" w:hAnsi="Times New Roman" w:cs="Times New Roman"/>
          <w:b w:val="0"/>
          <w:i w:val="0"/>
        </w:rPr>
        <w:t xml:space="preserve"> </w:t>
      </w:r>
      <w:r w:rsidRPr="00CC48A9">
        <w:rPr>
          <w:rFonts w:ascii="Times New Roman" w:hAnsi="Times New Roman" w:cs="Times New Roman"/>
          <w:b w:val="0"/>
          <w:i w:val="0"/>
        </w:rPr>
        <w:t>-</w:t>
      </w:r>
      <w:r w:rsidR="00CC48A9">
        <w:rPr>
          <w:rFonts w:ascii="Times New Roman" w:hAnsi="Times New Roman" w:cs="Times New Roman"/>
          <w:b w:val="0"/>
          <w:i w:val="0"/>
        </w:rPr>
        <w:t xml:space="preserve"> Thương binh và Xã hội và chỉ được tuyển sinh sau khi đư</w:t>
      </w:r>
      <w:r w:rsidRPr="00CC48A9">
        <w:rPr>
          <w:rFonts w:ascii="Times New Roman" w:hAnsi="Times New Roman" w:cs="Times New Roman"/>
          <w:b w:val="0"/>
          <w:i w:val="0"/>
        </w:rPr>
        <w:t>ợc cấp giấy chứng nhận đăng ký hoạt động dạy nghề.</w:t>
      </w:r>
    </w:p>
    <w:p w:rsidR="002424C6" w:rsidRPr="00CC48A9" w:rsidRDefault="002424C6" w:rsidP="00CC48A9">
      <w:pPr>
        <w:pStyle w:val="Heading2"/>
        <w:keepNext w:val="0"/>
        <w:spacing w:before="120" w:after="120" w:line="320" w:lineRule="exact"/>
        <w:ind w:firstLine="567"/>
        <w:rPr>
          <w:rFonts w:ascii="Times New Roman" w:hAnsi="Times New Roman" w:cs="Times New Roman"/>
          <w:i w:val="0"/>
        </w:rPr>
      </w:pPr>
      <w:r w:rsidRPr="00CC48A9">
        <w:rPr>
          <w:rFonts w:ascii="Times New Roman" w:hAnsi="Times New Roman" w:cs="Times New Roman"/>
          <w:b w:val="0"/>
          <w:i w:val="0"/>
        </w:rPr>
        <w:t>Trình tự và thủ t</w:t>
      </w:r>
      <w:r w:rsidR="00CC48A9">
        <w:rPr>
          <w:rFonts w:ascii="Times New Roman" w:hAnsi="Times New Roman" w:cs="Times New Roman"/>
          <w:b w:val="0"/>
          <w:i w:val="0"/>
        </w:rPr>
        <w:t>ục đăng ký hoạt động dạy nghề được thực hiện như</w:t>
      </w:r>
      <w:r w:rsidRPr="00CC48A9">
        <w:rPr>
          <w:rFonts w:ascii="Times New Roman" w:hAnsi="Times New Roman" w:cs="Times New Roman"/>
          <w:b w:val="0"/>
          <w:i w:val="0"/>
        </w:rPr>
        <w:t xml:space="preserve"> sau: </w:t>
      </w:r>
    </w:p>
    <w:p w:rsidR="002424C6" w:rsidRPr="00CC48A9" w:rsidRDefault="002424C6" w:rsidP="00CC48A9">
      <w:pPr>
        <w:pStyle w:val="Heading2"/>
        <w:keepNext w:val="0"/>
        <w:spacing w:before="120" w:after="120" w:line="320" w:lineRule="exact"/>
        <w:ind w:firstLine="567"/>
        <w:rPr>
          <w:rFonts w:ascii="Times New Roman" w:hAnsi="Times New Roman" w:cs="Times New Roman"/>
          <w:i w:val="0"/>
        </w:rPr>
      </w:pPr>
      <w:r w:rsidRPr="00CC48A9">
        <w:rPr>
          <w:rFonts w:ascii="Times New Roman" w:hAnsi="Times New Roman" w:cs="Times New Roman"/>
          <w:b w:val="0"/>
          <w:i w:val="0"/>
        </w:rPr>
        <w:t>1</w:t>
      </w:r>
      <w:r w:rsidR="00CC48A9">
        <w:rPr>
          <w:rFonts w:ascii="Times New Roman" w:hAnsi="Times New Roman" w:cs="Times New Roman"/>
          <w:b w:val="0"/>
          <w:i w:val="0"/>
        </w:rPr>
        <w:t>. Tổ chức hoặc ng</w:t>
      </w:r>
      <w:r w:rsidRPr="00CC48A9">
        <w:rPr>
          <w:rFonts w:ascii="Times New Roman" w:hAnsi="Times New Roman" w:cs="Times New Roman"/>
          <w:b w:val="0"/>
          <w:i w:val="0"/>
        </w:rPr>
        <w:t>ười đề nghị thành lập cơ sở dạy nghề nộp đủ hồ sơ tại cơ quan Lao động</w:t>
      </w:r>
      <w:r w:rsidR="00CC48A9">
        <w:rPr>
          <w:rFonts w:ascii="Times New Roman" w:hAnsi="Times New Roman" w:cs="Times New Roman"/>
          <w:b w:val="0"/>
          <w:i w:val="0"/>
        </w:rPr>
        <w:t xml:space="preserve"> </w:t>
      </w:r>
      <w:r w:rsidRPr="00CC48A9">
        <w:rPr>
          <w:rFonts w:ascii="Times New Roman" w:hAnsi="Times New Roman" w:cs="Times New Roman"/>
          <w:b w:val="0"/>
          <w:i w:val="0"/>
        </w:rPr>
        <w:t>-</w:t>
      </w:r>
      <w:r w:rsidR="00CC48A9">
        <w:rPr>
          <w:rFonts w:ascii="Times New Roman" w:hAnsi="Times New Roman" w:cs="Times New Roman"/>
          <w:b w:val="0"/>
          <w:i w:val="0"/>
        </w:rPr>
        <w:t xml:space="preserve"> </w:t>
      </w:r>
      <w:r w:rsidRPr="00CC48A9">
        <w:rPr>
          <w:rFonts w:ascii="Times New Roman" w:hAnsi="Times New Roman" w:cs="Times New Roman"/>
          <w:b w:val="0"/>
          <w:i w:val="0"/>
        </w:rPr>
        <w:t>Thương binh và Xã hội quy định ở mục B, phần III Thông tư này.</w:t>
      </w:r>
    </w:p>
    <w:p w:rsidR="002424C6" w:rsidRPr="00CC48A9" w:rsidRDefault="002424C6" w:rsidP="00CC48A9">
      <w:pPr>
        <w:pStyle w:val="Heading2"/>
        <w:keepNext w:val="0"/>
        <w:spacing w:before="120" w:after="120" w:line="320" w:lineRule="exact"/>
        <w:ind w:firstLine="567"/>
        <w:rPr>
          <w:rFonts w:ascii="Times New Roman" w:hAnsi="Times New Roman" w:cs="Times New Roman"/>
          <w:i w:val="0"/>
        </w:rPr>
      </w:pPr>
      <w:r w:rsidRPr="00CC48A9">
        <w:rPr>
          <w:rFonts w:ascii="Times New Roman" w:hAnsi="Times New Roman" w:cs="Times New Roman"/>
          <w:b w:val="0"/>
          <w:i w:val="0"/>
        </w:rPr>
        <w:t>Hồ sơ đăng ký hoạt động dạy nghề bao gồm:</w:t>
      </w:r>
    </w:p>
    <w:p w:rsidR="002424C6" w:rsidRPr="00CC48A9" w:rsidRDefault="002424C6" w:rsidP="00CC48A9">
      <w:pPr>
        <w:spacing w:before="120" w:after="120" w:line="320" w:lineRule="exact"/>
        <w:ind w:firstLine="567"/>
        <w:rPr>
          <w:sz w:val="28"/>
        </w:rPr>
      </w:pPr>
      <w:r w:rsidRPr="00CC48A9">
        <w:rPr>
          <w:sz w:val="28"/>
        </w:rPr>
        <w:t>a</w:t>
      </w:r>
      <w:r w:rsidR="00CC48A9">
        <w:rPr>
          <w:sz w:val="28"/>
        </w:rPr>
        <w:t>) Đối với trư</w:t>
      </w:r>
      <w:r w:rsidRPr="00CC48A9">
        <w:rPr>
          <w:sz w:val="28"/>
        </w:rPr>
        <w:t>ờng dạy nghề:</w:t>
      </w:r>
    </w:p>
    <w:p w:rsidR="002424C6" w:rsidRPr="00CC48A9" w:rsidRDefault="002424C6" w:rsidP="00CC48A9">
      <w:pPr>
        <w:spacing w:before="120" w:after="120" w:line="320" w:lineRule="exact"/>
        <w:ind w:firstLine="567"/>
        <w:rPr>
          <w:sz w:val="28"/>
        </w:rPr>
      </w:pPr>
      <w:r w:rsidRPr="00CC48A9">
        <w:rPr>
          <w:sz w:val="28"/>
        </w:rPr>
        <w:t>- Đơn đăng ký hoạt động dạy nghề làm theo mẫu số 3 ban hành kèm theo Thông tư này;</w:t>
      </w:r>
    </w:p>
    <w:p w:rsidR="002424C6" w:rsidRPr="00CC48A9" w:rsidRDefault="00CC48A9" w:rsidP="00CC48A9">
      <w:pPr>
        <w:spacing w:before="120" w:after="120" w:line="320" w:lineRule="exact"/>
        <w:ind w:firstLine="567"/>
        <w:rPr>
          <w:sz w:val="28"/>
        </w:rPr>
      </w:pPr>
      <w:r>
        <w:rPr>
          <w:sz w:val="28"/>
        </w:rPr>
        <w:t>- Điều lệ của tr</w:t>
      </w:r>
      <w:r w:rsidR="002424C6" w:rsidRPr="00CC48A9">
        <w:rPr>
          <w:sz w:val="28"/>
        </w:rPr>
        <w:t xml:space="preserve">ường dạy nghề (Quy chế tổ chức và hoạt động đối </w:t>
      </w:r>
      <w:r>
        <w:rPr>
          <w:sz w:val="28"/>
        </w:rPr>
        <w:t>với trường ngoài công lập) đã đ</w:t>
      </w:r>
      <w:r w:rsidR="002424C6" w:rsidRPr="00CC48A9">
        <w:rPr>
          <w:sz w:val="28"/>
        </w:rPr>
        <w:t>ược cơ quan ra quyết định thành lập cơ sở dạy nghề phê duyệt;</w:t>
      </w:r>
    </w:p>
    <w:p w:rsidR="002424C6" w:rsidRPr="00CC48A9" w:rsidRDefault="002424C6" w:rsidP="00CC48A9">
      <w:pPr>
        <w:spacing w:before="120" w:after="120" w:line="320" w:lineRule="exact"/>
        <w:ind w:firstLine="567"/>
        <w:rPr>
          <w:sz w:val="28"/>
        </w:rPr>
      </w:pPr>
      <w:r w:rsidRPr="00CC48A9">
        <w:rPr>
          <w:sz w:val="28"/>
        </w:rPr>
        <w:t>- Quyết định thành lập hoặc q</w:t>
      </w:r>
      <w:r w:rsidR="00CC48A9">
        <w:rPr>
          <w:sz w:val="28"/>
        </w:rPr>
        <w:t>uyết định cho phép thành lập tr</w:t>
      </w:r>
      <w:r w:rsidRPr="00CC48A9">
        <w:rPr>
          <w:sz w:val="28"/>
        </w:rPr>
        <w:t>ường và các quyết định khác c</w:t>
      </w:r>
      <w:r w:rsidR="00CC48A9">
        <w:rPr>
          <w:sz w:val="28"/>
        </w:rPr>
        <w:t>ó liên quan đến thành lập trư</w:t>
      </w:r>
      <w:r w:rsidRPr="00CC48A9">
        <w:rPr>
          <w:sz w:val="28"/>
        </w:rPr>
        <w:t>ờng;</w:t>
      </w:r>
    </w:p>
    <w:p w:rsidR="002424C6" w:rsidRPr="00CC48A9" w:rsidRDefault="002424C6" w:rsidP="00CC48A9">
      <w:pPr>
        <w:spacing w:before="120" w:after="120" w:line="320" w:lineRule="exact"/>
        <w:ind w:firstLine="567"/>
        <w:rPr>
          <w:sz w:val="28"/>
        </w:rPr>
      </w:pPr>
      <w:r w:rsidRPr="00CC48A9">
        <w:rPr>
          <w:sz w:val="28"/>
        </w:rPr>
        <w:t xml:space="preserve">- Quyết định </w:t>
      </w:r>
      <w:r w:rsidR="00CC48A9">
        <w:rPr>
          <w:sz w:val="28"/>
        </w:rPr>
        <w:t>bổ nhiệm hoặc công nhận Hiệu tr</w:t>
      </w:r>
      <w:r w:rsidRPr="00CC48A9">
        <w:rPr>
          <w:sz w:val="28"/>
        </w:rPr>
        <w:t>ưởng.</w:t>
      </w:r>
    </w:p>
    <w:p w:rsidR="002424C6" w:rsidRPr="00CC48A9" w:rsidRDefault="002424C6" w:rsidP="00CC48A9">
      <w:pPr>
        <w:spacing w:before="120" w:after="120" w:line="320" w:lineRule="exact"/>
        <w:ind w:firstLine="567"/>
        <w:rPr>
          <w:sz w:val="28"/>
        </w:rPr>
      </w:pPr>
      <w:r w:rsidRPr="00CC48A9">
        <w:rPr>
          <w:sz w:val="28"/>
        </w:rPr>
        <w:t>b</w:t>
      </w:r>
      <w:r w:rsidR="00CC48A9">
        <w:rPr>
          <w:sz w:val="28"/>
        </w:rPr>
        <w:t>)</w:t>
      </w:r>
      <w:r w:rsidRPr="00CC48A9">
        <w:rPr>
          <w:sz w:val="28"/>
        </w:rPr>
        <w:t xml:space="preserve"> Đối với trung tâm dạy nghề:</w:t>
      </w:r>
    </w:p>
    <w:p w:rsidR="002424C6" w:rsidRPr="00CC48A9" w:rsidRDefault="002424C6" w:rsidP="00CC48A9">
      <w:pPr>
        <w:spacing w:before="120" w:after="120" w:line="320" w:lineRule="exact"/>
        <w:ind w:firstLine="567"/>
        <w:rPr>
          <w:sz w:val="28"/>
        </w:rPr>
      </w:pPr>
      <w:r w:rsidRPr="00CC48A9">
        <w:rPr>
          <w:sz w:val="28"/>
        </w:rPr>
        <w:t>- Đơn đăng ký hoạt động dạy nghề làm theo mẫu số 3 ban hành kèm theo Thông tư này;</w:t>
      </w:r>
    </w:p>
    <w:p w:rsidR="002424C6" w:rsidRPr="00CC48A9" w:rsidRDefault="002424C6" w:rsidP="00CC48A9">
      <w:pPr>
        <w:spacing w:before="120" w:after="120" w:line="320" w:lineRule="exact"/>
        <w:ind w:firstLine="567"/>
        <w:rPr>
          <w:sz w:val="28"/>
        </w:rPr>
      </w:pPr>
      <w:r w:rsidRPr="00CC48A9">
        <w:rPr>
          <w:sz w:val="28"/>
        </w:rPr>
        <w:t>- Quy chế tổ chức và hoạt động của trung tâm dạy nghề đã</w:t>
      </w:r>
      <w:r w:rsidR="00CC48A9">
        <w:rPr>
          <w:sz w:val="28"/>
        </w:rPr>
        <w:t xml:space="preserve"> đ</w:t>
      </w:r>
      <w:r w:rsidRPr="00CC48A9">
        <w:rPr>
          <w:sz w:val="28"/>
        </w:rPr>
        <w:t>ược phê duyệt;</w:t>
      </w:r>
    </w:p>
    <w:p w:rsidR="002424C6" w:rsidRPr="00CC48A9" w:rsidRDefault="002424C6" w:rsidP="00CC48A9">
      <w:pPr>
        <w:spacing w:before="120" w:after="120" w:line="320" w:lineRule="exact"/>
        <w:ind w:firstLine="567"/>
        <w:rPr>
          <w:sz w:val="28"/>
        </w:rPr>
      </w:pPr>
      <w:r w:rsidRPr="00CC48A9">
        <w:rPr>
          <w:sz w:val="28"/>
        </w:rPr>
        <w:t>- Quyết định thành lập hoặc quyết định cho phép thành lập trung tâm dạy nghề;</w:t>
      </w:r>
    </w:p>
    <w:p w:rsidR="002424C6" w:rsidRPr="00CC48A9" w:rsidRDefault="002424C6" w:rsidP="00CC48A9">
      <w:pPr>
        <w:spacing w:before="120" w:after="120" w:line="320" w:lineRule="exact"/>
        <w:ind w:firstLine="567"/>
        <w:rPr>
          <w:sz w:val="28"/>
        </w:rPr>
      </w:pPr>
      <w:r w:rsidRPr="00CC48A9">
        <w:rPr>
          <w:sz w:val="28"/>
        </w:rPr>
        <w:t xml:space="preserve">- Quyết định bổ nhiệm hoặc công nhận Giám đốc trung tâm dạy nghề. </w:t>
      </w:r>
    </w:p>
    <w:p w:rsidR="002424C6" w:rsidRPr="00CC48A9" w:rsidRDefault="002424C6" w:rsidP="00CC48A9">
      <w:pPr>
        <w:spacing w:before="120" w:after="120" w:line="320" w:lineRule="exact"/>
        <w:ind w:firstLine="567"/>
        <w:rPr>
          <w:sz w:val="28"/>
        </w:rPr>
      </w:pPr>
      <w:r w:rsidRPr="00CC48A9">
        <w:rPr>
          <w:sz w:val="28"/>
        </w:rPr>
        <w:t>c</w:t>
      </w:r>
      <w:r w:rsidR="00CC48A9">
        <w:rPr>
          <w:sz w:val="28"/>
        </w:rPr>
        <w:t>)</w:t>
      </w:r>
      <w:r w:rsidRPr="00CC48A9">
        <w:rPr>
          <w:sz w:val="28"/>
        </w:rPr>
        <w:t xml:space="preserve"> Lớp dạy nghề.</w:t>
      </w:r>
    </w:p>
    <w:p w:rsidR="002424C6" w:rsidRPr="00CC48A9" w:rsidRDefault="00CC48A9" w:rsidP="00CC48A9">
      <w:pPr>
        <w:spacing w:before="120" w:after="120" w:line="320" w:lineRule="exact"/>
        <w:ind w:firstLine="567"/>
        <w:rPr>
          <w:sz w:val="28"/>
        </w:rPr>
      </w:pPr>
      <w:r>
        <w:rPr>
          <w:sz w:val="28"/>
        </w:rPr>
        <w:t>Tổ chức, cá nhân, các trư</w:t>
      </w:r>
      <w:r w:rsidR="002424C6" w:rsidRPr="00CC48A9">
        <w:rPr>
          <w:sz w:val="28"/>
        </w:rPr>
        <w:t>ờng trung học chuyên nghiệp, cao đẳng, đại học có nhu cầu mở lớp dạy ng</w:t>
      </w:r>
      <w:r>
        <w:rPr>
          <w:sz w:val="28"/>
        </w:rPr>
        <w:t>hề có thu học phí (trừ những tr</w:t>
      </w:r>
      <w:r w:rsidR="002424C6" w:rsidRPr="00CC48A9">
        <w:rPr>
          <w:sz w:val="28"/>
        </w:rPr>
        <w:t>ường hợp nói tại khoản 3 Điều 5 Nghị định số  02/2001/ NĐ-C</w:t>
      </w:r>
      <w:r>
        <w:rPr>
          <w:sz w:val="28"/>
        </w:rPr>
        <w:t>P ngày 9 tháng 1 năm 2001) phải</w:t>
      </w:r>
      <w:r w:rsidR="002424C6" w:rsidRPr="00CC48A9">
        <w:rPr>
          <w:sz w:val="28"/>
        </w:rPr>
        <w:t xml:space="preserve"> đăng ký hoạt động dạy nghề.</w:t>
      </w:r>
    </w:p>
    <w:p w:rsidR="002424C6" w:rsidRPr="00CC48A9" w:rsidRDefault="002424C6" w:rsidP="00CC48A9">
      <w:pPr>
        <w:spacing w:before="120" w:after="120" w:line="320" w:lineRule="exact"/>
        <w:ind w:firstLine="567"/>
        <w:rPr>
          <w:sz w:val="28"/>
        </w:rPr>
      </w:pPr>
      <w:r w:rsidRPr="00CC48A9">
        <w:rPr>
          <w:sz w:val="28"/>
        </w:rPr>
        <w:t>Hồ sơ bao gồm:</w:t>
      </w:r>
    </w:p>
    <w:p w:rsidR="002424C6" w:rsidRPr="00CC48A9" w:rsidRDefault="002424C6" w:rsidP="00CC48A9">
      <w:pPr>
        <w:spacing w:before="120" w:after="120" w:line="320" w:lineRule="exact"/>
        <w:ind w:firstLine="567"/>
        <w:rPr>
          <w:sz w:val="28"/>
        </w:rPr>
      </w:pPr>
      <w:r w:rsidRPr="00CC48A9">
        <w:rPr>
          <w:sz w:val="28"/>
        </w:rPr>
        <w:t>- Đơn đăng ký hoạt động dạy nghề làm theo mẫu số 3 ban hành kèm theo Thông tư này;</w:t>
      </w:r>
    </w:p>
    <w:p w:rsidR="002424C6" w:rsidRPr="00CC48A9" w:rsidRDefault="002424C6" w:rsidP="00CC48A9">
      <w:pPr>
        <w:spacing w:before="120" w:after="120" w:line="320" w:lineRule="exact"/>
        <w:ind w:firstLine="567"/>
        <w:rPr>
          <w:sz w:val="28"/>
        </w:rPr>
      </w:pPr>
      <w:bookmarkStart w:id="11" w:name="muc_3_2"/>
      <w:r w:rsidRPr="00CC48A9">
        <w:rPr>
          <w:sz w:val="28"/>
        </w:rPr>
        <w:t>B. Nơi đăng ký và trách nhiệm của cơ quan cấp đăng ký hoạt động dạy nghề.</w:t>
      </w:r>
      <w:bookmarkEnd w:id="11"/>
    </w:p>
    <w:p w:rsidR="002424C6" w:rsidRPr="00CC48A9" w:rsidRDefault="002424C6" w:rsidP="00CC48A9">
      <w:pPr>
        <w:spacing w:before="120" w:after="120" w:line="320" w:lineRule="exact"/>
        <w:ind w:firstLine="567"/>
        <w:rPr>
          <w:sz w:val="28"/>
        </w:rPr>
      </w:pPr>
      <w:r w:rsidRPr="00CC48A9">
        <w:rPr>
          <w:sz w:val="28"/>
        </w:rPr>
        <w:t>1</w:t>
      </w:r>
      <w:r w:rsidR="00CC48A9">
        <w:rPr>
          <w:sz w:val="28"/>
        </w:rPr>
        <w:t>.</w:t>
      </w:r>
      <w:r w:rsidRPr="00CC48A9">
        <w:rPr>
          <w:sz w:val="28"/>
        </w:rPr>
        <w:t xml:space="preserve"> Nơi đăng ký hoạt động dạy nghề:</w:t>
      </w:r>
    </w:p>
    <w:p w:rsidR="002424C6" w:rsidRPr="00CC48A9" w:rsidRDefault="002424C6" w:rsidP="00CC48A9">
      <w:pPr>
        <w:spacing w:before="120" w:after="120" w:line="320" w:lineRule="exact"/>
        <w:ind w:firstLine="567"/>
        <w:rPr>
          <w:sz w:val="28"/>
        </w:rPr>
      </w:pPr>
      <w:r w:rsidRPr="00CC48A9">
        <w:rPr>
          <w:sz w:val="28"/>
        </w:rPr>
        <w:t>a</w:t>
      </w:r>
      <w:r w:rsidR="00CC48A9">
        <w:rPr>
          <w:sz w:val="28"/>
        </w:rPr>
        <w:t>)</w:t>
      </w:r>
      <w:r w:rsidRPr="00CC48A9">
        <w:rPr>
          <w:sz w:val="28"/>
        </w:rPr>
        <w:t xml:space="preserve"> Sở Lao động - Thương binh và Xã hội Tỉnh, Thành phố trực thuộc Trung ương được Bộ Lao động - Thương binh và Xã hội uỷ quyền thực hiện đăng ký hoạt động dạy nghề cho các cơ sở dạy nghề đóng trên địa bàn tỉnh:</w:t>
      </w:r>
    </w:p>
    <w:p w:rsidR="002424C6" w:rsidRPr="00CC48A9" w:rsidRDefault="00CC48A9" w:rsidP="00CC48A9">
      <w:pPr>
        <w:spacing w:before="120" w:after="120" w:line="320" w:lineRule="exact"/>
        <w:ind w:firstLine="567"/>
        <w:rPr>
          <w:sz w:val="28"/>
        </w:rPr>
      </w:pPr>
      <w:r>
        <w:rPr>
          <w:sz w:val="28"/>
        </w:rPr>
        <w:t>- Trư</w:t>
      </w:r>
      <w:r w:rsidR="002424C6" w:rsidRPr="00CC48A9">
        <w:rPr>
          <w:sz w:val="28"/>
        </w:rPr>
        <w:t>ờng dạy nghề, trung tâm dạy nghề công lập, bán công, dân lập, tư thục;</w:t>
      </w:r>
    </w:p>
    <w:p w:rsidR="002424C6" w:rsidRPr="00CC48A9" w:rsidRDefault="00CC48A9" w:rsidP="00CC48A9">
      <w:pPr>
        <w:spacing w:before="120" w:after="120" w:line="320" w:lineRule="exact"/>
        <w:ind w:firstLine="567"/>
        <w:rPr>
          <w:sz w:val="28"/>
        </w:rPr>
      </w:pPr>
      <w:r>
        <w:rPr>
          <w:sz w:val="28"/>
        </w:rPr>
        <w:t>- Lớp dạy nghề tư thục có số học sinh từ 10 ng</w:t>
      </w:r>
      <w:r w:rsidR="002424C6" w:rsidRPr="00CC48A9">
        <w:rPr>
          <w:sz w:val="28"/>
        </w:rPr>
        <w:t xml:space="preserve">ười trở lên, lớp dạy nghề của doanh nghiệp, hợp tác </w:t>
      </w:r>
      <w:r>
        <w:rPr>
          <w:sz w:val="28"/>
        </w:rPr>
        <w:t>xã, của trư</w:t>
      </w:r>
      <w:r w:rsidR="002424C6" w:rsidRPr="00CC48A9">
        <w:rPr>
          <w:sz w:val="28"/>
        </w:rPr>
        <w:t>ờng trung học chuyên nghiệp, cao đẳng, đại học, của tổ chức khác có thu học phí.</w:t>
      </w:r>
    </w:p>
    <w:p w:rsidR="002424C6" w:rsidRPr="00CC48A9" w:rsidRDefault="00CC48A9" w:rsidP="00CC48A9">
      <w:pPr>
        <w:spacing w:before="120" w:after="120" w:line="320" w:lineRule="exact"/>
        <w:ind w:firstLine="567"/>
        <w:rPr>
          <w:sz w:val="28"/>
        </w:rPr>
      </w:pPr>
      <w:r>
        <w:rPr>
          <w:sz w:val="28"/>
        </w:rPr>
        <w:t>b) Phòng Lao động - Th</w:t>
      </w:r>
      <w:r w:rsidR="002424C6" w:rsidRPr="00CC48A9">
        <w:rPr>
          <w:sz w:val="28"/>
        </w:rPr>
        <w:t xml:space="preserve">ương binh và Xã hội (thuộc Quận, huyện, thị xã) thực hiện đăng ký hoạt động </w:t>
      </w:r>
      <w:r w:rsidR="003042E3">
        <w:rPr>
          <w:sz w:val="28"/>
        </w:rPr>
        <w:t>dạy nghề đối với lớp dạy nghề t</w:t>
      </w:r>
      <w:r w:rsidR="002424C6" w:rsidRPr="00CC48A9">
        <w:rPr>
          <w:sz w:val="28"/>
        </w:rPr>
        <w:t xml:space="preserve">ư thục, lớp dạy nghề của doanh nghiệp, hợp </w:t>
      </w:r>
      <w:r w:rsidR="003042E3">
        <w:rPr>
          <w:sz w:val="28"/>
        </w:rPr>
        <w:t>tác xã, dạy nghề ngắn hạn có dưới 10 người học, theo hình thức tại xư</w:t>
      </w:r>
      <w:r w:rsidR="002424C6" w:rsidRPr="00CC48A9">
        <w:rPr>
          <w:sz w:val="28"/>
        </w:rPr>
        <w:t xml:space="preserve">ởng, tại nhà có thu học phí. </w:t>
      </w:r>
    </w:p>
    <w:p w:rsidR="002424C6" w:rsidRPr="00CC48A9" w:rsidRDefault="002424C6" w:rsidP="00CC48A9">
      <w:pPr>
        <w:spacing w:before="120" w:after="120" w:line="320" w:lineRule="exact"/>
        <w:ind w:firstLine="567"/>
        <w:rPr>
          <w:sz w:val="28"/>
        </w:rPr>
      </w:pPr>
      <w:r w:rsidRPr="00CC48A9">
        <w:rPr>
          <w:sz w:val="28"/>
        </w:rPr>
        <w:t>2. Trách nhiệm của cơ quan cấp đăng ký hoạt động dạy nghề:</w:t>
      </w:r>
    </w:p>
    <w:p w:rsidR="002424C6" w:rsidRPr="00CC48A9" w:rsidRDefault="002424C6" w:rsidP="00CC48A9">
      <w:pPr>
        <w:spacing w:before="120" w:after="120" w:line="320" w:lineRule="exact"/>
        <w:ind w:firstLine="567"/>
        <w:rPr>
          <w:sz w:val="28"/>
        </w:rPr>
      </w:pPr>
      <w:r w:rsidRPr="00CC48A9">
        <w:rPr>
          <w:sz w:val="28"/>
        </w:rPr>
        <w:t>a</w:t>
      </w:r>
      <w:r w:rsidR="003042E3">
        <w:rPr>
          <w:sz w:val="28"/>
        </w:rPr>
        <w:t>)</w:t>
      </w:r>
      <w:r w:rsidRPr="00CC48A9">
        <w:rPr>
          <w:sz w:val="28"/>
        </w:rPr>
        <w:t xml:space="preserve"> Cơ quan có thẩm quyền nêu tại điểm 1, mục B, phần III cấp Giấy chứng nhận đăng ký hoạt động dạy nghề cho cơ sở dạy nghề  theo mẫu số 4 ban hành kèm theo Thông tư này, trong thời hạn 20 ngày làm việc, kể từ ngày nhận đủ hồ sơ hợp</w:t>
      </w:r>
      <w:r w:rsidR="003042E3">
        <w:rPr>
          <w:sz w:val="28"/>
        </w:rPr>
        <w:t xml:space="preserve"> lệ. Quá thời hạn trên, nếu chưa nhận đ</w:t>
      </w:r>
      <w:r w:rsidRPr="00CC48A9">
        <w:rPr>
          <w:sz w:val="28"/>
        </w:rPr>
        <w:t>ược Giấy chứng nhận đăng ký hoạt động dạy nghề thì cơ sở dạy nghề có quyền hoạt động theo đăng ký.</w:t>
      </w:r>
    </w:p>
    <w:p w:rsidR="002424C6" w:rsidRPr="00CC48A9" w:rsidRDefault="002424C6" w:rsidP="00CC48A9">
      <w:pPr>
        <w:spacing w:before="120" w:after="120" w:line="320" w:lineRule="exact"/>
        <w:ind w:firstLine="567"/>
        <w:rPr>
          <w:sz w:val="28"/>
        </w:rPr>
      </w:pPr>
      <w:r w:rsidRPr="00CC48A9">
        <w:rPr>
          <w:sz w:val="28"/>
        </w:rPr>
        <w:t>b</w:t>
      </w:r>
      <w:r w:rsidR="003042E3">
        <w:rPr>
          <w:sz w:val="28"/>
        </w:rPr>
        <w:t>) Trư</w:t>
      </w:r>
      <w:r w:rsidRPr="00CC48A9">
        <w:rPr>
          <w:sz w:val="28"/>
        </w:rPr>
        <w:t>ờng hợp hồ sơ không hợp lệ thì cơ quan cấp đăng ký hoạt động dạy nghề phải</w:t>
      </w:r>
      <w:r w:rsidR="003042E3">
        <w:rPr>
          <w:sz w:val="28"/>
        </w:rPr>
        <w:t xml:space="preserve"> thông báo bằng văn bản cho ngư</w:t>
      </w:r>
      <w:r w:rsidRPr="00CC48A9">
        <w:rPr>
          <w:sz w:val="28"/>
        </w:rPr>
        <w:t xml:space="preserve">ời hoặc tổ chức thành lập cơ sở dạy nghề biết, trong thời hạn mười ngày làm việc, kể từ ngày nhận hồ sơ. Thông báo phải nêu rõ nội dung cần sửa đổi và cách thức sửa đổi. Quá thời hạn nói trên mà không thông báo, thì hồ </w:t>
      </w:r>
      <w:r w:rsidR="003042E3">
        <w:rPr>
          <w:sz w:val="28"/>
        </w:rPr>
        <w:t>sơ đăng ký hoạt động dạy nghề đ</w:t>
      </w:r>
      <w:r w:rsidRPr="00CC48A9">
        <w:rPr>
          <w:sz w:val="28"/>
        </w:rPr>
        <w:t>ược coi là hợp lệ.</w:t>
      </w:r>
    </w:p>
    <w:p w:rsidR="002424C6" w:rsidRPr="00CC48A9" w:rsidRDefault="002424C6" w:rsidP="00CC48A9">
      <w:pPr>
        <w:spacing w:before="120" w:after="120" w:line="320" w:lineRule="exact"/>
        <w:ind w:firstLine="567"/>
        <w:rPr>
          <w:sz w:val="28"/>
        </w:rPr>
      </w:pPr>
      <w:r w:rsidRPr="00CC48A9">
        <w:rPr>
          <w:sz w:val="28"/>
        </w:rPr>
        <w:t>c</w:t>
      </w:r>
      <w:r w:rsidR="003042E3">
        <w:rPr>
          <w:sz w:val="28"/>
        </w:rPr>
        <w:t>)</w:t>
      </w:r>
      <w:r w:rsidRPr="00CC48A9">
        <w:rPr>
          <w:sz w:val="28"/>
        </w:rPr>
        <w:t xml:space="preserve"> Hàng Quý, Sở Lao động</w:t>
      </w:r>
      <w:r w:rsidR="003042E3">
        <w:rPr>
          <w:sz w:val="28"/>
        </w:rPr>
        <w:t xml:space="preserve"> </w:t>
      </w:r>
      <w:r w:rsidRPr="00CC48A9">
        <w:rPr>
          <w:sz w:val="28"/>
        </w:rPr>
        <w:t>-</w:t>
      </w:r>
      <w:r w:rsidR="003042E3">
        <w:rPr>
          <w:sz w:val="28"/>
        </w:rPr>
        <w:t xml:space="preserve"> </w:t>
      </w:r>
      <w:r w:rsidRPr="00CC48A9">
        <w:rPr>
          <w:sz w:val="28"/>
        </w:rPr>
        <w:t>Thương binh và Xã hội tổng hợp báo cáo Tổng Cục Dạy nghề thuộc Bộ Lao động</w:t>
      </w:r>
      <w:r w:rsidR="003042E3">
        <w:rPr>
          <w:sz w:val="28"/>
        </w:rPr>
        <w:t xml:space="preserve"> </w:t>
      </w:r>
      <w:r w:rsidRPr="00CC48A9">
        <w:rPr>
          <w:sz w:val="28"/>
        </w:rPr>
        <w:t>-</w:t>
      </w:r>
      <w:r w:rsidR="003042E3">
        <w:rPr>
          <w:sz w:val="28"/>
        </w:rPr>
        <w:t xml:space="preserve"> </w:t>
      </w:r>
      <w:r w:rsidRPr="00CC48A9">
        <w:rPr>
          <w:sz w:val="28"/>
        </w:rPr>
        <w:t>Thương binh và Xã hội về tình hình đăng ký hoạt động dạy nghề trên địa bàn tỉnh.</w:t>
      </w:r>
    </w:p>
    <w:p w:rsidR="002424C6" w:rsidRPr="00CC48A9" w:rsidRDefault="002424C6" w:rsidP="00CC48A9">
      <w:pPr>
        <w:spacing w:before="120" w:after="120" w:line="320" w:lineRule="exact"/>
        <w:ind w:firstLine="567"/>
        <w:rPr>
          <w:sz w:val="28"/>
        </w:rPr>
      </w:pPr>
      <w:bookmarkStart w:id="12" w:name="muc_3_3"/>
      <w:r w:rsidRPr="00CC48A9">
        <w:rPr>
          <w:sz w:val="28"/>
        </w:rPr>
        <w:t>C. Đăng ký bổ sung, thay đổi nghề đào tạo.</w:t>
      </w:r>
      <w:bookmarkEnd w:id="12"/>
    </w:p>
    <w:p w:rsidR="002424C6" w:rsidRPr="00CC48A9" w:rsidRDefault="002424C6" w:rsidP="00CC48A9">
      <w:pPr>
        <w:spacing w:before="120" w:after="120" w:line="320" w:lineRule="exact"/>
        <w:ind w:firstLine="567"/>
        <w:rPr>
          <w:sz w:val="28"/>
        </w:rPr>
      </w:pPr>
      <w:r w:rsidRPr="00CC48A9">
        <w:rPr>
          <w:sz w:val="28"/>
        </w:rPr>
        <w:t>1</w:t>
      </w:r>
      <w:r w:rsidR="003042E3">
        <w:rPr>
          <w:sz w:val="28"/>
        </w:rPr>
        <w:t>.</w:t>
      </w:r>
      <w:r w:rsidRPr="00CC48A9">
        <w:rPr>
          <w:sz w:val="28"/>
        </w:rPr>
        <w:t xml:space="preserve"> Khi có nhu cầu bổ sung, thay đổi nghề đào tạo đã đăng ký, cơ sở dạy nghề làm đơn đăng ký bổ sung, sửa đổi gửi đến cơ quan đã cấp Giấy chứng nhận đăng ký hoạt động dạy nghề theo mẫu số 5 ban hành kèm theo Thông tư này.</w:t>
      </w:r>
    </w:p>
    <w:p w:rsidR="002424C6" w:rsidRPr="00CC48A9" w:rsidRDefault="002424C6" w:rsidP="00CC48A9">
      <w:pPr>
        <w:spacing w:before="120" w:after="120" w:line="320" w:lineRule="exact"/>
        <w:ind w:firstLine="567"/>
        <w:rPr>
          <w:sz w:val="28"/>
        </w:rPr>
      </w:pPr>
      <w:r w:rsidRPr="00CC48A9">
        <w:rPr>
          <w:sz w:val="28"/>
        </w:rPr>
        <w:t xml:space="preserve">Trong thời hạn 15 ngày làm việc, kể từ ngày nhận được đơn đề nghị, cơ quan cấp đăng ký hoạt động dạy nghề xem xét, nếu chấp nhận thì ghi đăng ký bổ sung hoặc thay đổi vào bản chính Giấy chứng nhận đăng ký hoạt động dạy nghề của cơ sở dạy nghề; nếu không chấp nhận phải trả lời bằng văn bản cho cơ sở dạy nghề biết về lý do. </w:t>
      </w:r>
    </w:p>
    <w:p w:rsidR="002424C6" w:rsidRPr="00CC48A9" w:rsidRDefault="002424C6" w:rsidP="00CC48A9">
      <w:pPr>
        <w:spacing w:before="120" w:after="120" w:line="320" w:lineRule="exact"/>
        <w:ind w:firstLine="567"/>
        <w:rPr>
          <w:sz w:val="28"/>
        </w:rPr>
      </w:pPr>
      <w:r w:rsidRPr="00CC48A9">
        <w:rPr>
          <w:sz w:val="28"/>
        </w:rPr>
        <w:t>2</w:t>
      </w:r>
      <w:r w:rsidR="003042E3">
        <w:rPr>
          <w:sz w:val="28"/>
        </w:rPr>
        <w:t>.</w:t>
      </w:r>
      <w:r w:rsidRPr="00CC48A9">
        <w:rPr>
          <w:sz w:val="28"/>
        </w:rPr>
        <w:t xml:space="preserve"> Sau thời hạn 15 ngày làm việc, kể từ khi nộp đủ hồ sơ hợp lệ, nếu không nhận đư­ợc trả lời của cơ quan quản lý dạy nghề thì cơ sở dạy nghề có quyền thực hiện theo nội dung đã đăng ký.</w:t>
      </w:r>
    </w:p>
    <w:p w:rsidR="002424C6" w:rsidRPr="00CC48A9" w:rsidRDefault="002424C6" w:rsidP="00CC48A9">
      <w:pPr>
        <w:spacing w:before="120" w:after="120" w:line="320" w:lineRule="exact"/>
        <w:ind w:firstLine="567"/>
        <w:rPr>
          <w:sz w:val="28"/>
        </w:rPr>
      </w:pPr>
      <w:bookmarkStart w:id="13" w:name="muc_3_4"/>
      <w:r w:rsidRPr="00CC48A9">
        <w:rPr>
          <w:sz w:val="28"/>
        </w:rPr>
        <w:t>D. Đăng ký thay đổi trụ sở chính của cơ sở dạy nghề:</w:t>
      </w:r>
      <w:bookmarkEnd w:id="13"/>
    </w:p>
    <w:p w:rsidR="002424C6" w:rsidRPr="00CC48A9" w:rsidRDefault="002424C6" w:rsidP="00CC48A9">
      <w:pPr>
        <w:spacing w:before="120" w:after="120" w:line="320" w:lineRule="exact"/>
        <w:ind w:firstLine="567"/>
        <w:rPr>
          <w:sz w:val="28"/>
        </w:rPr>
      </w:pPr>
      <w:r w:rsidRPr="00CC48A9">
        <w:rPr>
          <w:sz w:val="28"/>
        </w:rPr>
        <w:t>1</w:t>
      </w:r>
      <w:r w:rsidR="003042E3">
        <w:rPr>
          <w:sz w:val="28"/>
        </w:rPr>
        <w:t>.</w:t>
      </w:r>
      <w:r w:rsidRPr="00CC48A9">
        <w:rPr>
          <w:sz w:val="28"/>
        </w:rPr>
        <w:t xml:space="preserve"> Khi chuyển địa chỉ trụ sở chính đến nơi khác trong phạm vi tỉnh, thành phố trực thuộc Trung ương, cơ sở dạy nghề phải gửi thông báo đến cơ quan đăng ký hoạt động dạy nghề.</w:t>
      </w:r>
    </w:p>
    <w:p w:rsidR="002424C6" w:rsidRPr="00CC48A9" w:rsidRDefault="002424C6" w:rsidP="00CC48A9">
      <w:pPr>
        <w:spacing w:before="120" w:after="120" w:line="320" w:lineRule="exact"/>
        <w:ind w:firstLine="567"/>
        <w:rPr>
          <w:sz w:val="28"/>
        </w:rPr>
      </w:pPr>
      <w:r w:rsidRPr="00CC48A9">
        <w:rPr>
          <w:sz w:val="28"/>
        </w:rPr>
        <w:t>Nội dung thông báo gồm có:</w:t>
      </w:r>
    </w:p>
    <w:p w:rsidR="002424C6" w:rsidRPr="00CC48A9" w:rsidRDefault="002424C6" w:rsidP="00CC48A9">
      <w:pPr>
        <w:spacing w:before="120" w:after="120" w:line="320" w:lineRule="exact"/>
        <w:ind w:firstLine="567"/>
        <w:rPr>
          <w:sz w:val="28"/>
        </w:rPr>
      </w:pPr>
      <w:r w:rsidRPr="00CC48A9">
        <w:rPr>
          <w:sz w:val="28"/>
        </w:rPr>
        <w:t>a</w:t>
      </w:r>
      <w:r w:rsidR="003042E3">
        <w:rPr>
          <w:sz w:val="28"/>
        </w:rPr>
        <w:t>)</w:t>
      </w:r>
      <w:r w:rsidRPr="00CC48A9">
        <w:rPr>
          <w:sz w:val="28"/>
        </w:rPr>
        <w:t xml:space="preserve"> Tên cơ sở dạy nghề; số đăng ký hoạt động, ngày, tháng, năm cấp Giấy chứng nhận đăng ký hoạt động dạy nghề;</w:t>
      </w:r>
    </w:p>
    <w:p w:rsidR="002424C6" w:rsidRPr="00CC48A9" w:rsidRDefault="002424C6" w:rsidP="00CC48A9">
      <w:pPr>
        <w:spacing w:before="120" w:after="120" w:line="320" w:lineRule="exact"/>
        <w:ind w:firstLine="567"/>
        <w:rPr>
          <w:sz w:val="28"/>
        </w:rPr>
      </w:pPr>
      <w:r w:rsidRPr="00CC48A9">
        <w:rPr>
          <w:sz w:val="28"/>
        </w:rPr>
        <w:t>b</w:t>
      </w:r>
      <w:r w:rsidR="003042E3">
        <w:rPr>
          <w:sz w:val="28"/>
        </w:rPr>
        <w:t>)</w:t>
      </w:r>
      <w:r w:rsidRPr="00CC48A9">
        <w:rPr>
          <w:sz w:val="28"/>
        </w:rPr>
        <w:t xml:space="preserve"> Địa chỉ trụ sở chính của cơ sở dạy nghề;</w:t>
      </w:r>
    </w:p>
    <w:p w:rsidR="002424C6" w:rsidRPr="00CC48A9" w:rsidRDefault="002424C6" w:rsidP="00CC48A9">
      <w:pPr>
        <w:spacing w:before="120" w:after="120" w:line="320" w:lineRule="exact"/>
        <w:ind w:firstLine="567"/>
        <w:rPr>
          <w:sz w:val="28"/>
        </w:rPr>
      </w:pPr>
      <w:r w:rsidRPr="00CC48A9">
        <w:rPr>
          <w:sz w:val="28"/>
        </w:rPr>
        <w:t>c</w:t>
      </w:r>
      <w:r w:rsidR="003042E3">
        <w:rPr>
          <w:sz w:val="28"/>
        </w:rPr>
        <w:t>)</w:t>
      </w:r>
      <w:r w:rsidRPr="00CC48A9">
        <w:rPr>
          <w:sz w:val="28"/>
        </w:rPr>
        <w:t xml:space="preserve"> Địa chỉ trụ sở chính dự định chuyển đến;</w:t>
      </w:r>
    </w:p>
    <w:p w:rsidR="002424C6" w:rsidRPr="00CC48A9" w:rsidRDefault="002424C6" w:rsidP="00CC48A9">
      <w:pPr>
        <w:spacing w:before="120" w:after="120" w:line="320" w:lineRule="exact"/>
        <w:ind w:firstLine="567"/>
        <w:rPr>
          <w:sz w:val="28"/>
        </w:rPr>
      </w:pPr>
      <w:r w:rsidRPr="00CC48A9">
        <w:rPr>
          <w:sz w:val="28"/>
        </w:rPr>
        <w:t>d</w:t>
      </w:r>
      <w:r w:rsidR="003042E3">
        <w:rPr>
          <w:sz w:val="28"/>
        </w:rPr>
        <w:t>) Họ tên, chữ ký và nơi cư trú của ng</w:t>
      </w:r>
      <w:r w:rsidRPr="00CC48A9">
        <w:rPr>
          <w:sz w:val="28"/>
        </w:rPr>
        <w:t>ười đại diện theo pháp luật của cơ sở dạy nghề.</w:t>
      </w:r>
    </w:p>
    <w:p w:rsidR="002424C6" w:rsidRPr="00CC48A9" w:rsidRDefault="002424C6" w:rsidP="00CC48A9">
      <w:pPr>
        <w:spacing w:before="120" w:after="120" w:line="320" w:lineRule="exact"/>
        <w:ind w:firstLine="567"/>
        <w:rPr>
          <w:sz w:val="28"/>
        </w:rPr>
      </w:pPr>
      <w:r w:rsidRPr="00CC48A9">
        <w:rPr>
          <w:sz w:val="28"/>
        </w:rPr>
        <w:t xml:space="preserve">Trong thời hạn 10 ngày làm việc, kể từ ngày nhận thông báo, cơ quan cấp đăng ký hoạt động dạy nghề ghi đăng ký chuyển địa chỉ trụ sở chính vào bản chính Giấy chứng nhận đăng ký hoạt động dạy nghề của cơ sở dạy nghề. </w:t>
      </w:r>
    </w:p>
    <w:p w:rsidR="002424C6" w:rsidRPr="00CC48A9" w:rsidRDefault="002424C6" w:rsidP="00CC48A9">
      <w:pPr>
        <w:spacing w:before="120" w:after="120" w:line="320" w:lineRule="exact"/>
        <w:ind w:firstLine="567"/>
        <w:rPr>
          <w:sz w:val="28"/>
        </w:rPr>
      </w:pPr>
      <w:r w:rsidRPr="00CC48A9">
        <w:rPr>
          <w:sz w:val="28"/>
        </w:rPr>
        <w:t xml:space="preserve">2. Khi chuyển địa chỉ trụ sở chính của cơ sở dạy nghề sang tỉnh khác: </w:t>
      </w:r>
    </w:p>
    <w:p w:rsidR="002424C6" w:rsidRPr="00CC48A9" w:rsidRDefault="002424C6" w:rsidP="00CC48A9">
      <w:pPr>
        <w:spacing w:before="120" w:after="120" w:line="320" w:lineRule="exact"/>
        <w:ind w:firstLine="567"/>
        <w:rPr>
          <w:sz w:val="28"/>
        </w:rPr>
      </w:pPr>
      <w:r w:rsidRPr="00CC48A9">
        <w:rPr>
          <w:sz w:val="28"/>
        </w:rPr>
        <w:t>- Cơ sở dạy nghề phải gửi thông báo (có ý kiến của cơ quan chủ quản) cho cơ quan Lao động - Thương binh và Xã hội, nơi cơ sở dạy nghề đã đăng ký hoạt động;</w:t>
      </w:r>
    </w:p>
    <w:p w:rsidR="002424C6" w:rsidRPr="00CC48A9" w:rsidRDefault="002424C6" w:rsidP="00CC48A9">
      <w:pPr>
        <w:spacing w:before="120" w:after="120" w:line="320" w:lineRule="exact"/>
        <w:ind w:firstLine="567"/>
        <w:rPr>
          <w:sz w:val="28"/>
        </w:rPr>
      </w:pPr>
      <w:r w:rsidRPr="00CC48A9">
        <w:rPr>
          <w:sz w:val="28"/>
        </w:rPr>
        <w:t>- Cơ sở dạy nghề phải đăng ký hoạt động dạy nghề với cơ quan Lao động - Thương binh và Xã hội, nơi chuyển đến; trình tự, thủ tục đăng ký thực hiện theo quy định tại Mục A, phần III Thông tư này; nếu xét thấy phù hợp với quy hoạch mạng lưới cơ sở dạy nghề, phát triển kinh tế - xã hội, phát triển nguồn nhân lực của địa phương thì cơ quan Lao động</w:t>
      </w:r>
      <w:r w:rsidR="003042E3">
        <w:rPr>
          <w:sz w:val="28"/>
        </w:rPr>
        <w:t xml:space="preserve"> </w:t>
      </w:r>
      <w:r w:rsidRPr="00CC48A9">
        <w:rPr>
          <w:sz w:val="28"/>
        </w:rPr>
        <w:t>-</w:t>
      </w:r>
      <w:r w:rsidR="003042E3">
        <w:rPr>
          <w:sz w:val="28"/>
        </w:rPr>
        <w:t xml:space="preserve"> </w:t>
      </w:r>
      <w:r w:rsidRPr="00CC48A9">
        <w:rPr>
          <w:sz w:val="28"/>
        </w:rPr>
        <w:t>Thương binh và Xã hội cấp Giấy chứng nhận đăng ký hoạt động dạy nghề cho cơ sở dạy nghề trong thời hạn 20 ngày làm việc, kể từ ngày nhận đủ hồ sơ hợp lệ và thu lại Giấy chứng nhận đăng ký hoạt động dạy nghề cũ.</w:t>
      </w:r>
    </w:p>
    <w:p w:rsidR="002424C6" w:rsidRPr="00CC48A9" w:rsidRDefault="002424C6" w:rsidP="00CC48A9">
      <w:pPr>
        <w:spacing w:before="120" w:after="120" w:line="320" w:lineRule="exact"/>
        <w:ind w:firstLine="567"/>
        <w:rPr>
          <w:sz w:val="28"/>
        </w:rPr>
      </w:pPr>
      <w:r w:rsidRPr="00CC48A9">
        <w:rPr>
          <w:sz w:val="28"/>
        </w:rPr>
        <w:t>Thu hồi Giấy chứng nhận đăng ký hoạt động dạy nghề:</w:t>
      </w:r>
    </w:p>
    <w:p w:rsidR="002424C6" w:rsidRPr="00CC48A9" w:rsidRDefault="002424C6" w:rsidP="00CC48A9">
      <w:pPr>
        <w:spacing w:before="120" w:after="120" w:line="320" w:lineRule="exact"/>
        <w:ind w:firstLine="567"/>
        <w:rPr>
          <w:sz w:val="28"/>
        </w:rPr>
      </w:pPr>
      <w:r w:rsidRPr="00CC48A9">
        <w:rPr>
          <w:sz w:val="28"/>
        </w:rPr>
        <w:t>1. Sau 12 tháng, kể từ ngày được cấp Giấy chứng nhận đăng ký hoạt động dạy nghề, cơ sở dạy nghề không hoạt động hoặc cơ sở dạy nghề ngừng hoạt động thì cơ quan có thẩm quyền nêu tại điểm 1, mục B, phần III Thông tư này thu hồi Giấy chứng nhận đăng ký hoạt động dạy nghề.</w:t>
      </w:r>
    </w:p>
    <w:p w:rsidR="002424C6" w:rsidRPr="00CC48A9" w:rsidRDefault="002424C6" w:rsidP="00CC48A9">
      <w:pPr>
        <w:spacing w:before="120" w:after="120" w:line="320" w:lineRule="exact"/>
        <w:ind w:firstLine="567"/>
        <w:rPr>
          <w:sz w:val="28"/>
        </w:rPr>
      </w:pPr>
      <w:r w:rsidRPr="00CC48A9">
        <w:rPr>
          <w:sz w:val="28"/>
        </w:rPr>
        <w:t>2. Trường hợp cơ sở dạy nghề thực hiện không đúng mục tiêu, chương trình, nội dung dạy nghề ghi trong Giấy chứng nhận đăng ký hoạt động dạy nghề thì cơ quan có thẩm quyền nêu tại điểm 1, Mục B, phần III Thông tư này thu hồi Giấy chứng nhận đăng ký hoạt động dạy nghề.</w:t>
      </w:r>
    </w:p>
    <w:p w:rsidR="002424C6" w:rsidRPr="00CC48A9" w:rsidRDefault="002424C6" w:rsidP="00CC48A9">
      <w:pPr>
        <w:spacing w:before="120" w:after="120" w:line="320" w:lineRule="exact"/>
        <w:ind w:firstLine="567"/>
        <w:rPr>
          <w:sz w:val="28"/>
        </w:rPr>
      </w:pPr>
      <w:r w:rsidRPr="00CC48A9">
        <w:rPr>
          <w:sz w:val="28"/>
        </w:rPr>
        <w:t>3. Các trường hợp đã thu hồi Giấy chứng nhận đăng ký hoạt động dạy nghề, mà cơ sở dạy nghề vẫn tiếp tục dạy nghề thì bị xử lý theo pháp luật.</w:t>
      </w:r>
    </w:p>
    <w:p w:rsidR="002424C6" w:rsidRPr="00CC48A9" w:rsidRDefault="002424C6" w:rsidP="00CC48A9">
      <w:pPr>
        <w:spacing w:before="120" w:after="120" w:line="320" w:lineRule="exact"/>
        <w:ind w:firstLine="567"/>
        <w:rPr>
          <w:sz w:val="28"/>
        </w:rPr>
      </w:pPr>
      <w:bookmarkStart w:id="14" w:name="chuong_4"/>
      <w:r w:rsidRPr="00CC48A9">
        <w:rPr>
          <w:b/>
          <w:bCs/>
          <w:sz w:val="28"/>
        </w:rPr>
        <w:t>IV. SÁP NHẬP, CHIA, TÁCH, CHUYỂN TRƯ­ỜNG, TRUNG TÂM DẠY NGHỀ TỪ CÔNG LẬP SANG BÁN CÔNG, HOẶC RA KHỎI MẠNG LƯỚI CƠ SỞ DẠY NGHỀ, ĐÌNH CHỈ HOẠT ĐỘNG, GIẢI THỂ TR­ƯỜNG, TRUNG TÂM, LỚP DẠY NGHỀ</w:t>
      </w:r>
      <w:bookmarkEnd w:id="14"/>
    </w:p>
    <w:p w:rsidR="002424C6" w:rsidRPr="00CC48A9" w:rsidRDefault="002424C6" w:rsidP="00CC48A9">
      <w:pPr>
        <w:spacing w:before="120" w:after="120" w:line="320" w:lineRule="exact"/>
        <w:ind w:firstLine="567"/>
        <w:rPr>
          <w:sz w:val="28"/>
        </w:rPr>
      </w:pPr>
      <w:r w:rsidRPr="00CC48A9">
        <w:rPr>
          <w:sz w:val="28"/>
        </w:rPr>
        <w:t>1. S</w:t>
      </w:r>
      <w:r w:rsidR="003042E3">
        <w:rPr>
          <w:sz w:val="28"/>
        </w:rPr>
        <w:t>áp nhập, chia, tách chuyển trư</w:t>
      </w:r>
      <w:r w:rsidRPr="00CC48A9">
        <w:rPr>
          <w:sz w:val="28"/>
        </w:rPr>
        <w:t>ờng, trung tâm dạy nghề từ công lập sang bán công, hoặc ra khỏi mạng lưới cơ sở dạy nghề.</w:t>
      </w:r>
    </w:p>
    <w:p w:rsidR="002424C6" w:rsidRPr="00CC48A9" w:rsidRDefault="002424C6" w:rsidP="00CC48A9">
      <w:pPr>
        <w:spacing w:before="120" w:after="120" w:line="320" w:lineRule="exact"/>
        <w:ind w:firstLine="567"/>
        <w:rPr>
          <w:sz w:val="28"/>
        </w:rPr>
      </w:pPr>
      <w:r w:rsidRPr="00CC48A9">
        <w:rPr>
          <w:sz w:val="28"/>
        </w:rPr>
        <w:t>a</w:t>
      </w:r>
      <w:r w:rsidR="003042E3">
        <w:rPr>
          <w:sz w:val="28"/>
        </w:rPr>
        <w:t>) Trư</w:t>
      </w:r>
      <w:r w:rsidRPr="00CC48A9">
        <w:rPr>
          <w:sz w:val="28"/>
        </w:rPr>
        <w:t>ờng dạy nghề, trung tâm dạy nghề có yêu cầu sáp nh</w:t>
      </w:r>
      <w:r w:rsidR="003042E3">
        <w:rPr>
          <w:sz w:val="28"/>
        </w:rPr>
        <w:t>ập, chia, tách để thành lập trư</w:t>
      </w:r>
      <w:r w:rsidRPr="00CC48A9">
        <w:rPr>
          <w:sz w:val="28"/>
        </w:rPr>
        <w:t>ờng, trung tâm mới hoặc chuyển từ công lập sang bán công thì th</w:t>
      </w:r>
      <w:r w:rsidR="003042E3">
        <w:rPr>
          <w:sz w:val="28"/>
        </w:rPr>
        <w:t>ủ tục và trình tự thực hiện như thành lập trư</w:t>
      </w:r>
      <w:r w:rsidRPr="00CC48A9">
        <w:rPr>
          <w:sz w:val="28"/>
        </w:rPr>
        <w:t>ờng, trung tâm dạy nghề mới đượ</w:t>
      </w:r>
      <w:r w:rsidR="003042E3">
        <w:rPr>
          <w:sz w:val="28"/>
        </w:rPr>
        <w:t>c quy định tại phần II Thông tư này; kèm theo phư</w:t>
      </w:r>
      <w:r w:rsidRPr="00CC48A9">
        <w:rPr>
          <w:sz w:val="28"/>
        </w:rPr>
        <w:t xml:space="preserve">ơng án sử dụng cán bộ, giáo viên, </w:t>
      </w:r>
      <w:r w:rsidR="003042E3">
        <w:rPr>
          <w:sz w:val="28"/>
        </w:rPr>
        <w:t>nhân viên, ng</w:t>
      </w:r>
      <w:r w:rsidRPr="00CC48A9">
        <w:rPr>
          <w:sz w:val="28"/>
        </w:rPr>
        <w:t>ười</w:t>
      </w:r>
      <w:r w:rsidR="003042E3">
        <w:rPr>
          <w:sz w:val="28"/>
        </w:rPr>
        <w:t xml:space="preserve"> lao động đang làm việc tại trư</w:t>
      </w:r>
      <w:r w:rsidRPr="00CC48A9">
        <w:rPr>
          <w:sz w:val="28"/>
        </w:rPr>
        <w:t>ờng, trung tâm và phương án tổ chức học tập cho học sinh đang học tập tại trường, trung tâm.</w:t>
      </w:r>
    </w:p>
    <w:p w:rsidR="002424C6" w:rsidRPr="00CC48A9" w:rsidRDefault="002424C6" w:rsidP="00CC48A9">
      <w:pPr>
        <w:spacing w:before="120" w:after="120" w:line="320" w:lineRule="exact"/>
        <w:ind w:firstLine="567"/>
        <w:rPr>
          <w:sz w:val="28"/>
        </w:rPr>
      </w:pPr>
      <w:r w:rsidRPr="00CC48A9">
        <w:rPr>
          <w:sz w:val="28"/>
        </w:rPr>
        <w:t>b</w:t>
      </w:r>
      <w:r w:rsidR="003042E3">
        <w:rPr>
          <w:sz w:val="28"/>
        </w:rPr>
        <w:t>)</w:t>
      </w:r>
      <w:r w:rsidRPr="00CC48A9">
        <w:rPr>
          <w:sz w:val="28"/>
        </w:rPr>
        <w:t xml:space="preserve"> Trường hợp trường dạy nghề có nhu cầu chuyển ra khỏi mạng lưới cơ sở dạy nghề thì phải có sự thoả thuận bằng văn bản của Bộ Lao động - Thương binh và Xã hội.</w:t>
      </w:r>
    </w:p>
    <w:p w:rsidR="002424C6" w:rsidRPr="00CC48A9" w:rsidRDefault="002424C6" w:rsidP="00CC48A9">
      <w:pPr>
        <w:spacing w:before="120" w:after="120" w:line="320" w:lineRule="exact"/>
        <w:ind w:firstLine="567"/>
        <w:rPr>
          <w:sz w:val="28"/>
        </w:rPr>
      </w:pPr>
      <w:r w:rsidRPr="00CC48A9">
        <w:rPr>
          <w:sz w:val="28"/>
        </w:rPr>
        <w:t>2. Đình chỉ hoạt động, giải thể tr­ường, trung tâm, lớp dạy nghề.</w:t>
      </w:r>
    </w:p>
    <w:p w:rsidR="002424C6" w:rsidRPr="00CC48A9" w:rsidRDefault="002424C6" w:rsidP="00CC48A9">
      <w:pPr>
        <w:spacing w:before="120" w:after="120" w:line="320" w:lineRule="exact"/>
        <w:ind w:firstLine="567"/>
        <w:rPr>
          <w:sz w:val="28"/>
        </w:rPr>
      </w:pPr>
      <w:r w:rsidRPr="00CC48A9">
        <w:rPr>
          <w:sz w:val="28"/>
        </w:rPr>
        <w:t>a</w:t>
      </w:r>
      <w:r w:rsidR="003042E3">
        <w:rPr>
          <w:sz w:val="28"/>
        </w:rPr>
        <w:t>)</w:t>
      </w:r>
      <w:r w:rsidRPr="00CC48A9">
        <w:rPr>
          <w:sz w:val="28"/>
        </w:rPr>
        <w:t xml:space="preserve"> Các Bộ, Tỉ</w:t>
      </w:r>
      <w:r w:rsidR="003042E3">
        <w:rPr>
          <w:sz w:val="28"/>
        </w:rPr>
        <w:t>nh, Thành phố trực thuộc Trung ương tr</w:t>
      </w:r>
      <w:r w:rsidRPr="00CC48A9">
        <w:rPr>
          <w:sz w:val="28"/>
        </w:rPr>
        <w:t>ước khi đ</w:t>
      </w:r>
      <w:r w:rsidR="003042E3">
        <w:rPr>
          <w:sz w:val="28"/>
        </w:rPr>
        <w:t>ình chỉ hoạt động, giải thể trư</w:t>
      </w:r>
      <w:r w:rsidRPr="00CC48A9">
        <w:rPr>
          <w:sz w:val="28"/>
        </w:rPr>
        <w:t>ờng, trung tâm, lớp dạy nghề thuộc quyền quản lý trực tiếp; hoặc các trường, các trung tâm, lớp dạy nghề tạm ngừng hoạt động, phải thông báo bằng văn bản với cơ quan đã đăng ký hoạt động dạy nghề nêu tại điểm 1, Mục B, phần III Thông tư này.</w:t>
      </w:r>
    </w:p>
    <w:p w:rsidR="002424C6" w:rsidRPr="00CC48A9" w:rsidRDefault="002424C6" w:rsidP="00CC48A9">
      <w:pPr>
        <w:spacing w:before="120" w:after="120" w:line="320" w:lineRule="exact"/>
        <w:ind w:firstLine="567"/>
        <w:rPr>
          <w:sz w:val="28"/>
        </w:rPr>
      </w:pPr>
      <w:r w:rsidRPr="00CC48A9">
        <w:rPr>
          <w:sz w:val="28"/>
        </w:rPr>
        <w:t>Nội dung thông báo gồm có:</w:t>
      </w:r>
    </w:p>
    <w:p w:rsidR="002424C6" w:rsidRPr="00CC48A9" w:rsidRDefault="002424C6" w:rsidP="00CC48A9">
      <w:pPr>
        <w:spacing w:before="120" w:after="120" w:line="320" w:lineRule="exact"/>
        <w:ind w:firstLine="567"/>
        <w:rPr>
          <w:sz w:val="28"/>
        </w:rPr>
      </w:pPr>
      <w:r w:rsidRPr="00CC48A9">
        <w:rPr>
          <w:sz w:val="28"/>
        </w:rPr>
        <w:t>- Tên trường (trung tâm), số giấy chứng nhận và ngày cấp Giấy chứng nhận đăng ký hoạt động dạy nghề;</w:t>
      </w:r>
    </w:p>
    <w:p w:rsidR="002424C6" w:rsidRPr="00CC48A9" w:rsidRDefault="002424C6" w:rsidP="00CC48A9">
      <w:pPr>
        <w:spacing w:before="120" w:after="120" w:line="320" w:lineRule="exact"/>
        <w:ind w:firstLine="567"/>
        <w:rPr>
          <w:sz w:val="28"/>
        </w:rPr>
      </w:pPr>
      <w:r w:rsidRPr="00CC48A9">
        <w:rPr>
          <w:sz w:val="28"/>
        </w:rPr>
        <w:t>- Địa chỉ trụ sở chính của trường (trung tâm) dạy nghề;</w:t>
      </w:r>
    </w:p>
    <w:p w:rsidR="002424C6" w:rsidRPr="00CC48A9" w:rsidRDefault="002424C6" w:rsidP="00CC48A9">
      <w:pPr>
        <w:spacing w:before="120" w:after="120" w:line="320" w:lineRule="exact"/>
        <w:ind w:firstLine="567"/>
        <w:rPr>
          <w:sz w:val="28"/>
        </w:rPr>
      </w:pPr>
      <w:r w:rsidRPr="00CC48A9">
        <w:rPr>
          <w:sz w:val="28"/>
        </w:rPr>
        <w:t xml:space="preserve">- Thời hạn đình chỉ hoặc tạm ngừng hoạt động, ngày bắt đầu và kết thúc đình chỉ hoặc tạm ngừng hoạt động; </w:t>
      </w:r>
    </w:p>
    <w:p w:rsidR="002424C6" w:rsidRPr="00CC48A9" w:rsidRDefault="002424C6" w:rsidP="00CC48A9">
      <w:pPr>
        <w:spacing w:before="120" w:after="120" w:line="320" w:lineRule="exact"/>
        <w:ind w:firstLine="567"/>
        <w:rPr>
          <w:sz w:val="28"/>
        </w:rPr>
      </w:pPr>
      <w:r w:rsidRPr="00CC48A9">
        <w:rPr>
          <w:sz w:val="28"/>
        </w:rPr>
        <w:t>- Lý do (giải thể, đình chỉ, tạm ngừng hoạt động).</w:t>
      </w:r>
    </w:p>
    <w:p w:rsidR="002424C6" w:rsidRPr="00CC48A9" w:rsidRDefault="002424C6" w:rsidP="00CC48A9">
      <w:pPr>
        <w:spacing w:before="120" w:after="120" w:line="320" w:lineRule="exact"/>
        <w:ind w:firstLine="567"/>
        <w:rPr>
          <w:sz w:val="28"/>
        </w:rPr>
      </w:pPr>
      <w:r w:rsidRPr="00CC48A9">
        <w:rPr>
          <w:sz w:val="28"/>
        </w:rPr>
        <w:t>b</w:t>
      </w:r>
      <w:r w:rsidR="003042E3">
        <w:rPr>
          <w:sz w:val="28"/>
        </w:rPr>
        <w:t>)</w:t>
      </w:r>
      <w:r w:rsidRPr="00CC48A9">
        <w:rPr>
          <w:sz w:val="28"/>
        </w:rPr>
        <w:t xml:space="preserve"> Q</w:t>
      </w:r>
      <w:r w:rsidR="003042E3">
        <w:rPr>
          <w:sz w:val="28"/>
        </w:rPr>
        <w:t>uyết định đình chỉ, giải thể tr</w:t>
      </w:r>
      <w:r w:rsidRPr="00CC48A9">
        <w:rPr>
          <w:sz w:val="28"/>
        </w:rPr>
        <w:t>ường, trung tâm, l</w:t>
      </w:r>
      <w:r w:rsidR="003042E3">
        <w:rPr>
          <w:sz w:val="28"/>
        </w:rPr>
        <w:t>ớp dạy nghề chỉ được thực hiện sau khi trư</w:t>
      </w:r>
      <w:r w:rsidRPr="00CC48A9">
        <w:rPr>
          <w:sz w:val="28"/>
        </w:rPr>
        <w:t>ờng, trung tâm, lớp dạy nghề bảo đảm giải quyết quyền lợi của c</w:t>
      </w:r>
      <w:r w:rsidR="003042E3">
        <w:rPr>
          <w:sz w:val="28"/>
        </w:rPr>
        <w:t>án bộ, giáo viên, nhân viên, ng</w:t>
      </w:r>
      <w:r w:rsidRPr="00CC48A9">
        <w:rPr>
          <w:sz w:val="28"/>
        </w:rPr>
        <w:t>ười lao động theo quy định của Bộ Luật lao động, Pháp lệnh Cán bộ, công chức; q</w:t>
      </w:r>
      <w:r w:rsidR="003042E3">
        <w:rPr>
          <w:sz w:val="28"/>
        </w:rPr>
        <w:t>uyền lợi của người học nghề đư</w:t>
      </w:r>
      <w:r w:rsidRPr="00CC48A9">
        <w:rPr>
          <w:sz w:val="28"/>
        </w:rPr>
        <w:t>ợc giải quyết theo hợp</w:t>
      </w:r>
      <w:r w:rsidR="003042E3">
        <w:rPr>
          <w:sz w:val="28"/>
        </w:rPr>
        <w:t xml:space="preserve"> đồng học nghề, Điều lệ của trư</w:t>
      </w:r>
      <w:r w:rsidRPr="00CC48A9">
        <w:rPr>
          <w:sz w:val="28"/>
        </w:rPr>
        <w:t>ờng, Quy chế của trung tâm. Trường hợp người học có nhu cầu tiếp tục học tập để hoàn thành chương trình đào tạo tại trường, trung tâm, lớp dạy nghề khác thì trường, trung tâm, lớp dạy nghề bị đình chỉ hoạt động, giải thể phải có trách nhiệm sắp xếp và bố trí cho người học tại các cơ sở dạy nghề khác.</w:t>
      </w:r>
    </w:p>
    <w:p w:rsidR="002424C6" w:rsidRPr="00CC48A9" w:rsidRDefault="002424C6" w:rsidP="00CC48A9">
      <w:pPr>
        <w:spacing w:before="120" w:after="120" w:line="320" w:lineRule="exact"/>
        <w:ind w:firstLine="567"/>
        <w:rPr>
          <w:sz w:val="28"/>
        </w:rPr>
      </w:pPr>
      <w:bookmarkStart w:id="15" w:name="chuong_5"/>
      <w:r w:rsidRPr="00CC48A9">
        <w:rPr>
          <w:b/>
          <w:bCs/>
          <w:sz w:val="28"/>
        </w:rPr>
        <w:t>V. TỔ CHỨC THỰC HIỆN</w:t>
      </w:r>
      <w:bookmarkEnd w:id="15"/>
    </w:p>
    <w:p w:rsidR="002424C6" w:rsidRPr="00CC48A9" w:rsidRDefault="002424C6" w:rsidP="00CC48A9">
      <w:pPr>
        <w:spacing w:before="120" w:after="120" w:line="320" w:lineRule="exact"/>
        <w:ind w:firstLine="567"/>
        <w:rPr>
          <w:sz w:val="28"/>
        </w:rPr>
      </w:pPr>
      <w:r w:rsidRPr="00CC48A9">
        <w:rPr>
          <w:sz w:val="28"/>
        </w:rPr>
        <w:t>1</w:t>
      </w:r>
      <w:r w:rsidR="003042E3">
        <w:rPr>
          <w:sz w:val="28"/>
        </w:rPr>
        <w:t>.</w:t>
      </w:r>
      <w:r w:rsidRPr="00CC48A9">
        <w:rPr>
          <w:sz w:val="28"/>
        </w:rPr>
        <w:t xml:space="preserve"> Tổng Cục Dạy nghề, Cơ quan quản lý dạy nghề của </w:t>
      </w:r>
      <w:r w:rsidR="003042E3">
        <w:rPr>
          <w:sz w:val="28"/>
        </w:rPr>
        <w:t>các Bộ, ngành; Sở Lao động - Th</w:t>
      </w:r>
      <w:r w:rsidRPr="00CC48A9">
        <w:rPr>
          <w:sz w:val="28"/>
        </w:rPr>
        <w:t>ương binh</w:t>
      </w:r>
      <w:r w:rsidR="003042E3">
        <w:rPr>
          <w:sz w:val="28"/>
        </w:rPr>
        <w:t xml:space="preserve"> và Xã hội; Phòng Lao động - Th</w:t>
      </w:r>
      <w:r w:rsidRPr="00CC48A9">
        <w:rPr>
          <w:sz w:val="28"/>
        </w:rPr>
        <w:t>ương binh và Xã hội có trách nhiệm theo dõi, kiểm tra hoạt động và xử lý vi phạm của các cơ sở dạy nghề, theo quy định của Nghị định số: 02/ 2001/ NĐ-CP n</w:t>
      </w:r>
      <w:r w:rsidR="003042E3">
        <w:rPr>
          <w:sz w:val="28"/>
        </w:rPr>
        <w:t>gày 9 tháng 1 năm 2001, Thông t</w:t>
      </w:r>
      <w:r w:rsidRPr="00CC48A9">
        <w:rPr>
          <w:sz w:val="28"/>
        </w:rPr>
        <w:t>ư  này và Nghị định số 38/CP ngày 25/ 6 /1996 của Chính phủ và thực hiện chế độ báo cáo định kỳ, đột xuất tình hình thực hiện.</w:t>
      </w:r>
    </w:p>
    <w:p w:rsidR="002424C6" w:rsidRPr="00CC48A9" w:rsidRDefault="003042E3" w:rsidP="00CC48A9">
      <w:pPr>
        <w:spacing w:before="120" w:after="120" w:line="320" w:lineRule="exact"/>
        <w:ind w:firstLine="567"/>
        <w:rPr>
          <w:sz w:val="28"/>
        </w:rPr>
      </w:pPr>
      <w:r>
        <w:rPr>
          <w:sz w:val="28"/>
        </w:rPr>
        <w:t>2. Thông tưn</w:t>
      </w:r>
      <w:r w:rsidR="002424C6" w:rsidRPr="00CC48A9">
        <w:rPr>
          <w:sz w:val="28"/>
        </w:rPr>
        <w:t>này có hiệu lực sau 15 ngà</w:t>
      </w:r>
      <w:r>
        <w:rPr>
          <w:sz w:val="28"/>
        </w:rPr>
        <w:t>y kể từ ngày ký. Các văn bản trước đây trái với Thông tư</w:t>
      </w:r>
      <w:r w:rsidR="002424C6" w:rsidRPr="00CC48A9">
        <w:rPr>
          <w:sz w:val="28"/>
        </w:rPr>
        <w:t xml:space="preserve"> này đều bãi bỏ.</w:t>
      </w:r>
    </w:p>
    <w:p w:rsidR="002424C6" w:rsidRPr="00CC48A9" w:rsidRDefault="002424C6" w:rsidP="00CC48A9">
      <w:pPr>
        <w:spacing w:before="120" w:after="120" w:line="320" w:lineRule="exact"/>
        <w:ind w:firstLine="567"/>
        <w:rPr>
          <w:sz w:val="28"/>
        </w:rPr>
      </w:pPr>
      <w:r w:rsidRPr="00CC48A9">
        <w:rPr>
          <w:sz w:val="28"/>
        </w:rPr>
        <w:t> 3</w:t>
      </w:r>
      <w:r w:rsidR="003042E3">
        <w:rPr>
          <w:sz w:val="28"/>
        </w:rPr>
        <w:t>.</w:t>
      </w:r>
      <w:r w:rsidRPr="00CC48A9">
        <w:rPr>
          <w:sz w:val="28"/>
        </w:rPr>
        <w:t xml:space="preserve"> Các </w:t>
      </w:r>
      <w:r w:rsidR="003042E3">
        <w:rPr>
          <w:sz w:val="28"/>
        </w:rPr>
        <w:t xml:space="preserve">cơ sở dạy nghề đã thành lập trước khi Thông tư </w:t>
      </w:r>
      <w:r w:rsidRPr="00CC48A9">
        <w:rPr>
          <w:sz w:val="28"/>
        </w:rPr>
        <w:t>này có hiệu lực không phải lập hồ sơ đăng ký</w:t>
      </w:r>
      <w:r w:rsidR="003042E3">
        <w:rPr>
          <w:sz w:val="28"/>
        </w:rPr>
        <w:t>, như</w:t>
      </w:r>
      <w:r w:rsidRPr="00CC48A9">
        <w:rPr>
          <w:sz w:val="28"/>
        </w:rPr>
        <w:t>ng phải báo cáo theo mẫu số 6 ban hành kèm theo Thông tư này với cơ quan có thẩm quyền đăng ký hoạt động dạy nghề theo quy định tại đ</w:t>
      </w:r>
      <w:r w:rsidR="003042E3">
        <w:rPr>
          <w:sz w:val="28"/>
        </w:rPr>
        <w:t>iểm 1, Mục B, Phần III Thông tư</w:t>
      </w:r>
      <w:r w:rsidRPr="00CC48A9">
        <w:rPr>
          <w:sz w:val="28"/>
        </w:rPr>
        <w:t xml:space="preserve"> này; thời gian hoàn thành chậm nhất vào ngày 1 tháng 3 năm 2002.</w:t>
      </w:r>
    </w:p>
    <w:p w:rsidR="002424C6" w:rsidRPr="00CC48A9" w:rsidRDefault="002424C6" w:rsidP="00CC48A9">
      <w:pPr>
        <w:spacing w:before="120" w:after="120" w:line="320" w:lineRule="exact"/>
        <w:ind w:firstLine="567"/>
        <w:rPr>
          <w:sz w:val="28"/>
        </w:rPr>
      </w:pPr>
      <w:r w:rsidRPr="00CC48A9">
        <w:rPr>
          <w:sz w:val="28"/>
        </w:rPr>
        <w:t>Trong quá trình thự</w:t>
      </w:r>
      <w:r w:rsidR="003042E3">
        <w:rPr>
          <w:sz w:val="28"/>
        </w:rPr>
        <w:t>c hiện, nếu có gì v</w:t>
      </w:r>
      <w:r w:rsidRPr="00CC48A9">
        <w:rPr>
          <w:sz w:val="28"/>
        </w:rPr>
        <w:t>ướng mắc đề nghị các Bộ, ngành, địa phương, cơ sở dạy n</w:t>
      </w:r>
      <w:r w:rsidR="003042E3">
        <w:rPr>
          <w:sz w:val="28"/>
        </w:rPr>
        <w:t>ghề phản ánh về Bộ Lao động - Thư</w:t>
      </w:r>
      <w:r w:rsidRPr="00CC48A9">
        <w:rPr>
          <w:sz w:val="28"/>
        </w:rPr>
        <w:t>ơng binh và Xã hội để nghiên cứu giải quyết./.</w:t>
      </w:r>
    </w:p>
    <w:tbl>
      <w:tblPr>
        <w:tblW w:w="9108" w:type="dxa"/>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500"/>
      </w:tblGrid>
      <w:tr w:rsidR="002424C6" w:rsidRPr="00CC48A9">
        <w:trPr>
          <w:trHeight w:val="3267"/>
        </w:trPr>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rsidR="002424C6" w:rsidRPr="003042E3" w:rsidRDefault="002424C6" w:rsidP="003042E3">
            <w:pPr>
              <w:rPr>
                <w:sz w:val="22"/>
              </w:rPr>
            </w:pPr>
            <w:r w:rsidRPr="003042E3">
              <w:rPr>
                <w:b/>
                <w:bCs/>
                <w:i/>
                <w:iCs/>
              </w:rPr>
              <w:t>Nơi nhận:</w:t>
            </w:r>
            <w:r w:rsidRPr="003042E3">
              <w:rPr>
                <w:b/>
                <w:bCs/>
                <w:i/>
                <w:iCs/>
              </w:rPr>
              <w:br/>
            </w:r>
            <w:r w:rsidRPr="003042E3">
              <w:rPr>
                <w:sz w:val="22"/>
              </w:rPr>
              <w:t xml:space="preserve">Văn phòng Trung ương và </w:t>
            </w:r>
            <w:r w:rsidRPr="003042E3">
              <w:rPr>
                <w:sz w:val="22"/>
              </w:rPr>
              <w:br/>
              <w:t>các Ban của Đảng</w:t>
            </w:r>
            <w:r w:rsidRPr="003042E3">
              <w:rPr>
                <w:sz w:val="22"/>
              </w:rPr>
              <w:br/>
              <w:t>Văn phòng Quốc hội;</w:t>
            </w:r>
            <w:r w:rsidRPr="003042E3">
              <w:rPr>
                <w:sz w:val="22"/>
              </w:rPr>
              <w:br/>
              <w:t>Văn phòng Chủ tịch n­ước;</w:t>
            </w:r>
            <w:r w:rsidRPr="003042E3">
              <w:rPr>
                <w:sz w:val="22"/>
              </w:rPr>
              <w:br/>
              <w:t>Văn phòng Chính phủ;</w:t>
            </w:r>
            <w:r w:rsidRPr="003042E3">
              <w:rPr>
                <w:sz w:val="22"/>
              </w:rPr>
              <w:br/>
              <w:t>Các Bộ, cơ quan ngang Bộ, cơ quan thuộc Chính phủ;</w:t>
            </w:r>
            <w:r w:rsidRPr="003042E3">
              <w:rPr>
                <w:sz w:val="22"/>
              </w:rPr>
              <w:br/>
              <w:t>Viện Kiểm sát nhân dân tối cao, Toà án nhân dân tối cáo</w:t>
            </w:r>
            <w:r w:rsidRPr="003042E3">
              <w:rPr>
                <w:sz w:val="22"/>
              </w:rPr>
              <w:br/>
              <w:t>UBND, các Sở LĐTBXH các tỉnh, T/phố trực thuộc TW;</w:t>
            </w:r>
            <w:r w:rsidRPr="003042E3">
              <w:rPr>
                <w:sz w:val="22"/>
              </w:rPr>
              <w:br/>
              <w:t>Cơ quan Trung ương các đoàn thể</w:t>
            </w:r>
            <w:r w:rsidRPr="003042E3">
              <w:rPr>
                <w:sz w:val="22"/>
              </w:rPr>
              <w:br/>
              <w:t>Công báo (2bản)</w:t>
            </w:r>
            <w:r w:rsidRPr="003042E3">
              <w:rPr>
                <w:sz w:val="22"/>
              </w:rPr>
              <w:br/>
              <w:t>L­ưu Văn phòng, TCDN(20 bản).</w:t>
            </w:r>
          </w:p>
        </w:tc>
        <w:tc>
          <w:tcPr>
            <w:tcW w:w="4500" w:type="dxa"/>
            <w:tcBorders>
              <w:top w:val="nil"/>
              <w:left w:val="nil"/>
              <w:bottom w:val="nil"/>
              <w:right w:val="nil"/>
              <w:tl2br w:val="nil"/>
              <w:tr2bl w:val="nil"/>
            </w:tcBorders>
            <w:shd w:val="clear" w:color="auto" w:fill="auto"/>
            <w:tcMar>
              <w:top w:w="0" w:type="dxa"/>
              <w:left w:w="108" w:type="dxa"/>
              <w:bottom w:w="0" w:type="dxa"/>
              <w:right w:w="108" w:type="dxa"/>
            </w:tcMar>
          </w:tcPr>
          <w:p w:rsidR="002424C6" w:rsidRPr="00CC48A9" w:rsidRDefault="002424C6">
            <w:pPr>
              <w:jc w:val="center"/>
              <w:rPr>
                <w:sz w:val="28"/>
              </w:rPr>
            </w:pPr>
            <w:r w:rsidRPr="00CC48A9">
              <w:rPr>
                <w:b/>
                <w:bCs/>
                <w:sz w:val="28"/>
              </w:rPr>
              <w:t xml:space="preserve">BỘ </w:t>
            </w:r>
            <w:r w:rsidR="003042E3">
              <w:rPr>
                <w:b/>
                <w:bCs/>
                <w:sz w:val="28"/>
              </w:rPr>
              <w:t>TR</w:t>
            </w:r>
            <w:r w:rsidRPr="00CC48A9">
              <w:rPr>
                <w:b/>
                <w:bCs/>
                <w:sz w:val="28"/>
              </w:rPr>
              <w:t>ƯỞNG BỘ LAO ĐỘNG</w:t>
            </w:r>
            <w:r w:rsidR="003042E3">
              <w:rPr>
                <w:b/>
                <w:bCs/>
                <w:sz w:val="28"/>
              </w:rPr>
              <w:t xml:space="preserve"> -</w:t>
            </w:r>
            <w:r w:rsidR="003042E3">
              <w:rPr>
                <w:b/>
                <w:bCs/>
                <w:sz w:val="28"/>
              </w:rPr>
              <w:br/>
              <w:t>TH</w:t>
            </w:r>
            <w:r w:rsidRPr="00CC48A9">
              <w:rPr>
                <w:b/>
                <w:bCs/>
                <w:sz w:val="28"/>
              </w:rPr>
              <w:t>ƯƠNG BINH VÀ XÃ HỘI</w:t>
            </w:r>
            <w:r w:rsidRPr="00CC48A9">
              <w:rPr>
                <w:b/>
                <w:bCs/>
                <w:sz w:val="28"/>
              </w:rPr>
              <w:br/>
            </w:r>
            <w:r w:rsidRPr="00CC48A9">
              <w:rPr>
                <w:b/>
                <w:bCs/>
                <w:sz w:val="28"/>
              </w:rPr>
              <w:br/>
            </w:r>
            <w:r w:rsidRPr="00CC48A9">
              <w:rPr>
                <w:b/>
                <w:bCs/>
                <w:sz w:val="28"/>
              </w:rPr>
              <w:br/>
            </w:r>
            <w:r w:rsidR="003042E3" w:rsidRPr="003042E3">
              <w:rPr>
                <w:b/>
                <w:bCs/>
                <w:i/>
                <w:sz w:val="26"/>
              </w:rPr>
              <w:t>(Đã ký)</w:t>
            </w:r>
            <w:r w:rsidRPr="003042E3">
              <w:rPr>
                <w:b/>
                <w:bCs/>
                <w:i/>
                <w:sz w:val="26"/>
              </w:rPr>
              <w:br/>
            </w:r>
            <w:r w:rsidRPr="00CC48A9">
              <w:rPr>
                <w:b/>
                <w:bCs/>
                <w:sz w:val="28"/>
              </w:rPr>
              <w:br/>
              <w:t>Nguyễn Thị Hằng</w:t>
            </w:r>
          </w:p>
        </w:tc>
      </w:tr>
    </w:tbl>
    <w:p w:rsidR="00CC48A9" w:rsidRDefault="002424C6">
      <w:pPr>
        <w:spacing w:after="120"/>
        <w:jc w:val="center"/>
        <w:rPr>
          <w:b/>
          <w:bCs/>
          <w:sz w:val="28"/>
        </w:rPr>
      </w:pPr>
      <w:r w:rsidRPr="00CC48A9">
        <w:rPr>
          <w:b/>
          <w:bCs/>
          <w:sz w:val="28"/>
        </w:rPr>
        <w:t> </w:t>
      </w:r>
    </w:p>
    <w:p w:rsidR="002424C6" w:rsidRPr="003042E3" w:rsidRDefault="00CC48A9">
      <w:pPr>
        <w:spacing w:after="120"/>
        <w:jc w:val="center"/>
        <w:rPr>
          <w:b/>
          <w:sz w:val="30"/>
        </w:rPr>
      </w:pPr>
      <w:r>
        <w:rPr>
          <w:b/>
          <w:bCs/>
          <w:sz w:val="28"/>
        </w:rPr>
        <w:br w:type="column"/>
      </w:r>
      <w:r w:rsidR="002424C6" w:rsidRPr="00CC48A9">
        <w:rPr>
          <w:b/>
          <w:bCs/>
          <w:sz w:val="28"/>
        </w:rPr>
        <w:t>CỘNG HOÀ XÃ HỘI CHỦ NGHĨA VIỆT NAM</w:t>
      </w:r>
      <w:r w:rsidR="002424C6" w:rsidRPr="00CC48A9">
        <w:rPr>
          <w:b/>
          <w:bCs/>
          <w:sz w:val="28"/>
        </w:rPr>
        <w:br/>
      </w:r>
      <w:r w:rsidR="003042E3" w:rsidRPr="003042E3">
        <w:rPr>
          <w:b/>
          <w:sz w:val="30"/>
        </w:rPr>
        <w:t>Độc lập - Tự do - </w:t>
      </w:r>
      <w:r w:rsidR="002424C6" w:rsidRPr="003042E3">
        <w:rPr>
          <w:b/>
          <w:sz w:val="30"/>
        </w:rPr>
        <w:t>Hạnh phúc</w:t>
      </w:r>
    </w:p>
    <w:p w:rsidR="002424C6" w:rsidRPr="00CC48A9" w:rsidRDefault="002424C6">
      <w:pPr>
        <w:spacing w:after="120"/>
        <w:jc w:val="center"/>
        <w:rPr>
          <w:sz w:val="28"/>
        </w:rPr>
      </w:pPr>
      <w:r w:rsidRPr="00CC48A9">
        <w:rPr>
          <w:sz w:val="28"/>
        </w:rPr>
        <w:t>******</w:t>
      </w:r>
    </w:p>
    <w:p w:rsidR="002424C6" w:rsidRPr="00CC48A9" w:rsidRDefault="002424C6">
      <w:pPr>
        <w:spacing w:after="120"/>
        <w:jc w:val="right"/>
        <w:rPr>
          <w:sz w:val="28"/>
        </w:rPr>
      </w:pPr>
      <w:r w:rsidRPr="00CC48A9">
        <w:rPr>
          <w:i/>
          <w:iCs/>
          <w:sz w:val="28"/>
        </w:rPr>
        <w:t>  .. .. .. .., ngày.. .. ..tháng.. .. .. năm.. ...</w:t>
      </w:r>
    </w:p>
    <w:p w:rsidR="002424C6" w:rsidRPr="00CC48A9" w:rsidRDefault="002424C6" w:rsidP="003042E3">
      <w:pPr>
        <w:pStyle w:val="Heading3"/>
        <w:spacing w:after="120"/>
        <w:jc w:val="center"/>
        <w:rPr>
          <w:rFonts w:ascii="Times New Roman" w:hAnsi="Times New Roman" w:cs="Times New Roman"/>
          <w:sz w:val="28"/>
        </w:rPr>
      </w:pPr>
      <w:bookmarkStart w:id="16" w:name="chuong_pl_1"/>
      <w:r w:rsidRPr="00CC48A9">
        <w:rPr>
          <w:rFonts w:ascii="Times New Roman" w:hAnsi="Times New Roman" w:cs="Times New Roman"/>
          <w:sz w:val="28"/>
        </w:rPr>
        <w:t>ĐƠN XIN THÀNH LẬP</w:t>
      </w:r>
      <w:bookmarkEnd w:id="16"/>
    </w:p>
    <w:p w:rsidR="002424C6" w:rsidRPr="00CC48A9" w:rsidRDefault="003042E3">
      <w:pPr>
        <w:spacing w:after="120"/>
        <w:jc w:val="center"/>
        <w:rPr>
          <w:sz w:val="28"/>
        </w:rPr>
      </w:pPr>
      <w:bookmarkStart w:id="17" w:name="chuong_pl_1_name"/>
      <w:r>
        <w:rPr>
          <w:b/>
          <w:bCs/>
          <w:sz w:val="28"/>
        </w:rPr>
        <w:t>TR</w:t>
      </w:r>
      <w:r w:rsidR="002424C6" w:rsidRPr="00CC48A9">
        <w:rPr>
          <w:b/>
          <w:bCs/>
          <w:sz w:val="28"/>
        </w:rPr>
        <w:t xml:space="preserve">ƯỜNG (TRUNG TÂM, LỚP) DẠY NGHỀ </w:t>
      </w:r>
      <w:bookmarkEnd w:id="17"/>
    </w:p>
    <w:p w:rsidR="002424C6" w:rsidRPr="00CC48A9" w:rsidRDefault="002424C6">
      <w:pPr>
        <w:spacing w:after="120"/>
        <w:jc w:val="both"/>
        <w:rPr>
          <w:sz w:val="28"/>
        </w:rPr>
      </w:pPr>
      <w:r w:rsidRPr="00CC48A9">
        <w:rPr>
          <w:sz w:val="28"/>
        </w:rPr>
        <w:t xml:space="preserve">Kính gửi: .. .. .. .. ..... .. .. .. .. .. .. .. .. .... .. .. .. .. .. .. .. .. .. .. .. .. .. .. .. .. .. ... .. </w:t>
      </w:r>
    </w:p>
    <w:p w:rsidR="002424C6" w:rsidRPr="00CC48A9" w:rsidRDefault="002424C6">
      <w:pPr>
        <w:spacing w:after="120"/>
        <w:jc w:val="both"/>
        <w:rPr>
          <w:sz w:val="28"/>
        </w:rPr>
      </w:pPr>
      <w:r w:rsidRPr="00CC48A9">
        <w:rPr>
          <w:sz w:val="28"/>
        </w:rPr>
        <w:t>- Tên cơ quan (hoặc họ v</w:t>
      </w:r>
      <w:r w:rsidR="003042E3">
        <w:rPr>
          <w:sz w:val="28"/>
        </w:rPr>
        <w:t>à tên người) xin thành lập Trư</w:t>
      </w:r>
      <w:r w:rsidRPr="00CC48A9">
        <w:rPr>
          <w:sz w:val="28"/>
        </w:rPr>
        <w:t xml:space="preserve">ờng (Trung tâm, hoặc Lớp) dạy nghề: .. .. .. .. ..... .. .. .. .. .. .. .. .. .... .. .. .. .. .. .. .. .. .. .. .. .. .. .. .. .. .. ... .. .. .. </w:t>
      </w:r>
    </w:p>
    <w:p w:rsidR="002424C6" w:rsidRPr="00CC48A9" w:rsidRDefault="002424C6">
      <w:pPr>
        <w:spacing w:after="120"/>
        <w:jc w:val="both"/>
        <w:rPr>
          <w:sz w:val="28"/>
        </w:rPr>
      </w:pPr>
      <w:r w:rsidRPr="00CC48A9">
        <w:rPr>
          <w:sz w:val="28"/>
        </w:rPr>
        <w:t>- Ngày, tháng, năm s</w:t>
      </w:r>
      <w:r w:rsidR="003042E3">
        <w:rPr>
          <w:sz w:val="28"/>
        </w:rPr>
        <w:t>inh; số chứng minh thư; nơi th</w:t>
      </w:r>
      <w:r w:rsidRPr="00CC48A9">
        <w:rPr>
          <w:sz w:val="28"/>
        </w:rPr>
        <w:t xml:space="preserve">ường trú (nếu là cá nhân): .. .. .. .. ..... .. .. .. .. .. .. .. .. .... .. .. .. .. .. .. .. .. .. .. .. .. .. .. .. .. .. ... .. .. .. .. .. .. . .. .. .. ..... </w:t>
      </w:r>
    </w:p>
    <w:p w:rsidR="002424C6" w:rsidRPr="00CC48A9" w:rsidRDefault="003042E3">
      <w:pPr>
        <w:spacing w:after="120"/>
        <w:jc w:val="both"/>
        <w:rPr>
          <w:sz w:val="28"/>
        </w:rPr>
      </w:pPr>
      <w:r>
        <w:rPr>
          <w:sz w:val="28"/>
        </w:rPr>
        <w:t>- Tên trư</w:t>
      </w:r>
      <w:r w:rsidR="002424C6" w:rsidRPr="00CC48A9">
        <w:rPr>
          <w:sz w:val="28"/>
        </w:rPr>
        <w:t xml:space="preserve">ờng (trung tâm, hoặc lớp): . .. .. .. ..... .. .. .. .. .. .. . . .. .. .. ..... .. .. .. .. </w:t>
      </w:r>
    </w:p>
    <w:p w:rsidR="002424C6" w:rsidRPr="00CC48A9" w:rsidRDefault="002424C6">
      <w:pPr>
        <w:spacing w:after="120"/>
        <w:jc w:val="both"/>
        <w:rPr>
          <w:sz w:val="28"/>
        </w:rPr>
      </w:pPr>
      <w:r w:rsidRPr="00CC48A9">
        <w:rPr>
          <w:sz w:val="28"/>
        </w:rPr>
        <w:t xml:space="preserve">- Địa chỉ trụ sở chính: . .. .. .. ..... .. .. .. .. .. .. . . .. .. .. ..... .. .. .. .. .. .. . . .. .. .. </w:t>
      </w:r>
    </w:p>
    <w:p w:rsidR="002424C6" w:rsidRPr="00CC48A9" w:rsidRDefault="002424C6">
      <w:pPr>
        <w:spacing w:after="120"/>
        <w:jc w:val="both"/>
        <w:rPr>
          <w:sz w:val="28"/>
        </w:rPr>
      </w:pPr>
      <w:r w:rsidRPr="00CC48A9">
        <w:rPr>
          <w:sz w:val="28"/>
        </w:rPr>
        <w:t>  Điện thoại: . .. .. .. ..... .. .. .. .. .. .. .</w:t>
      </w:r>
    </w:p>
    <w:p w:rsidR="002424C6" w:rsidRPr="00CC48A9" w:rsidRDefault="002424C6">
      <w:pPr>
        <w:spacing w:after="120"/>
        <w:jc w:val="both"/>
        <w:rPr>
          <w:sz w:val="28"/>
        </w:rPr>
      </w:pPr>
      <w:r w:rsidRPr="00CC48A9">
        <w:rPr>
          <w:sz w:val="28"/>
        </w:rPr>
        <w:t xml:space="preserve">- Nhiệm vụ: . .. .. .. ..... .. .. .. .. .. .. . . .. .. .. ..... .. .. .. .. .. .. . . .. .. .. ..... .. .. .. .. </w:t>
      </w:r>
    </w:p>
    <w:p w:rsidR="002424C6" w:rsidRPr="00CC48A9" w:rsidRDefault="002424C6">
      <w:pPr>
        <w:spacing w:after="120"/>
        <w:jc w:val="both"/>
        <w:rPr>
          <w:sz w:val="28"/>
        </w:rPr>
      </w:pPr>
      <w:r w:rsidRPr="00CC48A9">
        <w:rPr>
          <w:sz w:val="28"/>
        </w:rPr>
        <w:t xml:space="preserve">- Quy mô đào tạo: . .. .. .. ..... .. .. .. .. .. .. . . .. .. .. ..... .. .. .. .. .. .. . . .. .. .. ..... .. </w:t>
      </w:r>
    </w:p>
    <w:p w:rsidR="002424C6" w:rsidRPr="00CC48A9" w:rsidRDefault="002424C6">
      <w:pPr>
        <w:spacing w:after="120"/>
        <w:jc w:val="both"/>
        <w:rPr>
          <w:sz w:val="28"/>
        </w:rPr>
      </w:pPr>
      <w:r w:rsidRPr="00CC48A9">
        <w:rPr>
          <w:sz w:val="28"/>
        </w:rPr>
        <w:t>  (Kèm theo Đề án hoạt động)</w:t>
      </w:r>
    </w:p>
    <w:p w:rsidR="002424C6" w:rsidRPr="00CC48A9" w:rsidRDefault="002424C6">
      <w:pPr>
        <w:spacing w:after="120"/>
        <w:jc w:val="both"/>
        <w:rPr>
          <w:sz w:val="28"/>
        </w:rPr>
      </w:pPr>
      <w:r w:rsidRPr="00CC48A9">
        <w:rPr>
          <w:sz w:val="28"/>
        </w:rPr>
        <w:t>- Thời hạn hoạt động: . .. .. .. ..... .. .. .. .. .. .. . . .. .. .. ..... .. .. .. .. .. .. . . .. .. .. ....</w:t>
      </w:r>
    </w:p>
    <w:p w:rsidR="002424C6" w:rsidRPr="00CC48A9" w:rsidRDefault="002424C6">
      <w:pPr>
        <w:spacing w:after="120"/>
        <w:rPr>
          <w:sz w:val="28"/>
        </w:rPr>
      </w:pPr>
      <w:r w:rsidRPr="00CC48A9">
        <w:rPr>
          <w:sz w:val="28"/>
        </w:rPr>
        <w:t>Tôi xin chấp hành đúng những quy định về dạy nghề và ph</w:t>
      </w:r>
      <w:r w:rsidR="003042E3">
        <w:rPr>
          <w:sz w:val="28"/>
        </w:rPr>
        <w:t>áp luật có liên quan của Nhà nư</w:t>
      </w:r>
      <w:r w:rsidRPr="00CC48A9">
        <w:rPr>
          <w:sz w:val="28"/>
        </w:rPr>
        <w:t>ớc.</w:t>
      </w:r>
    </w:p>
    <w:p w:rsidR="002424C6" w:rsidRPr="00CC48A9" w:rsidRDefault="002424C6">
      <w:pPr>
        <w:spacing w:after="120"/>
        <w:rPr>
          <w:sz w:val="28"/>
        </w:rPr>
      </w:pPr>
      <w:r w:rsidRPr="00CC48A9">
        <w:rPr>
          <w:b/>
          <w:bCs/>
          <w:sz w:val="28"/>
        </w:rPr>
        <w:t>                                                                            </w:t>
      </w:r>
      <w:r w:rsidR="003042E3">
        <w:rPr>
          <w:b/>
          <w:bCs/>
          <w:sz w:val="28"/>
        </w:rPr>
        <w:t xml:space="preserve">                 NGƯỜI LÀM </w:t>
      </w:r>
      <w:r w:rsidRPr="00CC48A9">
        <w:rPr>
          <w:b/>
          <w:bCs/>
          <w:sz w:val="28"/>
        </w:rPr>
        <w:t>ĐƠN</w:t>
      </w:r>
    </w:p>
    <w:p w:rsidR="002424C6" w:rsidRPr="00CC48A9" w:rsidRDefault="003042E3">
      <w:pPr>
        <w:spacing w:after="120"/>
        <w:rPr>
          <w:sz w:val="28"/>
        </w:rPr>
      </w:pPr>
      <w:bookmarkStart w:id="18" w:name="chuong_pl_2"/>
      <w:r>
        <w:rPr>
          <w:b/>
          <w:bCs/>
          <w:sz w:val="28"/>
        </w:rPr>
        <w:br w:type="column"/>
      </w:r>
      <w:r w:rsidR="002424C6" w:rsidRPr="00CC48A9">
        <w:rPr>
          <w:b/>
          <w:bCs/>
          <w:sz w:val="28"/>
        </w:rPr>
        <w:t>Mẫu số 1:</w:t>
      </w:r>
      <w:r w:rsidR="002424C6" w:rsidRPr="00CC48A9">
        <w:rPr>
          <w:sz w:val="28"/>
        </w:rPr>
        <w:t xml:space="preserve"> </w:t>
      </w:r>
      <w:bookmarkEnd w:id="18"/>
      <w:r>
        <w:rPr>
          <w:sz w:val="28"/>
        </w:rPr>
        <w:t>Ban hành kèm theo Thông t</w:t>
      </w:r>
      <w:r w:rsidR="002424C6" w:rsidRPr="00CC48A9">
        <w:rPr>
          <w:sz w:val="28"/>
        </w:rPr>
        <w:t xml:space="preserve">ư số: 01/2002/TT-BLĐTBXH ngày 04 tháng </w:t>
      </w:r>
      <w:r>
        <w:rPr>
          <w:sz w:val="28"/>
        </w:rPr>
        <w:t>01 năm 2002 của Bộ Lao động - Th</w:t>
      </w:r>
      <w:r w:rsidR="002424C6" w:rsidRPr="00CC48A9">
        <w:rPr>
          <w:sz w:val="28"/>
        </w:rPr>
        <w:t>ương binh và Xã hội</w:t>
      </w:r>
    </w:p>
    <w:p w:rsidR="002424C6" w:rsidRPr="00CC48A9" w:rsidRDefault="002424C6">
      <w:pPr>
        <w:spacing w:after="120"/>
        <w:jc w:val="center"/>
        <w:rPr>
          <w:sz w:val="28"/>
        </w:rPr>
      </w:pPr>
      <w:r w:rsidRPr="00CC48A9">
        <w:rPr>
          <w:b/>
          <w:bCs/>
          <w:sz w:val="28"/>
        </w:rPr>
        <w:t> </w:t>
      </w:r>
    </w:p>
    <w:p w:rsidR="002424C6" w:rsidRPr="00CC48A9" w:rsidRDefault="002424C6">
      <w:pPr>
        <w:spacing w:after="120"/>
        <w:jc w:val="center"/>
        <w:rPr>
          <w:sz w:val="28"/>
        </w:rPr>
      </w:pPr>
      <w:r w:rsidRPr="00CC48A9">
        <w:rPr>
          <w:b/>
          <w:bCs/>
          <w:sz w:val="28"/>
        </w:rPr>
        <w:t>CỘNG HOÀ XÃ HỘI CHỦ NGHĨA VIỆT NAM</w:t>
      </w:r>
      <w:r w:rsidRPr="00CC48A9">
        <w:rPr>
          <w:b/>
          <w:bCs/>
          <w:sz w:val="28"/>
        </w:rPr>
        <w:br/>
        <w:t xml:space="preserve">Độc lập </w:t>
      </w:r>
      <w:r w:rsidR="003042E3">
        <w:rPr>
          <w:b/>
          <w:bCs/>
          <w:sz w:val="28"/>
        </w:rPr>
        <w:t>- Tự do - </w:t>
      </w:r>
      <w:r w:rsidRPr="00CC48A9">
        <w:rPr>
          <w:b/>
          <w:bCs/>
          <w:sz w:val="28"/>
        </w:rPr>
        <w:t>Hạnh phúc</w:t>
      </w:r>
    </w:p>
    <w:p w:rsidR="002424C6" w:rsidRPr="00CC48A9" w:rsidRDefault="002424C6">
      <w:pPr>
        <w:spacing w:after="120"/>
        <w:jc w:val="right"/>
        <w:rPr>
          <w:sz w:val="28"/>
        </w:rPr>
      </w:pPr>
      <w:r w:rsidRPr="00CC48A9">
        <w:rPr>
          <w:i/>
          <w:iCs/>
          <w:sz w:val="28"/>
        </w:rPr>
        <w:t>   .. .. .. .., ngày.. .. ..tháng.. .. .. năm.. ...</w:t>
      </w:r>
    </w:p>
    <w:p w:rsidR="002424C6" w:rsidRPr="00CC48A9" w:rsidRDefault="002424C6">
      <w:pPr>
        <w:spacing w:after="120"/>
        <w:jc w:val="center"/>
        <w:rPr>
          <w:sz w:val="28"/>
        </w:rPr>
      </w:pPr>
      <w:bookmarkStart w:id="19" w:name="chuong_pl_2_name"/>
      <w:r w:rsidRPr="00CC48A9">
        <w:rPr>
          <w:b/>
          <w:bCs/>
          <w:sz w:val="28"/>
        </w:rPr>
        <w:t xml:space="preserve">ĐỀ ÁN </w:t>
      </w:r>
      <w:bookmarkEnd w:id="19"/>
    </w:p>
    <w:p w:rsidR="002424C6" w:rsidRPr="00CC48A9" w:rsidRDefault="003042E3">
      <w:pPr>
        <w:spacing w:after="120"/>
        <w:jc w:val="center"/>
        <w:rPr>
          <w:sz w:val="28"/>
        </w:rPr>
      </w:pPr>
      <w:bookmarkStart w:id="20" w:name="chuong_pl_2_name_name"/>
      <w:r>
        <w:rPr>
          <w:b/>
          <w:bCs/>
          <w:sz w:val="28"/>
        </w:rPr>
        <w:t>THÀNH LẬP TR</w:t>
      </w:r>
      <w:r w:rsidR="002424C6" w:rsidRPr="00CC48A9">
        <w:rPr>
          <w:b/>
          <w:bCs/>
          <w:sz w:val="28"/>
        </w:rPr>
        <w:t>ƯỜNG (TRUNG TÂM) DẠY NGHỀ</w:t>
      </w:r>
      <w:bookmarkEnd w:id="20"/>
    </w:p>
    <w:p w:rsidR="002424C6" w:rsidRPr="00CC48A9" w:rsidRDefault="003042E3">
      <w:pPr>
        <w:spacing w:after="120"/>
        <w:jc w:val="both"/>
        <w:rPr>
          <w:sz w:val="28"/>
        </w:rPr>
      </w:pPr>
      <w:r>
        <w:rPr>
          <w:sz w:val="28"/>
        </w:rPr>
        <w:t>I. Sự cần thiết phải thành lập tr</w:t>
      </w:r>
      <w:r w:rsidR="002424C6" w:rsidRPr="00CC48A9">
        <w:rPr>
          <w:sz w:val="28"/>
        </w:rPr>
        <w:t>ường (trung tâm) dạy nghề:</w:t>
      </w:r>
    </w:p>
    <w:p w:rsidR="002424C6" w:rsidRPr="00CC48A9" w:rsidRDefault="003042E3">
      <w:pPr>
        <w:spacing w:after="120"/>
        <w:jc w:val="both"/>
        <w:rPr>
          <w:sz w:val="28"/>
        </w:rPr>
      </w:pPr>
      <w:r>
        <w:rPr>
          <w:sz w:val="28"/>
        </w:rPr>
        <w:t>II.</w:t>
      </w:r>
      <w:r w:rsidR="002424C6" w:rsidRPr="00CC48A9">
        <w:rPr>
          <w:sz w:val="28"/>
        </w:rPr>
        <w:t xml:space="preserve"> Tổ chức:</w:t>
      </w:r>
    </w:p>
    <w:p w:rsidR="002424C6" w:rsidRPr="00CC48A9" w:rsidRDefault="003042E3">
      <w:pPr>
        <w:spacing w:after="120"/>
        <w:rPr>
          <w:sz w:val="28"/>
        </w:rPr>
      </w:pPr>
      <w:r>
        <w:rPr>
          <w:sz w:val="28"/>
        </w:rPr>
        <w:t>- Tên gọi của Tr</w:t>
      </w:r>
      <w:r w:rsidR="002424C6" w:rsidRPr="00CC48A9">
        <w:rPr>
          <w:sz w:val="28"/>
        </w:rPr>
        <w:t xml:space="preserve">ường (Trung tâm):.. .. ... .. .. .. .. .. .. .. .. .. ... .. .. .. .... .. .. .. .. ... </w:t>
      </w:r>
    </w:p>
    <w:p w:rsidR="002424C6" w:rsidRPr="00CC48A9" w:rsidRDefault="002424C6">
      <w:pPr>
        <w:spacing w:after="120"/>
        <w:rPr>
          <w:sz w:val="28"/>
        </w:rPr>
      </w:pPr>
      <w:r w:rsidRPr="00CC48A9">
        <w:rPr>
          <w:sz w:val="28"/>
        </w:rPr>
        <w:t xml:space="preserve">- Chủ đề án: .. .. ... .. .. .. .. .. .. .. .. .. ... .. .. .. ..... .. .. .. .. .. .. .. .. .... .. .. .. .. .. .. . </w:t>
      </w:r>
    </w:p>
    <w:p w:rsidR="002424C6" w:rsidRPr="00CC48A9" w:rsidRDefault="002424C6">
      <w:pPr>
        <w:spacing w:after="120"/>
        <w:rPr>
          <w:sz w:val="28"/>
        </w:rPr>
      </w:pPr>
      <w:r w:rsidRPr="00CC48A9">
        <w:rPr>
          <w:sz w:val="28"/>
        </w:rPr>
        <w:t xml:space="preserve">- Cơ quan quản lý trực tiếp:.. .. ... .. .. .. .. .. .. .. .. .. ... .. .. .. ..... .. .. .. .. .. .. .. .. </w:t>
      </w:r>
    </w:p>
    <w:p w:rsidR="002424C6" w:rsidRPr="00CC48A9" w:rsidRDefault="003042E3">
      <w:pPr>
        <w:spacing w:after="120"/>
        <w:rPr>
          <w:sz w:val="28"/>
        </w:rPr>
      </w:pPr>
      <w:r>
        <w:rPr>
          <w:sz w:val="28"/>
        </w:rPr>
        <w:t>- Họ và tên người làm Hiệu trư</w:t>
      </w:r>
      <w:r w:rsidR="002424C6" w:rsidRPr="00CC48A9">
        <w:rPr>
          <w:sz w:val="28"/>
        </w:rPr>
        <w:t xml:space="preserve">ởng (Giám đốc): .. .. ... .. .. .. .. .. .. .. .. .. ... .. .. .. </w:t>
      </w:r>
    </w:p>
    <w:p w:rsidR="002424C6" w:rsidRPr="00CC48A9" w:rsidRDefault="003042E3">
      <w:pPr>
        <w:spacing w:after="120"/>
        <w:rPr>
          <w:sz w:val="28"/>
        </w:rPr>
      </w:pPr>
      <w:r>
        <w:rPr>
          <w:sz w:val="28"/>
        </w:rPr>
        <w:t>- Địa điểm của Tr</w:t>
      </w:r>
      <w:r w:rsidR="002424C6" w:rsidRPr="00CC48A9">
        <w:rPr>
          <w:sz w:val="28"/>
        </w:rPr>
        <w:t xml:space="preserve">ường (Trung tâm):. .. .. .. .. .... .. .. .. .. .. .. .. .. .. .. .. .. .. .. .. .. </w:t>
      </w:r>
    </w:p>
    <w:p w:rsidR="002424C6" w:rsidRPr="00CC48A9" w:rsidRDefault="002424C6">
      <w:pPr>
        <w:spacing w:after="120"/>
        <w:rPr>
          <w:sz w:val="28"/>
        </w:rPr>
      </w:pPr>
      <w:r w:rsidRPr="00CC48A9">
        <w:rPr>
          <w:sz w:val="28"/>
        </w:rPr>
        <w:t xml:space="preserve">- Điện thoại: .. .. .. .. .. ... .. .. .. ..... .. .. .. .. .. .. .. .. ...Fax.. .. .. .. .. .. .. .. .. .. .. .. .. </w:t>
      </w:r>
    </w:p>
    <w:p w:rsidR="002424C6" w:rsidRPr="00CC48A9" w:rsidRDefault="003042E3">
      <w:pPr>
        <w:spacing w:after="120"/>
        <w:rPr>
          <w:sz w:val="28"/>
        </w:rPr>
      </w:pPr>
      <w:r>
        <w:rPr>
          <w:sz w:val="28"/>
        </w:rPr>
        <w:t>- Nhiệm vụ của Tr</w:t>
      </w:r>
      <w:r w:rsidR="002424C6" w:rsidRPr="00CC48A9">
        <w:rPr>
          <w:sz w:val="28"/>
        </w:rPr>
        <w:t xml:space="preserve">ường (Trung tâm).... .. .. .. .. .. .. .. .. .. .. .. .. .. .. .. .. .. .. .. .. .. </w:t>
      </w:r>
    </w:p>
    <w:p w:rsidR="002424C6" w:rsidRPr="00CC48A9" w:rsidRDefault="002424C6">
      <w:pPr>
        <w:spacing w:after="120"/>
        <w:rPr>
          <w:sz w:val="28"/>
        </w:rPr>
      </w:pPr>
      <w:r w:rsidRPr="00CC48A9">
        <w:rPr>
          <w:sz w:val="28"/>
        </w:rPr>
        <w:t xml:space="preserve">- Mục tiêu đào tạo; quy mô đào tạo:.. .. .. .. .. .. .. .. .... .. .. .. .. .. .. .. .. .. .. .. .. .. </w:t>
      </w:r>
    </w:p>
    <w:p w:rsidR="002424C6" w:rsidRPr="00CC48A9" w:rsidRDefault="003042E3">
      <w:pPr>
        <w:spacing w:after="120"/>
        <w:rPr>
          <w:sz w:val="28"/>
        </w:rPr>
      </w:pPr>
      <w:r>
        <w:rPr>
          <w:sz w:val="28"/>
        </w:rPr>
        <w:t>III. Nội dung hoạt động của Trư</w:t>
      </w:r>
      <w:r w:rsidR="002424C6" w:rsidRPr="00CC48A9">
        <w:rPr>
          <w:sz w:val="28"/>
        </w:rPr>
        <w:t>ờng (Trung tâm) dạy nghề:</w:t>
      </w:r>
    </w:p>
    <w:p w:rsidR="002424C6" w:rsidRPr="00CC48A9" w:rsidRDefault="003042E3">
      <w:pPr>
        <w:spacing w:after="120"/>
        <w:rPr>
          <w:sz w:val="28"/>
        </w:rPr>
      </w:pPr>
      <w:r>
        <w:rPr>
          <w:sz w:val="28"/>
        </w:rPr>
        <w:t>1.</w:t>
      </w:r>
      <w:r w:rsidR="002424C6" w:rsidRPr="00CC48A9">
        <w:rPr>
          <w:sz w:val="28"/>
        </w:rPr>
        <w:t xml:space="preserve"> Số nghề dạy:.. .. ... .. .. .. .. .. .. .. .. .. ... .. .. .. .... .. .. .. .. ... .. .. .. .. .. .. .. ... .. .. </w:t>
      </w:r>
    </w:p>
    <w:p w:rsidR="002424C6" w:rsidRPr="00CC48A9" w:rsidRDefault="003042E3">
      <w:pPr>
        <w:spacing w:after="120"/>
        <w:rPr>
          <w:sz w:val="28"/>
        </w:rPr>
      </w:pPr>
      <w:r>
        <w:rPr>
          <w:sz w:val="28"/>
        </w:rPr>
        <w:t>2.</w:t>
      </w:r>
      <w:r w:rsidR="002424C6" w:rsidRPr="00CC48A9">
        <w:rPr>
          <w:sz w:val="28"/>
        </w:rPr>
        <w:t xml:space="preserve"> Tên các nghề dạy:</w:t>
      </w:r>
    </w:p>
    <w:p w:rsidR="002424C6" w:rsidRPr="00CC48A9" w:rsidRDefault="002424C6">
      <w:pPr>
        <w:spacing w:after="120"/>
        <w:rPr>
          <w:sz w:val="28"/>
        </w:rPr>
      </w:pPr>
      <w:r w:rsidRPr="00CC48A9">
        <w:rPr>
          <w:sz w:val="28"/>
        </w:rPr>
        <w:t>+ .. .. ... .. .. .. .. .. .. .. .. .. ... .. .. .. ..... .. .. .. .. .. .. .. .. .... .. .. .. .. .. .. .. ..</w:t>
      </w:r>
    </w:p>
    <w:p w:rsidR="002424C6" w:rsidRPr="00CC48A9" w:rsidRDefault="002424C6">
      <w:pPr>
        <w:spacing w:after="120"/>
        <w:rPr>
          <w:sz w:val="28"/>
        </w:rPr>
      </w:pPr>
      <w:r w:rsidRPr="00CC48A9">
        <w:rPr>
          <w:sz w:val="28"/>
        </w:rPr>
        <w:t>+ .. .. ... .. .. .. .. .. .. .. .. .. ... .. .. .. ..... .. .. .. .. .. .. .. .. .... .. .. .. .. .. .. .. ..</w:t>
      </w:r>
    </w:p>
    <w:p w:rsidR="002424C6" w:rsidRPr="00CC48A9" w:rsidRDefault="002424C6">
      <w:pPr>
        <w:spacing w:after="120"/>
        <w:rPr>
          <w:sz w:val="28"/>
        </w:rPr>
      </w:pPr>
      <w:r w:rsidRPr="00CC48A9">
        <w:rPr>
          <w:sz w:val="28"/>
        </w:rPr>
        <w:t>+ .. .. ... .. .. .. .. .. .. .. .. .. ... .. .. .. ..... .. .. .. .. .. .. .. .. .... .. .. .. .. .. .. .. ..</w:t>
      </w:r>
    </w:p>
    <w:p w:rsidR="002424C6" w:rsidRPr="00CC48A9" w:rsidRDefault="003042E3">
      <w:pPr>
        <w:spacing w:after="120"/>
        <w:rPr>
          <w:sz w:val="28"/>
        </w:rPr>
      </w:pPr>
      <w:r>
        <w:rPr>
          <w:sz w:val="28"/>
        </w:rPr>
        <w:t>3. Trình độ nghề cao nhất mà Tr</w:t>
      </w:r>
      <w:r w:rsidR="002424C6" w:rsidRPr="00CC48A9">
        <w:rPr>
          <w:sz w:val="28"/>
        </w:rPr>
        <w:t xml:space="preserve">ường (Trung tâm) có thể dạy:.. .. ... .. .. .. .. .. .. .. .. ... .. .. .. ..... .. .. .. .. .. .. .. .. ... . .. ... .. .. .. .. .. .. .. .. .. ... .. .. .. ..... .. .... .. .. ... </w:t>
      </w:r>
    </w:p>
    <w:p w:rsidR="002424C6" w:rsidRPr="00CC48A9" w:rsidRDefault="003042E3">
      <w:pPr>
        <w:spacing w:after="120"/>
        <w:rPr>
          <w:sz w:val="28"/>
        </w:rPr>
      </w:pPr>
      <w:r>
        <w:rPr>
          <w:sz w:val="28"/>
        </w:rPr>
        <w:t>4.</w:t>
      </w:r>
      <w:r w:rsidR="002424C6" w:rsidRPr="00CC48A9">
        <w:rPr>
          <w:sz w:val="28"/>
        </w:rPr>
        <w:t xml:space="preserve"> Hình thức dạy: .. .. ... .. .. .. .. .. .. .. .. .. ... .. .. .. ..... . .. .. ... .. .. .. .. .. .. .. .. .. </w:t>
      </w:r>
    </w:p>
    <w:p w:rsidR="002424C6" w:rsidRPr="00CC48A9" w:rsidRDefault="003042E3">
      <w:pPr>
        <w:spacing w:after="120"/>
        <w:rPr>
          <w:sz w:val="28"/>
        </w:rPr>
      </w:pPr>
      <w:r>
        <w:rPr>
          <w:sz w:val="28"/>
        </w:rPr>
        <w:t>5.</w:t>
      </w:r>
      <w:r w:rsidR="002424C6" w:rsidRPr="00CC48A9">
        <w:rPr>
          <w:sz w:val="28"/>
        </w:rPr>
        <w:t xml:space="preserve"> Thời gian đào tạo cho (khoá học: dài nhất, ngắn nhất, trung bình): .. .. . ... ..  .. .. .. .. ... .. .. .. ..... . .. .. ... .. .. .. .. .. .. .. .. .. ... .. .. .. .. .. .. .. .. ... .. .. .. ..... .. .. .. </w:t>
      </w:r>
    </w:p>
    <w:p w:rsidR="002424C6" w:rsidRPr="00CC48A9" w:rsidRDefault="003042E3">
      <w:pPr>
        <w:spacing w:after="120"/>
        <w:rPr>
          <w:sz w:val="28"/>
        </w:rPr>
      </w:pPr>
      <w:r>
        <w:rPr>
          <w:sz w:val="28"/>
        </w:rPr>
        <w:t>IV. Điều kiện để Trư</w:t>
      </w:r>
      <w:r w:rsidR="002424C6" w:rsidRPr="00CC48A9">
        <w:rPr>
          <w:sz w:val="28"/>
        </w:rPr>
        <w:t>ờng (Trung tâm) dạy nghề hoạt động.</w:t>
      </w:r>
    </w:p>
    <w:p w:rsidR="002424C6" w:rsidRPr="003042E3" w:rsidRDefault="003042E3">
      <w:pPr>
        <w:spacing w:after="120"/>
        <w:rPr>
          <w:sz w:val="28"/>
        </w:rPr>
      </w:pPr>
      <w:r>
        <w:rPr>
          <w:iCs/>
          <w:sz w:val="28"/>
        </w:rPr>
        <w:t>A.</w:t>
      </w:r>
      <w:r w:rsidR="002424C6" w:rsidRPr="003042E3">
        <w:rPr>
          <w:iCs/>
          <w:sz w:val="28"/>
        </w:rPr>
        <w:t xml:space="preserve"> Cơ sở vật chất kỹ thuật:</w:t>
      </w:r>
    </w:p>
    <w:p w:rsidR="002424C6" w:rsidRPr="00CC48A9" w:rsidRDefault="002424C6">
      <w:pPr>
        <w:spacing w:after="120"/>
        <w:rPr>
          <w:sz w:val="28"/>
        </w:rPr>
      </w:pPr>
      <w:r w:rsidRPr="00CC48A9">
        <w:rPr>
          <w:sz w:val="28"/>
        </w:rPr>
        <w:t>1</w:t>
      </w:r>
      <w:r w:rsidR="003042E3">
        <w:rPr>
          <w:sz w:val="28"/>
        </w:rPr>
        <w:t>.</w:t>
      </w:r>
      <w:r w:rsidRPr="00CC48A9">
        <w:rPr>
          <w:sz w:val="28"/>
        </w:rPr>
        <w:t xml:space="preserve"> Cơ sở dạy lý thuyết, thực hành; ký túc xá, sân vận động, ..v..v.. .. .. .. .. ...</w:t>
      </w:r>
    </w:p>
    <w:p w:rsidR="002424C6" w:rsidRPr="00CC48A9" w:rsidRDefault="002424C6">
      <w:pPr>
        <w:spacing w:after="120"/>
        <w:rPr>
          <w:sz w:val="28"/>
        </w:rPr>
      </w:pPr>
      <w:r w:rsidRPr="00CC48A9">
        <w:rPr>
          <w:sz w:val="28"/>
        </w:rPr>
        <w:t>2</w:t>
      </w:r>
      <w:r w:rsidR="003042E3">
        <w:rPr>
          <w:sz w:val="28"/>
        </w:rPr>
        <w:t>. Thiết bị, máy móc, ph</w:t>
      </w:r>
      <w:r w:rsidRPr="00CC48A9">
        <w:rPr>
          <w:sz w:val="28"/>
        </w:rPr>
        <w:t>ương tiện dạy nghề.. .. .. .. .. .. .. .. .. .... .. .. .. .. .. .. .</w:t>
      </w:r>
    </w:p>
    <w:p w:rsidR="002424C6" w:rsidRPr="00CC48A9" w:rsidRDefault="003042E3">
      <w:pPr>
        <w:spacing w:after="120"/>
        <w:rPr>
          <w:sz w:val="28"/>
        </w:rPr>
      </w:pPr>
      <w:r>
        <w:rPr>
          <w:sz w:val="28"/>
        </w:rPr>
        <w:t>3.</w:t>
      </w:r>
      <w:r w:rsidR="002424C6" w:rsidRPr="00CC48A9">
        <w:rPr>
          <w:sz w:val="28"/>
        </w:rPr>
        <w:t xml:space="preserve"> Nguồn vốn:. ... .. .. .. .. .. .. .. .. .. ... .. .. .. ..... . .. .. ... .. .. .. .. .. .. .. .. .. ... .. .. </w:t>
      </w:r>
    </w:p>
    <w:p w:rsidR="002424C6" w:rsidRPr="00CC48A9" w:rsidRDefault="003042E3">
      <w:pPr>
        <w:spacing w:after="120"/>
        <w:rPr>
          <w:sz w:val="28"/>
        </w:rPr>
      </w:pPr>
      <w:r w:rsidRPr="003042E3">
        <w:rPr>
          <w:iCs/>
          <w:sz w:val="28"/>
        </w:rPr>
        <w:t>B.</w:t>
      </w:r>
      <w:r w:rsidR="002424C6" w:rsidRPr="003042E3">
        <w:rPr>
          <w:iCs/>
          <w:sz w:val="28"/>
        </w:rPr>
        <w:t xml:space="preserve"> Tổ chứ</w:t>
      </w:r>
      <w:r>
        <w:rPr>
          <w:iCs/>
          <w:sz w:val="28"/>
        </w:rPr>
        <w:t>c bộ máy, đội ngũ giáo viên, ch</w:t>
      </w:r>
      <w:r w:rsidR="002424C6" w:rsidRPr="003042E3">
        <w:rPr>
          <w:iCs/>
          <w:sz w:val="28"/>
        </w:rPr>
        <w:t>ương trình, giáo trình</w:t>
      </w:r>
      <w:r w:rsidR="002424C6" w:rsidRPr="00CC48A9">
        <w:rPr>
          <w:i/>
          <w:iCs/>
          <w:sz w:val="28"/>
        </w:rPr>
        <w:t>:</w:t>
      </w:r>
    </w:p>
    <w:p w:rsidR="002424C6" w:rsidRPr="00CC48A9" w:rsidRDefault="002424C6">
      <w:pPr>
        <w:spacing w:after="120"/>
        <w:rPr>
          <w:sz w:val="28"/>
        </w:rPr>
      </w:pPr>
      <w:r w:rsidRPr="00CC48A9">
        <w:rPr>
          <w:sz w:val="28"/>
        </w:rPr>
        <w:t>1</w:t>
      </w:r>
      <w:r w:rsidR="003042E3">
        <w:rPr>
          <w:sz w:val="28"/>
        </w:rPr>
        <w:t>.</w:t>
      </w:r>
      <w:r w:rsidRPr="00CC48A9">
        <w:rPr>
          <w:sz w:val="28"/>
        </w:rPr>
        <w:t xml:space="preserve"> Tổ chức bộ máy: (Số Phòng, Ban, Khoa, danh sách các thành viên và Chủ tịch Hội đồng quản trị, người dự kiến Hiệu trưởng): .. .. .. .. .. .. .. .. ... .. .. .. .. .. .. .</w:t>
      </w:r>
    </w:p>
    <w:p w:rsidR="002424C6" w:rsidRPr="00CC48A9" w:rsidRDefault="002424C6">
      <w:pPr>
        <w:spacing w:after="120"/>
        <w:rPr>
          <w:sz w:val="28"/>
        </w:rPr>
      </w:pPr>
      <w:r w:rsidRPr="00CC48A9">
        <w:rPr>
          <w:sz w:val="28"/>
        </w:rPr>
        <w:t>2</w:t>
      </w:r>
      <w:r w:rsidR="003042E3">
        <w:rPr>
          <w:sz w:val="28"/>
        </w:rPr>
        <w:t>. Đội ngũ giáo viên (số lượng, chất l</w:t>
      </w:r>
      <w:r w:rsidRPr="00CC48A9">
        <w:rPr>
          <w:sz w:val="28"/>
        </w:rPr>
        <w:t>ượng):.. .. .. .. .. .. .. .. .. .... .. .. .. .. .. .. .</w:t>
      </w:r>
    </w:p>
    <w:p w:rsidR="002424C6" w:rsidRPr="00CC48A9" w:rsidRDefault="003042E3">
      <w:pPr>
        <w:spacing w:after="120"/>
        <w:rPr>
          <w:sz w:val="28"/>
        </w:rPr>
      </w:pPr>
      <w:r>
        <w:rPr>
          <w:sz w:val="28"/>
        </w:rPr>
        <w:t>3. Ch</w:t>
      </w:r>
      <w:r w:rsidR="002424C6" w:rsidRPr="00CC48A9">
        <w:rPr>
          <w:sz w:val="28"/>
        </w:rPr>
        <w:t xml:space="preserve">ương trình giảng dạy:. .. .. ... .. .. .. ..... . .. .. ... .. .. .. .. .. .. .. .. .. ... .. .. .. .. </w:t>
      </w:r>
    </w:p>
    <w:p w:rsidR="002424C6" w:rsidRPr="00CC48A9" w:rsidRDefault="003042E3">
      <w:pPr>
        <w:spacing w:after="120"/>
        <w:rPr>
          <w:sz w:val="28"/>
        </w:rPr>
      </w:pPr>
      <w:r>
        <w:rPr>
          <w:sz w:val="28"/>
        </w:rPr>
        <w:t>4.</w:t>
      </w:r>
      <w:r w:rsidR="002424C6" w:rsidRPr="00CC48A9">
        <w:rPr>
          <w:sz w:val="28"/>
        </w:rPr>
        <w:t xml:space="preserve"> Giáo trình giảng dạy: .. .. ... .. ... .. .. .. ..... . .. .. ... .. .. .. .. .. .. .. .. .. ... .. .. .. .. </w:t>
      </w:r>
    </w:p>
    <w:p w:rsidR="0019235C" w:rsidRDefault="003042E3" w:rsidP="0019235C">
      <w:pPr>
        <w:spacing w:after="120"/>
        <w:rPr>
          <w:sz w:val="28"/>
        </w:rPr>
      </w:pPr>
      <w:r w:rsidRPr="003042E3">
        <w:rPr>
          <w:iCs/>
          <w:sz w:val="28"/>
        </w:rPr>
        <w:t>C.</w:t>
      </w:r>
      <w:r w:rsidR="002424C6" w:rsidRPr="003042E3">
        <w:rPr>
          <w:iCs/>
          <w:sz w:val="28"/>
        </w:rPr>
        <w:t xml:space="preserve"> Các điều kiện khác:</w:t>
      </w:r>
    </w:p>
    <w:p w:rsidR="002424C6" w:rsidRPr="00CC48A9" w:rsidRDefault="003042E3" w:rsidP="0019235C">
      <w:pPr>
        <w:spacing w:after="120"/>
        <w:jc w:val="right"/>
        <w:rPr>
          <w:sz w:val="28"/>
        </w:rPr>
      </w:pPr>
      <w:r>
        <w:rPr>
          <w:b/>
          <w:bCs/>
          <w:sz w:val="28"/>
        </w:rPr>
        <w:t>CHỦ ĐỀ </w:t>
      </w:r>
      <w:r w:rsidR="002424C6" w:rsidRPr="00CC48A9">
        <w:rPr>
          <w:b/>
          <w:bCs/>
          <w:sz w:val="28"/>
        </w:rPr>
        <w:t>ÁN</w:t>
      </w:r>
    </w:p>
    <w:p w:rsidR="002424C6" w:rsidRPr="00CC48A9" w:rsidRDefault="0019235C">
      <w:pPr>
        <w:spacing w:after="120"/>
        <w:rPr>
          <w:sz w:val="28"/>
        </w:rPr>
      </w:pPr>
      <w:bookmarkStart w:id="21" w:name="chuong_pl_3"/>
      <w:r>
        <w:rPr>
          <w:b/>
          <w:bCs/>
          <w:sz w:val="28"/>
        </w:rPr>
        <w:br w:type="column"/>
      </w:r>
      <w:r w:rsidR="002424C6" w:rsidRPr="00CC48A9">
        <w:rPr>
          <w:b/>
          <w:bCs/>
          <w:sz w:val="28"/>
        </w:rPr>
        <w:t>Mẫu số 2</w:t>
      </w:r>
      <w:bookmarkEnd w:id="21"/>
      <w:r w:rsidR="003042E3">
        <w:rPr>
          <w:sz w:val="28"/>
        </w:rPr>
        <w:t>: Ban hành kèm theo Thông t</w:t>
      </w:r>
      <w:r w:rsidR="002424C6" w:rsidRPr="00CC48A9">
        <w:rPr>
          <w:sz w:val="28"/>
        </w:rPr>
        <w:t xml:space="preserve">ư số: 01/2002/TT-BLĐTBXH ngày 04 tháng </w:t>
      </w:r>
      <w:r w:rsidR="003042E3">
        <w:rPr>
          <w:sz w:val="28"/>
        </w:rPr>
        <w:t>01 năm 2002 của Bộ Lao động -nTh</w:t>
      </w:r>
      <w:r w:rsidR="002424C6" w:rsidRPr="00CC48A9">
        <w:rPr>
          <w:sz w:val="28"/>
        </w:rPr>
        <w:t>ương binh và Xã hội</w:t>
      </w:r>
    </w:p>
    <w:p w:rsidR="002424C6" w:rsidRPr="00CC48A9" w:rsidRDefault="002424C6">
      <w:pPr>
        <w:spacing w:after="120"/>
        <w:jc w:val="center"/>
        <w:rPr>
          <w:sz w:val="28"/>
        </w:rPr>
      </w:pPr>
      <w:r w:rsidRPr="00CC48A9">
        <w:rPr>
          <w:b/>
          <w:bCs/>
          <w:sz w:val="28"/>
        </w:rPr>
        <w:t>CỘNG HOÀ XÃ HỘI CHỦ NGHĨA VIỆT NAM</w:t>
      </w:r>
      <w:r w:rsidRPr="00CC48A9">
        <w:rPr>
          <w:b/>
          <w:bCs/>
          <w:sz w:val="28"/>
        </w:rPr>
        <w:br/>
      </w:r>
      <w:r w:rsidR="003042E3">
        <w:rPr>
          <w:sz w:val="28"/>
        </w:rPr>
        <w:t>Độc lập - Tự do - </w:t>
      </w:r>
      <w:r w:rsidRPr="00CC48A9">
        <w:rPr>
          <w:sz w:val="28"/>
        </w:rPr>
        <w:t>Hạnh phúc</w:t>
      </w:r>
    </w:p>
    <w:p w:rsidR="002424C6" w:rsidRPr="00CC48A9" w:rsidRDefault="002424C6">
      <w:pPr>
        <w:spacing w:after="120"/>
        <w:jc w:val="right"/>
        <w:rPr>
          <w:sz w:val="28"/>
        </w:rPr>
      </w:pPr>
      <w:r w:rsidRPr="00CC48A9">
        <w:rPr>
          <w:i/>
          <w:iCs/>
          <w:sz w:val="28"/>
        </w:rPr>
        <w:t> .. .. .. .., ngày.. .. ..tháng.. .. .. năm.. ...</w:t>
      </w:r>
    </w:p>
    <w:p w:rsidR="002424C6" w:rsidRPr="00CC48A9" w:rsidRDefault="002424C6">
      <w:pPr>
        <w:spacing w:after="120"/>
        <w:jc w:val="center"/>
        <w:rPr>
          <w:sz w:val="28"/>
        </w:rPr>
      </w:pPr>
      <w:bookmarkStart w:id="22" w:name="chuong_pl_3_name"/>
      <w:r w:rsidRPr="00CC48A9">
        <w:rPr>
          <w:b/>
          <w:bCs/>
          <w:sz w:val="28"/>
        </w:rPr>
        <w:t xml:space="preserve">ĐƠN XIN ĐĂNG KÝ HOẠT ĐỘNG DẠY NGHỀ </w:t>
      </w:r>
      <w:bookmarkEnd w:id="22"/>
    </w:p>
    <w:p w:rsidR="002424C6" w:rsidRPr="00CC48A9" w:rsidRDefault="002424C6">
      <w:pPr>
        <w:spacing w:after="120"/>
        <w:jc w:val="center"/>
        <w:rPr>
          <w:sz w:val="28"/>
        </w:rPr>
      </w:pPr>
      <w:r w:rsidRPr="00CC48A9">
        <w:rPr>
          <w:sz w:val="28"/>
        </w:rPr>
        <w:t>..................................</w:t>
      </w:r>
    </w:p>
    <w:p w:rsidR="002424C6" w:rsidRPr="00CC48A9" w:rsidRDefault="002424C6">
      <w:pPr>
        <w:pStyle w:val="Heading1"/>
        <w:spacing w:after="120"/>
        <w:jc w:val="both"/>
        <w:rPr>
          <w:rFonts w:ascii="Times New Roman" w:hAnsi="Times New Roman" w:cs="Times New Roman"/>
          <w:sz w:val="28"/>
        </w:rPr>
      </w:pPr>
      <w:r w:rsidRPr="00CC48A9">
        <w:rPr>
          <w:rFonts w:ascii="Times New Roman" w:hAnsi="Times New Roman" w:cs="Times New Roman"/>
          <w:b w:val="0"/>
          <w:sz w:val="28"/>
        </w:rPr>
        <w:t xml:space="preserve">Kính gửi: .. .. .. .. ..... .. .. .. .. .. .. .. .. .... .. .. .. .. .. .. .. .. .. .. .. .. .. .. .. .. .. ... .. </w:t>
      </w:r>
    </w:p>
    <w:p w:rsidR="002424C6" w:rsidRPr="00CC48A9" w:rsidRDefault="002424C6">
      <w:pPr>
        <w:spacing w:after="120"/>
        <w:rPr>
          <w:sz w:val="28"/>
        </w:rPr>
      </w:pPr>
      <w:r w:rsidRPr="00CC48A9">
        <w:rPr>
          <w:sz w:val="28"/>
        </w:rPr>
        <w:t>1</w:t>
      </w:r>
      <w:r w:rsidR="003042E3">
        <w:rPr>
          <w:sz w:val="28"/>
        </w:rPr>
        <w:t>.</w:t>
      </w:r>
      <w:r w:rsidRPr="00CC48A9">
        <w:rPr>
          <w:sz w:val="28"/>
        </w:rPr>
        <w:t xml:space="preserve"> Tên Trường (Trung tâm, Lớp) dạy nghề: .. .. ... .. .. .. .. .. .. .. .. .. .. .. .. .. .. .. .. .. .. .. </w:t>
      </w:r>
    </w:p>
    <w:p w:rsidR="002424C6" w:rsidRPr="00CC48A9" w:rsidRDefault="002424C6">
      <w:pPr>
        <w:spacing w:after="120"/>
        <w:rPr>
          <w:sz w:val="28"/>
        </w:rPr>
      </w:pPr>
      <w:r w:rsidRPr="00CC48A9">
        <w:rPr>
          <w:sz w:val="28"/>
        </w:rPr>
        <w:t>2</w:t>
      </w:r>
      <w:r w:rsidR="003042E3">
        <w:rPr>
          <w:sz w:val="28"/>
        </w:rPr>
        <w:t>.</w:t>
      </w:r>
      <w:r w:rsidRPr="00CC48A9">
        <w:rPr>
          <w:sz w:val="28"/>
        </w:rPr>
        <w:t xml:space="preserve"> Địa chỉ trụ sở chính: .. .. .. .. .. .. .. .. .. .. .. .. .. .. .. .. .. .. ... .. .. .. .. .. .. .. .. .. .. </w:t>
      </w:r>
    </w:p>
    <w:p w:rsidR="002424C6" w:rsidRPr="00CC48A9" w:rsidRDefault="002424C6">
      <w:pPr>
        <w:spacing w:after="120"/>
        <w:rPr>
          <w:sz w:val="28"/>
        </w:rPr>
      </w:pPr>
      <w:r w:rsidRPr="00CC48A9">
        <w:rPr>
          <w:sz w:val="28"/>
        </w:rPr>
        <w:t xml:space="preserve">Điện thoại: .. .. .. .. .. .. .. .. .. .. .. .. .. .. .. .. .. .. .. .. .. .. .. .. .. .. .. .. .. .. .. .. .. .. .. .. .. .. .. </w:t>
      </w:r>
    </w:p>
    <w:p w:rsidR="002424C6" w:rsidRPr="00CC48A9" w:rsidRDefault="002424C6">
      <w:pPr>
        <w:spacing w:after="120"/>
        <w:rPr>
          <w:sz w:val="28"/>
        </w:rPr>
      </w:pPr>
      <w:r w:rsidRPr="00CC48A9">
        <w:rPr>
          <w:sz w:val="28"/>
        </w:rPr>
        <w:t>3</w:t>
      </w:r>
      <w:r w:rsidR="003042E3">
        <w:rPr>
          <w:sz w:val="28"/>
        </w:rPr>
        <w:t>.</w:t>
      </w:r>
      <w:r w:rsidRPr="00CC48A9">
        <w:rPr>
          <w:sz w:val="28"/>
        </w:rPr>
        <w:t xml:space="preserve"> Người đại diện theo pháp luật của Trường (Trung tâm, Lớp) dạy nghề:</w:t>
      </w:r>
    </w:p>
    <w:p w:rsidR="002424C6" w:rsidRPr="00CC48A9" w:rsidRDefault="002424C6">
      <w:pPr>
        <w:spacing w:after="120"/>
        <w:rPr>
          <w:sz w:val="28"/>
        </w:rPr>
      </w:pPr>
      <w:r w:rsidRPr="00CC48A9">
        <w:rPr>
          <w:sz w:val="28"/>
        </w:rPr>
        <w:t xml:space="preserve">+ Chức danh: .. .. .. .. .. .. .. .. .. .. .. .. .. .. .. .. .. .. .. .. .. .. .. .. .. .. .. .. .. .. .. .. .. .. .. .. .. .. </w:t>
      </w:r>
    </w:p>
    <w:p w:rsidR="002424C6" w:rsidRPr="00CC48A9" w:rsidRDefault="002424C6">
      <w:pPr>
        <w:spacing w:after="120"/>
        <w:rPr>
          <w:sz w:val="28"/>
        </w:rPr>
      </w:pPr>
      <w:r w:rsidRPr="00CC48A9">
        <w:rPr>
          <w:sz w:val="28"/>
        </w:rPr>
        <w:t xml:space="preserve">+ Họ và tên: .. .. .. .. .. .. .. .. .. .. .. .. .. .. .. .. .. .. ..  .. .. .. .. .. .. .. .. .. .. Nam (Nữ).. .. .. </w:t>
      </w:r>
    </w:p>
    <w:p w:rsidR="002424C6" w:rsidRPr="00CC48A9" w:rsidRDefault="002424C6">
      <w:pPr>
        <w:spacing w:after="120"/>
        <w:rPr>
          <w:sz w:val="28"/>
        </w:rPr>
      </w:pPr>
      <w:r w:rsidRPr="00CC48A9">
        <w:rPr>
          <w:sz w:val="28"/>
        </w:rPr>
        <w:t xml:space="preserve"> Điện thoại: .. .. .. .. .. .. .. .. .. .. .. .. .. .. .. .. .. .. .. .. .. .. .. .. .. .. .. .. .. .. .. .. .. .. .. .. .. .. .. </w:t>
      </w:r>
    </w:p>
    <w:p w:rsidR="002424C6" w:rsidRPr="00CC48A9" w:rsidRDefault="002424C6">
      <w:pPr>
        <w:spacing w:after="120"/>
        <w:rPr>
          <w:sz w:val="28"/>
        </w:rPr>
      </w:pPr>
      <w:r w:rsidRPr="00CC48A9">
        <w:rPr>
          <w:sz w:val="28"/>
        </w:rPr>
        <w:t xml:space="preserve">+ Ngày.. .. .. .. tháng.. .. .. .. năm.. .. .. .. .. ... sinh: .. .. .. .. .. .. .. .. .. .... .. .. .. .. .. .. .. .. .. </w:t>
      </w:r>
    </w:p>
    <w:p w:rsidR="002424C6" w:rsidRPr="00CC48A9" w:rsidRDefault="002424C6">
      <w:pPr>
        <w:spacing w:after="120"/>
        <w:rPr>
          <w:sz w:val="28"/>
        </w:rPr>
      </w:pPr>
      <w:r w:rsidRPr="00CC48A9">
        <w:rPr>
          <w:sz w:val="28"/>
        </w:rPr>
        <w:t xml:space="preserve">+ Dân tộc: .. .. .. .. .. .. .. .. .. .. .. .. .. .. .. .. .. .. .. .. .. .. .. .. .. .. .. .. .. .. .. .. .. .. .. .. </w:t>
      </w:r>
    </w:p>
    <w:p w:rsidR="002424C6" w:rsidRPr="00CC48A9" w:rsidRDefault="002424C6">
      <w:pPr>
        <w:spacing w:after="120"/>
        <w:rPr>
          <w:sz w:val="28"/>
        </w:rPr>
      </w:pPr>
      <w:r w:rsidRPr="00CC48A9">
        <w:rPr>
          <w:sz w:val="28"/>
        </w:rPr>
        <w:t>+ Chứng minh thư nhân dân số: .. .. .. .. .. .. .. .. .. .. do Công an.. .. .. .. .. .. .. .. ..  .. .. cấp ngày.. .. .. .. .. .. .. ..tháng .. .. .. .. .. .. ..  năm.. .. .. .. .. .. .. .. ..</w:t>
      </w:r>
    </w:p>
    <w:p w:rsidR="002424C6" w:rsidRPr="00CC48A9" w:rsidRDefault="002424C6">
      <w:pPr>
        <w:spacing w:after="120"/>
        <w:rPr>
          <w:sz w:val="28"/>
        </w:rPr>
      </w:pPr>
      <w:r w:rsidRPr="00CC48A9">
        <w:rPr>
          <w:sz w:val="28"/>
        </w:rPr>
        <w:t xml:space="preserve">+ Hộ khẩu thường trú: .. .. .. .. .. .. .. .. .. .. .. .. .. .. .. .. .. .. .. .. .. .. .. .. .. .. .. .. .. .. </w:t>
      </w:r>
    </w:p>
    <w:p w:rsidR="002424C6" w:rsidRPr="00CC48A9" w:rsidRDefault="002424C6">
      <w:pPr>
        <w:spacing w:after="120"/>
        <w:rPr>
          <w:sz w:val="28"/>
        </w:rPr>
      </w:pPr>
      <w:r w:rsidRPr="00CC48A9">
        <w:rPr>
          <w:sz w:val="28"/>
        </w:rPr>
        <w:t xml:space="preserve">+ Chỗ ở hiện tại: .. .. .. .. .. .. .. .. .. .. .. .. .. .. .. .. .. .. .. .. .. .. .. .. .. .. .. .. .. .. .. .. .. </w:t>
      </w:r>
    </w:p>
    <w:p w:rsidR="002424C6" w:rsidRPr="00CC48A9" w:rsidRDefault="002424C6">
      <w:pPr>
        <w:spacing w:after="120"/>
        <w:rPr>
          <w:sz w:val="28"/>
        </w:rPr>
      </w:pPr>
      <w:r w:rsidRPr="00CC48A9">
        <w:rPr>
          <w:sz w:val="28"/>
        </w:rPr>
        <w:t>4</w:t>
      </w:r>
      <w:r w:rsidR="003042E3">
        <w:rPr>
          <w:sz w:val="28"/>
        </w:rPr>
        <w:t>.</w:t>
      </w:r>
      <w:r w:rsidRPr="00CC48A9">
        <w:rPr>
          <w:sz w:val="28"/>
        </w:rPr>
        <w:t xml:space="preserve"> Tên các nghề dạy:</w:t>
      </w:r>
    </w:p>
    <w:p w:rsidR="002424C6" w:rsidRPr="00CC48A9" w:rsidRDefault="002424C6">
      <w:pPr>
        <w:spacing w:after="120"/>
        <w:rPr>
          <w:sz w:val="28"/>
        </w:rPr>
      </w:pPr>
      <w:r w:rsidRPr="00CC48A9">
        <w:rPr>
          <w:sz w:val="28"/>
        </w:rPr>
        <w:t xml:space="preserve">.. .. .. .. .. .. .. .. .. .. .. .. .. .. .. .. .. .. .. .. .. .. .. .. .. .. .. .. .. .. .. .. .. .. .. .. .. .. .. .. .. </w:t>
      </w:r>
    </w:p>
    <w:p w:rsidR="002424C6" w:rsidRPr="00CC48A9" w:rsidRDefault="002424C6">
      <w:pPr>
        <w:spacing w:after="120"/>
        <w:rPr>
          <w:sz w:val="28"/>
        </w:rPr>
      </w:pPr>
      <w:r w:rsidRPr="00CC48A9">
        <w:rPr>
          <w:sz w:val="28"/>
        </w:rPr>
        <w:t xml:space="preserve">.. .. .. .. .. .. .. .. .. .. .. .. .. .. .. .. .. .. .. .. .. .. .. .. .. .. .. .. .. .. .. .. .. .. .. .. .. .. .. .. .. . </w:t>
      </w:r>
    </w:p>
    <w:p w:rsidR="002424C6" w:rsidRPr="00CC48A9" w:rsidRDefault="002424C6">
      <w:pPr>
        <w:spacing w:after="120"/>
        <w:rPr>
          <w:sz w:val="28"/>
        </w:rPr>
      </w:pPr>
      <w:r w:rsidRPr="00CC48A9">
        <w:rPr>
          <w:sz w:val="28"/>
        </w:rPr>
        <w:t xml:space="preserve">.. .. .. .. .. .. .. .. .. .. .. .. .. .. .. .. .. .. .. .. .. .. .. .. .. .. .. .. .. .. .. .. .. .. .. .. .. .. .. .. .. </w:t>
      </w:r>
    </w:p>
    <w:p w:rsidR="002424C6" w:rsidRPr="00CC48A9" w:rsidRDefault="002424C6">
      <w:pPr>
        <w:spacing w:after="120"/>
        <w:rPr>
          <w:sz w:val="28"/>
        </w:rPr>
      </w:pPr>
      <w:r w:rsidRPr="00CC48A9">
        <w:rPr>
          <w:sz w:val="28"/>
        </w:rPr>
        <w:t>5</w:t>
      </w:r>
      <w:r w:rsidR="003042E3">
        <w:rPr>
          <w:sz w:val="28"/>
        </w:rPr>
        <w:t>.</w:t>
      </w:r>
      <w:r w:rsidRPr="00CC48A9">
        <w:rPr>
          <w:sz w:val="28"/>
        </w:rPr>
        <w:t xml:space="preserve"> Thời gian xin hoạt động của Trường (Trung tâm, Lớp) dạy nghề: .. ..  .. .. .. .. .. .. .. .. .. .. .. .. .. .. .. .. .. .. .. .. .. .. .. .. .. .. .. .. .. .. .. .. .. .. .. .. .. .. .. .. .. .. .. .. .. </w:t>
      </w:r>
    </w:p>
    <w:p w:rsidR="002424C6" w:rsidRPr="00CC48A9" w:rsidRDefault="002424C6" w:rsidP="003042E3">
      <w:pPr>
        <w:spacing w:after="120"/>
        <w:jc w:val="right"/>
        <w:rPr>
          <w:sz w:val="28"/>
        </w:rPr>
      </w:pPr>
      <w:r w:rsidRPr="00CC48A9">
        <w:rPr>
          <w:b/>
          <w:bCs/>
          <w:sz w:val="28"/>
        </w:rPr>
        <w:t>NGƯỜI LÀM ĐƠN</w:t>
      </w:r>
    </w:p>
    <w:p w:rsidR="002424C6" w:rsidRPr="00CC48A9" w:rsidRDefault="002424C6" w:rsidP="003042E3">
      <w:pPr>
        <w:spacing w:before="120" w:after="120" w:line="320" w:lineRule="exact"/>
        <w:ind w:firstLine="567"/>
        <w:rPr>
          <w:sz w:val="28"/>
        </w:rPr>
      </w:pPr>
      <w:r w:rsidRPr="00CC48A9">
        <w:rPr>
          <w:sz w:val="28"/>
        </w:rPr>
        <w:t>Ghi chú: Kèm theo đơn phải có chương trình đào tạo của mỗi nghề. Chương trình đào tạo mỗi nghề bao gồm những nội dung chủ yếu sau đây:</w:t>
      </w:r>
    </w:p>
    <w:p w:rsidR="002424C6" w:rsidRPr="00CC48A9" w:rsidRDefault="002424C6" w:rsidP="003042E3">
      <w:pPr>
        <w:spacing w:before="120" w:after="120" w:line="320" w:lineRule="exact"/>
        <w:ind w:firstLine="567"/>
        <w:rPr>
          <w:sz w:val="28"/>
        </w:rPr>
      </w:pPr>
      <w:r w:rsidRPr="00CC48A9">
        <w:rPr>
          <w:i/>
          <w:iCs/>
          <w:sz w:val="28"/>
        </w:rPr>
        <w:t>+ Mục tiêu đào tạo (đối tượng tuyển sinh; thời gian đào tạo; trình độ sau đào tạo);</w:t>
      </w:r>
    </w:p>
    <w:p w:rsidR="002424C6" w:rsidRPr="00CC48A9" w:rsidRDefault="002424C6" w:rsidP="003042E3">
      <w:pPr>
        <w:spacing w:before="120" w:after="120" w:line="320" w:lineRule="exact"/>
        <w:ind w:firstLine="567"/>
        <w:rPr>
          <w:sz w:val="28"/>
        </w:rPr>
      </w:pPr>
      <w:r w:rsidRPr="00CC48A9">
        <w:rPr>
          <w:i/>
          <w:iCs/>
          <w:sz w:val="28"/>
        </w:rPr>
        <w:t>+ Nội dung đào tạo (danh mục và thời gian của mỗi môn học; kế hoạch giảng dạy.. ..</w:t>
      </w:r>
    </w:p>
    <w:p w:rsidR="002424C6" w:rsidRPr="00CC48A9" w:rsidRDefault="003042E3">
      <w:pPr>
        <w:spacing w:after="120"/>
        <w:rPr>
          <w:sz w:val="28"/>
        </w:rPr>
      </w:pPr>
      <w:bookmarkStart w:id="23" w:name="chuong_pl_4"/>
      <w:r>
        <w:rPr>
          <w:b/>
          <w:bCs/>
          <w:sz w:val="28"/>
        </w:rPr>
        <w:br w:type="column"/>
      </w:r>
      <w:r w:rsidR="002424C6" w:rsidRPr="00CC48A9">
        <w:rPr>
          <w:b/>
          <w:bCs/>
          <w:sz w:val="28"/>
        </w:rPr>
        <w:t>Mẫu số 3</w:t>
      </w:r>
      <w:bookmarkEnd w:id="23"/>
      <w:r>
        <w:rPr>
          <w:sz w:val="28"/>
        </w:rPr>
        <w:t>: Ban hành kèm theo Thông t</w:t>
      </w:r>
      <w:r w:rsidR="002424C6" w:rsidRPr="00CC48A9">
        <w:rPr>
          <w:sz w:val="28"/>
        </w:rPr>
        <w:t>ư số: 01/2002/TT-BLĐTBXH ngày 04 tháng 01 năm 2002 của Bộ Lao động -</w:t>
      </w:r>
      <w:r>
        <w:rPr>
          <w:sz w:val="28"/>
        </w:rPr>
        <w:t xml:space="preserve"> Th</w:t>
      </w:r>
      <w:r w:rsidR="002424C6" w:rsidRPr="00CC48A9">
        <w:rPr>
          <w:sz w:val="28"/>
        </w:rPr>
        <w:t>ương binh và Xã hội</w:t>
      </w:r>
    </w:p>
    <w:p w:rsidR="002424C6" w:rsidRPr="00CC48A9" w:rsidRDefault="002424C6">
      <w:pPr>
        <w:spacing w:after="120"/>
        <w:jc w:val="center"/>
        <w:rPr>
          <w:sz w:val="28"/>
        </w:rPr>
      </w:pPr>
      <w:r w:rsidRPr="00CC48A9">
        <w:rPr>
          <w:b/>
          <w:bCs/>
          <w:sz w:val="28"/>
        </w:rPr>
        <w:t>UBND TỈNH, THÀNH PHỐ.........      CỘNG HOÀ XÃ HỘI CHỦ NGHĨA VIỆT NAM</w:t>
      </w:r>
      <w:r w:rsidRPr="00CC48A9">
        <w:rPr>
          <w:b/>
          <w:bCs/>
          <w:sz w:val="28"/>
        </w:rPr>
        <w:br/>
      </w:r>
      <w:r w:rsidRPr="00CC48A9">
        <w:rPr>
          <w:sz w:val="28"/>
        </w:rPr>
        <w:t>        Sở LĐ</w:t>
      </w:r>
      <w:r w:rsidR="003042E3">
        <w:rPr>
          <w:sz w:val="28"/>
        </w:rPr>
        <w:t xml:space="preserve"> </w:t>
      </w:r>
      <w:r w:rsidRPr="00CC48A9">
        <w:rPr>
          <w:sz w:val="28"/>
        </w:rPr>
        <w:t>- TB và xã hội      </w:t>
      </w:r>
      <w:r w:rsidR="003042E3">
        <w:rPr>
          <w:sz w:val="28"/>
        </w:rPr>
        <w:t>                               Độc lập - Tự do -</w:t>
      </w:r>
      <w:r w:rsidRPr="00CC48A9">
        <w:rPr>
          <w:sz w:val="28"/>
        </w:rPr>
        <w:t xml:space="preserve"> Hạnh phúc</w:t>
      </w:r>
    </w:p>
    <w:p w:rsidR="002424C6" w:rsidRPr="00CC48A9" w:rsidRDefault="002424C6">
      <w:pPr>
        <w:pStyle w:val="Heading3"/>
        <w:spacing w:after="120"/>
        <w:rPr>
          <w:rFonts w:ascii="Times New Roman" w:hAnsi="Times New Roman" w:cs="Times New Roman"/>
          <w:sz w:val="28"/>
        </w:rPr>
      </w:pPr>
      <w:bookmarkStart w:id="24" w:name="chuong_pl_4_name"/>
      <w:r w:rsidRPr="00CC48A9">
        <w:rPr>
          <w:rFonts w:ascii="Times New Roman" w:hAnsi="Times New Roman" w:cs="Times New Roman"/>
          <w:sz w:val="28"/>
        </w:rPr>
        <w:t xml:space="preserve">GIẤY CHỨNG NHẬN </w:t>
      </w:r>
      <w:bookmarkEnd w:id="24"/>
    </w:p>
    <w:p w:rsidR="002424C6" w:rsidRPr="00CC48A9" w:rsidRDefault="002424C6">
      <w:pPr>
        <w:spacing w:after="120"/>
        <w:jc w:val="center"/>
        <w:rPr>
          <w:sz w:val="28"/>
        </w:rPr>
      </w:pPr>
      <w:bookmarkStart w:id="25" w:name="chuong_pl_4_name_name"/>
      <w:r w:rsidRPr="00CC48A9">
        <w:rPr>
          <w:b/>
          <w:bCs/>
          <w:sz w:val="28"/>
        </w:rPr>
        <w:t xml:space="preserve">ĐĂNG KÝ HOẠT ĐỘNG DẠY NGHỀ </w:t>
      </w:r>
      <w:bookmarkEnd w:id="25"/>
    </w:p>
    <w:p w:rsidR="002424C6" w:rsidRPr="00CC48A9" w:rsidRDefault="002424C6">
      <w:pPr>
        <w:spacing w:after="120"/>
        <w:jc w:val="center"/>
        <w:rPr>
          <w:sz w:val="28"/>
        </w:rPr>
      </w:pPr>
      <w:r w:rsidRPr="00CC48A9">
        <w:rPr>
          <w:sz w:val="28"/>
        </w:rPr>
        <w:t>Số:......../200.../GCNDN-LĐTBXH</w:t>
      </w:r>
    </w:p>
    <w:p w:rsidR="002424C6" w:rsidRPr="00CC48A9" w:rsidRDefault="0019235C">
      <w:pPr>
        <w:spacing w:after="120"/>
        <w:rPr>
          <w:sz w:val="28"/>
        </w:rPr>
      </w:pPr>
      <w:r>
        <w:rPr>
          <w:sz w:val="28"/>
        </w:rPr>
        <w:t>1.</w:t>
      </w:r>
      <w:r w:rsidR="003042E3">
        <w:rPr>
          <w:sz w:val="28"/>
        </w:rPr>
        <w:t xml:space="preserve"> Tên trư</w:t>
      </w:r>
      <w:r w:rsidR="002424C6" w:rsidRPr="00CC48A9">
        <w:rPr>
          <w:sz w:val="28"/>
        </w:rPr>
        <w:t xml:space="preserve">ờng (Trung tâm, Lớp) dạy nghề:.. .. ... .. .. .. .. .. .. .. ..  ... .. .. .. .... .. .. </w:t>
      </w:r>
    </w:p>
    <w:p w:rsidR="002424C6" w:rsidRPr="00CC48A9" w:rsidRDefault="0019235C">
      <w:pPr>
        <w:spacing w:after="120"/>
        <w:rPr>
          <w:sz w:val="28"/>
        </w:rPr>
      </w:pPr>
      <w:r>
        <w:rPr>
          <w:sz w:val="28"/>
        </w:rPr>
        <w:t>2.</w:t>
      </w:r>
      <w:r w:rsidR="002424C6" w:rsidRPr="00CC48A9">
        <w:rPr>
          <w:sz w:val="28"/>
        </w:rPr>
        <w:t xml:space="preserve"> Địa chỉ trụ sở chính: .. .. ... .. .. .. .. .. .. .. .. .. ... .. .. .. ...... .. .. .. .. .. .. .. .....</w:t>
      </w:r>
    </w:p>
    <w:p w:rsidR="002424C6" w:rsidRPr="00CC48A9" w:rsidRDefault="002424C6">
      <w:pPr>
        <w:spacing w:after="120"/>
        <w:rPr>
          <w:sz w:val="28"/>
        </w:rPr>
      </w:pPr>
      <w:r w:rsidRPr="00CC48A9">
        <w:rPr>
          <w:sz w:val="28"/>
        </w:rPr>
        <w:t xml:space="preserve">........ .. .. .. .. .. .. .. .. ... .. .. .. ..... .. .. .. .. .. .. .. .. .. .. .. .. ... .. .. .. .. .. .. ... .. . .. .. </w:t>
      </w:r>
    </w:p>
    <w:p w:rsidR="002424C6" w:rsidRPr="00CC48A9" w:rsidRDefault="002424C6">
      <w:pPr>
        <w:spacing w:after="120"/>
        <w:rPr>
          <w:sz w:val="28"/>
        </w:rPr>
      </w:pPr>
      <w:r w:rsidRPr="00CC48A9">
        <w:rPr>
          <w:sz w:val="28"/>
        </w:rPr>
        <w:t>     Điện thoại: .. .. ... .. .. .. .. .. .. .. .. .. ... .. .. .. ..... .. .. .. .. ..</w:t>
      </w:r>
    </w:p>
    <w:p w:rsidR="002424C6" w:rsidRPr="00CC48A9" w:rsidRDefault="0019235C">
      <w:pPr>
        <w:spacing w:after="120"/>
        <w:rPr>
          <w:sz w:val="28"/>
        </w:rPr>
      </w:pPr>
      <w:r>
        <w:rPr>
          <w:sz w:val="28"/>
        </w:rPr>
        <w:t>3. Tên các nghề đư</w:t>
      </w:r>
      <w:r w:rsidR="002424C6" w:rsidRPr="00CC48A9">
        <w:rPr>
          <w:sz w:val="28"/>
        </w:rPr>
        <w:t>ợc dạy:</w:t>
      </w:r>
    </w:p>
    <w:p w:rsidR="002424C6" w:rsidRPr="00CC48A9" w:rsidRDefault="002424C6">
      <w:pPr>
        <w:spacing w:after="120"/>
        <w:rPr>
          <w:sz w:val="28"/>
        </w:rPr>
      </w:pPr>
      <w:r w:rsidRPr="00CC48A9">
        <w:rPr>
          <w:sz w:val="28"/>
        </w:rPr>
        <w:t xml:space="preserve">+.. .. ... .. .. .. .. .. .. .. .. .. ... .. .. .. ..... .. .. .. .. .. .. .. .. .... .. .. .. .. .. .. .. .. .. .. .. .. .. </w:t>
      </w:r>
    </w:p>
    <w:p w:rsidR="002424C6" w:rsidRPr="00CC48A9" w:rsidRDefault="002424C6">
      <w:pPr>
        <w:spacing w:after="120"/>
        <w:rPr>
          <w:sz w:val="28"/>
        </w:rPr>
      </w:pPr>
      <w:r w:rsidRPr="00CC48A9">
        <w:rPr>
          <w:sz w:val="28"/>
        </w:rPr>
        <w:t xml:space="preserve">+.. .. ... .. .. .. .. .. .. .. .. .. ... .. .. .. ..... .. .. .. .. .. .. .. .. .... .. .. .. .. .. .. .. .. .. .. .. .. .. </w:t>
      </w:r>
    </w:p>
    <w:p w:rsidR="002424C6" w:rsidRPr="00CC48A9" w:rsidRDefault="002424C6">
      <w:pPr>
        <w:spacing w:after="120"/>
        <w:rPr>
          <w:sz w:val="28"/>
        </w:rPr>
      </w:pPr>
      <w:r w:rsidRPr="00CC48A9">
        <w:rPr>
          <w:sz w:val="28"/>
        </w:rPr>
        <w:t xml:space="preserve">+.. .. ... .. .. .. .. .. .. .. .. .. ... .. .. .. ..... .. .. .. .. .. .. .. .. .... .. .. .. .. .. .. .. .. .. .. .. .. .. </w:t>
      </w:r>
    </w:p>
    <w:p w:rsidR="002424C6" w:rsidRPr="00CC48A9" w:rsidRDefault="0019235C">
      <w:pPr>
        <w:spacing w:after="120"/>
        <w:rPr>
          <w:sz w:val="28"/>
        </w:rPr>
      </w:pPr>
      <w:r>
        <w:rPr>
          <w:sz w:val="28"/>
        </w:rPr>
        <w:t>4. Ng</w:t>
      </w:r>
      <w:r w:rsidR="002424C6" w:rsidRPr="00CC48A9">
        <w:rPr>
          <w:sz w:val="28"/>
        </w:rPr>
        <w:t xml:space="preserve">ười đại diện theo pháp luật của </w:t>
      </w:r>
      <w:r>
        <w:rPr>
          <w:sz w:val="28"/>
        </w:rPr>
        <w:t>Tr</w:t>
      </w:r>
      <w:r w:rsidR="002424C6" w:rsidRPr="00CC48A9">
        <w:rPr>
          <w:sz w:val="28"/>
        </w:rPr>
        <w:t>ường (Trung tâm, Lớp) dạy nghề:</w:t>
      </w:r>
    </w:p>
    <w:p w:rsidR="002424C6" w:rsidRPr="00CC48A9" w:rsidRDefault="002424C6">
      <w:pPr>
        <w:spacing w:after="120"/>
        <w:rPr>
          <w:sz w:val="28"/>
        </w:rPr>
      </w:pPr>
      <w:r w:rsidRPr="00CC48A9">
        <w:rPr>
          <w:sz w:val="28"/>
        </w:rPr>
        <w:t xml:space="preserve">- Chức danh: .. .. .. .. ..... .. .. .. .. .. .. .. .. .... .. .. .. .. .. .. .. .. .. .. .. .. .. .. .. .. .. .. .. </w:t>
      </w:r>
    </w:p>
    <w:p w:rsidR="002424C6" w:rsidRPr="00CC48A9" w:rsidRDefault="002424C6">
      <w:pPr>
        <w:spacing w:after="120"/>
        <w:rPr>
          <w:sz w:val="28"/>
        </w:rPr>
      </w:pPr>
      <w:r w:rsidRPr="00CC48A9">
        <w:rPr>
          <w:sz w:val="28"/>
        </w:rPr>
        <w:t>- Họ và tên: .. .. .. .. ..... .. .. .. .. .. .. .. .. .... .. ..</w:t>
      </w:r>
      <w:r w:rsidR="0019235C">
        <w:rPr>
          <w:sz w:val="28"/>
        </w:rPr>
        <w:t xml:space="preserve"> .. .. .. .. .. ..  .. .. Nam (</w:t>
      </w:r>
      <w:r w:rsidRPr="00CC48A9">
        <w:rPr>
          <w:sz w:val="28"/>
        </w:rPr>
        <w:t xml:space="preserve">Nữ).. .. .. .. .. .. .. </w:t>
      </w:r>
    </w:p>
    <w:p w:rsidR="002424C6" w:rsidRPr="00CC48A9" w:rsidRDefault="002424C6">
      <w:pPr>
        <w:spacing w:after="120"/>
        <w:rPr>
          <w:sz w:val="28"/>
        </w:rPr>
      </w:pPr>
      <w:r w:rsidRPr="00CC48A9">
        <w:rPr>
          <w:sz w:val="28"/>
        </w:rPr>
        <w:t>  Điện thoại: .. .. .. .. ..... .. .. .. .. .. .. .. .. .... .. .. .. .. .. .. .. .. .</w:t>
      </w:r>
    </w:p>
    <w:p w:rsidR="002424C6" w:rsidRPr="00CC48A9" w:rsidRDefault="002424C6">
      <w:pPr>
        <w:spacing w:after="120"/>
        <w:rPr>
          <w:sz w:val="28"/>
        </w:rPr>
      </w:pPr>
      <w:r w:rsidRPr="00CC48A9">
        <w:rPr>
          <w:sz w:val="28"/>
        </w:rPr>
        <w:t xml:space="preserve">- Ngày, tháng, năm sinh: .. .. .. .. ..... .. .. .. .. .. .. .. .. .... .. .. .. .. .. .. .. .. .. .. ... .. .. .. .. .. </w:t>
      </w:r>
    </w:p>
    <w:p w:rsidR="002424C6" w:rsidRPr="00CC48A9" w:rsidRDefault="002424C6">
      <w:pPr>
        <w:spacing w:after="120"/>
        <w:rPr>
          <w:sz w:val="28"/>
        </w:rPr>
      </w:pPr>
      <w:r w:rsidRPr="00CC48A9">
        <w:rPr>
          <w:sz w:val="28"/>
        </w:rPr>
        <w:t xml:space="preserve">- Dân tộc: .. .. .. .. ..... .. .. .. .. .. .. .. .. .... .. .. .. .. .. .. .. .. .. .. .. .. .. .. .. .. .. ... .. .. .. .. .. .. </w:t>
      </w:r>
    </w:p>
    <w:p w:rsidR="002424C6" w:rsidRPr="00CC48A9" w:rsidRDefault="0019235C">
      <w:pPr>
        <w:spacing w:after="120"/>
        <w:rPr>
          <w:sz w:val="28"/>
        </w:rPr>
      </w:pPr>
      <w:r>
        <w:rPr>
          <w:sz w:val="28"/>
        </w:rPr>
        <w:t>- Chứng minh th</w:t>
      </w:r>
      <w:r w:rsidR="002424C6" w:rsidRPr="00CC48A9">
        <w:rPr>
          <w:sz w:val="28"/>
        </w:rPr>
        <w:t xml:space="preserve">ư nhân dân số: .. .. .. .. ..... .. .. .. do Công an .. .. .. .... .. .. .. .. .. .. .. </w:t>
      </w:r>
    </w:p>
    <w:p w:rsidR="002424C6" w:rsidRPr="00CC48A9" w:rsidRDefault="002424C6">
      <w:pPr>
        <w:spacing w:after="120"/>
        <w:rPr>
          <w:sz w:val="28"/>
        </w:rPr>
      </w:pPr>
      <w:r w:rsidRPr="00CC48A9">
        <w:rPr>
          <w:sz w:val="28"/>
        </w:rPr>
        <w:t xml:space="preserve">   cấp ngày.. .. .. .. ..... .. .. ..tháng .. .. .. .. .. ..năm .. .. .... .. .. .. .. .. .. .. .. .. .. .. .. </w:t>
      </w:r>
    </w:p>
    <w:p w:rsidR="002424C6" w:rsidRPr="00CC48A9" w:rsidRDefault="0019235C">
      <w:pPr>
        <w:spacing w:after="120"/>
        <w:rPr>
          <w:sz w:val="28"/>
        </w:rPr>
      </w:pPr>
      <w:r>
        <w:rPr>
          <w:sz w:val="28"/>
        </w:rPr>
        <w:t>- Hộ khẩu th</w:t>
      </w:r>
      <w:r w:rsidR="002424C6" w:rsidRPr="00CC48A9">
        <w:rPr>
          <w:sz w:val="28"/>
        </w:rPr>
        <w:t xml:space="preserve">ường trú: .. .. .. .. ..... .. .. .. .. .. .. .. .. .... .. .. .. .. .. .. .. .. .. .. .. .. .. .. </w:t>
      </w:r>
    </w:p>
    <w:p w:rsidR="002424C6" w:rsidRPr="00CC48A9" w:rsidRDefault="002424C6">
      <w:pPr>
        <w:spacing w:after="120"/>
        <w:rPr>
          <w:sz w:val="28"/>
        </w:rPr>
      </w:pPr>
      <w:r w:rsidRPr="00CC48A9">
        <w:rPr>
          <w:sz w:val="28"/>
        </w:rPr>
        <w:t xml:space="preserve">- Chỗ ở hiện tại: .. .. .. .. ..... .. .. .. .. .. .. .. .. .... .. .. .. .. .. .. .. .. .. .. .. .. .. .. .. .. .. </w:t>
      </w:r>
    </w:p>
    <w:p w:rsidR="002424C6" w:rsidRPr="00CC48A9" w:rsidRDefault="0019235C">
      <w:pPr>
        <w:spacing w:after="120"/>
        <w:rPr>
          <w:sz w:val="28"/>
        </w:rPr>
      </w:pPr>
      <w:r>
        <w:rPr>
          <w:sz w:val="28"/>
        </w:rPr>
        <w:t>5.</w:t>
      </w:r>
      <w:r w:rsidR="002424C6" w:rsidRPr="00CC48A9">
        <w:rPr>
          <w:sz w:val="28"/>
        </w:rPr>
        <w:t xml:space="preserve"> Thời hạn xin hoạt động: ..... .. .. .. .. .. .. .. .. .... .. .. .. .. .. .. .. .. .. .. .. .. .. .. .. .. .. .. .. </w:t>
      </w:r>
    </w:p>
    <w:p w:rsidR="002424C6" w:rsidRPr="00CC48A9" w:rsidRDefault="0019235C">
      <w:pPr>
        <w:spacing w:after="120"/>
        <w:rPr>
          <w:sz w:val="28"/>
        </w:rPr>
      </w:pPr>
      <w:r>
        <w:rPr>
          <w:sz w:val="28"/>
        </w:rPr>
        <w:t>6.</w:t>
      </w:r>
      <w:r w:rsidR="002424C6" w:rsidRPr="00CC48A9">
        <w:rPr>
          <w:sz w:val="28"/>
        </w:rPr>
        <w:t xml:space="preserve"> Chữ ký: .. .. .. .. ..... .. .. .. .. .. .. .. .. .... .. .. .. .. .. .. .. .. .. .. .. .. .. .. .. .. .. .. .. .. .. .. .. .. </w:t>
      </w:r>
    </w:p>
    <w:p w:rsidR="002424C6" w:rsidRPr="00CC48A9" w:rsidRDefault="002424C6">
      <w:pPr>
        <w:spacing w:after="120"/>
        <w:rPr>
          <w:sz w:val="28"/>
        </w:rPr>
      </w:pPr>
      <w:r w:rsidRPr="00CC48A9">
        <w:rPr>
          <w:i/>
          <w:iCs/>
          <w:sz w:val="28"/>
        </w:rPr>
        <w:t>   ............., ngày. .. .. tháng. .. .. năm. .. ..</w:t>
      </w:r>
    </w:p>
    <w:p w:rsidR="002424C6" w:rsidRPr="00CC48A9" w:rsidRDefault="002424C6">
      <w:pPr>
        <w:spacing w:after="120"/>
        <w:rPr>
          <w:sz w:val="28"/>
        </w:rPr>
      </w:pPr>
      <w:r w:rsidRPr="00CC48A9">
        <w:rPr>
          <w:b/>
          <w:bCs/>
          <w:sz w:val="28"/>
        </w:rPr>
        <w:t xml:space="preserve">                                                                                                       GIÁM ĐỐC </w:t>
      </w:r>
    </w:p>
    <w:p w:rsidR="002424C6" w:rsidRPr="00CC48A9" w:rsidRDefault="002424C6">
      <w:pPr>
        <w:spacing w:after="120"/>
        <w:rPr>
          <w:sz w:val="28"/>
        </w:rPr>
      </w:pPr>
      <w:r w:rsidRPr="00CC48A9">
        <w:rPr>
          <w:b/>
          <w:bCs/>
          <w:sz w:val="28"/>
        </w:rPr>
        <w:t>                       </w:t>
      </w:r>
      <w:r w:rsidR="0019235C">
        <w:rPr>
          <w:b/>
          <w:bCs/>
          <w:sz w:val="28"/>
        </w:rPr>
        <w:t>                      SỞ LAO ĐỘNG - TH</w:t>
      </w:r>
      <w:r w:rsidRPr="00CC48A9">
        <w:rPr>
          <w:b/>
          <w:bCs/>
          <w:sz w:val="28"/>
        </w:rPr>
        <w:t>ƯƠNG BINH VÀ XÃ HỘI</w:t>
      </w:r>
    </w:p>
    <w:p w:rsidR="002424C6" w:rsidRPr="00CC48A9" w:rsidRDefault="0019235C">
      <w:pPr>
        <w:spacing w:after="120"/>
        <w:rPr>
          <w:sz w:val="28"/>
        </w:rPr>
      </w:pPr>
      <w:bookmarkStart w:id="26" w:name="chuong_pl_5"/>
      <w:r>
        <w:rPr>
          <w:b/>
          <w:bCs/>
          <w:sz w:val="28"/>
        </w:rPr>
        <w:br w:type="column"/>
      </w:r>
      <w:r w:rsidR="002424C6" w:rsidRPr="00CC48A9">
        <w:rPr>
          <w:b/>
          <w:bCs/>
          <w:sz w:val="28"/>
        </w:rPr>
        <w:t>Mẫu số 4</w:t>
      </w:r>
      <w:bookmarkEnd w:id="26"/>
      <w:r>
        <w:rPr>
          <w:sz w:val="28"/>
        </w:rPr>
        <w:t>: Ban hành kèm theo Thông t</w:t>
      </w:r>
      <w:r w:rsidR="002424C6" w:rsidRPr="00CC48A9">
        <w:rPr>
          <w:sz w:val="28"/>
        </w:rPr>
        <w:t>ư số: 01/2002/TT-BLĐTBXH ngày 04 tháng 01 năm 2002 của Bộ Lao động -</w:t>
      </w:r>
      <w:r>
        <w:rPr>
          <w:sz w:val="28"/>
        </w:rPr>
        <w:t xml:space="preserve"> Th</w:t>
      </w:r>
      <w:r w:rsidR="002424C6" w:rsidRPr="00CC48A9">
        <w:rPr>
          <w:sz w:val="28"/>
        </w:rPr>
        <w:t>ương binh và Xã hội</w:t>
      </w:r>
    </w:p>
    <w:p w:rsidR="002424C6" w:rsidRPr="00CC48A9" w:rsidRDefault="002424C6">
      <w:pPr>
        <w:spacing w:after="120"/>
        <w:jc w:val="center"/>
        <w:rPr>
          <w:sz w:val="28"/>
        </w:rPr>
      </w:pPr>
      <w:r w:rsidRPr="00CC48A9">
        <w:rPr>
          <w:b/>
          <w:bCs/>
          <w:sz w:val="28"/>
        </w:rPr>
        <w:t>CỘNG HOÀ XÃ HỘI CHỦ NGHĨA VIỆT NAM</w:t>
      </w:r>
      <w:r w:rsidRPr="00CC48A9">
        <w:rPr>
          <w:b/>
          <w:bCs/>
          <w:sz w:val="28"/>
        </w:rPr>
        <w:br/>
        <w:t>Độc lập -  Tự do -   Hạnh phúc</w:t>
      </w:r>
    </w:p>
    <w:p w:rsidR="002424C6" w:rsidRPr="00CC48A9" w:rsidRDefault="002424C6">
      <w:pPr>
        <w:spacing w:after="120"/>
        <w:jc w:val="right"/>
        <w:rPr>
          <w:sz w:val="28"/>
        </w:rPr>
      </w:pPr>
      <w:r w:rsidRPr="00CC48A9">
        <w:rPr>
          <w:i/>
          <w:iCs/>
          <w:sz w:val="28"/>
        </w:rPr>
        <w:t> .. .. .. .., ngày.. .. ..tháng.. .. .. năm.. ...</w:t>
      </w:r>
    </w:p>
    <w:p w:rsidR="002424C6" w:rsidRPr="00CC48A9" w:rsidRDefault="002424C6">
      <w:pPr>
        <w:spacing w:after="120"/>
        <w:jc w:val="center"/>
        <w:rPr>
          <w:sz w:val="28"/>
        </w:rPr>
      </w:pPr>
      <w:bookmarkStart w:id="27" w:name="chuong_pl_5_name"/>
      <w:r w:rsidRPr="00CC48A9">
        <w:rPr>
          <w:b/>
          <w:bCs/>
          <w:sz w:val="28"/>
        </w:rPr>
        <w:t xml:space="preserve">ĐƠN XIN ĐĂNG KÝ BỔ SUNG (THAY ĐỔI) NGHỀ ĐÀO TẠO </w:t>
      </w:r>
      <w:bookmarkEnd w:id="27"/>
    </w:p>
    <w:p w:rsidR="002424C6" w:rsidRPr="00CC48A9" w:rsidRDefault="002424C6">
      <w:pPr>
        <w:spacing w:after="120"/>
        <w:jc w:val="center"/>
        <w:rPr>
          <w:sz w:val="28"/>
        </w:rPr>
      </w:pPr>
      <w:r w:rsidRPr="00CC48A9">
        <w:rPr>
          <w:sz w:val="28"/>
        </w:rPr>
        <w:t>..................................</w:t>
      </w:r>
    </w:p>
    <w:p w:rsidR="002424C6" w:rsidRPr="00CC48A9" w:rsidRDefault="002424C6">
      <w:pPr>
        <w:spacing w:after="120"/>
        <w:jc w:val="both"/>
        <w:rPr>
          <w:sz w:val="28"/>
        </w:rPr>
      </w:pPr>
      <w:r w:rsidRPr="00CC48A9">
        <w:rPr>
          <w:sz w:val="28"/>
        </w:rPr>
        <w:t xml:space="preserve">Kính gửi: .. .. .. .. ..... .. .. .. .. .. .. .. .. .... .. .. .. .. .. .. .. .. .. .. .. .. .. .. .. .. .. ... .. </w:t>
      </w:r>
    </w:p>
    <w:p w:rsidR="002424C6" w:rsidRPr="00CC48A9" w:rsidRDefault="002424C6">
      <w:pPr>
        <w:spacing w:after="120"/>
        <w:rPr>
          <w:sz w:val="28"/>
        </w:rPr>
      </w:pPr>
      <w:r w:rsidRPr="00CC48A9">
        <w:rPr>
          <w:sz w:val="28"/>
        </w:rPr>
        <w:t xml:space="preserve">- Tên cơ sở dạy nghề: .. .. ... .. .. .. .. .. .. .. .. .. .. .. .. .. .. .. .. .. .. .. .. .. .. .. .. .. .. .. </w:t>
      </w:r>
    </w:p>
    <w:p w:rsidR="002424C6" w:rsidRPr="00CC48A9" w:rsidRDefault="002424C6">
      <w:pPr>
        <w:spacing w:after="120"/>
        <w:rPr>
          <w:sz w:val="28"/>
        </w:rPr>
      </w:pPr>
      <w:r w:rsidRPr="00CC48A9">
        <w:rPr>
          <w:sz w:val="28"/>
        </w:rPr>
        <w:t xml:space="preserve">            </w:t>
      </w:r>
    </w:p>
    <w:p w:rsidR="002424C6" w:rsidRPr="00CC48A9" w:rsidRDefault="002424C6">
      <w:pPr>
        <w:spacing w:after="120"/>
        <w:rPr>
          <w:sz w:val="28"/>
        </w:rPr>
      </w:pPr>
      <w:r w:rsidRPr="00CC48A9">
        <w:rPr>
          <w:sz w:val="28"/>
        </w:rPr>
        <w:t xml:space="preserve">- Số đăng ký: .. .. .. .. .. .. .. .. .. .. .. .. .. .. .. .. .. .. .. .. .. .. .. .. .. .. .. .. .. .. .. .. .. .. .. </w:t>
      </w:r>
    </w:p>
    <w:p w:rsidR="002424C6" w:rsidRPr="00CC48A9" w:rsidRDefault="002424C6">
      <w:pPr>
        <w:spacing w:after="120"/>
        <w:rPr>
          <w:sz w:val="28"/>
        </w:rPr>
      </w:pPr>
      <w:r w:rsidRPr="00CC48A9">
        <w:rPr>
          <w:sz w:val="28"/>
        </w:rPr>
        <w:t xml:space="preserve">- Giấy chứng nhận đăng ký hoạt động dạy nghề số: .. .. .. .... ngày.. .... .. ........... tháng .. .. .. .... ..  năm.. .. .. .. .. .. </w:t>
      </w:r>
    </w:p>
    <w:p w:rsidR="002424C6" w:rsidRPr="00CC48A9" w:rsidRDefault="002424C6">
      <w:pPr>
        <w:spacing w:after="120"/>
        <w:rPr>
          <w:sz w:val="28"/>
        </w:rPr>
      </w:pPr>
      <w:r w:rsidRPr="00CC48A9">
        <w:rPr>
          <w:sz w:val="28"/>
        </w:rPr>
        <w:t xml:space="preserve">- Địa chỉ trụ sở chính của cơ sở dạy nghề: .. .. .. .. .. .. .. .. .. .. .. .. .. .. .. .. .. .. .. </w:t>
      </w:r>
    </w:p>
    <w:p w:rsidR="002424C6" w:rsidRPr="00CC48A9" w:rsidRDefault="002424C6">
      <w:pPr>
        <w:spacing w:after="120"/>
        <w:rPr>
          <w:sz w:val="28"/>
        </w:rPr>
      </w:pPr>
      <w:r w:rsidRPr="00CC48A9">
        <w:rPr>
          <w:sz w:val="28"/>
        </w:rPr>
        <w:t>- Những nghề đào tạo đã đăng ký:</w:t>
      </w:r>
    </w:p>
    <w:p w:rsidR="002424C6" w:rsidRPr="00CC48A9" w:rsidRDefault="002424C6">
      <w:pPr>
        <w:spacing w:after="120"/>
        <w:rPr>
          <w:sz w:val="28"/>
        </w:rPr>
      </w:pPr>
      <w:r w:rsidRPr="00CC48A9">
        <w:rPr>
          <w:sz w:val="28"/>
        </w:rPr>
        <w:t xml:space="preserve">            +.. .. .. .. .. .. .. .. .. .. .. .. .. .. .. .. .. .. .. .. .. .. .. .. .. .. .. .. .. .. .. .. .. .. .. .. .. .. </w:t>
      </w:r>
    </w:p>
    <w:p w:rsidR="002424C6" w:rsidRPr="00CC48A9" w:rsidRDefault="002424C6">
      <w:pPr>
        <w:spacing w:after="120"/>
        <w:rPr>
          <w:sz w:val="28"/>
        </w:rPr>
      </w:pPr>
      <w:r w:rsidRPr="00CC48A9">
        <w:rPr>
          <w:sz w:val="28"/>
        </w:rPr>
        <w:t xml:space="preserve">            +.. .. .. .. .. .. .. .. .. .. .. .. .. .. .. .. .. .. .. .. .. .. .. .. .. .. .. .. .. .. .. .. .. .. .. .. .. ..  </w:t>
      </w:r>
    </w:p>
    <w:p w:rsidR="002424C6" w:rsidRPr="00CC48A9" w:rsidRDefault="002424C6">
      <w:pPr>
        <w:spacing w:after="120"/>
        <w:rPr>
          <w:sz w:val="28"/>
        </w:rPr>
      </w:pPr>
      <w:r w:rsidRPr="00CC48A9">
        <w:rPr>
          <w:sz w:val="28"/>
        </w:rPr>
        <w:t xml:space="preserve">            +.. .. .. .. .. .. .. .. .. .. .. .. .. .. .. .. .. .. .. .. .. .. .. .. .. .. .. .. .. .. .. .. .. .. .. .. .. .. </w:t>
      </w:r>
    </w:p>
    <w:p w:rsidR="002424C6" w:rsidRPr="00CC48A9" w:rsidRDefault="002424C6">
      <w:pPr>
        <w:spacing w:after="120"/>
        <w:rPr>
          <w:sz w:val="28"/>
        </w:rPr>
      </w:pPr>
      <w:r w:rsidRPr="00CC48A9">
        <w:rPr>
          <w:sz w:val="28"/>
        </w:rPr>
        <w:t>- Nghề đào tạo đăng ký bổ sung (thay đổi):</w:t>
      </w:r>
    </w:p>
    <w:p w:rsidR="002424C6" w:rsidRPr="00CC48A9" w:rsidRDefault="002424C6">
      <w:pPr>
        <w:spacing w:after="120"/>
        <w:rPr>
          <w:sz w:val="28"/>
        </w:rPr>
      </w:pPr>
      <w:r w:rsidRPr="00CC48A9">
        <w:rPr>
          <w:sz w:val="28"/>
        </w:rPr>
        <w:t xml:space="preserve">            +.. .. .. .. .. .. .. .. .. .. .. .. .. .. .. .. .. .. .. .. .. .. .. .. .. .. .. .. .. .. .. .. .. .. .. .. .. .. </w:t>
      </w:r>
    </w:p>
    <w:p w:rsidR="002424C6" w:rsidRPr="00CC48A9" w:rsidRDefault="002424C6">
      <w:pPr>
        <w:spacing w:after="120"/>
        <w:rPr>
          <w:sz w:val="28"/>
        </w:rPr>
      </w:pPr>
      <w:r w:rsidRPr="00CC48A9">
        <w:rPr>
          <w:sz w:val="28"/>
        </w:rPr>
        <w:t xml:space="preserve">            +.. .. .. .. .. .. .. .. .. .. .. .. .. .. .. .. .. .. .. .. .. .. .. .. .. .. .. .. .. .. .. .. .. .. .. .. .. .. </w:t>
      </w:r>
    </w:p>
    <w:p w:rsidR="002424C6" w:rsidRPr="00CC48A9" w:rsidRDefault="002424C6">
      <w:pPr>
        <w:spacing w:after="120"/>
        <w:rPr>
          <w:sz w:val="28"/>
        </w:rPr>
      </w:pPr>
      <w:r w:rsidRPr="00CC48A9">
        <w:rPr>
          <w:sz w:val="28"/>
        </w:rPr>
        <w:t xml:space="preserve">            +.. .. .. .. .. .. .. .. .. .. .. .. .. .. .. .. .. .. .. .. .. .. .. .. .. .. .. .. .. .. .. .. .. .. .. .. .. .. </w:t>
      </w:r>
    </w:p>
    <w:p w:rsidR="002424C6" w:rsidRPr="00CC48A9" w:rsidRDefault="002424C6">
      <w:pPr>
        <w:spacing w:after="120"/>
        <w:rPr>
          <w:sz w:val="28"/>
        </w:rPr>
      </w:pPr>
      <w:r w:rsidRPr="00CC48A9">
        <w:rPr>
          <w:sz w:val="28"/>
        </w:rPr>
        <w:t xml:space="preserve">- Họ và tên, nơi cư trú của người đại diện theo pháp luật của cơ sở dạy nghề: .. .. .. .. .. .. .. .. .. .. .. .. .. .. .. .. .. .. .. .. .. .. .. .. .. .. .. .. .. .. .. .. .. .. .. .. .. .. .. .. .. .. .. </w:t>
      </w:r>
    </w:p>
    <w:p w:rsidR="002424C6" w:rsidRPr="00CC48A9" w:rsidRDefault="002424C6">
      <w:pPr>
        <w:spacing w:after="120"/>
        <w:rPr>
          <w:sz w:val="28"/>
        </w:rPr>
      </w:pPr>
      <w:r w:rsidRPr="00CC48A9">
        <w:rPr>
          <w:sz w:val="28"/>
        </w:rPr>
        <w:t xml:space="preserve">Điện thoại: .. .. .. .. .. .. .. .. .. .. .. .. .. .. .. .. .. .. .. .. .. .. .. .. .. .. .. .. .. .. .. .. .. .. .. .. </w:t>
      </w:r>
    </w:p>
    <w:p w:rsidR="002424C6" w:rsidRPr="00CC48A9" w:rsidRDefault="002424C6">
      <w:pPr>
        <w:spacing w:after="120"/>
        <w:jc w:val="right"/>
        <w:rPr>
          <w:sz w:val="28"/>
        </w:rPr>
      </w:pPr>
      <w:r w:rsidRPr="00CC48A9">
        <w:rPr>
          <w:b/>
          <w:bCs/>
          <w:sz w:val="28"/>
        </w:rPr>
        <w:t>NGƯỜI LÀM ĐƠN</w:t>
      </w:r>
    </w:p>
    <w:p w:rsidR="002424C6" w:rsidRPr="00CC48A9" w:rsidRDefault="00796701">
      <w:pPr>
        <w:spacing w:after="120"/>
        <w:rPr>
          <w:sz w:val="28"/>
        </w:rPr>
      </w:pPr>
      <w:bookmarkStart w:id="28" w:name="chuong_pl_6"/>
      <w:r>
        <w:rPr>
          <w:b/>
          <w:bCs/>
          <w:sz w:val="28"/>
        </w:rPr>
        <w:br w:type="column"/>
      </w:r>
      <w:r w:rsidR="002424C6" w:rsidRPr="00CC48A9">
        <w:rPr>
          <w:b/>
          <w:bCs/>
          <w:sz w:val="28"/>
        </w:rPr>
        <w:t>Mẫu số 5</w:t>
      </w:r>
      <w:bookmarkEnd w:id="28"/>
      <w:r w:rsidR="0019235C">
        <w:rPr>
          <w:sz w:val="28"/>
        </w:rPr>
        <w:t>: Ban hành kèm theo Thông t</w:t>
      </w:r>
      <w:r w:rsidR="002424C6" w:rsidRPr="00CC48A9">
        <w:rPr>
          <w:sz w:val="28"/>
        </w:rPr>
        <w:t>ư số: 01/2002/TT-BLĐTBXH ngày 04 tháng 01 năm 2002 của Bộ Lao động -</w:t>
      </w:r>
      <w:r>
        <w:rPr>
          <w:sz w:val="28"/>
        </w:rPr>
        <w:t xml:space="preserve"> Th</w:t>
      </w:r>
      <w:r w:rsidR="002424C6" w:rsidRPr="00CC48A9">
        <w:rPr>
          <w:sz w:val="28"/>
        </w:rPr>
        <w:t>ương binh và Xã hội</w:t>
      </w:r>
    </w:p>
    <w:p w:rsidR="002424C6" w:rsidRPr="00CC48A9" w:rsidRDefault="002424C6">
      <w:pPr>
        <w:spacing w:after="120"/>
        <w:jc w:val="center"/>
        <w:rPr>
          <w:sz w:val="28"/>
        </w:rPr>
      </w:pPr>
      <w:r w:rsidRPr="00CC48A9">
        <w:rPr>
          <w:b/>
          <w:bCs/>
          <w:sz w:val="28"/>
        </w:rPr>
        <w:t>CỘNG HOÀ XÃ HỘ</w:t>
      </w:r>
      <w:r w:rsidR="00796701">
        <w:rPr>
          <w:b/>
          <w:bCs/>
          <w:sz w:val="28"/>
        </w:rPr>
        <w:t>I CHỦ NGHĨA VIỆT NAM</w:t>
      </w:r>
      <w:r w:rsidR="00796701">
        <w:rPr>
          <w:b/>
          <w:bCs/>
          <w:sz w:val="28"/>
        </w:rPr>
        <w:br/>
        <w:t>Độc lập - Tự do - </w:t>
      </w:r>
      <w:r w:rsidRPr="00CC48A9">
        <w:rPr>
          <w:b/>
          <w:bCs/>
          <w:sz w:val="28"/>
        </w:rPr>
        <w:t>Hạnh phúc</w:t>
      </w:r>
    </w:p>
    <w:p w:rsidR="002424C6" w:rsidRPr="00CC48A9" w:rsidRDefault="002424C6">
      <w:pPr>
        <w:pStyle w:val="Heading3"/>
        <w:spacing w:after="120"/>
        <w:jc w:val="right"/>
        <w:rPr>
          <w:rFonts w:ascii="Times New Roman" w:hAnsi="Times New Roman" w:cs="Times New Roman"/>
          <w:sz w:val="28"/>
        </w:rPr>
      </w:pPr>
      <w:r w:rsidRPr="00CC48A9">
        <w:rPr>
          <w:rFonts w:ascii="Times New Roman" w:hAnsi="Times New Roman" w:cs="Times New Roman"/>
          <w:b w:val="0"/>
          <w:i/>
          <w:iCs/>
          <w:sz w:val="28"/>
        </w:rPr>
        <w:t>              .. .. .. .., ngày.. .. ..tháng.. .. .. năm.. ...</w:t>
      </w:r>
    </w:p>
    <w:p w:rsidR="002424C6" w:rsidRPr="00CC48A9" w:rsidRDefault="002424C6">
      <w:pPr>
        <w:spacing w:after="120"/>
        <w:jc w:val="center"/>
        <w:rPr>
          <w:sz w:val="28"/>
        </w:rPr>
      </w:pPr>
      <w:bookmarkStart w:id="29" w:name="chuong_pl_6_name"/>
      <w:r w:rsidRPr="00CC48A9">
        <w:rPr>
          <w:b/>
          <w:bCs/>
          <w:sz w:val="28"/>
        </w:rPr>
        <w:t>BÁO CÁO</w:t>
      </w:r>
      <w:bookmarkEnd w:id="29"/>
    </w:p>
    <w:p w:rsidR="002424C6" w:rsidRPr="00CC48A9" w:rsidRDefault="00796701">
      <w:pPr>
        <w:spacing w:after="120"/>
        <w:jc w:val="center"/>
        <w:rPr>
          <w:sz w:val="28"/>
        </w:rPr>
      </w:pPr>
      <w:bookmarkStart w:id="30" w:name="chuong_pl_6_name_name"/>
      <w:r>
        <w:rPr>
          <w:b/>
          <w:bCs/>
          <w:sz w:val="28"/>
        </w:rPr>
        <w:t>TÌNH HÌNH HOẠT ĐỘNG CỦA TR</w:t>
      </w:r>
      <w:r w:rsidR="002424C6" w:rsidRPr="00CC48A9">
        <w:rPr>
          <w:b/>
          <w:bCs/>
          <w:sz w:val="28"/>
        </w:rPr>
        <w:t>ƯỜNG (TRUNG TÂM, LỚP) DẠY NGHỀ</w:t>
      </w:r>
      <w:bookmarkEnd w:id="30"/>
    </w:p>
    <w:p w:rsidR="002424C6" w:rsidRPr="00CC48A9" w:rsidRDefault="00796701">
      <w:pPr>
        <w:spacing w:after="120"/>
        <w:jc w:val="both"/>
        <w:rPr>
          <w:sz w:val="28"/>
        </w:rPr>
      </w:pPr>
      <w:r>
        <w:rPr>
          <w:sz w:val="28"/>
        </w:rPr>
        <w:t>I.</w:t>
      </w:r>
      <w:r w:rsidR="002424C6" w:rsidRPr="00CC48A9">
        <w:rPr>
          <w:sz w:val="28"/>
        </w:rPr>
        <w:t xml:space="preserve"> Tổ chức:</w:t>
      </w:r>
    </w:p>
    <w:p w:rsidR="002424C6" w:rsidRPr="00CC48A9" w:rsidRDefault="002424C6">
      <w:pPr>
        <w:spacing w:after="120"/>
        <w:rPr>
          <w:sz w:val="28"/>
        </w:rPr>
      </w:pPr>
      <w:r w:rsidRPr="00CC48A9">
        <w:rPr>
          <w:sz w:val="28"/>
        </w:rPr>
        <w:t xml:space="preserve">- Tên gọi của Tr­ường (Trung tâm, lớp):.. .. ... .. .. .. .. .. .. .. .. .. ... .. .. .. .... .. .. .. </w:t>
      </w:r>
    </w:p>
    <w:p w:rsidR="002424C6" w:rsidRPr="00CC48A9" w:rsidRDefault="002424C6">
      <w:pPr>
        <w:spacing w:after="120"/>
        <w:rPr>
          <w:sz w:val="28"/>
        </w:rPr>
      </w:pPr>
      <w:r w:rsidRPr="00CC48A9">
        <w:rPr>
          <w:sz w:val="28"/>
        </w:rPr>
        <w:t xml:space="preserve">- Địa điểm chỉ trụ sở chính:. .. .. .. .. .... .. .. .. .. .. .. .. .. .. .. .. .. .. .. .. .. .. </w:t>
      </w:r>
    </w:p>
    <w:p w:rsidR="002424C6" w:rsidRPr="00CC48A9" w:rsidRDefault="002424C6">
      <w:pPr>
        <w:spacing w:after="120"/>
        <w:rPr>
          <w:sz w:val="28"/>
        </w:rPr>
      </w:pPr>
      <w:r w:rsidRPr="00CC48A9">
        <w:rPr>
          <w:sz w:val="28"/>
        </w:rPr>
        <w:t xml:space="preserve">- Điện thoại: .. .. .. .. .. ... .. .. .. ..... .. .. .. .. .. .. .. .. ...Fax.. .. .. .. .. .. .. .. .. .. .. .. .. </w:t>
      </w:r>
    </w:p>
    <w:p w:rsidR="002424C6" w:rsidRPr="00CC48A9" w:rsidRDefault="002424C6">
      <w:pPr>
        <w:spacing w:after="120"/>
        <w:rPr>
          <w:sz w:val="28"/>
        </w:rPr>
      </w:pPr>
      <w:r w:rsidRPr="00CC48A9">
        <w:rPr>
          <w:sz w:val="28"/>
        </w:rPr>
        <w:t xml:space="preserve">- Họ và tên, chức danh người đại diện theo pháp luật của </w:t>
      </w:r>
    </w:p>
    <w:p w:rsidR="002424C6" w:rsidRPr="00CC48A9" w:rsidRDefault="002424C6">
      <w:pPr>
        <w:spacing w:after="120"/>
        <w:rPr>
          <w:sz w:val="28"/>
        </w:rPr>
      </w:pPr>
      <w:r w:rsidRPr="00CC48A9">
        <w:rPr>
          <w:sz w:val="28"/>
        </w:rPr>
        <w:t>Trường (Trung tâm, lớp) dạy nghề: .. .. .. .. .. .. .. .. .. .. .. .. .. .. ..  .. .. .. .. .. ..</w:t>
      </w:r>
    </w:p>
    <w:p w:rsidR="002424C6" w:rsidRPr="00CC48A9" w:rsidRDefault="002424C6">
      <w:pPr>
        <w:spacing w:after="120"/>
        <w:rPr>
          <w:sz w:val="28"/>
        </w:rPr>
      </w:pPr>
      <w:r w:rsidRPr="00CC48A9">
        <w:rPr>
          <w:sz w:val="28"/>
        </w:rPr>
        <w:t xml:space="preserve">Điện thoại: .. .. .. .. .. .. .. .. .. .. .. . .. .. .. .. .. .. .. .. .. ..  .. .. .. .. .. ..  .. .. .. .. .. .. .. </w:t>
      </w:r>
    </w:p>
    <w:p w:rsidR="002424C6" w:rsidRPr="00CC48A9" w:rsidRDefault="00796701">
      <w:pPr>
        <w:spacing w:after="120"/>
        <w:rPr>
          <w:sz w:val="28"/>
        </w:rPr>
      </w:pPr>
      <w:r>
        <w:rPr>
          <w:sz w:val="28"/>
        </w:rPr>
        <w:t>- Nhiệm vụ của Tr</w:t>
      </w:r>
      <w:r w:rsidR="002424C6" w:rsidRPr="00CC48A9">
        <w:rPr>
          <w:sz w:val="28"/>
        </w:rPr>
        <w:t xml:space="preserve">ường (Trung tâm, lớp): .... .. .. .. .. .. .. .. .. .. .. .. .. .. .. .. .. .. .. </w:t>
      </w:r>
    </w:p>
    <w:p w:rsidR="002424C6" w:rsidRPr="00CC48A9" w:rsidRDefault="002424C6">
      <w:pPr>
        <w:spacing w:after="120"/>
        <w:rPr>
          <w:sz w:val="28"/>
        </w:rPr>
      </w:pPr>
      <w:r w:rsidRPr="00CC48A9">
        <w:rPr>
          <w:sz w:val="28"/>
        </w:rPr>
        <w:t xml:space="preserve">- Mục tiêu đào tạo: .... .. .. .. .. .. .. .. .. .. .. .. .. .. .. .. .. .. .. .. .. ..  .. .. .. .. .. .. .. .. .. </w:t>
      </w:r>
    </w:p>
    <w:p w:rsidR="002424C6" w:rsidRPr="00CC48A9" w:rsidRDefault="002424C6">
      <w:pPr>
        <w:spacing w:after="120"/>
        <w:rPr>
          <w:sz w:val="28"/>
        </w:rPr>
      </w:pPr>
      <w:r w:rsidRPr="00CC48A9">
        <w:rPr>
          <w:sz w:val="28"/>
        </w:rPr>
        <w:t xml:space="preserve">- Quy mô đào tạo: . .. .. .. .. .. .. .. .... .. .. .. .. .. .. .. .. .. .. .. .. .. .. .. .. .. .. .. .. .. .. .. </w:t>
      </w:r>
    </w:p>
    <w:p w:rsidR="002424C6" w:rsidRPr="00CC48A9" w:rsidRDefault="002424C6">
      <w:pPr>
        <w:spacing w:after="120"/>
        <w:rPr>
          <w:sz w:val="28"/>
        </w:rPr>
      </w:pPr>
      <w:r w:rsidRPr="00CC48A9">
        <w:rPr>
          <w:sz w:val="28"/>
        </w:rPr>
        <w:t xml:space="preserve">- Quyết định thành lập: .... .. .. .. .. .. .. .. .. .. .. .. .. .. .. .. .. .. .. .. .. .. . .. .. ..  .. .. .. </w:t>
      </w:r>
    </w:p>
    <w:p w:rsidR="002424C6" w:rsidRPr="00CC48A9" w:rsidRDefault="00796701">
      <w:pPr>
        <w:spacing w:after="120"/>
        <w:rPr>
          <w:sz w:val="28"/>
        </w:rPr>
      </w:pPr>
      <w:r>
        <w:rPr>
          <w:sz w:val="28"/>
        </w:rPr>
        <w:t>II.</w:t>
      </w:r>
      <w:r w:rsidR="002424C6" w:rsidRPr="00CC48A9">
        <w:rPr>
          <w:sz w:val="28"/>
        </w:rPr>
        <w:t xml:space="preserve"> Nội dung hoạt động của Tr</w:t>
      </w:r>
      <w:r>
        <w:rPr>
          <w:sz w:val="28"/>
        </w:rPr>
        <w:t>ư</w:t>
      </w:r>
      <w:r w:rsidR="002424C6" w:rsidRPr="00CC48A9">
        <w:rPr>
          <w:sz w:val="28"/>
        </w:rPr>
        <w:t>ờng (Trung tâm, lớp) dạy nghề:</w:t>
      </w:r>
    </w:p>
    <w:p w:rsidR="002424C6" w:rsidRPr="00CC48A9" w:rsidRDefault="002424C6">
      <w:pPr>
        <w:spacing w:after="120"/>
        <w:jc w:val="both"/>
        <w:rPr>
          <w:sz w:val="28"/>
        </w:rPr>
      </w:pPr>
      <w:r w:rsidRPr="00CC48A9">
        <w:rPr>
          <w:sz w:val="28"/>
        </w:rPr>
        <w:t>1</w:t>
      </w:r>
      <w:r w:rsidR="00796701">
        <w:rPr>
          <w:sz w:val="28"/>
        </w:rPr>
        <w:t>.</w:t>
      </w:r>
      <w:r w:rsidRPr="00CC48A9">
        <w:rPr>
          <w:sz w:val="28"/>
        </w:rPr>
        <w:t xml:space="preserve"> Số nghề dạy:.. .. ... .. .. .. .. .. .. .. .. .. ... .. .. .. .... .. .. .. .. ... .. .. .. .. .. .. .. ... .. .. </w:t>
      </w:r>
    </w:p>
    <w:p w:rsidR="002424C6" w:rsidRPr="00CC48A9" w:rsidRDefault="002424C6">
      <w:pPr>
        <w:spacing w:after="120"/>
        <w:jc w:val="both"/>
        <w:rPr>
          <w:sz w:val="28"/>
        </w:rPr>
      </w:pPr>
      <w:r w:rsidRPr="00CC48A9">
        <w:rPr>
          <w:sz w:val="28"/>
        </w:rPr>
        <w:t>2</w:t>
      </w:r>
      <w:r w:rsidR="00796701">
        <w:rPr>
          <w:sz w:val="28"/>
        </w:rPr>
        <w:t>.</w:t>
      </w:r>
      <w:r w:rsidRPr="00CC48A9">
        <w:rPr>
          <w:sz w:val="28"/>
        </w:rPr>
        <w:t xml:space="preserve"> Tên các nghề dạy; thời gian đào tạo; cấp bậc nghề đào tạo; số lượng học sinh của mỗi nghề:.. .. ... .. .. .. .. .. .. .. .. .. ... .. .. .. ..... .. .. .. .. .. .. .. .. .... </w:t>
      </w:r>
    </w:p>
    <w:p w:rsidR="002424C6" w:rsidRPr="00CC48A9" w:rsidRDefault="002424C6">
      <w:pPr>
        <w:spacing w:after="120"/>
        <w:jc w:val="both"/>
        <w:rPr>
          <w:sz w:val="28"/>
        </w:rPr>
      </w:pPr>
      <w:r w:rsidRPr="00CC48A9">
        <w:rPr>
          <w:sz w:val="28"/>
        </w:rPr>
        <w:t>3</w:t>
      </w:r>
      <w:r w:rsidR="00796701">
        <w:rPr>
          <w:sz w:val="28"/>
        </w:rPr>
        <w:t>. Đội ngũ giáo viên (số l</w:t>
      </w:r>
      <w:r w:rsidRPr="00CC48A9">
        <w:rPr>
          <w:sz w:val="28"/>
        </w:rPr>
        <w:t>ượng; trình độ giáo viên dạy lý thuyết, thực hành):.. .. .. .. .. .... .. .. .. .. .. .. .. .. .. .. .. .. ... .. .. .. .. .. .. .. .. ..  .. .. .. .. .. ..........................</w:t>
      </w:r>
    </w:p>
    <w:p w:rsidR="002424C6" w:rsidRPr="00CC48A9" w:rsidRDefault="002424C6">
      <w:pPr>
        <w:spacing w:after="120"/>
        <w:jc w:val="both"/>
        <w:rPr>
          <w:sz w:val="28"/>
        </w:rPr>
      </w:pPr>
      <w:r w:rsidRPr="00CC48A9">
        <w:rPr>
          <w:sz w:val="28"/>
        </w:rPr>
        <w:t>4</w:t>
      </w:r>
      <w:r w:rsidR="00796701">
        <w:rPr>
          <w:sz w:val="28"/>
        </w:rPr>
        <w:t>. Ch</w:t>
      </w:r>
      <w:r w:rsidRPr="00CC48A9">
        <w:rPr>
          <w:sz w:val="28"/>
        </w:rPr>
        <w:t>ương trình giảng dạy:. .. .. ... .. .. .. ..... . .. .. ... .. .. .. .. .. .. .. .. .. ... .. .. .. .. .</w:t>
      </w:r>
    </w:p>
    <w:p w:rsidR="002424C6" w:rsidRPr="00CC48A9" w:rsidRDefault="00796701">
      <w:pPr>
        <w:spacing w:after="120"/>
        <w:jc w:val="both"/>
        <w:rPr>
          <w:sz w:val="28"/>
        </w:rPr>
      </w:pPr>
      <w:r>
        <w:rPr>
          <w:sz w:val="28"/>
        </w:rPr>
        <w:t>5.</w:t>
      </w:r>
      <w:r w:rsidR="002424C6" w:rsidRPr="00CC48A9">
        <w:rPr>
          <w:sz w:val="28"/>
        </w:rPr>
        <w:t xml:space="preserve"> Giáo trình giảng dạy: .. .. ... .. ... .. .. .. ..... . .. .. ... .. .. .. .. .. .. .. .. .. ... .. .. .. .. </w:t>
      </w:r>
    </w:p>
    <w:p w:rsidR="002424C6" w:rsidRPr="00CC48A9" w:rsidRDefault="00796701">
      <w:pPr>
        <w:spacing w:after="120"/>
        <w:rPr>
          <w:sz w:val="28"/>
        </w:rPr>
      </w:pPr>
      <w:r>
        <w:rPr>
          <w:sz w:val="28"/>
        </w:rPr>
        <w:t>6.</w:t>
      </w:r>
      <w:r w:rsidR="002424C6" w:rsidRPr="00CC48A9">
        <w:rPr>
          <w:sz w:val="28"/>
        </w:rPr>
        <w:t xml:space="preserve"> Cơ sở vật chất</w:t>
      </w:r>
      <w:r>
        <w:rPr>
          <w:sz w:val="28"/>
        </w:rPr>
        <w:t xml:space="preserve"> </w:t>
      </w:r>
      <w:r w:rsidR="002424C6" w:rsidRPr="00CC48A9">
        <w:rPr>
          <w:sz w:val="28"/>
        </w:rPr>
        <w:t>-</w:t>
      </w:r>
      <w:r>
        <w:rPr>
          <w:sz w:val="28"/>
        </w:rPr>
        <w:t xml:space="preserve"> </w:t>
      </w:r>
      <w:r w:rsidR="002424C6" w:rsidRPr="00CC48A9">
        <w:rPr>
          <w:sz w:val="28"/>
        </w:rPr>
        <w:t xml:space="preserve">kỹ thuật phục vụ cho dạy nghề (thiết bị, máy móc, nhà xưởng, phòng học .. .): .. .. ... .. ... .. .. .. ..... . .. .. ... .. .. .. .. .. .. .. .. .. ... .. .. .. .. .. </w:t>
      </w:r>
    </w:p>
    <w:p w:rsidR="00796701" w:rsidRDefault="002424C6">
      <w:pPr>
        <w:spacing w:after="120"/>
        <w:rPr>
          <w:b/>
          <w:sz w:val="28"/>
        </w:rPr>
      </w:pPr>
      <w:r w:rsidRPr="00CC48A9">
        <w:rPr>
          <w:sz w:val="28"/>
        </w:rPr>
        <w:t xml:space="preserve">                                                                       </w:t>
      </w:r>
      <w:r w:rsidRPr="00796701">
        <w:rPr>
          <w:b/>
          <w:sz w:val="28"/>
        </w:rPr>
        <w:t>HIỆU TRƯỞNG (GIÁM ĐỐC)</w:t>
      </w:r>
    </w:p>
    <w:p w:rsidR="002424C6" w:rsidRPr="00CC48A9" w:rsidRDefault="00796701" w:rsidP="00796701">
      <w:pPr>
        <w:spacing w:after="120"/>
        <w:rPr>
          <w:sz w:val="28"/>
        </w:rPr>
      </w:pPr>
      <w:r>
        <w:rPr>
          <w:b/>
          <w:sz w:val="28"/>
        </w:rPr>
        <w:br w:type="column"/>
      </w:r>
      <w:bookmarkStart w:id="31" w:name="chuong_pl_7"/>
      <w:r w:rsidR="002424C6" w:rsidRPr="00CC48A9">
        <w:rPr>
          <w:b/>
          <w:bCs/>
          <w:sz w:val="28"/>
        </w:rPr>
        <w:t>Mẫu số 6</w:t>
      </w:r>
      <w:bookmarkEnd w:id="31"/>
      <w:r>
        <w:rPr>
          <w:sz w:val="28"/>
        </w:rPr>
        <w:t>: Ban hành kèm theo Thông t</w:t>
      </w:r>
      <w:r w:rsidR="002424C6" w:rsidRPr="00CC48A9">
        <w:rPr>
          <w:sz w:val="28"/>
        </w:rPr>
        <w:t>ư số: 01/2002/TT-BLĐTBXH ngày 04 tháng 01 năm 2002 của Bộ Lao động -</w:t>
      </w:r>
      <w:r>
        <w:rPr>
          <w:sz w:val="28"/>
        </w:rPr>
        <w:t xml:space="preserve"> Th</w:t>
      </w:r>
      <w:r w:rsidR="002424C6" w:rsidRPr="00CC48A9">
        <w:rPr>
          <w:sz w:val="28"/>
        </w:rPr>
        <w:t>ương binh và Xã hội</w:t>
      </w:r>
    </w:p>
    <w:p w:rsidR="002424C6" w:rsidRPr="00CC48A9" w:rsidRDefault="002424C6">
      <w:pPr>
        <w:spacing w:after="120"/>
        <w:jc w:val="center"/>
        <w:rPr>
          <w:sz w:val="28"/>
        </w:rPr>
      </w:pPr>
      <w:r w:rsidRPr="00CC48A9">
        <w:rPr>
          <w:b/>
          <w:bCs/>
          <w:sz w:val="28"/>
        </w:rPr>
        <w:t>CỘNG HOÀ XÃ HỘ</w:t>
      </w:r>
      <w:r w:rsidR="00796701">
        <w:rPr>
          <w:b/>
          <w:bCs/>
          <w:sz w:val="28"/>
        </w:rPr>
        <w:t>I CHỦ NGHĨA VIỆT NAM</w:t>
      </w:r>
      <w:r w:rsidR="00796701">
        <w:rPr>
          <w:b/>
          <w:bCs/>
          <w:sz w:val="28"/>
        </w:rPr>
        <w:br/>
        <w:t>Độc lập - Tự do - </w:t>
      </w:r>
      <w:r w:rsidRPr="00CC48A9">
        <w:rPr>
          <w:b/>
          <w:bCs/>
          <w:sz w:val="28"/>
        </w:rPr>
        <w:t>Hạnh phúc</w:t>
      </w:r>
    </w:p>
    <w:p w:rsidR="002424C6" w:rsidRPr="00CC48A9" w:rsidRDefault="002424C6">
      <w:pPr>
        <w:spacing w:after="120"/>
        <w:jc w:val="right"/>
        <w:rPr>
          <w:sz w:val="28"/>
        </w:rPr>
      </w:pPr>
      <w:r w:rsidRPr="00CC48A9">
        <w:rPr>
          <w:i/>
          <w:iCs/>
          <w:sz w:val="28"/>
        </w:rPr>
        <w:t>   .. .. .. .., ngày.. .. ..tháng.. .. .. năm.. ...</w:t>
      </w:r>
    </w:p>
    <w:p w:rsidR="002424C6" w:rsidRPr="00CC48A9" w:rsidRDefault="002424C6">
      <w:pPr>
        <w:spacing w:after="120"/>
        <w:jc w:val="center"/>
        <w:rPr>
          <w:sz w:val="28"/>
        </w:rPr>
      </w:pPr>
      <w:bookmarkStart w:id="32" w:name="chuong_pl_7_name"/>
      <w:r w:rsidRPr="00CC48A9">
        <w:rPr>
          <w:b/>
          <w:bCs/>
          <w:sz w:val="28"/>
        </w:rPr>
        <w:t xml:space="preserve">ĐỀ ÁN </w:t>
      </w:r>
      <w:bookmarkEnd w:id="32"/>
    </w:p>
    <w:p w:rsidR="002424C6" w:rsidRPr="00CC48A9" w:rsidRDefault="002424C6">
      <w:pPr>
        <w:spacing w:after="120"/>
        <w:jc w:val="center"/>
        <w:rPr>
          <w:sz w:val="28"/>
        </w:rPr>
      </w:pPr>
      <w:bookmarkStart w:id="33" w:name="chuong_pl_7_name_name"/>
      <w:r w:rsidRPr="00CC48A9">
        <w:rPr>
          <w:b/>
          <w:bCs/>
          <w:sz w:val="28"/>
        </w:rPr>
        <w:t>MỞ  LỚP  DẠY  NGHỀ</w:t>
      </w:r>
      <w:bookmarkEnd w:id="33"/>
    </w:p>
    <w:p w:rsidR="002424C6" w:rsidRPr="00CC48A9" w:rsidRDefault="00796701">
      <w:pPr>
        <w:spacing w:after="120"/>
        <w:jc w:val="both"/>
        <w:rPr>
          <w:sz w:val="28"/>
        </w:rPr>
      </w:pPr>
      <w:r>
        <w:rPr>
          <w:sz w:val="28"/>
        </w:rPr>
        <w:t>I.</w:t>
      </w:r>
      <w:r w:rsidR="002424C6" w:rsidRPr="00CC48A9">
        <w:rPr>
          <w:sz w:val="28"/>
        </w:rPr>
        <w:t xml:space="preserve"> Sự cần thiết phải mở Lớp dạy nghề:</w:t>
      </w:r>
    </w:p>
    <w:p w:rsidR="002424C6" w:rsidRPr="00CC48A9" w:rsidRDefault="00796701">
      <w:pPr>
        <w:spacing w:after="120"/>
        <w:jc w:val="both"/>
        <w:rPr>
          <w:sz w:val="28"/>
        </w:rPr>
      </w:pPr>
      <w:r>
        <w:rPr>
          <w:sz w:val="28"/>
        </w:rPr>
        <w:t>II.</w:t>
      </w:r>
      <w:r w:rsidR="002424C6" w:rsidRPr="00CC48A9">
        <w:rPr>
          <w:sz w:val="28"/>
        </w:rPr>
        <w:t xml:space="preserve"> Tổ chức:</w:t>
      </w:r>
    </w:p>
    <w:p w:rsidR="002424C6" w:rsidRPr="00CC48A9" w:rsidRDefault="002424C6">
      <w:pPr>
        <w:spacing w:after="120"/>
        <w:rPr>
          <w:sz w:val="28"/>
        </w:rPr>
      </w:pPr>
      <w:r w:rsidRPr="00CC48A9">
        <w:rPr>
          <w:sz w:val="28"/>
        </w:rPr>
        <w:t xml:space="preserve">- Tên cơ quan (hoặc họ và tên) chủ đề án: .. .. .. .. .. .. .. ... .. .. .. .... .. .. .. .. ... .. </w:t>
      </w:r>
    </w:p>
    <w:p w:rsidR="002424C6" w:rsidRPr="00CC48A9" w:rsidRDefault="002424C6">
      <w:pPr>
        <w:spacing w:after="120"/>
        <w:rPr>
          <w:sz w:val="28"/>
        </w:rPr>
      </w:pPr>
      <w:r w:rsidRPr="00CC48A9">
        <w:rPr>
          <w:sz w:val="28"/>
        </w:rPr>
        <w:t xml:space="preserve">- Địa chỉ: .. .. ... .. .. .. .. .. .. .. .. .. ... .. .. .. ..... .. .. .. .. .. .. .. .. .... .. .. .. .. .. .. .. </w:t>
      </w:r>
    </w:p>
    <w:p w:rsidR="002424C6" w:rsidRPr="00CC48A9" w:rsidRDefault="002424C6">
      <w:pPr>
        <w:spacing w:after="120"/>
        <w:rPr>
          <w:sz w:val="28"/>
        </w:rPr>
      </w:pPr>
      <w:r w:rsidRPr="00CC48A9">
        <w:rPr>
          <w:sz w:val="28"/>
        </w:rPr>
        <w:t xml:space="preserve">- Địa điểm mở Lớp:.. .. ... .. .. .. .. .. .. .. .. .. ... .. .. .. ..... .. .. .. .. .. .. .. .. ..... .. .. </w:t>
      </w:r>
    </w:p>
    <w:p w:rsidR="002424C6" w:rsidRPr="00CC48A9" w:rsidRDefault="002424C6">
      <w:pPr>
        <w:spacing w:after="120"/>
        <w:rPr>
          <w:sz w:val="28"/>
        </w:rPr>
      </w:pPr>
      <w:r w:rsidRPr="00CC48A9">
        <w:rPr>
          <w:sz w:val="28"/>
        </w:rPr>
        <w:t xml:space="preserve">- Điện thoại: .. .. ... .. .. .. .. .. .. .. .. .. ... .. .. .. ..... .Fax. .. .. .. .. .. .. .. .. .. ... .. .. .. </w:t>
      </w:r>
    </w:p>
    <w:p w:rsidR="002424C6" w:rsidRPr="00CC48A9" w:rsidRDefault="002424C6">
      <w:pPr>
        <w:spacing w:after="120"/>
        <w:rPr>
          <w:sz w:val="28"/>
        </w:rPr>
      </w:pPr>
      <w:r w:rsidRPr="00CC48A9">
        <w:rPr>
          <w:sz w:val="28"/>
        </w:rPr>
        <w:t xml:space="preserve">- Mục tiêu đào tạo:. .. .. .. .. .... .. .. .. .. .. .. .. .. .. .. .. .. .. .. .. .. .. .. .. ... .. .. .. ....... </w:t>
      </w:r>
    </w:p>
    <w:p w:rsidR="002424C6" w:rsidRPr="00CC48A9" w:rsidRDefault="00796701">
      <w:pPr>
        <w:spacing w:after="120"/>
        <w:rPr>
          <w:sz w:val="28"/>
        </w:rPr>
      </w:pPr>
      <w:r>
        <w:rPr>
          <w:sz w:val="28"/>
        </w:rPr>
        <w:t>III.</w:t>
      </w:r>
      <w:r w:rsidR="002424C6" w:rsidRPr="00CC48A9">
        <w:rPr>
          <w:sz w:val="28"/>
        </w:rPr>
        <w:t xml:space="preserve"> Nội dung hoạt động của Lớp dạy nghề:</w:t>
      </w:r>
    </w:p>
    <w:p w:rsidR="002424C6" w:rsidRPr="00CC48A9" w:rsidRDefault="002424C6">
      <w:pPr>
        <w:spacing w:after="120"/>
        <w:rPr>
          <w:sz w:val="28"/>
        </w:rPr>
      </w:pPr>
      <w:r w:rsidRPr="00CC48A9">
        <w:rPr>
          <w:sz w:val="28"/>
        </w:rPr>
        <w:t>1</w:t>
      </w:r>
      <w:r w:rsidR="00796701">
        <w:rPr>
          <w:sz w:val="28"/>
        </w:rPr>
        <w:t>.</w:t>
      </w:r>
      <w:r w:rsidRPr="00CC48A9">
        <w:rPr>
          <w:sz w:val="28"/>
        </w:rPr>
        <w:t xml:space="preserve"> Số nghề dạy:.. .. ... .. .. .. .. .. .. .. .. .. ... .. .. .. .... .. .. .. .. ... .. .. .. .. .. .. .. ... .. .. </w:t>
      </w:r>
    </w:p>
    <w:p w:rsidR="002424C6" w:rsidRPr="00CC48A9" w:rsidRDefault="002424C6">
      <w:pPr>
        <w:spacing w:after="120"/>
        <w:rPr>
          <w:sz w:val="28"/>
        </w:rPr>
      </w:pPr>
      <w:r w:rsidRPr="00CC48A9">
        <w:rPr>
          <w:sz w:val="28"/>
        </w:rPr>
        <w:t>2</w:t>
      </w:r>
      <w:r w:rsidR="00796701">
        <w:rPr>
          <w:sz w:val="28"/>
        </w:rPr>
        <w:t>.</w:t>
      </w:r>
      <w:r w:rsidRPr="00CC48A9">
        <w:rPr>
          <w:sz w:val="28"/>
        </w:rPr>
        <w:t xml:space="preserve"> Tên các nghề dạy:</w:t>
      </w:r>
    </w:p>
    <w:p w:rsidR="002424C6" w:rsidRPr="00CC48A9" w:rsidRDefault="002424C6">
      <w:pPr>
        <w:spacing w:after="120"/>
        <w:rPr>
          <w:sz w:val="28"/>
        </w:rPr>
      </w:pPr>
      <w:r w:rsidRPr="00CC48A9">
        <w:rPr>
          <w:sz w:val="28"/>
        </w:rPr>
        <w:t>+ .. .. ... .. .. .. .. .. .. .. .. .. ... .. .. .. ..... .. .. .. .. .. .. .. .. .... .. .. .. .. .. .. .. ..</w:t>
      </w:r>
    </w:p>
    <w:p w:rsidR="002424C6" w:rsidRPr="00CC48A9" w:rsidRDefault="002424C6">
      <w:pPr>
        <w:spacing w:after="120"/>
        <w:rPr>
          <w:sz w:val="28"/>
        </w:rPr>
      </w:pPr>
      <w:r w:rsidRPr="00CC48A9">
        <w:rPr>
          <w:sz w:val="28"/>
        </w:rPr>
        <w:t>+ .. .. ... .. .. .. .. .. .. .. .. .. ... .. .. .. ..... .. .. .. .. .. .. .. .. .... .. .. .. .. .. .. .. ..</w:t>
      </w:r>
    </w:p>
    <w:p w:rsidR="002424C6" w:rsidRPr="00CC48A9" w:rsidRDefault="002424C6">
      <w:pPr>
        <w:spacing w:after="120"/>
        <w:rPr>
          <w:sz w:val="28"/>
        </w:rPr>
      </w:pPr>
      <w:r w:rsidRPr="00CC48A9">
        <w:rPr>
          <w:sz w:val="28"/>
        </w:rPr>
        <w:t>+ .. .. ... .. .. .. .. .. .. .. .. .. ... .. .. .. ..... .. .. .. .. .. .. .. .. .... .. .. .. .. .. .. .. ..</w:t>
      </w:r>
    </w:p>
    <w:p w:rsidR="002424C6" w:rsidRPr="00CC48A9" w:rsidRDefault="002424C6">
      <w:pPr>
        <w:spacing w:after="120"/>
        <w:rPr>
          <w:sz w:val="28"/>
        </w:rPr>
      </w:pPr>
      <w:r w:rsidRPr="00CC48A9">
        <w:rPr>
          <w:sz w:val="28"/>
        </w:rPr>
        <w:t>3</w:t>
      </w:r>
      <w:r w:rsidR="00796701">
        <w:rPr>
          <w:sz w:val="28"/>
        </w:rPr>
        <w:t>.</w:t>
      </w:r>
      <w:r w:rsidRPr="00CC48A9">
        <w:rPr>
          <w:sz w:val="28"/>
        </w:rPr>
        <w:t xml:space="preserve"> Trình độ nghề cao nhất mà Lớp có thể dạy:.. .. ... .. .. .. .. .. .. .. .. .. ... .. .. .. ..... .. .. .. .. .. .. .. .. ... . .. ... .. .. .. .. .. .. .. .. .. ... .. .. .. ..... .. .... .. .. .. .................</w:t>
      </w:r>
    </w:p>
    <w:p w:rsidR="002424C6" w:rsidRPr="00CC48A9" w:rsidRDefault="00796701">
      <w:pPr>
        <w:spacing w:after="120"/>
        <w:rPr>
          <w:sz w:val="28"/>
        </w:rPr>
      </w:pPr>
      <w:r>
        <w:rPr>
          <w:sz w:val="28"/>
        </w:rPr>
        <w:t>4.</w:t>
      </w:r>
      <w:r w:rsidR="002424C6" w:rsidRPr="00CC48A9">
        <w:rPr>
          <w:sz w:val="28"/>
        </w:rPr>
        <w:t xml:space="preserve"> Hình thức dạy: .. .. ... .. .. .. .. .. .. .. .. .. ... .. .. .. ..... . .. .. ... .. .. .. .. .. .. .. .. .. </w:t>
      </w:r>
    </w:p>
    <w:p w:rsidR="002424C6" w:rsidRPr="00CC48A9" w:rsidRDefault="00796701">
      <w:pPr>
        <w:spacing w:after="120"/>
        <w:rPr>
          <w:sz w:val="28"/>
        </w:rPr>
      </w:pPr>
      <w:r>
        <w:rPr>
          <w:sz w:val="28"/>
        </w:rPr>
        <w:t>5. Thời gian đào tạo cho 1 Lớp (</w:t>
      </w:r>
      <w:r w:rsidR="002424C6" w:rsidRPr="00CC48A9">
        <w:rPr>
          <w:sz w:val="28"/>
        </w:rPr>
        <w:t xml:space="preserve">dài nhất, ngắn nhất, trung bình): .. .. ... .. .. .. .. .. ... .. .. .. ..... . .. .. ... .. .. .. .. .. .. .. .. .. ... .. .. .. .. .. .. .. .. ... .. .. .. ..... .. .. .. .. </w:t>
      </w:r>
    </w:p>
    <w:p w:rsidR="002424C6" w:rsidRPr="00CC48A9" w:rsidRDefault="00796701">
      <w:pPr>
        <w:spacing w:after="120"/>
        <w:rPr>
          <w:sz w:val="28"/>
        </w:rPr>
      </w:pPr>
      <w:r>
        <w:rPr>
          <w:sz w:val="28"/>
        </w:rPr>
        <w:t>IV.</w:t>
      </w:r>
      <w:r w:rsidR="002424C6" w:rsidRPr="00CC48A9">
        <w:rPr>
          <w:sz w:val="28"/>
        </w:rPr>
        <w:t xml:space="preserve"> Điều kiện để Lớp dạy nghề hoạt động.</w:t>
      </w:r>
    </w:p>
    <w:p w:rsidR="002424C6" w:rsidRPr="00796701" w:rsidRDefault="00796701">
      <w:pPr>
        <w:spacing w:after="120"/>
        <w:rPr>
          <w:sz w:val="28"/>
        </w:rPr>
      </w:pPr>
      <w:r w:rsidRPr="00796701">
        <w:rPr>
          <w:iCs/>
          <w:sz w:val="28"/>
        </w:rPr>
        <w:t>A.</w:t>
      </w:r>
      <w:r w:rsidR="002424C6" w:rsidRPr="00796701">
        <w:rPr>
          <w:iCs/>
          <w:sz w:val="28"/>
        </w:rPr>
        <w:t xml:space="preserve"> Cơ sở vật chất kỹ thuật:</w:t>
      </w:r>
    </w:p>
    <w:p w:rsidR="002424C6" w:rsidRPr="00CC48A9" w:rsidRDefault="002424C6">
      <w:pPr>
        <w:spacing w:after="120"/>
        <w:rPr>
          <w:sz w:val="28"/>
        </w:rPr>
      </w:pPr>
      <w:r w:rsidRPr="00CC48A9">
        <w:rPr>
          <w:sz w:val="28"/>
        </w:rPr>
        <w:t>1</w:t>
      </w:r>
      <w:r w:rsidR="00796701">
        <w:rPr>
          <w:sz w:val="28"/>
        </w:rPr>
        <w:t>.</w:t>
      </w:r>
      <w:r w:rsidRPr="00CC48A9">
        <w:rPr>
          <w:sz w:val="28"/>
        </w:rPr>
        <w:t xml:space="preserve"> Cơ sở dạy lý thuyết, thực hành: Số phòng học lý thuyết, nơi thực hành (đảm bảo tối đa 35hs/ lớp; 4-6 m2 diện tích nơi thực hành/hs; lớp thực hành tối đa 18/hs/lớp; những nghề nặng nhọc, độc hại tối đa không quá 10/hs/lớp, .. .. .. .. </w:t>
      </w:r>
    </w:p>
    <w:p w:rsidR="002424C6" w:rsidRPr="00CC48A9" w:rsidRDefault="002424C6">
      <w:pPr>
        <w:spacing w:after="120"/>
        <w:rPr>
          <w:sz w:val="28"/>
        </w:rPr>
      </w:pPr>
      <w:r w:rsidRPr="00CC48A9">
        <w:rPr>
          <w:sz w:val="28"/>
        </w:rPr>
        <w:t>2</w:t>
      </w:r>
      <w:r w:rsidR="00796701">
        <w:rPr>
          <w:sz w:val="28"/>
        </w:rPr>
        <w:t>. Thiết bị, máy móc, ph</w:t>
      </w:r>
      <w:r w:rsidRPr="00CC48A9">
        <w:rPr>
          <w:sz w:val="28"/>
        </w:rPr>
        <w:t xml:space="preserve">ương tiện dạy nghề.. .. .. .. .. .. .. .. .. .... .. .. .. .. .. .. </w:t>
      </w:r>
    </w:p>
    <w:p w:rsidR="002424C6" w:rsidRPr="00CC48A9" w:rsidRDefault="00796701">
      <w:pPr>
        <w:spacing w:after="120"/>
        <w:rPr>
          <w:sz w:val="28"/>
        </w:rPr>
      </w:pPr>
      <w:r>
        <w:rPr>
          <w:sz w:val="28"/>
        </w:rPr>
        <w:t>(Số lượng máy móc, thiết bị, ph</w:t>
      </w:r>
      <w:r w:rsidR="002424C6" w:rsidRPr="00CC48A9">
        <w:rPr>
          <w:sz w:val="28"/>
        </w:rPr>
        <w:t>ương tiện giảng dạy lý thuyết, công cụ, nguyên liệu, vật liệu để ngư­ời học thực hành, phù hợp với nghề dạy; các điều kiện về an toàn lao động và vệ sinh lao động)</w:t>
      </w:r>
    </w:p>
    <w:p w:rsidR="002424C6" w:rsidRPr="00796701" w:rsidRDefault="00796701">
      <w:pPr>
        <w:spacing w:after="120"/>
        <w:rPr>
          <w:sz w:val="28"/>
        </w:rPr>
      </w:pPr>
      <w:r w:rsidRPr="00796701">
        <w:rPr>
          <w:iCs/>
          <w:sz w:val="28"/>
        </w:rPr>
        <w:t>B.</w:t>
      </w:r>
      <w:r>
        <w:rPr>
          <w:iCs/>
          <w:sz w:val="28"/>
        </w:rPr>
        <w:t xml:space="preserve"> Đội ngũ giáo viên, ch</w:t>
      </w:r>
      <w:r w:rsidR="002424C6" w:rsidRPr="00796701">
        <w:rPr>
          <w:iCs/>
          <w:sz w:val="28"/>
        </w:rPr>
        <w:t>ương trình, giáo trình:</w:t>
      </w:r>
    </w:p>
    <w:p w:rsidR="002424C6" w:rsidRPr="00CC48A9" w:rsidRDefault="002424C6">
      <w:pPr>
        <w:spacing w:after="120"/>
        <w:rPr>
          <w:sz w:val="28"/>
        </w:rPr>
      </w:pPr>
      <w:r w:rsidRPr="00CC48A9">
        <w:rPr>
          <w:sz w:val="28"/>
        </w:rPr>
        <w:t>1</w:t>
      </w:r>
      <w:r w:rsidR="00796701">
        <w:rPr>
          <w:sz w:val="28"/>
        </w:rPr>
        <w:t>. Đội ngũ giáo viên: Số lượng và chất lư</w:t>
      </w:r>
      <w:r w:rsidRPr="00CC48A9">
        <w:rPr>
          <w:sz w:val="28"/>
        </w:rPr>
        <w:t xml:space="preserve">ợng </w:t>
      </w:r>
      <w:r w:rsidR="00796701">
        <w:rPr>
          <w:sz w:val="28"/>
        </w:rPr>
        <w:t>(theo chuẩn quy định của Nhà nư</w:t>
      </w:r>
      <w:r w:rsidRPr="00CC48A9">
        <w:rPr>
          <w:sz w:val="28"/>
        </w:rPr>
        <w:t xml:space="preserve">ớc): </w:t>
      </w:r>
    </w:p>
    <w:p w:rsidR="002424C6" w:rsidRPr="00CC48A9" w:rsidRDefault="00796701">
      <w:pPr>
        <w:spacing w:after="120"/>
        <w:jc w:val="both"/>
        <w:rPr>
          <w:sz w:val="28"/>
        </w:rPr>
      </w:pPr>
      <w:r>
        <w:rPr>
          <w:sz w:val="28"/>
        </w:rPr>
        <w:t>2. Chương trình giảng dạy: (</w:t>
      </w:r>
      <w:r w:rsidR="002424C6" w:rsidRPr="00CC48A9">
        <w:rPr>
          <w:sz w:val="28"/>
        </w:rPr>
        <w:t>Phải phù</w:t>
      </w:r>
      <w:r>
        <w:rPr>
          <w:sz w:val="28"/>
        </w:rPr>
        <w:t xml:space="preserve"> hợp với nguyên tắc xây dựng ch</w:t>
      </w:r>
      <w:r w:rsidR="002424C6" w:rsidRPr="00CC48A9">
        <w:rPr>
          <w:sz w:val="28"/>
        </w:rPr>
        <w:t>ương trình do Bộ Lao động</w:t>
      </w:r>
      <w:r>
        <w:rPr>
          <w:sz w:val="28"/>
        </w:rPr>
        <w:t xml:space="preserve"> - Th</w:t>
      </w:r>
      <w:r w:rsidR="002424C6" w:rsidRPr="00CC48A9">
        <w:rPr>
          <w:sz w:val="28"/>
        </w:rPr>
        <w:t xml:space="preserve">ương binh và Xã hội quy định); </w:t>
      </w:r>
    </w:p>
    <w:p w:rsidR="002424C6" w:rsidRPr="00CC48A9" w:rsidRDefault="00796701">
      <w:pPr>
        <w:spacing w:after="120"/>
        <w:rPr>
          <w:sz w:val="28"/>
        </w:rPr>
      </w:pPr>
      <w:r>
        <w:rPr>
          <w:sz w:val="28"/>
        </w:rPr>
        <w:t>3.mGiáo trình (</w:t>
      </w:r>
      <w:r w:rsidR="002424C6" w:rsidRPr="00CC48A9">
        <w:rPr>
          <w:sz w:val="28"/>
        </w:rPr>
        <w:t>Dạy theo giáo trình nào? Giáo trình phải đảm bảo phù hợp với mục tiêu, nội dung đào tạo nghề).</w:t>
      </w:r>
    </w:p>
    <w:p w:rsidR="002424C6" w:rsidRPr="00CC48A9" w:rsidRDefault="00796701">
      <w:pPr>
        <w:spacing w:after="120"/>
        <w:rPr>
          <w:sz w:val="28"/>
        </w:rPr>
      </w:pPr>
      <w:r w:rsidRPr="00796701">
        <w:rPr>
          <w:iCs/>
          <w:sz w:val="28"/>
        </w:rPr>
        <w:t>C.</w:t>
      </w:r>
      <w:r w:rsidR="002424C6" w:rsidRPr="00796701">
        <w:rPr>
          <w:iCs/>
          <w:sz w:val="28"/>
        </w:rPr>
        <w:t xml:space="preserve"> Các điều kiện khác:..</w:t>
      </w:r>
      <w:r w:rsidR="002424C6" w:rsidRPr="00CC48A9">
        <w:rPr>
          <w:i/>
          <w:iCs/>
          <w:sz w:val="28"/>
        </w:rPr>
        <w:t xml:space="preserve"> .. .. .. .. .. .. .. .. .. .. .. .. .. .. .. .. .. .. .. .. .. .. .. .. .. .</w:t>
      </w:r>
    </w:p>
    <w:p w:rsidR="002424C6" w:rsidRPr="00796701" w:rsidRDefault="002424C6">
      <w:pPr>
        <w:spacing w:after="120"/>
        <w:ind w:firstLine="720"/>
        <w:rPr>
          <w:b/>
          <w:sz w:val="28"/>
        </w:rPr>
      </w:pPr>
      <w:r w:rsidRPr="00CC48A9">
        <w:rPr>
          <w:sz w:val="28"/>
        </w:rPr>
        <w:t xml:space="preserve">                                                                                          </w:t>
      </w:r>
      <w:r w:rsidRPr="00796701">
        <w:rPr>
          <w:b/>
          <w:sz w:val="28"/>
        </w:rPr>
        <w:t>CHỦ ĐỀ ÁN</w:t>
      </w:r>
    </w:p>
    <w:p w:rsidR="00796701" w:rsidRDefault="002424C6">
      <w:pPr>
        <w:spacing w:after="120"/>
        <w:rPr>
          <w:sz w:val="28"/>
        </w:rPr>
      </w:pPr>
      <w:r w:rsidRPr="00CC48A9">
        <w:rPr>
          <w:sz w:val="28"/>
        </w:rPr>
        <w:t> </w:t>
      </w:r>
    </w:p>
    <w:p w:rsidR="002424C6" w:rsidRPr="00CC48A9" w:rsidRDefault="00796701">
      <w:pPr>
        <w:spacing w:after="120"/>
        <w:rPr>
          <w:sz w:val="28"/>
        </w:rPr>
      </w:pPr>
      <w:r>
        <w:rPr>
          <w:sz w:val="28"/>
        </w:rPr>
        <w:br w:type="column"/>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802"/>
        <w:gridCol w:w="6306"/>
      </w:tblGrid>
      <w:tr w:rsidR="002424C6" w:rsidRPr="00CC48A9" w:rsidTr="00796701">
        <w:tc>
          <w:tcPr>
            <w:tcW w:w="2802" w:type="dxa"/>
            <w:tcBorders>
              <w:top w:val="nil"/>
              <w:left w:val="nil"/>
              <w:bottom w:val="nil"/>
              <w:right w:val="nil"/>
              <w:tl2br w:val="nil"/>
              <w:tr2bl w:val="nil"/>
            </w:tcBorders>
            <w:shd w:val="clear" w:color="auto" w:fill="auto"/>
            <w:tcMar>
              <w:top w:w="0" w:type="dxa"/>
              <w:left w:w="108" w:type="dxa"/>
              <w:bottom w:w="0" w:type="dxa"/>
              <w:right w:w="108" w:type="dxa"/>
            </w:tcMar>
          </w:tcPr>
          <w:p w:rsidR="002424C6" w:rsidRPr="00CC48A9" w:rsidRDefault="002424C6">
            <w:pPr>
              <w:spacing w:after="120"/>
              <w:jc w:val="center"/>
              <w:rPr>
                <w:sz w:val="28"/>
              </w:rPr>
            </w:pPr>
            <w:r w:rsidRPr="00CC48A9">
              <w:rPr>
                <w:b/>
                <w:bCs/>
                <w:sz w:val="28"/>
              </w:rPr>
              <w:t>BỘ LAO ĐỘNG -</w:t>
            </w:r>
          </w:p>
          <w:p w:rsidR="002424C6" w:rsidRPr="00CC48A9" w:rsidRDefault="002424C6">
            <w:pPr>
              <w:spacing w:after="120"/>
              <w:jc w:val="center"/>
              <w:rPr>
                <w:sz w:val="28"/>
              </w:rPr>
            </w:pPr>
            <w:r w:rsidRPr="00CC48A9">
              <w:rPr>
                <w:b/>
                <w:bCs/>
                <w:sz w:val="28"/>
              </w:rPr>
              <w:t>THƯƠNG BINH VÀ XÃ HỘI</w:t>
            </w:r>
          </w:p>
          <w:p w:rsidR="002424C6" w:rsidRPr="00CC48A9" w:rsidRDefault="002424C6">
            <w:pPr>
              <w:spacing w:after="120"/>
              <w:jc w:val="center"/>
              <w:rPr>
                <w:sz w:val="28"/>
              </w:rPr>
            </w:pPr>
            <w:r w:rsidRPr="00CC48A9">
              <w:rPr>
                <w:sz w:val="28"/>
              </w:rPr>
              <w:t>Tổng cục dạy nghề</w:t>
            </w:r>
          </w:p>
          <w:p w:rsidR="002424C6" w:rsidRPr="00CC48A9" w:rsidRDefault="002424C6">
            <w:pPr>
              <w:spacing w:after="120"/>
              <w:jc w:val="center"/>
              <w:rPr>
                <w:sz w:val="28"/>
              </w:rPr>
            </w:pPr>
            <w:r w:rsidRPr="00CC48A9">
              <w:rPr>
                <w:i/>
                <w:iCs/>
                <w:sz w:val="28"/>
              </w:rPr>
              <w:t>******</w:t>
            </w:r>
          </w:p>
          <w:p w:rsidR="002424C6" w:rsidRPr="00CC48A9" w:rsidRDefault="002424C6">
            <w:pPr>
              <w:jc w:val="center"/>
              <w:rPr>
                <w:sz w:val="28"/>
              </w:rPr>
            </w:pPr>
            <w:r w:rsidRPr="00CC48A9">
              <w:rPr>
                <w:sz w:val="28"/>
              </w:rPr>
              <w:t xml:space="preserve">Số:                /TCDN </w:t>
            </w:r>
          </w:p>
        </w:tc>
        <w:tc>
          <w:tcPr>
            <w:tcW w:w="6306" w:type="dxa"/>
            <w:tcBorders>
              <w:top w:val="nil"/>
              <w:left w:val="nil"/>
              <w:bottom w:val="nil"/>
              <w:right w:val="nil"/>
              <w:tl2br w:val="nil"/>
              <w:tr2bl w:val="nil"/>
            </w:tcBorders>
            <w:shd w:val="clear" w:color="auto" w:fill="auto"/>
            <w:tcMar>
              <w:top w:w="0" w:type="dxa"/>
              <w:left w:w="108" w:type="dxa"/>
              <w:bottom w:w="0" w:type="dxa"/>
              <w:right w:w="108" w:type="dxa"/>
            </w:tcMar>
          </w:tcPr>
          <w:p w:rsidR="002424C6" w:rsidRPr="00796701" w:rsidRDefault="002424C6" w:rsidP="00796701">
            <w:pPr>
              <w:spacing w:after="280" w:afterAutospacing="1"/>
              <w:jc w:val="center"/>
              <w:rPr>
                <w:b/>
                <w:sz w:val="30"/>
              </w:rPr>
            </w:pPr>
            <w:r w:rsidRPr="00796701">
              <w:rPr>
                <w:b/>
                <w:sz w:val="28"/>
              </w:rPr>
              <w:t>CỘNG HOÀ XÃ HỘI CHỦ NGHĨA VIỆT NAM</w:t>
            </w:r>
            <w:r w:rsidRPr="00796701">
              <w:rPr>
                <w:b/>
                <w:sz w:val="28"/>
              </w:rPr>
              <w:br/>
            </w:r>
            <w:r w:rsidRPr="00796701">
              <w:rPr>
                <w:b/>
                <w:sz w:val="30"/>
              </w:rPr>
              <w:t>Độc lập- Tự do -Hạnh phúc</w:t>
            </w:r>
          </w:p>
          <w:p w:rsidR="002424C6" w:rsidRPr="00CC48A9" w:rsidRDefault="002424C6" w:rsidP="00796701">
            <w:pPr>
              <w:spacing w:after="120"/>
              <w:jc w:val="center"/>
              <w:rPr>
                <w:sz w:val="28"/>
              </w:rPr>
            </w:pPr>
            <w:r w:rsidRPr="00CC48A9">
              <w:rPr>
                <w:i/>
                <w:iCs/>
                <w:sz w:val="28"/>
              </w:rPr>
              <w:t>******</w:t>
            </w:r>
          </w:p>
          <w:p w:rsidR="002424C6" w:rsidRPr="00CC48A9" w:rsidRDefault="002424C6" w:rsidP="00796701">
            <w:pPr>
              <w:jc w:val="center"/>
              <w:rPr>
                <w:sz w:val="28"/>
              </w:rPr>
            </w:pPr>
            <w:r w:rsidRPr="00CC48A9">
              <w:rPr>
                <w:i/>
                <w:iCs/>
                <w:sz w:val="28"/>
              </w:rPr>
              <w:t>Hà Nội, ngày .....tháng .......năm 2001</w:t>
            </w:r>
          </w:p>
        </w:tc>
      </w:tr>
    </w:tbl>
    <w:p w:rsidR="002424C6" w:rsidRPr="00CC48A9" w:rsidRDefault="002424C6">
      <w:pPr>
        <w:spacing w:after="120"/>
        <w:jc w:val="both"/>
        <w:rPr>
          <w:sz w:val="28"/>
        </w:rPr>
      </w:pPr>
      <w:r w:rsidRPr="00CC48A9">
        <w:rPr>
          <w:sz w:val="28"/>
        </w:rPr>
        <w:t xml:space="preserve">                        </w:t>
      </w:r>
    </w:p>
    <w:p w:rsidR="002424C6" w:rsidRPr="00CC48A9" w:rsidRDefault="00796701">
      <w:pPr>
        <w:spacing w:after="120"/>
        <w:jc w:val="center"/>
        <w:rPr>
          <w:sz w:val="28"/>
        </w:rPr>
      </w:pPr>
      <w:r>
        <w:rPr>
          <w:b/>
          <w:bCs/>
          <w:sz w:val="28"/>
        </w:rPr>
        <w:t>TRÌNH THỨ TRƯỞNG </w:t>
      </w:r>
      <w:r w:rsidR="002424C6" w:rsidRPr="00CC48A9">
        <w:rPr>
          <w:b/>
          <w:bCs/>
          <w:sz w:val="28"/>
        </w:rPr>
        <w:t>NGUYỄN LƯƠNG TRÀO</w:t>
      </w:r>
    </w:p>
    <w:p w:rsidR="002424C6" w:rsidRPr="00CC48A9" w:rsidRDefault="002424C6" w:rsidP="00796701">
      <w:pPr>
        <w:spacing w:before="120" w:after="120" w:line="320" w:lineRule="exact"/>
        <w:ind w:firstLine="567"/>
        <w:rPr>
          <w:sz w:val="28"/>
        </w:rPr>
      </w:pPr>
      <w:r w:rsidRPr="00CC48A9">
        <w:rPr>
          <w:sz w:val="28"/>
        </w:rPr>
        <w:t>Thực hiện ý kiến chỉ đạo của Thứ trưởng, trong phiên họp ngày 5 tháng 9 năm 2001Tổng Cục dạy nghề đã chỉnh, sửa Dự thảo Thông tư hướng dẫn việc thành lập, đăng ký hoạt động, giải thể và sáp nhập, chia, tách, đình chỉ hoạt động, giải thể cơ sở dạy nghề, và Thông tư hướng dẫn chế độ làm việc của giáo viên trường dạy nghề.</w:t>
      </w:r>
    </w:p>
    <w:p w:rsidR="002424C6" w:rsidRPr="00CC48A9" w:rsidRDefault="00796701" w:rsidP="00796701">
      <w:pPr>
        <w:spacing w:before="120" w:after="120" w:line="320" w:lineRule="exact"/>
        <w:ind w:firstLine="567"/>
        <w:rPr>
          <w:sz w:val="28"/>
        </w:rPr>
      </w:pPr>
      <w:r>
        <w:rPr>
          <w:sz w:val="28"/>
        </w:rPr>
        <w:t>1.</w:t>
      </w:r>
      <w:r w:rsidR="002424C6" w:rsidRPr="00CC48A9">
        <w:rPr>
          <w:sz w:val="28"/>
        </w:rPr>
        <w:t xml:space="preserve"> Về Thông tư hướng dẫn việc thành lập, đăng ký hoạt động, giải thể và sáp nhập, chia, tách, đình chỉ hoạt động, giải thể cơ sở dạy nghề</w:t>
      </w:r>
    </w:p>
    <w:p w:rsidR="002424C6" w:rsidRPr="00CC48A9" w:rsidRDefault="002424C6" w:rsidP="00796701">
      <w:pPr>
        <w:spacing w:before="120" w:after="120" w:line="320" w:lineRule="exact"/>
        <w:ind w:firstLine="567"/>
        <w:rPr>
          <w:sz w:val="28"/>
        </w:rPr>
      </w:pPr>
      <w:r w:rsidRPr="00CC48A9">
        <w:rPr>
          <w:sz w:val="28"/>
        </w:rPr>
        <w:t>Một số quy định đã chỉnh sửa là:</w:t>
      </w:r>
    </w:p>
    <w:p w:rsidR="002424C6" w:rsidRPr="00CC48A9" w:rsidRDefault="002424C6" w:rsidP="00796701">
      <w:pPr>
        <w:spacing w:before="120" w:after="120" w:line="320" w:lineRule="exact"/>
        <w:ind w:firstLine="567"/>
        <w:rPr>
          <w:sz w:val="28"/>
        </w:rPr>
      </w:pPr>
      <w:r w:rsidRPr="00CC48A9">
        <w:rPr>
          <w:sz w:val="28"/>
        </w:rPr>
        <w:t>- Lý lịch của người dự kiến làm Hiệu trưởng phải có xác nhận của cơ quan có thẩm quyền (trang 2, điểm a, khoản 2, Mục A, Phần II).</w:t>
      </w:r>
    </w:p>
    <w:p w:rsidR="002424C6" w:rsidRPr="00CC48A9" w:rsidRDefault="002424C6" w:rsidP="00796701">
      <w:pPr>
        <w:spacing w:before="120" w:after="120" w:line="320" w:lineRule="exact"/>
        <w:ind w:firstLine="567"/>
        <w:rPr>
          <w:sz w:val="28"/>
        </w:rPr>
      </w:pPr>
      <w:r w:rsidRPr="00CC48A9">
        <w:rPr>
          <w:sz w:val="28"/>
        </w:rPr>
        <w:t>- Căn cứ vào Điều lệ mẫu về tổ chức và hoạt động của Tổng Công ty Nhà nước (ban hành kèm theo Nghị định số 39/CP ngày 27/6/1995) và tình hình thực tế, cũng như ý kiến của một số Bộ, tại điểm c, khoản 2,Mục A, phần II bổ sung quy đinh: “Đối với trường dạy nghề thuộc các Tổng công ty 91, trước khi ra quyết định thành lập phải gửi một bộ hồ sơ đến Bộ Lao động - Thương binh và Xã hội (Tổng cục dạy nghề), Bộ Kế hoạch và Đầu tư, Bộ Tài chính, Ban Tổ chức - cán bộ Chính</w:t>
      </w:r>
      <w:r w:rsidR="00796701">
        <w:rPr>
          <w:sz w:val="28"/>
        </w:rPr>
        <w:t xml:space="preserve"> phủ để xin  ý kiến thoả thuận.</w:t>
      </w:r>
      <w:r w:rsidRPr="00CC48A9">
        <w:rPr>
          <w:sz w:val="28"/>
        </w:rPr>
        <w:t>” (trang 3).</w:t>
      </w:r>
    </w:p>
    <w:p w:rsidR="002424C6" w:rsidRPr="00CC48A9" w:rsidRDefault="002424C6" w:rsidP="00796701">
      <w:pPr>
        <w:spacing w:before="120" w:after="120" w:line="320" w:lineRule="exact"/>
        <w:ind w:firstLine="567"/>
        <w:rPr>
          <w:sz w:val="28"/>
        </w:rPr>
      </w:pPr>
      <w:r w:rsidRPr="00CC48A9">
        <w:rPr>
          <w:sz w:val="28"/>
        </w:rPr>
        <w:t>- Ngoài ra ở một số nội dung đã sửa một số từ cho sát nghĩa.</w:t>
      </w:r>
    </w:p>
    <w:p w:rsidR="002424C6" w:rsidRPr="00CC48A9" w:rsidRDefault="00796701" w:rsidP="00796701">
      <w:pPr>
        <w:spacing w:before="120" w:after="120" w:line="320" w:lineRule="exact"/>
        <w:ind w:firstLine="567"/>
        <w:rPr>
          <w:sz w:val="28"/>
        </w:rPr>
      </w:pPr>
      <w:r>
        <w:rPr>
          <w:sz w:val="28"/>
        </w:rPr>
        <w:t>2.</w:t>
      </w:r>
      <w:r w:rsidR="002424C6" w:rsidRPr="00CC48A9">
        <w:rPr>
          <w:sz w:val="28"/>
        </w:rPr>
        <w:t xml:space="preserve"> Thông tư hướng dẫn chế độ làm việc của giáo viên trường dạy nghề</w:t>
      </w:r>
    </w:p>
    <w:p w:rsidR="002424C6" w:rsidRPr="00CC48A9" w:rsidRDefault="002424C6" w:rsidP="00796701">
      <w:pPr>
        <w:spacing w:before="120" w:after="120" w:line="320" w:lineRule="exact"/>
        <w:ind w:firstLine="567"/>
        <w:rPr>
          <w:sz w:val="28"/>
        </w:rPr>
      </w:pPr>
      <w:r w:rsidRPr="00CC48A9">
        <w:rPr>
          <w:sz w:val="28"/>
        </w:rPr>
        <w:t>Thêm mục II: Nguyên tắc, cơ sở xây dựng chế độ làm việc của giáo viên trường dạy nghề.</w:t>
      </w:r>
    </w:p>
    <w:p w:rsidR="002424C6" w:rsidRPr="00CC48A9" w:rsidRDefault="002424C6" w:rsidP="00796701">
      <w:pPr>
        <w:spacing w:before="120" w:after="120" w:line="320" w:lineRule="exact"/>
        <w:ind w:firstLine="567"/>
        <w:rPr>
          <w:sz w:val="28"/>
        </w:rPr>
      </w:pPr>
      <w:r w:rsidRPr="00CC48A9">
        <w:rPr>
          <w:sz w:val="28"/>
        </w:rPr>
        <w:t>Tổng Cục dạy nghề kính trình Thứ trưởng xem xét, quyết định./.</w:t>
      </w:r>
    </w:p>
    <w:p w:rsidR="002424C6" w:rsidRPr="00CC48A9" w:rsidRDefault="002424C6">
      <w:pPr>
        <w:spacing w:after="120"/>
        <w:rPr>
          <w:sz w:val="28"/>
        </w:rPr>
      </w:pPr>
      <w:r w:rsidRPr="00CC48A9">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64"/>
        <w:gridCol w:w="4911"/>
      </w:tblGrid>
      <w:tr w:rsidR="002424C6" w:rsidRPr="00CC48A9">
        <w:tc>
          <w:tcPr>
            <w:tcW w:w="4264" w:type="dxa"/>
            <w:tcBorders>
              <w:top w:val="nil"/>
              <w:left w:val="nil"/>
              <w:bottom w:val="nil"/>
              <w:right w:val="nil"/>
              <w:tl2br w:val="nil"/>
              <w:tr2bl w:val="nil"/>
            </w:tcBorders>
            <w:shd w:val="clear" w:color="auto" w:fill="auto"/>
            <w:tcMar>
              <w:top w:w="0" w:type="dxa"/>
              <w:left w:w="108" w:type="dxa"/>
              <w:bottom w:w="0" w:type="dxa"/>
              <w:right w:w="108" w:type="dxa"/>
            </w:tcMar>
          </w:tcPr>
          <w:p w:rsidR="002424C6" w:rsidRPr="00796701" w:rsidRDefault="002424C6" w:rsidP="00796701">
            <w:pPr>
              <w:rPr>
                <w:sz w:val="22"/>
              </w:rPr>
            </w:pPr>
            <w:r w:rsidRPr="00796701">
              <w:rPr>
                <w:b/>
                <w:bCs/>
                <w:i/>
                <w:iCs/>
              </w:rPr>
              <w:t>Nơi nhận:</w:t>
            </w:r>
            <w:r w:rsidRPr="00796701">
              <w:rPr>
                <w:b/>
                <w:bCs/>
                <w:i/>
                <w:iCs/>
              </w:rPr>
              <w:br/>
            </w:r>
            <w:r w:rsidRPr="00796701">
              <w:rPr>
                <w:sz w:val="22"/>
              </w:rPr>
              <w:t> - Như trên.</w:t>
            </w:r>
            <w:r w:rsidRPr="00796701">
              <w:rPr>
                <w:sz w:val="22"/>
              </w:rPr>
              <w:br/>
              <w:t> - Lưu</w:t>
            </w:r>
            <w:r w:rsidRPr="00796701">
              <w:rPr>
                <w:i/>
                <w:iCs/>
                <w:sz w:val="22"/>
              </w:rPr>
              <w:t xml:space="preserve"> </w:t>
            </w:r>
          </w:p>
        </w:tc>
        <w:tc>
          <w:tcPr>
            <w:tcW w:w="4911" w:type="dxa"/>
            <w:tcBorders>
              <w:top w:val="nil"/>
              <w:left w:val="nil"/>
              <w:bottom w:val="nil"/>
              <w:right w:val="nil"/>
              <w:tl2br w:val="nil"/>
              <w:tr2bl w:val="nil"/>
            </w:tcBorders>
            <w:shd w:val="clear" w:color="auto" w:fill="auto"/>
            <w:tcMar>
              <w:top w:w="0" w:type="dxa"/>
              <w:left w:w="108" w:type="dxa"/>
              <w:bottom w:w="0" w:type="dxa"/>
              <w:right w:w="108" w:type="dxa"/>
            </w:tcMar>
          </w:tcPr>
          <w:p w:rsidR="002424C6" w:rsidRPr="00CC48A9" w:rsidRDefault="002424C6">
            <w:pPr>
              <w:jc w:val="center"/>
              <w:rPr>
                <w:sz w:val="28"/>
              </w:rPr>
            </w:pPr>
            <w:r w:rsidRPr="00CC48A9">
              <w:rPr>
                <w:b/>
                <w:bCs/>
                <w:sz w:val="28"/>
              </w:rPr>
              <w:t xml:space="preserve">KT. TỔNG CỤC TRƯỞNG </w:t>
            </w:r>
            <w:r w:rsidRPr="00CC48A9">
              <w:rPr>
                <w:b/>
                <w:bCs/>
                <w:sz w:val="28"/>
              </w:rPr>
              <w:br/>
              <w:t>TỔNG CỤC DẠY NGHỀ</w:t>
            </w:r>
            <w:r w:rsidRPr="00CC48A9">
              <w:rPr>
                <w:b/>
                <w:bCs/>
                <w:sz w:val="28"/>
              </w:rPr>
              <w:br/>
              <w:t>PHÓ TỔNG CỤC TRƯỞNG</w:t>
            </w:r>
            <w:r w:rsidRPr="00CC48A9">
              <w:rPr>
                <w:b/>
                <w:bCs/>
                <w:sz w:val="28"/>
              </w:rPr>
              <w:br/>
            </w:r>
            <w:r w:rsidRPr="00CC48A9">
              <w:rPr>
                <w:b/>
                <w:bCs/>
                <w:sz w:val="28"/>
              </w:rPr>
              <w:br/>
            </w:r>
            <w:r w:rsidRPr="00CC48A9">
              <w:rPr>
                <w:b/>
                <w:bCs/>
                <w:sz w:val="28"/>
              </w:rPr>
              <w:br/>
            </w:r>
            <w:r w:rsidR="00796701" w:rsidRPr="00796701">
              <w:rPr>
                <w:b/>
                <w:bCs/>
                <w:i/>
                <w:sz w:val="26"/>
              </w:rPr>
              <w:t>(Đã ký)</w:t>
            </w:r>
            <w:r w:rsidRPr="00796701">
              <w:rPr>
                <w:b/>
                <w:bCs/>
                <w:i/>
                <w:sz w:val="26"/>
              </w:rPr>
              <w:br/>
            </w:r>
            <w:r w:rsidRPr="00796701">
              <w:rPr>
                <w:b/>
                <w:bCs/>
                <w:i/>
                <w:sz w:val="26"/>
              </w:rPr>
              <w:br/>
            </w:r>
            <w:r w:rsidRPr="00CC48A9">
              <w:rPr>
                <w:b/>
                <w:bCs/>
                <w:sz w:val="28"/>
              </w:rPr>
              <w:t>DƯƠNG  ĐỨC  LÂN</w:t>
            </w:r>
          </w:p>
        </w:tc>
      </w:tr>
    </w:tbl>
    <w:p w:rsidR="002424C6" w:rsidRPr="00CC48A9" w:rsidRDefault="002424C6">
      <w:pPr>
        <w:spacing w:after="120"/>
        <w:jc w:val="both"/>
        <w:rPr>
          <w:sz w:val="28"/>
        </w:rPr>
      </w:pPr>
      <w:r w:rsidRPr="00CC48A9">
        <w:rPr>
          <w:sz w:val="28"/>
        </w:rPr>
        <w:t> </w:t>
      </w:r>
    </w:p>
    <w:sectPr w:rsidR="002424C6" w:rsidRPr="00CC48A9" w:rsidSect="00CC48A9">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48A9"/>
    <w:rsid w:val="0019235C"/>
    <w:rsid w:val="002424C6"/>
    <w:rsid w:val="003042E3"/>
    <w:rsid w:val="00796701"/>
    <w:rsid w:val="00971312"/>
    <w:rsid w:val="00CC48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F3E665A5-4C0D-4D40-B961-A385E23FD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eastAsia="ko-KR"/>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2E5974-3A9F-474F-B100-0EE080DC46A8}">
  <ds:schemaRefs>
    <ds:schemaRef ds:uri="http://schemas.microsoft.com/sharepoint/v3/contenttype/forms"/>
  </ds:schemaRefs>
</ds:datastoreItem>
</file>

<file path=customXml/itemProps2.xml><?xml version="1.0" encoding="utf-8"?>
<ds:datastoreItem xmlns:ds="http://schemas.openxmlformats.org/officeDocument/2006/customXml" ds:itemID="{50B53D86-2C93-4489-AC29-E15C4C9D7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6F1760A-941F-4C4B-9E93-73804ADF7D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5750</Words>
  <Characters>32775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GACON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