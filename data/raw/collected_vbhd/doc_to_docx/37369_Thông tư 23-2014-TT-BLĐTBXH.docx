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58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648"/>
        <w:gridCol w:w="5937"/>
      </w:tblGrid>
      <w:tr w:rsidR="00F4404C" w:rsidRPr="00977E8C">
        <w:tc>
          <w:tcPr>
            <w:tcW w:w="3648" w:type="dxa"/>
          </w:tcPr>
          <w:p w:rsidR="00F4404C" w:rsidRPr="00977E8C" w:rsidRDefault="00977E8C" w:rsidP="00977E8C">
            <w:pPr>
              <w:spacing w:before="120"/>
              <w:jc w:val="center"/>
              <w:rPr>
                <w:rFonts w:ascii="Times New Roman" w:hAnsi="Times New Roman"/>
                <w:b/>
                <w:sz w:val="26"/>
                <w:szCs w:val="20"/>
              </w:rPr>
            </w:pPr>
            <w:bookmarkStart w:id="0" w:name="_GoBack"/>
            <w:bookmarkEnd w:id="0"/>
            <w:r>
              <w:rPr>
                <w:rFonts w:ascii="Times New Roman" w:hAnsi="Times New Roman"/>
                <w:b/>
                <w:noProof/>
                <w:sz w:val="26"/>
                <w:lang w:val="en-US" w:eastAsia="en-US"/>
              </w:rPr>
              <w:pict>
                <v:line id="_x0000_s1036" style="position:absolute;left:0;text-align:left;z-index:251657728" from="68.4pt,41.45pt" to="114pt,41.45pt"/>
              </w:pict>
            </w:r>
            <w:r w:rsidR="00F4404C" w:rsidRPr="00977E8C">
              <w:rPr>
                <w:rFonts w:ascii="Times New Roman" w:hAnsi="Times New Roman"/>
                <w:b/>
                <w:sz w:val="26"/>
              </w:rPr>
              <w:t>BỘ LAO ĐỘ</w:t>
            </w:r>
            <w:r w:rsidR="00496B38" w:rsidRPr="00977E8C">
              <w:rPr>
                <w:rFonts w:ascii="Times New Roman" w:hAnsi="Times New Roman"/>
                <w:b/>
                <w:sz w:val="26"/>
              </w:rPr>
              <w:t>NG - THƯƠNG BINH</w:t>
            </w:r>
            <w:r w:rsidR="00B52520" w:rsidRPr="00977E8C">
              <w:rPr>
                <w:rFonts w:ascii="Times New Roman" w:hAnsi="Times New Roman"/>
                <w:b/>
                <w:sz w:val="26"/>
                <w:lang w:val="en-US"/>
              </w:rPr>
              <w:t xml:space="preserve"> </w:t>
            </w:r>
            <w:r w:rsidR="00F4404C" w:rsidRPr="00977E8C">
              <w:rPr>
                <w:rFonts w:ascii="Times New Roman" w:hAnsi="Times New Roman"/>
                <w:b/>
                <w:sz w:val="26"/>
              </w:rPr>
              <w:t xml:space="preserve">VÀ XÃ HỘI </w:t>
            </w:r>
            <w:r w:rsidR="00F4404C" w:rsidRPr="00977E8C">
              <w:rPr>
                <w:rFonts w:ascii="Times New Roman" w:hAnsi="Times New Roman"/>
                <w:b/>
                <w:sz w:val="26"/>
                <w:szCs w:val="20"/>
              </w:rPr>
              <w:br/>
            </w:r>
          </w:p>
        </w:tc>
        <w:tc>
          <w:tcPr>
            <w:tcW w:w="5937" w:type="dxa"/>
          </w:tcPr>
          <w:p w:rsidR="00F4404C" w:rsidRPr="00977E8C" w:rsidRDefault="00977E8C" w:rsidP="00977E8C">
            <w:pPr>
              <w:spacing w:before="120"/>
              <w:jc w:val="center"/>
              <w:rPr>
                <w:rFonts w:ascii="Times New Roman" w:hAnsi="Times New Roman"/>
                <w:sz w:val="26"/>
                <w:szCs w:val="20"/>
              </w:rPr>
            </w:pPr>
            <w:r>
              <w:rPr>
                <w:rFonts w:ascii="Times New Roman" w:hAnsi="Times New Roman"/>
                <w:b/>
                <w:noProof/>
                <w:sz w:val="26"/>
                <w:szCs w:val="20"/>
                <w:lang w:val="en-US" w:eastAsia="en-US"/>
              </w:rPr>
              <w:pict>
                <v:line id="_x0000_s1033" style="position:absolute;left:0;text-align:left;z-index:251656704;mso-position-horizontal-relative:text;mso-position-vertical-relative:text" from="62.7pt,36.2pt" to="233.7pt,36.2pt"/>
              </w:pict>
            </w:r>
            <w:r w:rsidR="00F4404C" w:rsidRPr="00977E8C">
              <w:rPr>
                <w:rFonts w:ascii="Times New Roman" w:hAnsi="Times New Roman"/>
                <w:b/>
                <w:sz w:val="26"/>
                <w:szCs w:val="20"/>
              </w:rPr>
              <w:t>CỘNG HÒA XÃ HỘI CHỦ NGHĨA VIỆT NAM</w:t>
            </w:r>
            <w:r w:rsidR="00F4404C" w:rsidRPr="00977E8C">
              <w:rPr>
                <w:rFonts w:ascii="Times New Roman" w:hAnsi="Times New Roman"/>
                <w:b/>
                <w:sz w:val="26"/>
                <w:szCs w:val="20"/>
              </w:rPr>
              <w:br/>
            </w:r>
            <w:r w:rsidR="00F4404C" w:rsidRPr="00977E8C">
              <w:rPr>
                <w:rFonts w:ascii="Times New Roman" w:hAnsi="Times New Roman"/>
                <w:b/>
                <w:sz w:val="28"/>
                <w:szCs w:val="20"/>
              </w:rPr>
              <w:t xml:space="preserve">Độc lập - Tự do - Hạnh phúc </w:t>
            </w:r>
            <w:r w:rsidR="00F4404C" w:rsidRPr="00977E8C">
              <w:rPr>
                <w:rFonts w:ascii="Times New Roman" w:hAnsi="Times New Roman"/>
                <w:b/>
                <w:sz w:val="26"/>
                <w:szCs w:val="20"/>
              </w:rPr>
              <w:br/>
            </w:r>
          </w:p>
        </w:tc>
      </w:tr>
      <w:tr w:rsidR="00F4404C" w:rsidRPr="00977E8C">
        <w:tc>
          <w:tcPr>
            <w:tcW w:w="3648" w:type="dxa"/>
          </w:tcPr>
          <w:p w:rsidR="00F4404C" w:rsidRPr="00977E8C" w:rsidRDefault="00F4404C" w:rsidP="00977E8C">
            <w:pPr>
              <w:spacing w:before="120"/>
              <w:jc w:val="center"/>
              <w:rPr>
                <w:rFonts w:ascii="Times New Roman" w:hAnsi="Times New Roman"/>
                <w:sz w:val="26"/>
                <w:szCs w:val="20"/>
              </w:rPr>
            </w:pPr>
            <w:r w:rsidRPr="00977E8C">
              <w:rPr>
                <w:rFonts w:ascii="Times New Roman" w:hAnsi="Times New Roman"/>
                <w:sz w:val="26"/>
                <w:szCs w:val="20"/>
              </w:rPr>
              <w:t xml:space="preserve">Số: </w:t>
            </w:r>
            <w:r w:rsidR="00E8332F" w:rsidRPr="00977E8C">
              <w:rPr>
                <w:rFonts w:ascii="Times New Roman" w:hAnsi="Times New Roman"/>
                <w:sz w:val="26"/>
              </w:rPr>
              <w:t>23/2014/TT-BLĐTBXH</w:t>
            </w:r>
          </w:p>
        </w:tc>
        <w:tc>
          <w:tcPr>
            <w:tcW w:w="5937" w:type="dxa"/>
          </w:tcPr>
          <w:p w:rsidR="00F4404C" w:rsidRPr="00977E8C" w:rsidRDefault="00F4404C" w:rsidP="00977E8C">
            <w:pPr>
              <w:spacing w:before="120"/>
              <w:jc w:val="center"/>
              <w:rPr>
                <w:rFonts w:ascii="Times New Roman" w:hAnsi="Times New Roman"/>
                <w:i/>
                <w:sz w:val="26"/>
                <w:szCs w:val="20"/>
                <w:lang w:val="en-US"/>
              </w:rPr>
            </w:pPr>
            <w:r w:rsidRPr="00977E8C">
              <w:rPr>
                <w:rFonts w:ascii="Times New Roman" w:hAnsi="Times New Roman"/>
                <w:i/>
                <w:sz w:val="26"/>
                <w:szCs w:val="20"/>
              </w:rPr>
              <w:t xml:space="preserve">Hà Nội, ngày </w:t>
            </w:r>
            <w:r w:rsidR="00E8332F" w:rsidRPr="00977E8C">
              <w:rPr>
                <w:rFonts w:ascii="Times New Roman" w:hAnsi="Times New Roman"/>
                <w:i/>
                <w:sz w:val="26"/>
                <w:szCs w:val="20"/>
                <w:lang w:val="en-US"/>
              </w:rPr>
              <w:t>29</w:t>
            </w:r>
            <w:r w:rsidRPr="00977E8C">
              <w:rPr>
                <w:rFonts w:ascii="Times New Roman" w:hAnsi="Times New Roman"/>
                <w:i/>
                <w:sz w:val="26"/>
                <w:szCs w:val="20"/>
              </w:rPr>
              <w:t xml:space="preserve"> tháng </w:t>
            </w:r>
            <w:r w:rsidR="00E8332F" w:rsidRPr="00977E8C">
              <w:rPr>
                <w:rFonts w:ascii="Times New Roman" w:hAnsi="Times New Roman"/>
                <w:i/>
                <w:sz w:val="26"/>
                <w:szCs w:val="20"/>
                <w:lang w:val="en-US"/>
              </w:rPr>
              <w:t>08</w:t>
            </w:r>
            <w:r w:rsidRPr="00977E8C">
              <w:rPr>
                <w:rFonts w:ascii="Times New Roman" w:hAnsi="Times New Roman"/>
                <w:i/>
                <w:sz w:val="26"/>
                <w:szCs w:val="20"/>
              </w:rPr>
              <w:t xml:space="preserve"> năm </w:t>
            </w:r>
            <w:r w:rsidR="00E8332F" w:rsidRPr="00977E8C">
              <w:rPr>
                <w:rFonts w:ascii="Times New Roman" w:hAnsi="Times New Roman"/>
                <w:i/>
                <w:sz w:val="26"/>
                <w:szCs w:val="20"/>
                <w:lang w:val="en-US"/>
              </w:rPr>
              <w:t>2014</w:t>
            </w:r>
          </w:p>
        </w:tc>
      </w:tr>
    </w:tbl>
    <w:p w:rsidR="00F4404C" w:rsidRPr="00977E8C" w:rsidRDefault="00F4404C" w:rsidP="00B52520">
      <w:pPr>
        <w:spacing w:before="120"/>
        <w:rPr>
          <w:rFonts w:ascii="Times New Roman" w:hAnsi="Times New Roman" w:cs="Times New Roman"/>
          <w:sz w:val="28"/>
          <w:lang w:val="en-US"/>
        </w:rPr>
      </w:pPr>
    </w:p>
    <w:p w:rsidR="00114E21" w:rsidRPr="00977E8C" w:rsidRDefault="00E8332F" w:rsidP="00B52520">
      <w:pPr>
        <w:spacing w:before="120"/>
        <w:jc w:val="center"/>
        <w:rPr>
          <w:rFonts w:ascii="Times New Roman" w:hAnsi="Times New Roman" w:cs="Times New Roman"/>
          <w:b/>
          <w:sz w:val="28"/>
        </w:rPr>
      </w:pPr>
      <w:r w:rsidRPr="00977E8C">
        <w:rPr>
          <w:rFonts w:ascii="Times New Roman" w:hAnsi="Times New Roman" w:cs="Times New Roman"/>
          <w:b/>
          <w:sz w:val="28"/>
        </w:rPr>
        <w:t>THÔNG TƯ</w:t>
      </w:r>
    </w:p>
    <w:p w:rsidR="00977E8C" w:rsidRDefault="00977E8C" w:rsidP="00977E8C">
      <w:pPr>
        <w:widowControl/>
        <w:jc w:val="center"/>
        <w:rPr>
          <w:rFonts w:ascii="Times New Roman" w:hAnsi="Times New Roman" w:cs="Times New Roman"/>
          <w:b/>
          <w:sz w:val="28"/>
          <w:lang w:val="en-US"/>
        </w:rPr>
      </w:pPr>
      <w:r w:rsidRPr="00977E8C">
        <w:rPr>
          <w:rFonts w:ascii="Times New Roman" w:hAnsi="Times New Roman" w:cs="Times New Roman"/>
          <w:b/>
          <w:sz w:val="28"/>
          <w:lang w:val="en-US"/>
        </w:rPr>
        <w:t>H</w:t>
      </w:r>
      <w:r w:rsidRPr="00977E8C">
        <w:rPr>
          <w:rFonts w:ascii="Times New Roman" w:hAnsi="Times New Roman" w:cs="Times New Roman"/>
          <w:b/>
          <w:sz w:val="28"/>
        </w:rPr>
        <w:t>ướng dẫn thực hiện một s</w:t>
      </w:r>
      <w:r w:rsidRPr="00977E8C">
        <w:rPr>
          <w:rFonts w:ascii="Times New Roman" w:hAnsi="Times New Roman" w:cs="Times New Roman"/>
          <w:b/>
          <w:sz w:val="28"/>
          <w:lang w:val="en-US"/>
        </w:rPr>
        <w:t>ố</w:t>
      </w:r>
      <w:r w:rsidRPr="00977E8C">
        <w:rPr>
          <w:rFonts w:ascii="Times New Roman" w:hAnsi="Times New Roman" w:cs="Times New Roman"/>
          <w:b/>
          <w:sz w:val="28"/>
        </w:rPr>
        <w:t xml:space="preserve"> điều của Nghị định s</w:t>
      </w:r>
      <w:r w:rsidRPr="00977E8C">
        <w:rPr>
          <w:rFonts w:ascii="Times New Roman" w:hAnsi="Times New Roman" w:cs="Times New Roman"/>
          <w:b/>
          <w:sz w:val="28"/>
          <w:lang w:val="en-US"/>
        </w:rPr>
        <w:t>ố</w:t>
      </w:r>
      <w:r w:rsidRPr="00977E8C">
        <w:rPr>
          <w:rFonts w:ascii="Times New Roman" w:hAnsi="Times New Roman" w:cs="Times New Roman"/>
          <w:b/>
          <w:sz w:val="28"/>
        </w:rPr>
        <w:t xml:space="preserve"> 03/20</w:t>
      </w:r>
      <w:r w:rsidRPr="00977E8C">
        <w:rPr>
          <w:rFonts w:ascii="Times New Roman" w:hAnsi="Times New Roman" w:cs="Times New Roman"/>
          <w:b/>
          <w:sz w:val="28"/>
          <w:lang w:val="en-US"/>
        </w:rPr>
        <w:t>1</w:t>
      </w:r>
      <w:r w:rsidRPr="00977E8C">
        <w:rPr>
          <w:rFonts w:ascii="Times New Roman" w:hAnsi="Times New Roman" w:cs="Times New Roman"/>
          <w:b/>
          <w:sz w:val="28"/>
        </w:rPr>
        <w:t xml:space="preserve">4/NĐ-CP </w:t>
      </w:r>
    </w:p>
    <w:p w:rsidR="00977E8C" w:rsidRDefault="00977E8C" w:rsidP="00977E8C">
      <w:pPr>
        <w:widowControl/>
        <w:jc w:val="center"/>
        <w:rPr>
          <w:rFonts w:ascii="Times New Roman" w:hAnsi="Times New Roman" w:cs="Times New Roman"/>
          <w:b/>
          <w:sz w:val="28"/>
          <w:lang w:val="en-US"/>
        </w:rPr>
      </w:pPr>
      <w:r w:rsidRPr="00977E8C">
        <w:rPr>
          <w:rFonts w:ascii="Times New Roman" w:hAnsi="Times New Roman" w:cs="Times New Roman"/>
          <w:b/>
          <w:sz w:val="28"/>
        </w:rPr>
        <w:t xml:space="preserve">ngày 16 </w:t>
      </w:r>
      <w:r w:rsidRPr="00977E8C">
        <w:rPr>
          <w:rFonts w:ascii="Times New Roman" w:hAnsi="Times New Roman" w:cs="Times New Roman"/>
          <w:b/>
          <w:sz w:val="28"/>
          <w:highlight w:val="white"/>
        </w:rPr>
        <w:t>tháng</w:t>
      </w:r>
      <w:r w:rsidRPr="00977E8C">
        <w:rPr>
          <w:rFonts w:ascii="Times New Roman" w:hAnsi="Times New Roman" w:cs="Times New Roman"/>
          <w:b/>
          <w:sz w:val="28"/>
        </w:rPr>
        <w:t xml:space="preserve"> 01 năm 2014 của Chính phủ quy định chi tiết </w:t>
      </w:r>
    </w:p>
    <w:p w:rsidR="00977E8C" w:rsidRPr="00977E8C" w:rsidRDefault="00977E8C" w:rsidP="00977E8C">
      <w:pPr>
        <w:widowControl/>
        <w:jc w:val="center"/>
        <w:rPr>
          <w:rFonts w:ascii="Times New Roman" w:hAnsi="Times New Roman" w:cs="Times New Roman"/>
          <w:b/>
          <w:sz w:val="28"/>
          <w:lang w:val="en-US"/>
        </w:rPr>
      </w:pPr>
      <w:r w:rsidRPr="00977E8C">
        <w:rPr>
          <w:rFonts w:ascii="Times New Roman" w:hAnsi="Times New Roman" w:cs="Times New Roman"/>
          <w:b/>
          <w:sz w:val="28"/>
        </w:rPr>
        <w:t>thi hành một s</w:t>
      </w:r>
      <w:r w:rsidRPr="00977E8C">
        <w:rPr>
          <w:rFonts w:ascii="Times New Roman" w:hAnsi="Times New Roman" w:cs="Times New Roman"/>
          <w:b/>
          <w:sz w:val="28"/>
          <w:lang w:val="en-US"/>
        </w:rPr>
        <w:t>ố</w:t>
      </w:r>
      <w:r w:rsidRPr="00977E8C">
        <w:rPr>
          <w:rFonts w:ascii="Times New Roman" w:hAnsi="Times New Roman" w:cs="Times New Roman"/>
          <w:b/>
          <w:sz w:val="28"/>
        </w:rPr>
        <w:t xml:space="preserve"> điều của Bộ luật lao động về việc làm</w:t>
      </w:r>
    </w:p>
    <w:p w:rsidR="00977E8C" w:rsidRDefault="00977E8C" w:rsidP="00977E8C">
      <w:pPr>
        <w:spacing w:before="120"/>
        <w:jc w:val="center"/>
        <w:rPr>
          <w:rFonts w:ascii="Times New Roman" w:hAnsi="Times New Roman" w:cs="Times New Roman"/>
          <w:i/>
          <w:sz w:val="28"/>
          <w:lang w:val="en-US"/>
        </w:rPr>
      </w:pPr>
      <w:r>
        <w:rPr>
          <w:rFonts w:ascii="Times New Roman" w:hAnsi="Times New Roman" w:cs="Times New Roman"/>
          <w:i/>
          <w:noProof/>
          <w:sz w:val="28"/>
          <w:lang w:val="en-US" w:eastAsia="en-US"/>
        </w:rPr>
        <w:pict>
          <v:line id="_x0000_s1039" style="position:absolute;left:0;text-align:left;z-index:251658752" from="168.15pt,6.6pt" to="293.55pt,6.6pt"/>
        </w:pict>
      </w:r>
    </w:p>
    <w:p w:rsidR="00114E21" w:rsidRPr="00977E8C" w:rsidRDefault="00114E21" w:rsidP="00977E8C">
      <w:pPr>
        <w:widowControl/>
        <w:spacing w:before="120" w:after="120" w:line="320" w:lineRule="exact"/>
        <w:ind w:firstLine="562"/>
        <w:jc w:val="both"/>
        <w:rPr>
          <w:rFonts w:ascii="Times New Roman" w:hAnsi="Times New Roman" w:cs="Times New Roman"/>
          <w:i/>
          <w:sz w:val="28"/>
          <w:lang w:val="en-US"/>
        </w:rPr>
      </w:pPr>
      <w:r w:rsidRPr="00977E8C">
        <w:rPr>
          <w:rFonts w:ascii="Times New Roman" w:hAnsi="Times New Roman" w:cs="Times New Roman"/>
          <w:i/>
          <w:sz w:val="28"/>
        </w:rPr>
        <w:t xml:space="preserve">Căn cứ </w:t>
      </w:r>
      <w:r w:rsidR="00D948CD" w:rsidRPr="00977E8C">
        <w:rPr>
          <w:rFonts w:ascii="Times New Roman" w:hAnsi="Times New Roman" w:cs="Times New Roman"/>
          <w:i/>
          <w:sz w:val="28"/>
          <w:highlight w:val="white"/>
        </w:rPr>
        <w:t>Nghị định số</w:t>
      </w:r>
      <w:r w:rsidRPr="00977E8C">
        <w:rPr>
          <w:rFonts w:ascii="Times New Roman" w:hAnsi="Times New Roman" w:cs="Times New Roman"/>
          <w:i/>
          <w:sz w:val="28"/>
        </w:rPr>
        <w:t xml:space="preserve"> 106/2012/NĐ-CP ngày 20 tháng 12 năm 2012 của Chính phủ quy định chức năng, nhiệm vụ, quyền hạn và </w:t>
      </w:r>
      <w:r w:rsidR="00D948CD" w:rsidRPr="00977E8C">
        <w:rPr>
          <w:rFonts w:ascii="Times New Roman" w:hAnsi="Times New Roman" w:cs="Times New Roman"/>
          <w:i/>
          <w:sz w:val="28"/>
          <w:highlight w:val="white"/>
        </w:rPr>
        <w:t>cơ cấu</w:t>
      </w:r>
      <w:r w:rsidRPr="00977E8C">
        <w:rPr>
          <w:rFonts w:ascii="Times New Roman" w:hAnsi="Times New Roman" w:cs="Times New Roman"/>
          <w:i/>
          <w:sz w:val="28"/>
        </w:rPr>
        <w:t xml:space="preserve"> tổ chức của Bộ Lao động - Thương binh và Xã hội;</w:t>
      </w:r>
    </w:p>
    <w:p w:rsidR="00114E21" w:rsidRPr="00977E8C" w:rsidRDefault="00114E21" w:rsidP="00977E8C">
      <w:pPr>
        <w:widowControl/>
        <w:spacing w:before="120" w:after="120" w:line="320" w:lineRule="exact"/>
        <w:ind w:firstLine="562"/>
        <w:jc w:val="both"/>
        <w:rPr>
          <w:rFonts w:ascii="Times New Roman" w:hAnsi="Times New Roman" w:cs="Times New Roman"/>
          <w:i/>
          <w:sz w:val="28"/>
        </w:rPr>
      </w:pPr>
      <w:r w:rsidRPr="00977E8C">
        <w:rPr>
          <w:rFonts w:ascii="Times New Roman" w:hAnsi="Times New Roman" w:cs="Times New Roman"/>
          <w:i/>
          <w:sz w:val="28"/>
        </w:rPr>
        <w:t xml:space="preserve">Căn cứ </w:t>
      </w:r>
      <w:r w:rsidR="00D948CD" w:rsidRPr="00977E8C">
        <w:rPr>
          <w:rFonts w:ascii="Times New Roman" w:hAnsi="Times New Roman" w:cs="Times New Roman"/>
          <w:i/>
          <w:sz w:val="28"/>
          <w:highlight w:val="white"/>
        </w:rPr>
        <w:t>Nghị định số</w:t>
      </w:r>
      <w:r w:rsidRPr="00977E8C">
        <w:rPr>
          <w:rFonts w:ascii="Times New Roman" w:hAnsi="Times New Roman" w:cs="Times New Roman"/>
          <w:i/>
          <w:sz w:val="28"/>
        </w:rPr>
        <w:t xml:space="preserve"> 03/2014/NĐ-CP ngày 16 </w:t>
      </w:r>
      <w:r w:rsidR="00D948CD"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01 năm 2014 của Chính phủ quy định chi tiết thi hành một s</w:t>
      </w:r>
      <w:r w:rsidR="00E8332F" w:rsidRPr="00977E8C">
        <w:rPr>
          <w:rFonts w:ascii="Times New Roman" w:hAnsi="Times New Roman" w:cs="Times New Roman"/>
          <w:i/>
          <w:sz w:val="28"/>
          <w:lang w:val="en-US"/>
        </w:rPr>
        <w:t>ố</w:t>
      </w:r>
      <w:r w:rsidRPr="00977E8C">
        <w:rPr>
          <w:rFonts w:ascii="Times New Roman" w:hAnsi="Times New Roman" w:cs="Times New Roman"/>
          <w:i/>
          <w:sz w:val="28"/>
        </w:rPr>
        <w:t xml:space="preserve"> </w:t>
      </w:r>
      <w:r w:rsidR="00D948CD" w:rsidRPr="00977E8C">
        <w:rPr>
          <w:rFonts w:ascii="Times New Roman" w:hAnsi="Times New Roman" w:cs="Times New Roman"/>
          <w:i/>
          <w:sz w:val="28"/>
          <w:highlight w:val="white"/>
        </w:rPr>
        <w:t>điều</w:t>
      </w:r>
      <w:r w:rsidRPr="00977E8C">
        <w:rPr>
          <w:rFonts w:ascii="Times New Roman" w:hAnsi="Times New Roman" w:cs="Times New Roman"/>
          <w:i/>
          <w:sz w:val="28"/>
        </w:rPr>
        <w:t xml:space="preserve"> của Bộ luật lao động v</w:t>
      </w:r>
      <w:r w:rsidR="00E8332F" w:rsidRPr="00977E8C">
        <w:rPr>
          <w:rFonts w:ascii="Times New Roman" w:hAnsi="Times New Roman" w:cs="Times New Roman"/>
          <w:i/>
          <w:sz w:val="28"/>
          <w:lang w:val="en-US"/>
        </w:rPr>
        <w:t>ề</w:t>
      </w:r>
      <w:r w:rsidRPr="00977E8C">
        <w:rPr>
          <w:rFonts w:ascii="Times New Roman" w:hAnsi="Times New Roman" w:cs="Times New Roman"/>
          <w:i/>
          <w:sz w:val="28"/>
        </w:rPr>
        <w:t xml:space="preserve"> việc làm;</w:t>
      </w:r>
    </w:p>
    <w:p w:rsidR="00114E21" w:rsidRPr="00977E8C" w:rsidRDefault="00114E21" w:rsidP="00977E8C">
      <w:pPr>
        <w:widowControl/>
        <w:spacing w:before="120" w:after="120" w:line="320" w:lineRule="exact"/>
        <w:ind w:firstLine="562"/>
        <w:jc w:val="both"/>
        <w:rPr>
          <w:rFonts w:ascii="Times New Roman" w:hAnsi="Times New Roman" w:cs="Times New Roman"/>
          <w:i/>
          <w:sz w:val="28"/>
        </w:rPr>
      </w:pPr>
      <w:r w:rsidRPr="00977E8C">
        <w:rPr>
          <w:rFonts w:ascii="Times New Roman" w:hAnsi="Times New Roman" w:cs="Times New Roman"/>
          <w:i/>
          <w:sz w:val="28"/>
        </w:rPr>
        <w:t>Theo đề nghị của Cục trưởng Cục Việc làm,</w:t>
      </w:r>
    </w:p>
    <w:p w:rsidR="00114E21" w:rsidRPr="00977E8C" w:rsidRDefault="00114E21" w:rsidP="00977E8C">
      <w:pPr>
        <w:widowControl/>
        <w:spacing w:before="120" w:after="120" w:line="320" w:lineRule="exact"/>
        <w:ind w:firstLine="562"/>
        <w:jc w:val="both"/>
        <w:rPr>
          <w:rFonts w:ascii="Times New Roman" w:hAnsi="Times New Roman" w:cs="Times New Roman"/>
          <w:i/>
          <w:sz w:val="28"/>
        </w:rPr>
      </w:pPr>
      <w:r w:rsidRPr="00977E8C">
        <w:rPr>
          <w:rFonts w:ascii="Times New Roman" w:hAnsi="Times New Roman" w:cs="Times New Roman"/>
          <w:i/>
          <w:sz w:val="28"/>
        </w:rPr>
        <w:t>Bộ trưởng Bộ Lao động - Thương b</w:t>
      </w:r>
      <w:r w:rsidR="00E8332F" w:rsidRPr="00977E8C">
        <w:rPr>
          <w:rFonts w:ascii="Times New Roman" w:hAnsi="Times New Roman" w:cs="Times New Roman"/>
          <w:i/>
          <w:sz w:val="28"/>
          <w:lang w:val="en-US"/>
        </w:rPr>
        <w:t>i</w:t>
      </w:r>
      <w:r w:rsidRPr="00977E8C">
        <w:rPr>
          <w:rFonts w:ascii="Times New Roman" w:hAnsi="Times New Roman" w:cs="Times New Roman"/>
          <w:i/>
          <w:sz w:val="28"/>
        </w:rPr>
        <w:t>nh và Xã hội ban hành Thông tư hướng dẫn thực hiện một s</w:t>
      </w:r>
      <w:r w:rsidR="00E8332F" w:rsidRPr="00977E8C">
        <w:rPr>
          <w:rFonts w:ascii="Times New Roman" w:hAnsi="Times New Roman" w:cs="Times New Roman"/>
          <w:i/>
          <w:sz w:val="28"/>
          <w:lang w:val="en-US"/>
        </w:rPr>
        <w:t>ố</w:t>
      </w:r>
      <w:r w:rsidRPr="00977E8C">
        <w:rPr>
          <w:rFonts w:ascii="Times New Roman" w:hAnsi="Times New Roman" w:cs="Times New Roman"/>
          <w:i/>
          <w:sz w:val="28"/>
        </w:rPr>
        <w:t xml:space="preserve"> điều của Nghị định s</w:t>
      </w:r>
      <w:r w:rsidR="00E8332F" w:rsidRPr="00977E8C">
        <w:rPr>
          <w:rFonts w:ascii="Times New Roman" w:hAnsi="Times New Roman" w:cs="Times New Roman"/>
          <w:i/>
          <w:sz w:val="28"/>
          <w:lang w:val="en-US"/>
        </w:rPr>
        <w:t>ố</w:t>
      </w:r>
      <w:r w:rsidRPr="00977E8C">
        <w:rPr>
          <w:rFonts w:ascii="Times New Roman" w:hAnsi="Times New Roman" w:cs="Times New Roman"/>
          <w:i/>
          <w:sz w:val="28"/>
        </w:rPr>
        <w:t xml:space="preserve"> 03/20</w:t>
      </w:r>
      <w:r w:rsidR="00E8332F" w:rsidRPr="00977E8C">
        <w:rPr>
          <w:rFonts w:ascii="Times New Roman" w:hAnsi="Times New Roman" w:cs="Times New Roman"/>
          <w:i/>
          <w:sz w:val="28"/>
          <w:lang w:val="en-US"/>
        </w:rPr>
        <w:t>1</w:t>
      </w:r>
      <w:r w:rsidRPr="00977E8C">
        <w:rPr>
          <w:rFonts w:ascii="Times New Roman" w:hAnsi="Times New Roman" w:cs="Times New Roman"/>
          <w:i/>
          <w:sz w:val="28"/>
        </w:rPr>
        <w:t xml:space="preserve">4/NĐ-CP ngày 16 </w:t>
      </w:r>
      <w:r w:rsidR="00D948CD"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01 năm 2014 của Chính phủ quy định chi tiết thi hành một s</w:t>
      </w:r>
      <w:r w:rsidR="00E8332F" w:rsidRPr="00977E8C">
        <w:rPr>
          <w:rFonts w:ascii="Times New Roman" w:hAnsi="Times New Roman" w:cs="Times New Roman"/>
          <w:i/>
          <w:sz w:val="28"/>
          <w:lang w:val="en-US"/>
        </w:rPr>
        <w:t>ố</w:t>
      </w:r>
      <w:r w:rsidRPr="00977E8C">
        <w:rPr>
          <w:rFonts w:ascii="Times New Roman" w:hAnsi="Times New Roman" w:cs="Times New Roman"/>
          <w:i/>
          <w:sz w:val="28"/>
        </w:rPr>
        <w:t xml:space="preserve"> điều của Bộ luật lao động về việc làm </w:t>
      </w:r>
      <w:r w:rsidR="00E8332F" w:rsidRPr="00977E8C">
        <w:rPr>
          <w:rFonts w:ascii="Times New Roman" w:hAnsi="Times New Roman" w:cs="Times New Roman"/>
          <w:i/>
          <w:sz w:val="28"/>
          <w:lang w:val="en-US"/>
        </w:rPr>
        <w:t>(</w:t>
      </w:r>
      <w:r w:rsidRPr="00977E8C">
        <w:rPr>
          <w:rFonts w:ascii="Times New Roman" w:hAnsi="Times New Roman" w:cs="Times New Roman"/>
          <w:i/>
          <w:sz w:val="28"/>
        </w:rPr>
        <w:t xml:space="preserve">sau đây gọi chung là </w:t>
      </w:r>
      <w:r w:rsidR="00D948CD" w:rsidRPr="00977E8C">
        <w:rPr>
          <w:rFonts w:ascii="Times New Roman" w:hAnsi="Times New Roman" w:cs="Times New Roman"/>
          <w:i/>
          <w:sz w:val="28"/>
          <w:highlight w:val="white"/>
        </w:rPr>
        <w:t>Nghị định số</w:t>
      </w:r>
      <w:r w:rsidRPr="00977E8C">
        <w:rPr>
          <w:rFonts w:ascii="Times New Roman" w:hAnsi="Times New Roman" w:cs="Times New Roman"/>
          <w:i/>
          <w:sz w:val="28"/>
        </w:rPr>
        <w:t xml:space="preserve"> 03/20</w:t>
      </w:r>
      <w:r w:rsidR="00E8332F" w:rsidRPr="00977E8C">
        <w:rPr>
          <w:rFonts w:ascii="Times New Roman" w:hAnsi="Times New Roman" w:cs="Times New Roman"/>
          <w:i/>
          <w:sz w:val="28"/>
          <w:lang w:val="en-US"/>
        </w:rPr>
        <w:t>1</w:t>
      </w:r>
      <w:r w:rsidRPr="00977E8C">
        <w:rPr>
          <w:rFonts w:ascii="Times New Roman" w:hAnsi="Times New Roman" w:cs="Times New Roman"/>
          <w:i/>
          <w:sz w:val="28"/>
        </w:rPr>
        <w:t>4/NĐ-CP).</w:t>
      </w:r>
    </w:p>
    <w:p w:rsidR="004A5F49" w:rsidRPr="00977E8C" w:rsidRDefault="00114E21" w:rsidP="00201246">
      <w:pPr>
        <w:widowControl/>
        <w:jc w:val="center"/>
        <w:rPr>
          <w:rFonts w:ascii="Times New Roman" w:hAnsi="Times New Roman" w:cs="Times New Roman"/>
          <w:b/>
          <w:sz w:val="28"/>
          <w:lang w:val="en-US"/>
        </w:rPr>
      </w:pPr>
      <w:r w:rsidRPr="00977E8C">
        <w:rPr>
          <w:rFonts w:ascii="Times New Roman" w:hAnsi="Times New Roman" w:cs="Times New Roman"/>
          <w:b/>
          <w:sz w:val="28"/>
        </w:rPr>
        <w:t xml:space="preserve">Chương </w:t>
      </w:r>
      <w:r w:rsidR="004A5F49" w:rsidRPr="00977E8C">
        <w:rPr>
          <w:rFonts w:ascii="Times New Roman" w:hAnsi="Times New Roman" w:cs="Times New Roman"/>
          <w:b/>
          <w:sz w:val="28"/>
          <w:lang w:val="en-US"/>
        </w:rPr>
        <w:t>I</w:t>
      </w:r>
    </w:p>
    <w:p w:rsidR="00114E21" w:rsidRPr="00977E8C" w:rsidRDefault="004A5F49" w:rsidP="00201246">
      <w:pPr>
        <w:widowControl/>
        <w:jc w:val="center"/>
        <w:rPr>
          <w:rFonts w:ascii="Times New Roman" w:hAnsi="Times New Roman" w:cs="Times New Roman"/>
          <w:b/>
          <w:sz w:val="28"/>
        </w:rPr>
      </w:pPr>
      <w:r w:rsidRPr="00977E8C">
        <w:rPr>
          <w:rFonts w:ascii="Times New Roman" w:hAnsi="Times New Roman" w:cs="Times New Roman"/>
          <w:b/>
          <w:sz w:val="28"/>
        </w:rPr>
        <w:t>NHỮNG QUY ĐỊNH CHUNG</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1. Phạm vi điều chỉnh</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Thông tư này hướng dẫn thực hiện về chỉ tiêu tạo việc làm tăng thêm, tuyển lao động, báo cáo sử dụng lao động, lập và quản lý sổ quản lý lao động theo quy định tại Nghị định số 03/2014/NĐ-CP.</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2. Đối tượng áp dụng</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Đối tượng áp dụng của Thông tư này là đối tượng áp dụng quy định tại Điều 2 Nghị định số 03/2014/NĐ-CP.</w:t>
      </w:r>
    </w:p>
    <w:p w:rsidR="005C0875" w:rsidRPr="00977E8C" w:rsidRDefault="00114E21" w:rsidP="00201246">
      <w:pPr>
        <w:widowControl/>
        <w:jc w:val="center"/>
        <w:rPr>
          <w:rFonts w:ascii="Times New Roman" w:hAnsi="Times New Roman" w:cs="Times New Roman"/>
          <w:b/>
          <w:sz w:val="28"/>
          <w:lang w:val="en-US"/>
        </w:rPr>
      </w:pPr>
      <w:r w:rsidRPr="00977E8C">
        <w:rPr>
          <w:rFonts w:ascii="Times New Roman" w:hAnsi="Times New Roman" w:cs="Times New Roman"/>
          <w:b/>
          <w:sz w:val="28"/>
        </w:rPr>
        <w:t xml:space="preserve">Chương II </w:t>
      </w:r>
    </w:p>
    <w:p w:rsidR="00114E21" w:rsidRPr="00977E8C" w:rsidRDefault="005C0875" w:rsidP="00201246">
      <w:pPr>
        <w:widowControl/>
        <w:jc w:val="center"/>
        <w:rPr>
          <w:rFonts w:ascii="Times New Roman" w:hAnsi="Times New Roman" w:cs="Times New Roman"/>
          <w:b/>
          <w:sz w:val="28"/>
        </w:rPr>
      </w:pPr>
      <w:r w:rsidRPr="00977E8C">
        <w:rPr>
          <w:rFonts w:ascii="Times New Roman" w:hAnsi="Times New Roman" w:cs="Times New Roman"/>
          <w:b/>
          <w:sz w:val="28"/>
        </w:rPr>
        <w:t>CHỈ TIÊU TẠO VIỆC LÀM TĂNG THÊM</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3. Số người lao động có việc làm tăng thêm</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Số người lao động có việc làm tăng thêm quy định tại Khoản 1 Điều 3 Nghị định số 03/2014/NĐ-CP là số người chênh lệch tăng hoặc giảm giữa số người lao động có việc làm ở kỳ báo cáo và số người lao động có việc làm ở kỳ báo cáo trước.</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lastRenderedPageBreak/>
        <w:t>2.</w:t>
      </w:r>
      <w:r w:rsidR="00F4404C" w:rsidRPr="00977E8C">
        <w:rPr>
          <w:rFonts w:ascii="Times New Roman" w:hAnsi="Times New Roman" w:cs="Times New Roman"/>
          <w:sz w:val="28"/>
        </w:rPr>
        <w:t xml:space="preserve"> </w:t>
      </w:r>
      <w:r w:rsidR="00114E21" w:rsidRPr="00977E8C">
        <w:rPr>
          <w:rFonts w:ascii="Times New Roman" w:hAnsi="Times New Roman" w:cs="Times New Roman"/>
          <w:sz w:val="28"/>
        </w:rPr>
        <w:t>Số người lao động có việc làm tăng thêm được chia theo khu vực thành thị, nông thôn; nhóm ngành kinh tế; giới tính.</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 xml:space="preserve">Số người lao động có việc làm tăng thêm được </w:t>
      </w:r>
      <w:r w:rsidR="00D948CD" w:rsidRPr="00977E8C">
        <w:rPr>
          <w:rFonts w:ascii="Times New Roman" w:hAnsi="Times New Roman" w:cs="Times New Roman"/>
          <w:sz w:val="28"/>
          <w:highlight w:val="white"/>
        </w:rPr>
        <w:t>tổng hợp</w:t>
      </w:r>
      <w:r w:rsidR="00114E21" w:rsidRPr="00977E8C">
        <w:rPr>
          <w:rFonts w:ascii="Times New Roman" w:hAnsi="Times New Roman" w:cs="Times New Roman"/>
          <w:sz w:val="28"/>
        </w:rPr>
        <w:t xml:space="preserve"> từ thông tin về việc làm của người lao động cư trú </w:t>
      </w:r>
      <w:r w:rsidR="00D948CD" w:rsidRPr="00977E8C">
        <w:rPr>
          <w:rFonts w:ascii="Times New Roman" w:hAnsi="Times New Roman" w:cs="Times New Roman"/>
          <w:sz w:val="28"/>
          <w:highlight w:val="white"/>
        </w:rPr>
        <w:t>hợp pháp</w:t>
      </w:r>
      <w:r w:rsidR="00114E21" w:rsidRPr="00977E8C">
        <w:rPr>
          <w:rFonts w:ascii="Times New Roman" w:hAnsi="Times New Roman" w:cs="Times New Roman"/>
          <w:sz w:val="28"/>
        </w:rPr>
        <w:t xml:space="preserve"> trên địa bàn th</w:t>
      </w:r>
      <w:r w:rsidRPr="00977E8C">
        <w:rPr>
          <w:rFonts w:ascii="Times New Roman" w:hAnsi="Times New Roman" w:cs="Times New Roman"/>
          <w:sz w:val="28"/>
          <w:lang w:val="en-US"/>
        </w:rPr>
        <w:t>e</w:t>
      </w:r>
      <w:r w:rsidR="00114E21" w:rsidRPr="00977E8C">
        <w:rPr>
          <w:rFonts w:ascii="Times New Roman" w:hAnsi="Times New Roman" w:cs="Times New Roman"/>
          <w:sz w:val="28"/>
        </w:rPr>
        <w:t>o quy định của pháp luật về thông tin thị trường lao động.</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4. Báo cáo kết quả thực hiện chỉ tiêu tạo việc làm tăng thêm</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 xml:space="preserve">Hằng năm,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nhân dân xã, phường, thị trấn tổng hợp kết quả thực hiện chỉ tiêu tạo việc làm tăng thêm tại địa phương, báo cáo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nhân dân huyện, quận, thị xã, thành phố thuộc tỉnh (sau đây gọi chung là </w:t>
      </w:r>
      <w:r w:rsidRPr="00977E8C">
        <w:rPr>
          <w:rFonts w:ascii="Times New Roman" w:hAnsi="Times New Roman" w:cs="Times New Roman"/>
          <w:sz w:val="28"/>
          <w:lang w:val="en-US"/>
        </w:rPr>
        <w:t>Ủ</w:t>
      </w:r>
      <w:r w:rsidR="00114E21" w:rsidRPr="00977E8C">
        <w:rPr>
          <w:rFonts w:ascii="Times New Roman" w:hAnsi="Times New Roman" w:cs="Times New Roman"/>
          <w:sz w:val="28"/>
        </w:rPr>
        <w:t>y ban nhân dân cấp huyện) thông qua Phòng Lao động - Thương binh và Xã hội trước ngày 25 tháng 11 theo mẫu số 01 ban hành kèm theo Thông tư này.</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2. </w:t>
      </w:r>
      <w:r w:rsidR="00114E21" w:rsidRPr="00977E8C">
        <w:rPr>
          <w:rFonts w:ascii="Times New Roman" w:hAnsi="Times New Roman" w:cs="Times New Roman"/>
          <w:sz w:val="28"/>
        </w:rPr>
        <w:t xml:space="preserve">Hằng năm,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nhân dân cấp huyện </w:t>
      </w:r>
      <w:r w:rsidR="00D948CD" w:rsidRPr="00977E8C">
        <w:rPr>
          <w:rFonts w:ascii="Times New Roman" w:hAnsi="Times New Roman" w:cs="Times New Roman"/>
          <w:sz w:val="28"/>
          <w:highlight w:val="white"/>
        </w:rPr>
        <w:t>tổng hợp</w:t>
      </w:r>
      <w:r w:rsidR="00114E21" w:rsidRPr="00977E8C">
        <w:rPr>
          <w:rFonts w:ascii="Times New Roman" w:hAnsi="Times New Roman" w:cs="Times New Roman"/>
          <w:sz w:val="28"/>
        </w:rPr>
        <w:t xml:space="preserve"> kết quả thực hiện chỉ tiêu tạo việc làm tăng thêm tại địa phương, báo cáo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w:t>
      </w:r>
      <w:r w:rsidRPr="00977E8C">
        <w:rPr>
          <w:rFonts w:ascii="Times New Roman" w:hAnsi="Times New Roman" w:cs="Times New Roman"/>
          <w:sz w:val="28"/>
          <w:lang w:val="en-US"/>
        </w:rPr>
        <w:t>n</w:t>
      </w:r>
      <w:r w:rsidR="00114E21" w:rsidRPr="00977E8C">
        <w:rPr>
          <w:rFonts w:ascii="Times New Roman" w:hAnsi="Times New Roman" w:cs="Times New Roman"/>
          <w:sz w:val="28"/>
        </w:rPr>
        <w:t xml:space="preserve"> dân tỉnh, thành phố trực thuộc Trung ương (sau đây gọi chung là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nhân dân cấp tỉnh) thông qua Sở Lao động - Thương binh và Xã hội trước ngày 05 tháng 12 theo mẫu số 02 ban hành kèm theo Thông tư này.</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 xml:space="preserve">Hằng năm, </w:t>
      </w:r>
      <w:r w:rsidR="00D948CD" w:rsidRPr="00977E8C">
        <w:rPr>
          <w:rFonts w:ascii="Times New Roman" w:hAnsi="Times New Roman" w:cs="Times New Roman"/>
          <w:sz w:val="28"/>
          <w:highlight w:val="white"/>
        </w:rPr>
        <w:t>Ủy ban</w:t>
      </w:r>
      <w:r w:rsidR="00114E21" w:rsidRPr="00977E8C">
        <w:rPr>
          <w:rFonts w:ascii="Times New Roman" w:hAnsi="Times New Roman" w:cs="Times New Roman"/>
          <w:sz w:val="28"/>
        </w:rPr>
        <w:t xml:space="preserve"> nhân dân cấp tỉnh tổng hợp kết quả thực hiện chỉ tiêu tạo việc làm tăng thêm tại địa phương báo cáo Bộ Lao động - Thương binh và Xã hội trước ngày 15 tháng 12 theo mẫu số 03 ban hành kèm theo Thông tư này.</w:t>
      </w:r>
    </w:p>
    <w:p w:rsidR="005C0875" w:rsidRPr="00977E8C" w:rsidRDefault="00114E21" w:rsidP="00201246">
      <w:pPr>
        <w:widowControl/>
        <w:jc w:val="center"/>
        <w:rPr>
          <w:rFonts w:ascii="Times New Roman" w:hAnsi="Times New Roman" w:cs="Times New Roman"/>
          <w:b/>
          <w:sz w:val="28"/>
          <w:lang w:val="en-US"/>
        </w:rPr>
      </w:pPr>
      <w:r w:rsidRPr="00977E8C">
        <w:rPr>
          <w:rFonts w:ascii="Times New Roman" w:hAnsi="Times New Roman" w:cs="Times New Roman"/>
          <w:b/>
          <w:sz w:val="28"/>
        </w:rPr>
        <w:t>Ch</w:t>
      </w:r>
      <w:r w:rsidR="00D948CD" w:rsidRPr="00977E8C">
        <w:rPr>
          <w:rFonts w:ascii="Times New Roman" w:hAnsi="Times New Roman" w:cs="Times New Roman"/>
          <w:b/>
          <w:sz w:val="28"/>
          <w:highlight w:val="white"/>
        </w:rPr>
        <w:t>ươ</w:t>
      </w:r>
      <w:r w:rsidR="005C0875" w:rsidRPr="00977E8C">
        <w:rPr>
          <w:rFonts w:ascii="Times New Roman" w:hAnsi="Times New Roman" w:cs="Times New Roman"/>
          <w:b/>
          <w:sz w:val="28"/>
        </w:rPr>
        <w:t>ng III</w:t>
      </w:r>
    </w:p>
    <w:p w:rsidR="00114E21" w:rsidRPr="00977E8C" w:rsidRDefault="005C0875" w:rsidP="00201246">
      <w:pPr>
        <w:widowControl/>
        <w:jc w:val="center"/>
        <w:rPr>
          <w:rFonts w:ascii="Times New Roman" w:hAnsi="Times New Roman" w:cs="Times New Roman"/>
          <w:b/>
          <w:sz w:val="28"/>
        </w:rPr>
      </w:pPr>
      <w:r w:rsidRPr="00977E8C">
        <w:rPr>
          <w:rFonts w:ascii="Times New Roman" w:hAnsi="Times New Roman" w:cs="Times New Roman"/>
          <w:b/>
          <w:sz w:val="28"/>
        </w:rPr>
        <w:t>TUYỂN, QUẢN LÝ LAO ĐỘNG</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5. Thủ tục, trình tự tuyển lao động</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Việc thông báo công khai quy định tại các Khoản 1 và Khoản 4 Điều 7 Nghị định số 03/2014/NĐ-CP được thực hiện thông qua một trong các hình thức sau đây:</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bookmarkStart w:id="1" w:name="bookmark0"/>
      <w:r w:rsidRPr="00977E8C">
        <w:rPr>
          <w:rFonts w:ascii="Times New Roman" w:hAnsi="Times New Roman" w:cs="Times New Roman"/>
          <w:sz w:val="28"/>
          <w:lang w:val="en-US"/>
        </w:rPr>
        <w:t xml:space="preserve">a) </w:t>
      </w:r>
      <w:r w:rsidR="00114E21" w:rsidRPr="00977E8C">
        <w:rPr>
          <w:rFonts w:ascii="Times New Roman" w:hAnsi="Times New Roman" w:cs="Times New Roman"/>
          <w:sz w:val="28"/>
        </w:rPr>
        <w:t>Niêm yết tại trụ sở, chi nhánh, văn phòng đại diện nơi t</w:t>
      </w:r>
      <w:r w:rsidRPr="00977E8C">
        <w:rPr>
          <w:rFonts w:ascii="Times New Roman" w:hAnsi="Times New Roman" w:cs="Times New Roman"/>
          <w:sz w:val="28"/>
          <w:lang w:val="en-US"/>
        </w:rPr>
        <w:t>u</w:t>
      </w:r>
      <w:r w:rsidR="00114E21" w:rsidRPr="00977E8C">
        <w:rPr>
          <w:rFonts w:ascii="Times New Roman" w:hAnsi="Times New Roman" w:cs="Times New Roman"/>
          <w:sz w:val="28"/>
        </w:rPr>
        <w:t>yển lao động;</w:t>
      </w:r>
      <w:bookmarkEnd w:id="1"/>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b) </w:t>
      </w:r>
      <w:r w:rsidR="00114E21" w:rsidRPr="00977E8C">
        <w:rPr>
          <w:rFonts w:ascii="Times New Roman" w:hAnsi="Times New Roman" w:cs="Times New Roman"/>
          <w:sz w:val="28"/>
        </w:rPr>
        <w:t>Thông báo trên các phương tiện thông tin đại chúng.</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2. </w:t>
      </w:r>
      <w:r w:rsidR="00114E21" w:rsidRPr="00977E8C">
        <w:rPr>
          <w:rFonts w:ascii="Times New Roman" w:hAnsi="Times New Roman" w:cs="Times New Roman"/>
          <w:sz w:val="28"/>
        </w:rPr>
        <w:t>Phiếu đăng ký dự tuyển lao động quy định tại Điểm a Khoản 2 Điều 7 Nghị định số 03/2014/NĐ-CP được thực hiện theo mẫu số 04 ban hành kèm theo Thông tư này.</w:t>
      </w:r>
    </w:p>
    <w:p w:rsidR="00114E21" w:rsidRPr="00977E8C" w:rsidRDefault="005C0875"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Người lao động có nhu cầu trả lại hồ sơ đăng ký dự tuyển lao động theo quy định tại Khoản 5 Điều 7 Nghị định số 03/2014/NĐ-CP phải thực hiện yêu cầu bằng văn bản trong thời hạn 03 tháng, kể từ ngày thông b</w:t>
      </w:r>
      <w:r w:rsidRPr="00977E8C">
        <w:rPr>
          <w:rFonts w:ascii="Times New Roman" w:hAnsi="Times New Roman" w:cs="Times New Roman"/>
          <w:sz w:val="28"/>
          <w:lang w:val="en-US"/>
        </w:rPr>
        <w:t>á</w:t>
      </w:r>
      <w:r w:rsidR="00114E21" w:rsidRPr="00977E8C">
        <w:rPr>
          <w:rFonts w:ascii="Times New Roman" w:hAnsi="Times New Roman" w:cs="Times New Roman"/>
          <w:sz w:val="28"/>
        </w:rPr>
        <w:t>o kết quả tuyển lao động.</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6. Báo cáo sử dụng lao động</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Việc khai trình sử dụng lao động khi bắt đầu hoạt động của người sử dụng lao động quy định tại Khoản 1 Điều 8 Nghị định số 03/2014/NĐ-CP được thực hiện theo mẫu số 05 ban hành kèm theo Thông tư này.</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lastRenderedPageBreak/>
        <w:t xml:space="preserve">2. </w:t>
      </w:r>
      <w:r w:rsidR="00114E21" w:rsidRPr="00977E8C">
        <w:rPr>
          <w:rFonts w:ascii="Times New Roman" w:hAnsi="Times New Roman" w:cs="Times New Roman"/>
          <w:sz w:val="28"/>
        </w:rPr>
        <w:t>Người sử dụng lao động phải báo cáo tình hình thay đổi về lao động theo quy định tại Khoản 2 Điều 8 Nghị định số 03/2014/NĐ-CP trước ngày 25 tháng 5 và ngày 25 tháng 11 hằng năm theo mẫu số 07 ban hành kèm theo Thông tư này.</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 xml:space="preserve">Phòng Lao động - Thương binh và Xã hội báo cáo về </w:t>
      </w:r>
      <w:r w:rsidRPr="00977E8C">
        <w:rPr>
          <w:rFonts w:ascii="Times New Roman" w:hAnsi="Times New Roman" w:cs="Times New Roman"/>
          <w:sz w:val="28"/>
          <w:lang w:val="en-US"/>
        </w:rPr>
        <w:t>v</w:t>
      </w:r>
      <w:r w:rsidR="00114E21" w:rsidRPr="00977E8C">
        <w:rPr>
          <w:rFonts w:ascii="Times New Roman" w:hAnsi="Times New Roman" w:cs="Times New Roman"/>
          <w:sz w:val="28"/>
        </w:rPr>
        <w:t>iệc khai trình sử dụng lao động, tình hình thay đổi về lao động trong các doanh nghiệp tại địa phương theo quy định tại Khoản 4 Điều 8 Nghị định số</w:t>
      </w:r>
      <w:r w:rsidRPr="00977E8C">
        <w:rPr>
          <w:rFonts w:ascii="Times New Roman" w:hAnsi="Times New Roman" w:cs="Times New Roman"/>
          <w:sz w:val="28"/>
        </w:rPr>
        <w:t xml:space="preserve"> 03/20</w:t>
      </w:r>
      <w:r w:rsidRPr="00977E8C">
        <w:rPr>
          <w:rFonts w:ascii="Times New Roman" w:hAnsi="Times New Roman" w:cs="Times New Roman"/>
          <w:sz w:val="28"/>
          <w:lang w:val="en-US"/>
        </w:rPr>
        <w:t>1</w:t>
      </w:r>
      <w:r w:rsidR="00114E21" w:rsidRPr="00977E8C">
        <w:rPr>
          <w:rFonts w:ascii="Times New Roman" w:hAnsi="Times New Roman" w:cs="Times New Roman"/>
          <w:sz w:val="28"/>
        </w:rPr>
        <w:t>4/NĐ-CP trước ngày 05 tháng 6 và ngày 05 tháng 12 hàng năm theo các mẫu số 06, 08 ban hành kèm theo Thông tư này.</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4. </w:t>
      </w:r>
      <w:r w:rsidR="00114E21" w:rsidRPr="00977E8C">
        <w:rPr>
          <w:rFonts w:ascii="Times New Roman" w:hAnsi="Times New Roman" w:cs="Times New Roman"/>
          <w:sz w:val="28"/>
        </w:rPr>
        <w:t>Sở Lao động - Thương binh và Xã hội báo cáo về việc khai trình sử dụng lao động, tình hình thay đổi về lao động trong các doanh nghiệp tại địa phương theo quy định tại Khoản 5 Điều 8 Nghị định số 03/2014/NĐ-CP trước ngày 15 tháng 6 và ngày 15 tháng 12 hằng năm theo các mẫu số 06, 08 ban hành kèm theo Thông tư này.</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r w:rsidRPr="00977E8C">
        <w:rPr>
          <w:rFonts w:ascii="Times New Roman" w:hAnsi="Times New Roman" w:cs="Times New Roman"/>
          <w:b/>
          <w:sz w:val="28"/>
        </w:rPr>
        <w:t>Điều 7. Lập, quản lý và sử dụng sổ quản lý lao động</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Trong thời hạn 30 ngày, kể từ ngày bắt đầu hoạt động, người sử dụng lao động phải lập sổ quản lý lao động nơi đặt trụ sở, chi nhánh, văn phòng đại diện.</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2. </w:t>
      </w:r>
      <w:r w:rsidR="00114E21" w:rsidRPr="00977E8C">
        <w:rPr>
          <w:rFonts w:ascii="Times New Roman" w:hAnsi="Times New Roman" w:cs="Times New Roman"/>
          <w:sz w:val="28"/>
        </w:rPr>
        <w:t>Người sử dụng lao động có quyền lựa chọn hình thứ</w:t>
      </w:r>
      <w:r w:rsidRPr="00977E8C">
        <w:rPr>
          <w:rFonts w:ascii="Times New Roman" w:hAnsi="Times New Roman" w:cs="Times New Roman"/>
          <w:sz w:val="28"/>
          <w:lang w:val="en-US"/>
        </w:rPr>
        <w:t>c</w:t>
      </w:r>
      <w:r w:rsidR="00114E21" w:rsidRPr="00977E8C">
        <w:rPr>
          <w:rFonts w:ascii="Times New Roman" w:hAnsi="Times New Roman" w:cs="Times New Roman"/>
          <w:sz w:val="28"/>
        </w:rPr>
        <w:t xml:space="preserve"> sổ quản lý lao động bằng bản giấy hoặc bản điện tử phù hợp với nhu cầu qu</w:t>
      </w:r>
      <w:r w:rsidRPr="00977E8C">
        <w:rPr>
          <w:rFonts w:ascii="Times New Roman" w:hAnsi="Times New Roman" w:cs="Times New Roman"/>
          <w:sz w:val="28"/>
          <w:lang w:val="en-US"/>
        </w:rPr>
        <w:t>ả</w:t>
      </w:r>
      <w:r w:rsidR="00114E21" w:rsidRPr="00977E8C">
        <w:rPr>
          <w:rFonts w:ascii="Times New Roman" w:hAnsi="Times New Roman" w:cs="Times New Roman"/>
          <w:sz w:val="28"/>
        </w:rPr>
        <w:t>n lý nhưng phải đảm bảo các nội dung cơ bản về người lao động sau đây:</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a) </w:t>
      </w:r>
      <w:r w:rsidR="00114E21" w:rsidRPr="00977E8C">
        <w:rPr>
          <w:rFonts w:ascii="Times New Roman" w:hAnsi="Times New Roman" w:cs="Times New Roman"/>
          <w:sz w:val="28"/>
        </w:rPr>
        <w:t>Họ và tên, giới tính, năm sinh, quốc tịch, địa chỉ, số chứng minh nhân dân (hoặc hộ chiếu);</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b) </w:t>
      </w:r>
      <w:r w:rsidR="00114E21" w:rsidRPr="00977E8C">
        <w:rPr>
          <w:rFonts w:ascii="Times New Roman" w:hAnsi="Times New Roman" w:cs="Times New Roman"/>
          <w:sz w:val="28"/>
        </w:rPr>
        <w:t>Trình độ chuyên môn kỹ thuật;</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c) </w:t>
      </w:r>
      <w:r w:rsidR="00114E21" w:rsidRPr="00977E8C">
        <w:rPr>
          <w:rFonts w:ascii="Times New Roman" w:hAnsi="Times New Roman" w:cs="Times New Roman"/>
          <w:sz w:val="28"/>
        </w:rPr>
        <w:t>Bậc trình độ kỹ năng nghề;</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d) </w:t>
      </w:r>
      <w:r w:rsidR="00114E21" w:rsidRPr="00977E8C">
        <w:rPr>
          <w:rFonts w:ascii="Times New Roman" w:hAnsi="Times New Roman" w:cs="Times New Roman"/>
          <w:sz w:val="28"/>
        </w:rPr>
        <w:t>Vị trí việc làm;</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đ) Loại hợp đồng lao động;</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e) </w:t>
      </w:r>
      <w:r w:rsidR="00114E21" w:rsidRPr="00977E8C">
        <w:rPr>
          <w:rFonts w:ascii="Times New Roman" w:hAnsi="Times New Roman" w:cs="Times New Roman"/>
          <w:sz w:val="28"/>
        </w:rPr>
        <w:t>Thời điểm bắt đầu làm việc;</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g) </w:t>
      </w:r>
      <w:r w:rsidR="00114E21" w:rsidRPr="00977E8C">
        <w:rPr>
          <w:rFonts w:ascii="Times New Roman" w:hAnsi="Times New Roman" w:cs="Times New Roman"/>
          <w:sz w:val="28"/>
        </w:rPr>
        <w:t>Tham gia bảo hiểm xã hội, bảo hiểm y t</w:t>
      </w:r>
      <w:r w:rsidRPr="00977E8C">
        <w:rPr>
          <w:rFonts w:ascii="Times New Roman" w:hAnsi="Times New Roman" w:cs="Times New Roman"/>
          <w:sz w:val="28"/>
          <w:lang w:val="en-US"/>
        </w:rPr>
        <w:t>ế</w:t>
      </w:r>
      <w:r w:rsidR="00114E21" w:rsidRPr="00977E8C">
        <w:rPr>
          <w:rFonts w:ascii="Times New Roman" w:hAnsi="Times New Roman" w:cs="Times New Roman"/>
          <w:sz w:val="28"/>
        </w:rPr>
        <w:t>, bảo hiểm thất nghiệp;</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h) </w:t>
      </w:r>
      <w:r w:rsidR="00114E21" w:rsidRPr="00977E8C">
        <w:rPr>
          <w:rFonts w:ascii="Times New Roman" w:hAnsi="Times New Roman" w:cs="Times New Roman"/>
          <w:sz w:val="28"/>
        </w:rPr>
        <w:t>Tiền lương;</w:t>
      </w:r>
    </w:p>
    <w:p w:rsidR="00114E21" w:rsidRPr="00977E8C" w:rsidRDefault="00B42C67"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i) </w:t>
      </w:r>
      <w:r w:rsidR="00114E21" w:rsidRPr="00977E8C">
        <w:rPr>
          <w:rFonts w:ascii="Times New Roman" w:hAnsi="Times New Roman" w:cs="Times New Roman"/>
          <w:sz w:val="28"/>
        </w:rPr>
        <w:t>Nâng bậc, nâng lương;</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k) Số ngày nghỉ trong năm, lý do;</w:t>
      </w:r>
    </w:p>
    <w:p w:rsidR="00114E21" w:rsidRPr="00977E8C" w:rsidRDefault="004C4E06"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l</w:t>
      </w:r>
      <w:r w:rsidR="00114E21" w:rsidRPr="00977E8C">
        <w:rPr>
          <w:rFonts w:ascii="Times New Roman" w:hAnsi="Times New Roman" w:cs="Times New Roman"/>
          <w:sz w:val="28"/>
        </w:rPr>
        <w:t>) Số giờ làm thêm (vào ngày thường; nghỉ hằng tuần; nghỉ hằng năm; nghỉ lễ, tết);</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m) Hưởng các chế độ bảo hiểm xã hội, bảo hiểm y tế;</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n) Học nghề, đào tạo, bồi dưỡng, nâng cao trình độ kỹ nă</w:t>
      </w:r>
      <w:r w:rsidR="004C4E06" w:rsidRPr="00977E8C">
        <w:rPr>
          <w:rFonts w:ascii="Times New Roman" w:hAnsi="Times New Roman" w:cs="Times New Roman"/>
          <w:sz w:val="28"/>
          <w:lang w:val="en-US"/>
        </w:rPr>
        <w:t>n</w:t>
      </w:r>
      <w:r w:rsidRPr="00977E8C">
        <w:rPr>
          <w:rFonts w:ascii="Times New Roman" w:hAnsi="Times New Roman" w:cs="Times New Roman"/>
          <w:sz w:val="28"/>
        </w:rPr>
        <w:t>g nghề;</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o) Kỷ luật lao động, trách nhiệm vật chất;</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p) Tai nạn lao động, bệnh nghề nghiệp;</w:t>
      </w:r>
    </w:p>
    <w:p w:rsidR="00114E21" w:rsidRPr="00977E8C" w:rsidRDefault="00114E21"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rPr>
        <w:t xml:space="preserve">q) Thời điểm chấm dứt </w:t>
      </w:r>
      <w:r w:rsidR="00D948CD" w:rsidRPr="00977E8C">
        <w:rPr>
          <w:rFonts w:ascii="Times New Roman" w:hAnsi="Times New Roman" w:cs="Times New Roman"/>
          <w:sz w:val="28"/>
          <w:highlight w:val="white"/>
        </w:rPr>
        <w:t>hợp đồng</w:t>
      </w:r>
      <w:r w:rsidRPr="00977E8C">
        <w:rPr>
          <w:rFonts w:ascii="Times New Roman" w:hAnsi="Times New Roman" w:cs="Times New Roman"/>
          <w:sz w:val="28"/>
        </w:rPr>
        <w:t xml:space="preserve"> lao động và lý do.</w:t>
      </w:r>
    </w:p>
    <w:p w:rsidR="00114E21" w:rsidRPr="00977E8C" w:rsidRDefault="004C4E06"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Người sử dụng lao động có trách nhiệm ghi chép, nhập đầy đủ thông tin về người lao động khi hợp đồng lao động có hiệu lực và cập nhật thông tin khi có sự thay đổi vào sổ quản lý lao động.</w:t>
      </w:r>
    </w:p>
    <w:p w:rsidR="00114E21" w:rsidRPr="00977E8C" w:rsidRDefault="004C4E06"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4. </w:t>
      </w:r>
      <w:r w:rsidR="00114E21" w:rsidRPr="00977E8C">
        <w:rPr>
          <w:rFonts w:ascii="Times New Roman" w:hAnsi="Times New Roman" w:cs="Times New Roman"/>
          <w:sz w:val="28"/>
        </w:rPr>
        <w:t>Người sử dụng lao động có trách nhiệm quản lý, sử dụng sổ quản lý lao động đúng mục đích và xuất trình khi Phòng Lao động - Th</w:t>
      </w:r>
      <w:r w:rsidRPr="00977E8C">
        <w:rPr>
          <w:rFonts w:ascii="Times New Roman" w:hAnsi="Times New Roman" w:cs="Times New Roman"/>
          <w:sz w:val="28"/>
          <w:lang w:val="en-US"/>
        </w:rPr>
        <w:t>ư</w:t>
      </w:r>
      <w:r w:rsidR="00114E21" w:rsidRPr="00977E8C">
        <w:rPr>
          <w:rFonts w:ascii="Times New Roman" w:hAnsi="Times New Roman" w:cs="Times New Roman"/>
          <w:sz w:val="28"/>
        </w:rPr>
        <w:t>ơng binh và Xã hội; Sở Lao động - Thương binh và Xã hội nơi đặt trụ sở, chi nhánh, văn phòng đại diện; thanh tra Bộ Lao động - Thương binh và Xã hội và các cơ quan nhà nước có liên quan yêu cầu.</w:t>
      </w:r>
    </w:p>
    <w:p w:rsidR="004C4E06" w:rsidRPr="00977E8C" w:rsidRDefault="00BA5364" w:rsidP="00201246">
      <w:pPr>
        <w:widowControl/>
        <w:jc w:val="center"/>
        <w:rPr>
          <w:rFonts w:ascii="Times New Roman" w:hAnsi="Times New Roman" w:cs="Times New Roman"/>
          <w:b/>
          <w:sz w:val="28"/>
          <w:lang w:val="en-US"/>
        </w:rPr>
      </w:pPr>
      <w:r w:rsidRPr="00977E8C">
        <w:rPr>
          <w:rFonts w:ascii="Times New Roman" w:hAnsi="Times New Roman" w:cs="Times New Roman"/>
          <w:b/>
          <w:sz w:val="28"/>
        </w:rPr>
        <w:t>Chương IV</w:t>
      </w:r>
    </w:p>
    <w:p w:rsidR="00114E21" w:rsidRPr="00977E8C" w:rsidRDefault="004C4E06" w:rsidP="00201246">
      <w:pPr>
        <w:widowControl/>
        <w:jc w:val="center"/>
        <w:rPr>
          <w:rFonts w:ascii="Times New Roman" w:hAnsi="Times New Roman" w:cs="Times New Roman"/>
          <w:b/>
          <w:sz w:val="28"/>
        </w:rPr>
      </w:pPr>
      <w:r w:rsidRPr="00977E8C">
        <w:rPr>
          <w:rFonts w:ascii="Times New Roman" w:hAnsi="Times New Roman" w:cs="Times New Roman"/>
          <w:b/>
          <w:sz w:val="28"/>
        </w:rPr>
        <w:t>ĐIỀU KHOẢN THI HÀNH</w:t>
      </w:r>
    </w:p>
    <w:p w:rsidR="00114E21" w:rsidRPr="00977E8C" w:rsidRDefault="00114E21" w:rsidP="00977E8C">
      <w:pPr>
        <w:widowControl/>
        <w:spacing w:before="120" w:after="120" w:line="320" w:lineRule="exact"/>
        <w:ind w:firstLine="562"/>
        <w:jc w:val="both"/>
        <w:rPr>
          <w:rFonts w:ascii="Times New Roman" w:hAnsi="Times New Roman" w:cs="Times New Roman"/>
          <w:b/>
          <w:sz w:val="28"/>
          <w:lang w:val="en-US"/>
        </w:rPr>
      </w:pPr>
      <w:r w:rsidRPr="00977E8C">
        <w:rPr>
          <w:rFonts w:ascii="Times New Roman" w:hAnsi="Times New Roman" w:cs="Times New Roman"/>
          <w:b/>
          <w:sz w:val="28"/>
        </w:rPr>
        <w:t>Điề</w:t>
      </w:r>
      <w:r w:rsidR="004C4E06" w:rsidRPr="00977E8C">
        <w:rPr>
          <w:rFonts w:ascii="Times New Roman" w:hAnsi="Times New Roman" w:cs="Times New Roman"/>
          <w:b/>
          <w:sz w:val="28"/>
        </w:rPr>
        <w:t xml:space="preserve">u 8. </w:t>
      </w:r>
      <w:r w:rsidR="004C4E06" w:rsidRPr="00977E8C">
        <w:rPr>
          <w:rFonts w:ascii="Times New Roman" w:hAnsi="Times New Roman" w:cs="Times New Roman"/>
          <w:b/>
          <w:sz w:val="28"/>
          <w:lang w:val="en-US"/>
        </w:rPr>
        <w:t>Hiệu lực</w:t>
      </w:r>
      <w:r w:rsidR="004C4E06" w:rsidRPr="00977E8C">
        <w:rPr>
          <w:rFonts w:ascii="Times New Roman" w:hAnsi="Times New Roman" w:cs="Times New Roman"/>
          <w:b/>
          <w:sz w:val="28"/>
        </w:rPr>
        <w:t xml:space="preserve"> thi hành</w:t>
      </w:r>
    </w:p>
    <w:p w:rsidR="00114E21" w:rsidRPr="00977E8C" w:rsidRDefault="004C4E06"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Thông tư này có hiệu lực thi hành kể từ ngày 20 tháng 10 năm 2014.</w:t>
      </w:r>
    </w:p>
    <w:p w:rsidR="00114E21" w:rsidRPr="00977E8C" w:rsidRDefault="004C4E06"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2. </w:t>
      </w:r>
      <w:r w:rsidR="00114E21" w:rsidRPr="00977E8C">
        <w:rPr>
          <w:rFonts w:ascii="Times New Roman" w:hAnsi="Times New Roman" w:cs="Times New Roman"/>
          <w:sz w:val="28"/>
        </w:rPr>
        <w:t>Thông tư này thay thế Thông tư số 06/1998/TT-BLĐTBXH ngày 15 tháng 4 năm 1998 về việc hướng dẫn về khai trình việc sử d</w:t>
      </w:r>
      <w:r w:rsidRPr="00977E8C">
        <w:rPr>
          <w:rFonts w:ascii="Times New Roman" w:hAnsi="Times New Roman" w:cs="Times New Roman"/>
          <w:sz w:val="28"/>
          <w:lang w:val="en-US"/>
        </w:rPr>
        <w:t>ụ</w:t>
      </w:r>
      <w:r w:rsidR="00114E21" w:rsidRPr="00977E8C">
        <w:rPr>
          <w:rFonts w:ascii="Times New Roman" w:hAnsi="Times New Roman" w:cs="Times New Roman"/>
          <w:sz w:val="28"/>
        </w:rPr>
        <w:t>ng lao động khi doanh nghiệp bắt đầu hoạt động và báo cáo việc chấm dứt sử dụng lao động khi doanh nghiệp chấm dứt hoạt động; Thông tư số</w:t>
      </w:r>
      <w:r w:rsidRPr="00977E8C">
        <w:rPr>
          <w:rFonts w:ascii="Times New Roman" w:hAnsi="Times New Roman" w:cs="Times New Roman"/>
          <w:sz w:val="28"/>
        </w:rPr>
        <w:t xml:space="preserve"> 29/1999/TTLT-BLĐTBXH-</w:t>
      </w:r>
      <w:r w:rsidR="00114E21" w:rsidRPr="00977E8C">
        <w:rPr>
          <w:rFonts w:ascii="Times New Roman" w:hAnsi="Times New Roman" w:cs="Times New Roman"/>
          <w:sz w:val="28"/>
        </w:rPr>
        <w:t>BQP ngày 06 tháng 12 năm 1999 của Bộ Lao động - Thương binh và Xã hội, Bộ Quốc phòng hướng dẫn về khai trình việc sử dụng lao động khi doanh nghiệp bắt đầu hoạt động, báo cáo sử dụng lao động trong quá trình doanh nghiệp hoạt động và báo cáo việc chấm dứt sử dụng lao động khi doanh nghiệp chấm dứt hoạt động đối với doanh nghiệp trong quân đội và Thông tư số 20/2003/TT-BLĐTBXH ngày 22 tháng 9 năm 2003 hướng dẫn thi hành một số điều của Nghị định số 39/2003/NĐ-CP ngày 18 tháng 4 năm 2003 của Chính phủ về tuyển lao động.</w:t>
      </w:r>
    </w:p>
    <w:p w:rsidR="00114E21" w:rsidRPr="00977E8C" w:rsidRDefault="00C07B50" w:rsidP="00977E8C">
      <w:pPr>
        <w:widowControl/>
        <w:spacing w:before="120" w:after="120" w:line="320" w:lineRule="exact"/>
        <w:ind w:firstLine="562"/>
        <w:jc w:val="both"/>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Các doanh nghiệp, cơ quan, tổ chức thành lập và hoạt động trước ngày Thông tư này có hiệu lực thi hành thì người sử dụng lao động phải lập sổ quản lý lao động nơi đặt trụ sở, chi nhánh, văn phòng đại diện trong thời hạn 30 ngày, kể từ ngày Thông tư có hiệu lực.</w:t>
      </w:r>
    </w:p>
    <w:p w:rsidR="00114E21" w:rsidRPr="00977E8C" w:rsidRDefault="00114E21" w:rsidP="00977E8C">
      <w:pPr>
        <w:widowControl/>
        <w:spacing w:before="120" w:after="120" w:line="320" w:lineRule="exact"/>
        <w:ind w:firstLine="562"/>
        <w:jc w:val="both"/>
        <w:rPr>
          <w:rFonts w:ascii="Times New Roman" w:hAnsi="Times New Roman" w:cs="Times New Roman"/>
          <w:b/>
          <w:sz w:val="28"/>
        </w:rPr>
      </w:pPr>
      <w:bookmarkStart w:id="2" w:name="bookmark1"/>
      <w:r w:rsidRPr="00977E8C">
        <w:rPr>
          <w:rFonts w:ascii="Times New Roman" w:hAnsi="Times New Roman" w:cs="Times New Roman"/>
          <w:b/>
          <w:sz w:val="28"/>
        </w:rPr>
        <w:t>Điều 9. Trách nhiệm thi hành</w:t>
      </w:r>
      <w:bookmarkEnd w:id="2"/>
    </w:p>
    <w:p w:rsidR="00114E21" w:rsidRPr="00977E8C" w:rsidRDefault="00114E21" w:rsidP="00977E8C">
      <w:pPr>
        <w:widowControl/>
        <w:spacing w:before="120" w:after="120" w:line="320" w:lineRule="exact"/>
        <w:ind w:firstLine="562"/>
        <w:jc w:val="both"/>
        <w:rPr>
          <w:rFonts w:ascii="Times New Roman" w:hAnsi="Times New Roman" w:cs="Times New Roman"/>
          <w:sz w:val="28"/>
          <w:lang w:val="en-US"/>
        </w:rPr>
      </w:pPr>
      <w:r w:rsidRPr="00977E8C">
        <w:rPr>
          <w:rFonts w:ascii="Times New Roman" w:hAnsi="Times New Roman" w:cs="Times New Roman"/>
          <w:sz w:val="28"/>
        </w:rPr>
        <w:t>Sở Lao động - Thương binh và Xã hội và các cơ quan, doanh nghiệp, tổ</w:t>
      </w:r>
      <w:r w:rsidR="00A55727" w:rsidRPr="00977E8C">
        <w:rPr>
          <w:rFonts w:ascii="Times New Roman" w:hAnsi="Times New Roman" w:cs="Times New Roman"/>
          <w:sz w:val="28"/>
          <w:lang w:val="en-US"/>
        </w:rPr>
        <w:t xml:space="preserve"> </w:t>
      </w:r>
      <w:r w:rsidRPr="00977E8C">
        <w:rPr>
          <w:rFonts w:ascii="Times New Roman" w:hAnsi="Times New Roman" w:cs="Times New Roman"/>
          <w:sz w:val="28"/>
        </w:rPr>
        <w:t>chức, cá nhân có liên quan chịu trách nhiệ</w:t>
      </w:r>
      <w:r w:rsidR="00A55727" w:rsidRPr="00977E8C">
        <w:rPr>
          <w:rFonts w:ascii="Times New Roman" w:hAnsi="Times New Roman" w:cs="Times New Roman"/>
          <w:sz w:val="28"/>
        </w:rPr>
        <w:t>m thi hành Thông tư nà</w:t>
      </w:r>
      <w:r w:rsidR="00A55727" w:rsidRPr="00977E8C">
        <w:rPr>
          <w:rFonts w:ascii="Times New Roman" w:hAnsi="Times New Roman" w:cs="Times New Roman"/>
          <w:sz w:val="28"/>
          <w:lang w:val="en-US"/>
        </w:rPr>
        <w:t>y.</w:t>
      </w:r>
    </w:p>
    <w:p w:rsidR="00114E21" w:rsidRPr="00977E8C" w:rsidRDefault="00114E21" w:rsidP="00977E8C">
      <w:pPr>
        <w:widowControl/>
        <w:spacing w:before="120" w:after="120" w:line="320" w:lineRule="exact"/>
        <w:ind w:firstLine="562"/>
        <w:jc w:val="both"/>
        <w:rPr>
          <w:rFonts w:ascii="Times New Roman" w:hAnsi="Times New Roman" w:cs="Times New Roman"/>
          <w:sz w:val="28"/>
          <w:lang w:val="en-US"/>
        </w:rPr>
      </w:pPr>
      <w:bookmarkStart w:id="3" w:name="bookmark2"/>
      <w:r w:rsidRPr="00977E8C">
        <w:rPr>
          <w:rFonts w:ascii="Times New Roman" w:hAnsi="Times New Roman" w:cs="Times New Roman"/>
          <w:sz w:val="28"/>
        </w:rPr>
        <w:t>Trong quá trình thực hiện nếu có vướng mắc, đề nghị phản</w:t>
      </w:r>
      <w:r w:rsidR="00A55727" w:rsidRPr="00977E8C">
        <w:rPr>
          <w:rFonts w:ascii="Times New Roman" w:hAnsi="Times New Roman" w:cs="Times New Roman"/>
          <w:sz w:val="28"/>
          <w:lang w:val="en-US"/>
        </w:rPr>
        <w:t xml:space="preserve"> ánh về Bộ Lao </w:t>
      </w:r>
      <w:r w:rsidRPr="00977E8C">
        <w:rPr>
          <w:rFonts w:ascii="Times New Roman" w:hAnsi="Times New Roman" w:cs="Times New Roman"/>
          <w:sz w:val="28"/>
        </w:rPr>
        <w:t>động - Thương binh và Xã hội để hướng dẫn kịp thời./.</w:t>
      </w:r>
      <w:bookmarkEnd w:id="3"/>
    </w:p>
    <w:p w:rsidR="0002647E" w:rsidRPr="00977E8C" w:rsidRDefault="0002647E" w:rsidP="00977E8C">
      <w:pPr>
        <w:widowControl/>
        <w:spacing w:before="120" w:after="120" w:line="320" w:lineRule="exact"/>
        <w:ind w:firstLine="562"/>
        <w:jc w:val="both"/>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800"/>
      </w:tblGrid>
      <w:tr w:rsidR="0002647E" w:rsidRPr="00977E8C">
        <w:tc>
          <w:tcPr>
            <w:tcW w:w="4428" w:type="dxa"/>
          </w:tcPr>
          <w:p w:rsidR="00B52520" w:rsidRPr="00977E8C" w:rsidRDefault="00B52520" w:rsidP="00B52520">
            <w:pPr>
              <w:spacing w:before="120"/>
              <w:rPr>
                <w:rFonts w:ascii="Times New Roman" w:hAnsi="Times New Roman"/>
                <w:b/>
                <w:i/>
                <w:sz w:val="22"/>
                <w:szCs w:val="20"/>
                <w:lang w:val="en-US"/>
              </w:rPr>
            </w:pPr>
          </w:p>
          <w:p w:rsidR="0002647E" w:rsidRPr="00977E8C" w:rsidRDefault="0002647E" w:rsidP="00B52520">
            <w:pPr>
              <w:spacing w:before="120"/>
              <w:rPr>
                <w:rFonts w:ascii="Times New Roman" w:hAnsi="Times New Roman"/>
                <w:sz w:val="26"/>
                <w:szCs w:val="20"/>
              </w:rPr>
            </w:pPr>
            <w:r w:rsidRPr="00977E8C">
              <w:rPr>
                <w:rFonts w:ascii="Times New Roman" w:hAnsi="Times New Roman"/>
                <w:b/>
                <w:i/>
                <w:szCs w:val="20"/>
              </w:rPr>
              <w:t>Nơi nhận:</w:t>
            </w:r>
            <w:r w:rsidR="004230CD" w:rsidRPr="00977E8C">
              <w:rPr>
                <w:rFonts w:ascii="Times New Roman" w:hAnsi="Times New Roman"/>
                <w:b/>
                <w:i/>
                <w:sz w:val="22"/>
                <w:szCs w:val="20"/>
              </w:rPr>
              <w:br/>
            </w:r>
            <w:r w:rsidR="004230CD" w:rsidRPr="00977E8C">
              <w:rPr>
                <w:rFonts w:ascii="Times New Roman" w:hAnsi="Times New Roman"/>
                <w:sz w:val="22"/>
                <w:lang w:val="en-US"/>
              </w:rPr>
              <w:t xml:space="preserve">- </w:t>
            </w:r>
            <w:r w:rsidR="004230CD" w:rsidRPr="00977E8C">
              <w:rPr>
                <w:rFonts w:ascii="Times New Roman" w:hAnsi="Times New Roman"/>
                <w:sz w:val="22"/>
              </w:rPr>
              <w:t>Ban Bí thư Trung ương Đảng;</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Th</w:t>
            </w:r>
            <w:r w:rsidR="004230CD" w:rsidRPr="00977E8C">
              <w:rPr>
                <w:rFonts w:ascii="Times New Roman" w:hAnsi="Times New Roman"/>
                <w:sz w:val="22"/>
                <w:lang w:val="en-US"/>
              </w:rPr>
              <w:t>ủ</w:t>
            </w:r>
            <w:r w:rsidR="004230CD" w:rsidRPr="00977E8C">
              <w:rPr>
                <w:rFonts w:ascii="Times New Roman" w:hAnsi="Times New Roman"/>
                <w:sz w:val="22"/>
              </w:rPr>
              <w:t xml:space="preserve"> tướng, các Phó Th</w:t>
            </w:r>
            <w:r w:rsidR="004230CD" w:rsidRPr="00977E8C">
              <w:rPr>
                <w:rFonts w:ascii="Times New Roman" w:hAnsi="Times New Roman"/>
                <w:sz w:val="22"/>
                <w:lang w:val="en-US"/>
              </w:rPr>
              <w:t>ủ</w:t>
            </w:r>
            <w:r w:rsidR="004230CD" w:rsidRPr="00977E8C">
              <w:rPr>
                <w:rFonts w:ascii="Times New Roman" w:hAnsi="Times New Roman"/>
                <w:sz w:val="22"/>
              </w:rPr>
              <w:t xml:space="preserve"> tướng Chính phủ;</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 xml:space="preserve">Các Bộ, cơ quan ngang Bộ, cơ quan thuộc </w:t>
            </w:r>
            <w:r w:rsidR="004230CD" w:rsidRPr="00977E8C">
              <w:rPr>
                <w:rFonts w:ascii="Times New Roman" w:hAnsi="Times New Roman"/>
                <w:sz w:val="22"/>
                <w:highlight w:val="white"/>
              </w:rPr>
              <w:t>Chính phủ</w:t>
            </w:r>
            <w:r w:rsidR="004230CD" w:rsidRPr="00977E8C">
              <w:rPr>
                <w:rFonts w:ascii="Times New Roman" w:hAnsi="Times New Roman"/>
                <w:sz w:val="22"/>
              </w:rPr>
              <w:t>;</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 xml:space="preserve">Văn phòng Trung ương Đảng và các Ban </w:t>
            </w:r>
            <w:r w:rsidR="004230CD" w:rsidRPr="00977E8C">
              <w:rPr>
                <w:rFonts w:ascii="Times New Roman" w:hAnsi="Times New Roman"/>
                <w:sz w:val="22"/>
                <w:highlight w:val="white"/>
              </w:rPr>
              <w:t>của</w:t>
            </w:r>
            <w:r w:rsidR="004230CD" w:rsidRPr="00977E8C">
              <w:rPr>
                <w:rFonts w:ascii="Times New Roman" w:hAnsi="Times New Roman"/>
                <w:sz w:val="22"/>
              </w:rPr>
              <w:t xml:space="preserve"> Đảng;</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Văn phòng Quốc hội;</w:t>
            </w:r>
            <w:r w:rsidR="004230CD" w:rsidRPr="00977E8C">
              <w:rPr>
                <w:rFonts w:ascii="Times New Roman" w:hAnsi="Times New Roman"/>
                <w:sz w:val="22"/>
                <w:lang w:val="en-US"/>
              </w:rPr>
              <w:br/>
              <w:t xml:space="preserve">- </w:t>
            </w:r>
            <w:r w:rsidR="004230CD" w:rsidRPr="00977E8C">
              <w:rPr>
                <w:rFonts w:ascii="Times New Roman" w:hAnsi="Times New Roman"/>
                <w:sz w:val="22"/>
              </w:rPr>
              <w:t>Văn phòng Chủ tịch nước;</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 xml:space="preserve">Văn phòng </w:t>
            </w:r>
            <w:r w:rsidR="004230CD" w:rsidRPr="00977E8C">
              <w:rPr>
                <w:rFonts w:ascii="Times New Roman" w:hAnsi="Times New Roman"/>
                <w:sz w:val="22"/>
                <w:highlight w:val="white"/>
              </w:rPr>
              <w:t>Chính phủ</w:t>
            </w:r>
            <w:r w:rsidR="004230CD" w:rsidRPr="00977E8C">
              <w:rPr>
                <w:rFonts w:ascii="Times New Roman" w:hAnsi="Times New Roman"/>
                <w:sz w:val="22"/>
              </w:rPr>
              <w:t>;</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 xml:space="preserve">Hội đồng dân tộc và các </w:t>
            </w:r>
            <w:r w:rsidR="004230CD" w:rsidRPr="00977E8C">
              <w:rPr>
                <w:rFonts w:ascii="Times New Roman" w:hAnsi="Times New Roman"/>
                <w:sz w:val="22"/>
                <w:highlight w:val="white"/>
              </w:rPr>
              <w:t>Ủy ban</w:t>
            </w:r>
            <w:r w:rsidR="004230CD" w:rsidRPr="00977E8C">
              <w:rPr>
                <w:rFonts w:ascii="Times New Roman" w:hAnsi="Times New Roman"/>
                <w:sz w:val="22"/>
              </w:rPr>
              <w:t xml:space="preserve"> của Quốc hội;</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Viện kiểm sát nhân dân tối cao;</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Tòa án nhân dân tối cao;</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Kiểm toán Nhà nước;</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Cơ quan Trung ương của các đoàn thể;</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HĐND, UBND các tỉnh, TP trực thuộc Trung ương;</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 xml:space="preserve">Sở LĐTBXH các </w:t>
            </w:r>
            <w:r w:rsidR="004230CD" w:rsidRPr="00977E8C">
              <w:rPr>
                <w:rFonts w:ascii="Times New Roman" w:hAnsi="Times New Roman"/>
                <w:sz w:val="22"/>
                <w:highlight w:val="white"/>
              </w:rPr>
              <w:t>tỉnh</w:t>
            </w:r>
            <w:r w:rsidR="004230CD" w:rsidRPr="00977E8C">
              <w:rPr>
                <w:rFonts w:ascii="Times New Roman" w:hAnsi="Times New Roman"/>
                <w:sz w:val="22"/>
              </w:rPr>
              <w:t>, TP trực thuộc TƯ;</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Công báo;</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Cục Kiểm tra văn bản QPPL (Bộ Tư pháp);</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Cổng Thông tin điện tử Chính phủ;</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Website Bộ LĐTBXH;</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Bộ LĐTBXH: Bộ trưởng, các Thứ trưởng và các đơn</w:t>
            </w:r>
            <w:r w:rsidR="004230CD" w:rsidRPr="00977E8C">
              <w:rPr>
                <w:rFonts w:ascii="Times New Roman" w:hAnsi="Times New Roman"/>
                <w:sz w:val="22"/>
                <w:lang w:val="en-US"/>
              </w:rPr>
              <w:t xml:space="preserve"> vị </w:t>
            </w:r>
            <w:r w:rsidR="004230CD" w:rsidRPr="00977E8C">
              <w:rPr>
                <w:rFonts w:ascii="Times New Roman" w:hAnsi="Times New Roman"/>
                <w:sz w:val="22"/>
              </w:rPr>
              <w:t>có liên quan;</w:t>
            </w:r>
            <w:r w:rsidR="004230CD" w:rsidRPr="00977E8C">
              <w:rPr>
                <w:rFonts w:ascii="Times New Roman" w:hAnsi="Times New Roman"/>
                <w:sz w:val="22"/>
              </w:rPr>
              <w:br/>
            </w:r>
            <w:r w:rsidR="004230CD" w:rsidRPr="00977E8C">
              <w:rPr>
                <w:rFonts w:ascii="Times New Roman" w:hAnsi="Times New Roman"/>
                <w:sz w:val="22"/>
                <w:lang w:val="en-US"/>
              </w:rPr>
              <w:t xml:space="preserve">- </w:t>
            </w:r>
            <w:r w:rsidR="004230CD" w:rsidRPr="00977E8C">
              <w:rPr>
                <w:rFonts w:ascii="Times New Roman" w:hAnsi="Times New Roman"/>
                <w:sz w:val="22"/>
              </w:rPr>
              <w:t>Lưu: VT, CVL (30 bản).</w:t>
            </w:r>
          </w:p>
        </w:tc>
        <w:tc>
          <w:tcPr>
            <w:tcW w:w="4800" w:type="dxa"/>
          </w:tcPr>
          <w:p w:rsidR="004230CD" w:rsidRPr="00977E8C" w:rsidRDefault="004230CD" w:rsidP="00B52520">
            <w:pPr>
              <w:spacing w:before="120"/>
              <w:jc w:val="center"/>
              <w:rPr>
                <w:rFonts w:ascii="Times New Roman" w:hAnsi="Times New Roman"/>
                <w:b/>
                <w:sz w:val="26"/>
                <w:szCs w:val="20"/>
                <w:lang w:val="en-US"/>
              </w:rPr>
            </w:pPr>
            <w:r w:rsidRPr="00977E8C">
              <w:rPr>
                <w:rFonts w:ascii="Times New Roman" w:hAnsi="Times New Roman"/>
                <w:b/>
                <w:sz w:val="26"/>
                <w:szCs w:val="20"/>
                <w:lang w:val="en-US"/>
              </w:rPr>
              <w:t>KT. BỘ TRƯỞNG</w:t>
            </w:r>
            <w:r w:rsidRPr="00977E8C">
              <w:rPr>
                <w:rFonts w:ascii="Times New Roman" w:hAnsi="Times New Roman"/>
                <w:b/>
                <w:sz w:val="26"/>
                <w:szCs w:val="20"/>
                <w:lang w:val="en-US"/>
              </w:rPr>
              <w:br/>
              <w:t>THỨ TRƯỞNG</w:t>
            </w:r>
            <w:r w:rsidRPr="00977E8C">
              <w:rPr>
                <w:rFonts w:ascii="Times New Roman" w:hAnsi="Times New Roman"/>
                <w:b/>
                <w:sz w:val="26"/>
                <w:szCs w:val="20"/>
                <w:lang w:val="en-US"/>
              </w:rPr>
              <w:br/>
            </w:r>
            <w:r w:rsidRPr="00977E8C">
              <w:rPr>
                <w:rFonts w:ascii="Times New Roman" w:hAnsi="Times New Roman"/>
                <w:b/>
                <w:sz w:val="26"/>
                <w:szCs w:val="20"/>
                <w:lang w:val="en-US"/>
              </w:rPr>
              <w:br/>
            </w:r>
            <w:r w:rsidR="00977E8C" w:rsidRPr="00977E8C">
              <w:rPr>
                <w:rFonts w:ascii="Times New Roman" w:hAnsi="Times New Roman"/>
                <w:b/>
                <w:i/>
                <w:szCs w:val="20"/>
                <w:lang w:val="en-US"/>
              </w:rPr>
              <w:t>(Đã ký)</w:t>
            </w:r>
            <w:r w:rsidRPr="00977E8C">
              <w:rPr>
                <w:rFonts w:ascii="Times New Roman" w:hAnsi="Times New Roman"/>
                <w:b/>
                <w:sz w:val="26"/>
                <w:szCs w:val="20"/>
                <w:lang w:val="en-US"/>
              </w:rPr>
              <w:br/>
            </w:r>
            <w:r w:rsidRPr="00977E8C">
              <w:rPr>
                <w:rFonts w:ascii="Times New Roman" w:hAnsi="Times New Roman"/>
                <w:b/>
                <w:sz w:val="26"/>
                <w:szCs w:val="20"/>
                <w:lang w:val="en-US"/>
              </w:rPr>
              <w:br/>
            </w:r>
            <w:r w:rsidRPr="00977E8C">
              <w:rPr>
                <w:rFonts w:ascii="Times New Roman" w:hAnsi="Times New Roman"/>
                <w:b/>
                <w:sz w:val="26"/>
                <w:szCs w:val="20"/>
                <w:lang w:val="en-US"/>
              </w:rPr>
              <w:br/>
              <w:t>Nguyễn Thanh Hòa</w:t>
            </w:r>
          </w:p>
        </w:tc>
      </w:tr>
    </w:tbl>
    <w:p w:rsidR="0002647E" w:rsidRPr="00977E8C" w:rsidRDefault="0002647E" w:rsidP="00B52520">
      <w:pPr>
        <w:spacing w:before="120"/>
        <w:rPr>
          <w:rFonts w:ascii="Times New Roman" w:hAnsi="Times New Roman" w:cs="Times New Roman"/>
          <w:sz w:val="28"/>
          <w:lang w:val="en-US"/>
        </w:rPr>
      </w:pPr>
    </w:p>
    <w:p w:rsidR="00704FA1" w:rsidRPr="00977E8C" w:rsidRDefault="00704FA1" w:rsidP="00B52520">
      <w:pPr>
        <w:spacing w:before="120"/>
        <w:rPr>
          <w:rFonts w:ascii="Times New Roman" w:hAnsi="Times New Roman" w:cs="Times New Roman"/>
          <w:sz w:val="28"/>
        </w:rPr>
        <w:sectPr w:rsidR="00704FA1" w:rsidRPr="00977E8C" w:rsidSect="00977E8C">
          <w:pgSz w:w="11909" w:h="16834" w:code="9"/>
          <w:pgMar w:top="1138" w:right="1138" w:bottom="1138" w:left="1699" w:header="720" w:footer="720" w:gutter="0"/>
          <w:cols w:space="720"/>
          <w:docGrid w:linePitch="360"/>
        </w:sectPr>
      </w:pPr>
    </w:p>
    <w:p w:rsidR="00114E21" w:rsidRPr="00977E8C" w:rsidRDefault="00114E21" w:rsidP="00B52520">
      <w:pPr>
        <w:spacing w:before="120"/>
        <w:rPr>
          <w:rFonts w:ascii="Times New Roman" w:hAnsi="Times New Roman" w:cs="Times New Roman"/>
          <w:i/>
          <w:sz w:val="28"/>
        </w:rPr>
      </w:pPr>
      <w:r w:rsidRPr="00977E8C">
        <w:rPr>
          <w:rFonts w:ascii="Times New Roman" w:hAnsi="Times New Roman" w:cs="Times New Roman"/>
          <w:sz w:val="28"/>
        </w:rPr>
        <w:t>M</w:t>
      </w:r>
      <w:r w:rsidR="00704FA1" w:rsidRPr="00977E8C">
        <w:rPr>
          <w:rFonts w:ascii="Times New Roman" w:hAnsi="Times New Roman" w:cs="Times New Roman"/>
          <w:sz w:val="28"/>
          <w:lang w:val="en-US"/>
        </w:rPr>
        <w:t>ẫ</w:t>
      </w:r>
      <w:r w:rsidRPr="00977E8C">
        <w:rPr>
          <w:rFonts w:ascii="Times New Roman" w:hAnsi="Times New Roman" w:cs="Times New Roman"/>
          <w:sz w:val="28"/>
        </w:rPr>
        <w:t xml:space="preserve">u số 01: </w:t>
      </w:r>
      <w:r w:rsidRPr="00977E8C">
        <w:rPr>
          <w:rFonts w:ascii="Times New Roman" w:hAnsi="Times New Roman" w:cs="Times New Roman"/>
          <w:i/>
          <w:sz w:val="28"/>
        </w:rPr>
        <w:t xml:space="preserve">Ban hành kèm theo Thông </w:t>
      </w:r>
      <w:r w:rsidR="00704FA1" w:rsidRPr="00977E8C">
        <w:rPr>
          <w:rFonts w:ascii="Times New Roman" w:hAnsi="Times New Roman" w:cs="Times New Roman"/>
          <w:i/>
          <w:sz w:val="28"/>
          <w:lang w:val="en-US"/>
        </w:rPr>
        <w:t>t</w:t>
      </w:r>
      <w:r w:rsidRPr="00977E8C">
        <w:rPr>
          <w:rFonts w:ascii="Times New Roman" w:hAnsi="Times New Roman" w:cs="Times New Roman"/>
          <w:i/>
          <w:sz w:val="28"/>
        </w:rPr>
        <w:t>ư s</w:t>
      </w:r>
      <w:r w:rsidR="00704FA1"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00704FA1"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00D948CD"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00704FA1"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00704FA1"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00D948CD"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257"/>
        <w:gridCol w:w="4815"/>
      </w:tblGrid>
      <w:tr w:rsidR="00057127" w:rsidRPr="00977E8C">
        <w:tc>
          <w:tcPr>
            <w:tcW w:w="6948" w:type="dxa"/>
          </w:tcPr>
          <w:p w:rsidR="00057127" w:rsidRPr="00977E8C" w:rsidRDefault="00057127" w:rsidP="00B52520">
            <w:pPr>
              <w:spacing w:before="120"/>
              <w:jc w:val="center"/>
              <w:rPr>
                <w:rFonts w:ascii="Times New Roman" w:hAnsi="Times New Roman"/>
                <w:b/>
                <w:sz w:val="28"/>
                <w:szCs w:val="20"/>
                <w:lang w:val="en-US"/>
              </w:rPr>
            </w:pPr>
            <w:r w:rsidRPr="00977E8C">
              <w:rPr>
                <w:rFonts w:ascii="Times New Roman" w:hAnsi="Times New Roman"/>
                <w:b/>
                <w:sz w:val="28"/>
              </w:rPr>
              <w:t>ỦY BAN NHÂN DÂN XÃ/ PHƯỜNG/THỊ TR</w:t>
            </w:r>
            <w:r w:rsidRPr="00977E8C">
              <w:rPr>
                <w:rFonts w:ascii="Times New Roman" w:hAnsi="Times New Roman"/>
                <w:b/>
                <w:sz w:val="28"/>
                <w:lang w:val="en-US"/>
              </w:rPr>
              <w:t>Ấ</w:t>
            </w:r>
            <w:r w:rsidRPr="00977E8C">
              <w:rPr>
                <w:rFonts w:ascii="Times New Roman" w:hAnsi="Times New Roman"/>
                <w:b/>
                <w:sz w:val="28"/>
              </w:rPr>
              <w:t>N</w:t>
            </w:r>
            <w:r w:rsidR="00D54CBE" w:rsidRPr="00977E8C">
              <w:rPr>
                <w:rFonts w:ascii="Times New Roman" w:hAnsi="Times New Roman"/>
                <w:b/>
                <w:sz w:val="28"/>
                <w:lang w:val="en-US"/>
              </w:rPr>
              <w:t xml:space="preserve"> …………..</w:t>
            </w:r>
          </w:p>
        </w:tc>
        <w:tc>
          <w:tcPr>
            <w:tcW w:w="9120" w:type="dxa"/>
          </w:tcPr>
          <w:p w:rsidR="00057127" w:rsidRPr="00977E8C" w:rsidRDefault="00057127"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057127" w:rsidRPr="00977E8C">
        <w:tc>
          <w:tcPr>
            <w:tcW w:w="6948" w:type="dxa"/>
          </w:tcPr>
          <w:p w:rsidR="00057127" w:rsidRPr="00977E8C" w:rsidRDefault="00057127"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00D54CBE" w:rsidRPr="00977E8C">
              <w:rPr>
                <w:rFonts w:ascii="Times New Roman" w:hAnsi="Times New Roman"/>
                <w:sz w:val="28"/>
                <w:szCs w:val="20"/>
                <w:lang w:val="en-US"/>
              </w:rPr>
              <w:t>………./BC-</w:t>
            </w:r>
            <w:r w:rsidR="00FD2D5F" w:rsidRPr="00977E8C">
              <w:rPr>
                <w:rFonts w:ascii="Times New Roman" w:hAnsi="Times New Roman"/>
                <w:sz w:val="28"/>
                <w:szCs w:val="20"/>
                <w:lang w:val="en-US"/>
              </w:rPr>
              <w:t>UBND</w:t>
            </w:r>
          </w:p>
        </w:tc>
        <w:tc>
          <w:tcPr>
            <w:tcW w:w="9120" w:type="dxa"/>
          </w:tcPr>
          <w:p w:rsidR="00057127" w:rsidRPr="00977E8C" w:rsidRDefault="00FD2D5F"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00057127"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00057127"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00057127"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057127" w:rsidRPr="00977E8C" w:rsidRDefault="00057127" w:rsidP="00B52520">
      <w:pPr>
        <w:spacing w:before="120"/>
        <w:rPr>
          <w:rFonts w:ascii="Times New Roman" w:hAnsi="Times New Roman" w:cs="Times New Roman"/>
          <w:sz w:val="28"/>
          <w:lang w:val="en-US"/>
        </w:rPr>
      </w:pPr>
    </w:p>
    <w:p w:rsidR="00FD2D5F" w:rsidRPr="00977E8C" w:rsidRDefault="00FD2D5F" w:rsidP="00B52520">
      <w:pPr>
        <w:spacing w:before="120"/>
        <w:jc w:val="center"/>
        <w:rPr>
          <w:rFonts w:ascii="Times New Roman" w:hAnsi="Times New Roman" w:cs="Times New Roman"/>
          <w:b/>
          <w:sz w:val="28"/>
          <w:lang w:val="en-US"/>
        </w:rPr>
      </w:pPr>
      <w:r w:rsidRPr="00977E8C">
        <w:rPr>
          <w:rFonts w:ascii="Times New Roman" w:hAnsi="Times New Roman" w:cs="Times New Roman"/>
          <w:b/>
          <w:sz w:val="28"/>
        </w:rPr>
        <w:t>BÁO CÁO</w:t>
      </w:r>
      <w:r w:rsidRPr="00977E8C">
        <w:rPr>
          <w:rFonts w:ascii="Times New Roman" w:hAnsi="Times New Roman" w:cs="Times New Roman"/>
          <w:b/>
          <w:sz w:val="28"/>
        </w:rPr>
        <w:br/>
      </w:r>
      <w:r w:rsidRPr="00977E8C">
        <w:rPr>
          <w:rFonts w:ascii="Times New Roman" w:hAnsi="Times New Roman" w:cs="Times New Roman"/>
          <w:b/>
          <w:sz w:val="28"/>
          <w:highlight w:val="white"/>
        </w:rPr>
        <w:t xml:space="preserve">KẾT QUẢ THỰC HIỆN CHỈ TIÊU TẠO VIỆC LÀM TĂNG THÊM </w:t>
      </w:r>
    </w:p>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Kính gửi: Phòng Lao động - Thương binh và Xã hội quận/huyện/thị xã/</w:t>
      </w:r>
      <w:r w:rsidR="00D948CD" w:rsidRPr="00977E8C">
        <w:rPr>
          <w:rFonts w:ascii="Times New Roman" w:hAnsi="Times New Roman" w:cs="Times New Roman"/>
          <w:sz w:val="28"/>
          <w:highlight w:val="white"/>
        </w:rPr>
        <w:t>thành phố</w:t>
      </w:r>
      <w:r w:rsidRPr="00977E8C">
        <w:rPr>
          <w:rFonts w:ascii="Times New Roman" w:hAnsi="Times New Roman" w:cs="Times New Roman"/>
          <w:sz w:val="28"/>
        </w:rPr>
        <w:t>....</w:t>
      </w:r>
    </w:p>
    <w:p w:rsidR="00114E21" w:rsidRPr="00977E8C" w:rsidRDefault="00114E21" w:rsidP="00B52520">
      <w:pPr>
        <w:spacing w:before="120"/>
        <w:jc w:val="right"/>
        <w:rPr>
          <w:rFonts w:ascii="Times New Roman" w:hAnsi="Times New Roman" w:cs="Times New Roman"/>
          <w:sz w:val="28"/>
        </w:rPr>
      </w:pPr>
      <w:r w:rsidRPr="00977E8C">
        <w:rPr>
          <w:rFonts w:ascii="Times New Roman" w:hAnsi="Times New Roman" w:cs="Times New Roman"/>
          <w:sz w:val="28"/>
        </w:rPr>
        <w:t>Đơn vị: người</w:t>
      </w:r>
    </w:p>
    <w:tbl>
      <w:tblPr>
        <w:tblW w:w="0" w:type="auto"/>
        <w:tblInd w:w="5" w:type="dxa"/>
        <w:tblCellMar>
          <w:left w:w="0" w:type="dxa"/>
          <w:right w:w="0" w:type="dxa"/>
        </w:tblCellMar>
        <w:tblLook w:val="0000" w:firstRow="0" w:lastRow="0" w:firstColumn="0" w:lastColumn="0" w:noHBand="0" w:noVBand="0"/>
      </w:tblPr>
      <w:tblGrid>
        <w:gridCol w:w="187"/>
        <w:gridCol w:w="590"/>
        <w:gridCol w:w="330"/>
        <w:gridCol w:w="304"/>
        <w:gridCol w:w="201"/>
        <w:gridCol w:w="397"/>
        <w:gridCol w:w="346"/>
        <w:gridCol w:w="422"/>
        <w:gridCol w:w="422"/>
        <w:gridCol w:w="304"/>
        <w:gridCol w:w="330"/>
        <w:gridCol w:w="304"/>
        <w:gridCol w:w="262"/>
        <w:gridCol w:w="397"/>
        <w:gridCol w:w="346"/>
        <w:gridCol w:w="422"/>
        <w:gridCol w:w="422"/>
        <w:gridCol w:w="304"/>
        <w:gridCol w:w="330"/>
        <w:gridCol w:w="304"/>
        <w:gridCol w:w="262"/>
        <w:gridCol w:w="397"/>
        <w:gridCol w:w="346"/>
        <w:gridCol w:w="422"/>
        <w:gridCol w:w="422"/>
        <w:gridCol w:w="304"/>
      </w:tblGrid>
      <w:tr w:rsidR="00114E21" w:rsidRPr="00977E8C">
        <w:tblPrEx>
          <w:tblCellMar>
            <w:top w:w="0" w:type="dxa"/>
            <w:left w:w="0" w:type="dxa"/>
            <w:bottom w:w="0" w:type="dxa"/>
            <w:right w:w="0" w:type="dxa"/>
          </w:tblCellMar>
        </w:tblPrEx>
        <w:tc>
          <w:tcPr>
            <w:tcW w:w="442" w:type="dxa"/>
            <w:vMerge w:val="restart"/>
            <w:tcBorders>
              <w:top w:val="single" w:sz="4" w:space="0" w:color="auto"/>
              <w:left w:val="single" w:sz="4" w:space="0" w:color="auto"/>
              <w:bottom w:val="nil"/>
              <w:right w:val="nil"/>
            </w:tcBorders>
            <w:shd w:val="clear" w:color="auto" w:fill="FFFFFF"/>
            <w:vAlign w:val="center"/>
          </w:tcPr>
          <w:p w:rsidR="00114E21" w:rsidRPr="00977E8C" w:rsidRDefault="00832BE0"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Stt</w:t>
            </w:r>
          </w:p>
        </w:tc>
        <w:tc>
          <w:tcPr>
            <w:tcW w:w="850"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 dân ph</w:t>
            </w:r>
            <w:r w:rsidR="00832BE0" w:rsidRPr="00977E8C">
              <w:rPr>
                <w:rFonts w:ascii="Times New Roman" w:hAnsi="Times New Roman" w:cs="Times New Roman"/>
                <w:sz w:val="28"/>
                <w:lang w:val="en-US"/>
              </w:rPr>
              <w:t>ố</w:t>
            </w:r>
            <w:r w:rsidRPr="00977E8C">
              <w:rPr>
                <w:rFonts w:ascii="Times New Roman" w:hAnsi="Times New Roman" w:cs="Times New Roman"/>
                <w:sz w:val="28"/>
              </w:rPr>
              <w:t>/thôn/ b</w:t>
            </w:r>
            <w:r w:rsidR="004C7ADD" w:rsidRPr="00977E8C">
              <w:rPr>
                <w:rFonts w:ascii="Times New Roman" w:hAnsi="Times New Roman" w:cs="Times New Roman"/>
                <w:sz w:val="28"/>
                <w:lang w:val="en-US"/>
              </w:rPr>
              <w:t>ả</w:t>
            </w:r>
            <w:r w:rsidRPr="00977E8C">
              <w:rPr>
                <w:rFonts w:ascii="Times New Roman" w:hAnsi="Times New Roman" w:cs="Times New Roman"/>
                <w:sz w:val="28"/>
              </w:rPr>
              <w:t>n/</w:t>
            </w:r>
            <w:r w:rsidR="00832BE0" w:rsidRPr="00977E8C">
              <w:rPr>
                <w:rFonts w:ascii="Times New Roman" w:hAnsi="Times New Roman" w:cs="Times New Roman"/>
                <w:sz w:val="28"/>
                <w:lang w:val="en-US"/>
              </w:rPr>
              <w:t>ấ</w:t>
            </w:r>
            <w:r w:rsidRPr="00977E8C">
              <w:rPr>
                <w:rFonts w:ascii="Times New Roman" w:hAnsi="Times New Roman" w:cs="Times New Roman"/>
                <w:sz w:val="28"/>
              </w:rPr>
              <w:t>p</w:t>
            </w:r>
          </w:p>
        </w:tc>
        <w:tc>
          <w:tcPr>
            <w:tcW w:w="4991" w:type="dxa"/>
            <w:gridSpan w:val="8"/>
            <w:tcBorders>
              <w:top w:val="single" w:sz="4" w:space="0" w:color="auto"/>
              <w:left w:val="single" w:sz="4" w:space="0" w:color="auto"/>
              <w:bottom w:val="nil"/>
              <w:right w:val="nil"/>
            </w:tcBorders>
            <w:shd w:val="clear" w:color="auto" w:fill="FFFFFF"/>
            <w:vAlign w:val="center"/>
          </w:tcPr>
          <w:p w:rsidR="00114E21" w:rsidRPr="00977E8C" w:rsidRDefault="00832BE0"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00114E21" w:rsidRPr="00977E8C">
              <w:rPr>
                <w:rFonts w:ascii="Times New Roman" w:hAnsi="Times New Roman" w:cs="Times New Roman"/>
                <w:sz w:val="28"/>
              </w:rPr>
              <w:t xml:space="preserve">ố người lao </w:t>
            </w:r>
            <w:r w:rsidRPr="00977E8C">
              <w:rPr>
                <w:rFonts w:ascii="Times New Roman" w:hAnsi="Times New Roman" w:cs="Times New Roman"/>
                <w:sz w:val="28"/>
                <w:lang w:val="en-US"/>
              </w:rPr>
              <w:t>đ</w:t>
            </w:r>
            <w:r w:rsidR="00114E21" w:rsidRPr="00977E8C">
              <w:rPr>
                <w:rFonts w:ascii="Times New Roman" w:hAnsi="Times New Roman" w:cs="Times New Roman"/>
                <w:sz w:val="28"/>
              </w:rPr>
              <w:t>ộng có việc l</w:t>
            </w:r>
            <w:r w:rsidRPr="00977E8C">
              <w:rPr>
                <w:rFonts w:ascii="Times New Roman" w:hAnsi="Times New Roman" w:cs="Times New Roman"/>
                <w:sz w:val="28"/>
                <w:lang w:val="en-US"/>
              </w:rPr>
              <w:t>à</w:t>
            </w:r>
            <w:r w:rsidR="00114E21" w:rsidRPr="00977E8C">
              <w:rPr>
                <w:rFonts w:ascii="Times New Roman" w:hAnsi="Times New Roman" w:cs="Times New Roman"/>
                <w:sz w:val="28"/>
              </w:rPr>
              <w:t>m kỳ trước</w:t>
            </w:r>
          </w:p>
        </w:tc>
        <w:tc>
          <w:tcPr>
            <w:tcW w:w="4878" w:type="dxa"/>
            <w:gridSpan w:val="8"/>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Số người lao </w:t>
            </w:r>
            <w:r w:rsidR="00832BE0" w:rsidRPr="00977E8C">
              <w:rPr>
                <w:rFonts w:ascii="Times New Roman" w:hAnsi="Times New Roman" w:cs="Times New Roman"/>
                <w:sz w:val="28"/>
                <w:lang w:val="en-US"/>
              </w:rPr>
              <w:t xml:space="preserve">động có </w:t>
            </w:r>
            <w:r w:rsidRPr="00977E8C">
              <w:rPr>
                <w:rFonts w:ascii="Times New Roman" w:hAnsi="Times New Roman" w:cs="Times New Roman"/>
                <w:sz w:val="28"/>
              </w:rPr>
              <w:t>việc làm kỳ báo cáo</w:t>
            </w:r>
          </w:p>
        </w:tc>
        <w:tc>
          <w:tcPr>
            <w:tcW w:w="4740" w:type="dxa"/>
            <w:gridSpan w:val="8"/>
            <w:tcBorders>
              <w:top w:val="single" w:sz="4" w:space="0" w:color="auto"/>
              <w:left w:val="single" w:sz="4" w:space="0" w:color="auto"/>
              <w:bottom w:val="nil"/>
              <w:right w:val="single" w:sz="4" w:space="0" w:color="auto"/>
            </w:tcBorders>
            <w:shd w:val="clear" w:color="auto" w:fill="FFFFFF"/>
            <w:vAlign w:val="center"/>
          </w:tcPr>
          <w:p w:rsidR="00114E21" w:rsidRPr="00977E8C" w:rsidRDefault="00832BE0"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Số</w:t>
            </w:r>
            <w:r w:rsidR="00114E21" w:rsidRPr="00977E8C">
              <w:rPr>
                <w:rFonts w:ascii="Times New Roman" w:hAnsi="Times New Roman" w:cs="Times New Roman"/>
                <w:sz w:val="28"/>
              </w:rPr>
              <w:t xml:space="preserve"> người lao </w:t>
            </w:r>
            <w:r w:rsidRPr="00977E8C">
              <w:rPr>
                <w:rFonts w:ascii="Times New Roman" w:hAnsi="Times New Roman" w:cs="Times New Roman"/>
                <w:sz w:val="28"/>
                <w:lang w:val="en-US"/>
              </w:rPr>
              <w:t xml:space="preserve">động có </w:t>
            </w:r>
            <w:r w:rsidR="00114E21" w:rsidRPr="00977E8C">
              <w:rPr>
                <w:rFonts w:ascii="Times New Roman" w:hAnsi="Times New Roman" w:cs="Times New Roman"/>
                <w:sz w:val="28"/>
              </w:rPr>
              <w:t xml:space="preserve">việc làm </w:t>
            </w:r>
            <w:r w:rsidRPr="00977E8C">
              <w:rPr>
                <w:rFonts w:ascii="Times New Roman" w:hAnsi="Times New Roman" w:cs="Times New Roman"/>
                <w:sz w:val="28"/>
                <w:lang w:val="en-US"/>
              </w:rPr>
              <w:t>tăng thêm</w:t>
            </w:r>
          </w:p>
        </w:tc>
      </w:tr>
      <w:tr w:rsidR="00114E21"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76"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00832BE0"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00832BE0" w:rsidRPr="00977E8C">
              <w:rPr>
                <w:rFonts w:ascii="Times New Roman" w:hAnsi="Times New Roman" w:cs="Times New Roman"/>
                <w:sz w:val="28"/>
                <w:lang w:val="en-US"/>
              </w:rPr>
              <w:t>ố</w:t>
            </w:r>
          </w:p>
        </w:tc>
        <w:tc>
          <w:tcPr>
            <w:tcW w:w="1094" w:type="dxa"/>
            <w:gridSpan w:val="2"/>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344" w:type="dxa"/>
            <w:gridSpan w:val="2"/>
            <w:tcBorders>
              <w:top w:val="single" w:sz="4" w:space="0" w:color="auto"/>
              <w:left w:val="single" w:sz="4" w:space="0" w:color="auto"/>
              <w:bottom w:val="nil"/>
              <w:right w:val="nil"/>
            </w:tcBorders>
            <w:shd w:val="clear" w:color="auto" w:fill="FFFFFF"/>
            <w:vAlign w:val="center"/>
          </w:tcPr>
          <w:p w:rsidR="00114E21" w:rsidRPr="00977E8C" w:rsidRDefault="00832BE0"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77"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00832BE0"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66" w:type="dxa"/>
            <w:vMerge w:val="restart"/>
            <w:tcBorders>
              <w:top w:val="single" w:sz="4" w:space="0" w:color="auto"/>
              <w:left w:val="single" w:sz="4" w:space="0" w:color="auto"/>
              <w:bottom w:val="nil"/>
              <w:right w:val="nil"/>
            </w:tcBorders>
            <w:shd w:val="clear" w:color="auto" w:fill="FFFFFF"/>
            <w:vAlign w:val="center"/>
          </w:tcPr>
          <w:p w:rsidR="00114E21" w:rsidRPr="00977E8C" w:rsidRDefault="00D948CD"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Tổng</w:t>
            </w:r>
            <w:r w:rsidR="00832BE0" w:rsidRPr="00977E8C">
              <w:rPr>
                <w:rFonts w:ascii="Times New Roman" w:hAnsi="Times New Roman" w:cs="Times New Roman"/>
                <w:sz w:val="28"/>
                <w:lang w:val="en-US"/>
              </w:rPr>
              <w:t xml:space="preserve"> </w:t>
            </w:r>
            <w:r w:rsidR="00114E21" w:rsidRPr="00977E8C">
              <w:rPr>
                <w:rFonts w:ascii="Times New Roman" w:hAnsi="Times New Roman" w:cs="Times New Roman"/>
                <w:sz w:val="28"/>
              </w:rPr>
              <w:t>số</w:t>
            </w:r>
          </w:p>
        </w:tc>
        <w:tc>
          <w:tcPr>
            <w:tcW w:w="1099" w:type="dxa"/>
            <w:gridSpan w:val="2"/>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221" w:type="dxa"/>
            <w:gridSpan w:val="2"/>
            <w:tcBorders>
              <w:top w:val="single" w:sz="4" w:space="0" w:color="auto"/>
              <w:left w:val="single" w:sz="4" w:space="0" w:color="auto"/>
              <w:bottom w:val="nil"/>
              <w:right w:val="nil"/>
            </w:tcBorders>
            <w:shd w:val="clear" w:color="auto" w:fill="FFFFFF"/>
            <w:vAlign w:val="center"/>
          </w:tcPr>
          <w:p w:rsidR="00114E21" w:rsidRPr="00977E8C" w:rsidRDefault="00832BE0"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92"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00832BE0"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81"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00832BE0"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00832BE0" w:rsidRPr="00977E8C">
              <w:rPr>
                <w:rFonts w:ascii="Times New Roman" w:hAnsi="Times New Roman" w:cs="Times New Roman"/>
                <w:sz w:val="28"/>
                <w:lang w:val="en-US"/>
              </w:rPr>
              <w:t>ố</w:t>
            </w:r>
          </w:p>
        </w:tc>
        <w:tc>
          <w:tcPr>
            <w:tcW w:w="1017" w:type="dxa"/>
            <w:gridSpan w:val="2"/>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Giới t</w:t>
            </w:r>
            <w:r w:rsidR="00832BE0" w:rsidRPr="00977E8C">
              <w:rPr>
                <w:rFonts w:ascii="Times New Roman" w:hAnsi="Times New Roman" w:cs="Times New Roman"/>
                <w:sz w:val="28"/>
                <w:lang w:val="en-US"/>
              </w:rPr>
              <w:t>ính</w:t>
            </w:r>
          </w:p>
        </w:tc>
        <w:tc>
          <w:tcPr>
            <w:tcW w:w="1150" w:type="dxa"/>
            <w:gridSpan w:val="2"/>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Khu vực</w:t>
            </w:r>
          </w:p>
        </w:tc>
        <w:tc>
          <w:tcPr>
            <w:tcW w:w="1992" w:type="dxa"/>
            <w:gridSpan w:val="3"/>
            <w:tcBorders>
              <w:top w:val="single" w:sz="4" w:space="0" w:color="auto"/>
              <w:left w:val="single" w:sz="4" w:space="0" w:color="auto"/>
              <w:bottom w:val="nil"/>
              <w:right w:val="single" w:sz="4" w:space="0" w:color="auto"/>
            </w:tcBorders>
            <w:shd w:val="clear" w:color="auto" w:fill="FFFFFF"/>
            <w:vAlign w:val="center"/>
          </w:tcPr>
          <w:p w:rsidR="00114E21" w:rsidRPr="00977E8C" w:rsidRDefault="0055158D"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r>
      <w:tr w:rsidR="00FE470F"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p>
        </w:tc>
        <w:tc>
          <w:tcPr>
            <w:tcW w:w="576" w:type="dxa"/>
            <w:vMerge/>
            <w:tcBorders>
              <w:top w:val="nil"/>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28"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24"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Thành</w:t>
            </w:r>
            <w:r w:rsidRPr="00977E8C">
              <w:rPr>
                <w:rFonts w:ascii="Times New Roman" w:hAnsi="Times New Roman" w:cs="Times New Roman"/>
                <w:sz w:val="28"/>
                <w:lang w:val="en-US"/>
              </w:rPr>
              <w:t xml:space="preserve"> </w:t>
            </w:r>
            <w:r w:rsidRPr="00977E8C">
              <w:rPr>
                <w:rFonts w:ascii="Times New Roman" w:hAnsi="Times New Roman" w:cs="Times New Roman"/>
                <w:sz w:val="28"/>
              </w:rPr>
              <w:t>th</w:t>
            </w:r>
            <w:r w:rsidRPr="00977E8C">
              <w:rPr>
                <w:rFonts w:ascii="Times New Roman" w:hAnsi="Times New Roman" w:cs="Times New Roman"/>
                <w:sz w:val="28"/>
                <w:lang w:val="en-US"/>
              </w:rPr>
              <w:t>ị</w:t>
            </w:r>
          </w:p>
        </w:tc>
        <w:tc>
          <w:tcPr>
            <w:tcW w:w="72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15" w:type="dxa"/>
            <w:tcBorders>
              <w:top w:val="single" w:sz="4" w:space="0" w:color="auto"/>
              <w:left w:val="single" w:sz="4" w:space="0" w:color="auto"/>
              <w:bottom w:val="nil"/>
              <w:right w:val="nil"/>
            </w:tcBorders>
            <w:shd w:val="clear" w:color="auto" w:fill="FFFFFF"/>
            <w:vAlign w:val="center"/>
          </w:tcPr>
          <w:p w:rsidR="00FE470F" w:rsidRPr="00977E8C" w:rsidRDefault="0043450F"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Nông, lâ</w:t>
            </w:r>
            <w:r w:rsidR="00FE470F" w:rsidRPr="00977E8C">
              <w:rPr>
                <w:rFonts w:ascii="Times New Roman" w:hAnsi="Times New Roman" w:cs="Times New Roman"/>
                <w:sz w:val="28"/>
                <w:lang w:val="en-US"/>
              </w:rPr>
              <w:t>m</w:t>
            </w:r>
            <w:r w:rsidR="00FE470F" w:rsidRPr="00977E8C">
              <w:rPr>
                <w:rFonts w:ascii="Times New Roman" w:hAnsi="Times New Roman" w:cs="Times New Roman"/>
                <w:sz w:val="28"/>
              </w:rPr>
              <w:t xml:space="preserve"> nghiệp và </w:t>
            </w:r>
            <w:r w:rsidR="00FE470F" w:rsidRPr="00977E8C">
              <w:rPr>
                <w:rFonts w:ascii="Times New Roman" w:hAnsi="Times New Roman" w:cs="Times New Roman"/>
                <w:sz w:val="28"/>
                <w:lang w:val="en-US"/>
              </w:rPr>
              <w:t>thủy sản</w:t>
            </w:r>
          </w:p>
        </w:tc>
        <w:tc>
          <w:tcPr>
            <w:tcW w:w="667"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Công ng</w:t>
            </w:r>
            <w:r w:rsidRPr="00977E8C">
              <w:rPr>
                <w:rFonts w:ascii="Times New Roman" w:hAnsi="Times New Roman" w:cs="Times New Roman"/>
                <w:sz w:val="28"/>
                <w:lang w:val="en-US"/>
              </w:rPr>
              <w:t>h</w:t>
            </w:r>
            <w:r w:rsidRPr="00977E8C">
              <w:rPr>
                <w:rFonts w:ascii="Times New Roman" w:hAnsi="Times New Roman" w:cs="Times New Roman"/>
                <w:sz w:val="28"/>
              </w:rPr>
              <w:t>iệp và xây dựng</w:t>
            </w:r>
          </w:p>
        </w:tc>
        <w:tc>
          <w:tcPr>
            <w:tcW w:w="595"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66" w:type="dxa"/>
            <w:vMerge/>
            <w:tcBorders>
              <w:top w:val="nil"/>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9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02"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61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0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71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57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81" w:type="dxa"/>
            <w:vMerge/>
            <w:tcBorders>
              <w:top w:val="nil"/>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18"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57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571"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68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682"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624" w:type="dxa"/>
            <w:tcBorders>
              <w:top w:val="single" w:sz="4" w:space="0" w:color="auto"/>
              <w:left w:val="single" w:sz="4" w:space="0" w:color="auto"/>
              <w:bottom w:val="nil"/>
              <w:right w:val="single" w:sz="4" w:space="0" w:color="auto"/>
            </w:tcBorders>
            <w:shd w:val="clear" w:color="auto" w:fill="FFFFFF"/>
            <w:vAlign w:val="center"/>
          </w:tcPr>
          <w:p w:rsidR="00FE470F" w:rsidRPr="00977E8C" w:rsidRDefault="00FE47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57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56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528"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624"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72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15"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667"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595"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56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50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59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602"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61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c>
          <w:tcPr>
            <w:tcW w:w="70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(16)</w:t>
            </w:r>
          </w:p>
        </w:tc>
        <w:tc>
          <w:tcPr>
            <w:tcW w:w="710"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(17)</w:t>
            </w:r>
          </w:p>
        </w:tc>
        <w:tc>
          <w:tcPr>
            <w:tcW w:w="57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(18)</w:t>
            </w:r>
          </w:p>
        </w:tc>
        <w:tc>
          <w:tcPr>
            <w:tcW w:w="581"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(19)</w:t>
            </w:r>
          </w:p>
        </w:tc>
        <w:tc>
          <w:tcPr>
            <w:tcW w:w="49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(20)</w:t>
            </w:r>
          </w:p>
        </w:tc>
        <w:tc>
          <w:tcPr>
            <w:tcW w:w="518" w:type="dxa"/>
            <w:tcBorders>
              <w:top w:val="single" w:sz="4" w:space="0" w:color="auto"/>
              <w:left w:val="single" w:sz="4" w:space="0" w:color="auto"/>
              <w:bottom w:val="nil"/>
              <w:right w:val="nil"/>
            </w:tcBorders>
            <w:shd w:val="clear" w:color="auto" w:fill="FFFFFF"/>
            <w:vAlign w:val="center"/>
          </w:tcPr>
          <w:p w:rsidR="00FE470F"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(2</w:t>
            </w:r>
            <w:r w:rsidRPr="00977E8C">
              <w:rPr>
                <w:rFonts w:ascii="Times New Roman" w:hAnsi="Times New Roman" w:cs="Times New Roman"/>
                <w:sz w:val="28"/>
                <w:lang w:val="en-US"/>
              </w:rPr>
              <w:t>1)</w:t>
            </w:r>
          </w:p>
        </w:tc>
        <w:tc>
          <w:tcPr>
            <w:tcW w:w="579"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(22)</w:t>
            </w:r>
          </w:p>
        </w:tc>
        <w:tc>
          <w:tcPr>
            <w:tcW w:w="571"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(23)</w:t>
            </w:r>
          </w:p>
        </w:tc>
        <w:tc>
          <w:tcPr>
            <w:tcW w:w="686"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(24)</w:t>
            </w:r>
          </w:p>
        </w:tc>
        <w:tc>
          <w:tcPr>
            <w:tcW w:w="682" w:type="dxa"/>
            <w:tcBorders>
              <w:top w:val="single" w:sz="4" w:space="0" w:color="auto"/>
              <w:left w:val="single" w:sz="4" w:space="0" w:color="auto"/>
              <w:bottom w:val="nil"/>
              <w:right w:val="nil"/>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(25)</w:t>
            </w:r>
          </w:p>
        </w:tc>
        <w:tc>
          <w:tcPr>
            <w:tcW w:w="624" w:type="dxa"/>
            <w:tcBorders>
              <w:top w:val="single" w:sz="4" w:space="0" w:color="auto"/>
              <w:left w:val="single" w:sz="4" w:space="0" w:color="auto"/>
              <w:bottom w:val="nil"/>
              <w:right w:val="single" w:sz="4" w:space="0" w:color="auto"/>
            </w:tcBorders>
            <w:shd w:val="clear" w:color="auto" w:fill="FFFFFF"/>
            <w:vAlign w:val="center"/>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(26)</w:t>
            </w: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FE470F"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E470F" w:rsidRPr="00977E8C" w:rsidRDefault="00FE470F"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E470F" w:rsidRPr="00977E8C" w:rsidRDefault="00FE470F" w:rsidP="00B52520">
            <w:pPr>
              <w:spacing w:before="120"/>
              <w:jc w:val="center"/>
              <w:rPr>
                <w:rFonts w:ascii="Times New Roman" w:hAnsi="Times New Roman" w:cs="Times New Roman"/>
                <w:sz w:val="28"/>
              </w:rPr>
            </w:pPr>
          </w:p>
        </w:tc>
      </w:tr>
      <w:tr w:rsidR="0055158D" w:rsidRPr="00977E8C">
        <w:tblPrEx>
          <w:tblCellMar>
            <w:top w:w="0" w:type="dxa"/>
            <w:left w:w="0" w:type="dxa"/>
            <w:bottom w:w="0" w:type="dxa"/>
            <w:right w:w="0" w:type="dxa"/>
          </w:tblCellMar>
        </w:tblPrEx>
        <w:tc>
          <w:tcPr>
            <w:tcW w:w="442"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57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28"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20"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67"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5"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09"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0"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02"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19"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0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0"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81"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499"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18"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9"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1"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6"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2" w:type="dxa"/>
            <w:tcBorders>
              <w:top w:val="single" w:sz="4" w:space="0" w:color="auto"/>
              <w:left w:val="single" w:sz="4" w:space="0" w:color="auto"/>
              <w:bottom w:val="single" w:sz="4" w:space="0" w:color="auto"/>
              <w:right w:val="nil"/>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single" w:sz="4" w:space="0" w:color="auto"/>
            </w:tcBorders>
            <w:shd w:val="clear" w:color="auto" w:fill="FFFFFF"/>
          </w:tcPr>
          <w:p w:rsidR="0055158D" w:rsidRPr="00977E8C" w:rsidRDefault="0055158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r>
    </w:tbl>
    <w:p w:rsidR="0055158D" w:rsidRPr="00977E8C" w:rsidRDefault="0055158D"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55"/>
        <w:gridCol w:w="4633"/>
      </w:tblGrid>
      <w:tr w:rsidR="0055158D" w:rsidRPr="00977E8C">
        <w:tc>
          <w:tcPr>
            <w:tcW w:w="8202" w:type="dxa"/>
          </w:tcPr>
          <w:p w:rsidR="0055158D" w:rsidRPr="00977E8C" w:rsidRDefault="0055158D" w:rsidP="00B52520">
            <w:pPr>
              <w:spacing w:before="120"/>
              <w:rPr>
                <w:rFonts w:ascii="Times New Roman" w:hAnsi="Times New Roman"/>
                <w:sz w:val="28"/>
                <w:lang w:val="en-US"/>
              </w:rPr>
            </w:pPr>
            <w:r w:rsidRPr="00977E8C">
              <w:rPr>
                <w:rFonts w:ascii="Times New Roman" w:hAnsi="Times New Roman"/>
                <w:sz w:val="28"/>
              </w:rPr>
              <w:t>Ghi chú: (19) = (11) - (3), (20) = (12) - (4), (21) = (13) - (5), (22) = (14) - (6),</w:t>
            </w:r>
            <w:r w:rsidR="005E15E9" w:rsidRPr="00977E8C">
              <w:rPr>
                <w:rFonts w:ascii="Times New Roman" w:hAnsi="Times New Roman"/>
                <w:sz w:val="28"/>
                <w:lang w:val="en-US"/>
              </w:rPr>
              <w:t xml:space="preserve"> 23 </w:t>
            </w:r>
            <w:r w:rsidRPr="00977E8C">
              <w:rPr>
                <w:rFonts w:ascii="Times New Roman" w:hAnsi="Times New Roman"/>
                <w:sz w:val="28"/>
              </w:rPr>
              <w:t>= (15) - (7), (24) = (16) - (8), (25) = (17) - (9), (26) = (18) - (10)</w:t>
            </w:r>
          </w:p>
        </w:tc>
        <w:tc>
          <w:tcPr>
            <w:tcW w:w="7854" w:type="dxa"/>
          </w:tcPr>
          <w:p w:rsidR="0055158D" w:rsidRPr="00977E8C" w:rsidRDefault="0055158D" w:rsidP="00B52520">
            <w:pPr>
              <w:spacing w:before="120"/>
              <w:jc w:val="center"/>
              <w:rPr>
                <w:rFonts w:ascii="Times New Roman" w:hAnsi="Times New Roman"/>
                <w:b/>
                <w:sz w:val="28"/>
                <w:lang w:val="en-US"/>
              </w:rPr>
            </w:pPr>
            <w:r w:rsidRPr="00977E8C">
              <w:rPr>
                <w:rFonts w:ascii="Times New Roman" w:hAnsi="Times New Roman"/>
                <w:b/>
                <w:sz w:val="28"/>
              </w:rPr>
              <w:t xml:space="preserve">TM. ỦY BAN NHÂN DÂN </w:t>
            </w:r>
            <w:r w:rsidR="00454359" w:rsidRPr="00977E8C">
              <w:rPr>
                <w:rFonts w:ascii="Times New Roman" w:hAnsi="Times New Roman"/>
                <w:b/>
                <w:sz w:val="28"/>
                <w:lang w:val="en-US"/>
              </w:rPr>
              <w:br/>
            </w:r>
            <w:r w:rsidRPr="00977E8C">
              <w:rPr>
                <w:rFonts w:ascii="Times New Roman" w:hAnsi="Times New Roman"/>
                <w:b/>
                <w:sz w:val="28"/>
              </w:rPr>
              <w:t>CHỦ TỊCH</w:t>
            </w:r>
            <w:r w:rsidR="00454359" w:rsidRPr="00977E8C">
              <w:rPr>
                <w:rFonts w:ascii="Times New Roman" w:hAnsi="Times New Roman"/>
                <w:b/>
                <w:sz w:val="28"/>
              </w:rPr>
              <w:br/>
            </w:r>
            <w:r w:rsidRPr="00977E8C">
              <w:rPr>
                <w:rFonts w:ascii="Times New Roman" w:hAnsi="Times New Roman"/>
                <w:sz w:val="28"/>
              </w:rPr>
              <w:t>(Chữ ký, dấu)</w:t>
            </w:r>
            <w:r w:rsidR="00454359" w:rsidRPr="00977E8C">
              <w:rPr>
                <w:rFonts w:ascii="Times New Roman" w:hAnsi="Times New Roman"/>
                <w:sz w:val="28"/>
              </w:rPr>
              <w:br/>
            </w:r>
            <w:r w:rsidRPr="00977E8C">
              <w:rPr>
                <w:rFonts w:ascii="Times New Roman" w:hAnsi="Times New Roman"/>
                <w:b/>
                <w:sz w:val="28"/>
              </w:rPr>
              <w:t>Họ và tên</w:t>
            </w:r>
          </w:p>
        </w:tc>
      </w:tr>
    </w:tbl>
    <w:p w:rsidR="0055158D" w:rsidRPr="00977E8C" w:rsidRDefault="0055158D" w:rsidP="00B52520">
      <w:pPr>
        <w:spacing w:before="120"/>
        <w:rPr>
          <w:rFonts w:ascii="Times New Roman" w:hAnsi="Times New Roman" w:cs="Times New Roman"/>
          <w:sz w:val="28"/>
          <w:lang w:val="en-US"/>
        </w:rPr>
      </w:pPr>
    </w:p>
    <w:p w:rsidR="00F16F4C" w:rsidRPr="00977E8C" w:rsidRDefault="00F16F4C"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2</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484"/>
        <w:gridCol w:w="4588"/>
      </w:tblGrid>
      <w:tr w:rsidR="00F16F4C" w:rsidRPr="00977E8C">
        <w:tc>
          <w:tcPr>
            <w:tcW w:w="6948" w:type="dxa"/>
          </w:tcPr>
          <w:p w:rsidR="00F16F4C" w:rsidRPr="00977E8C" w:rsidRDefault="00F16F4C" w:rsidP="00B52520">
            <w:pPr>
              <w:spacing w:before="120"/>
              <w:jc w:val="center"/>
              <w:rPr>
                <w:rFonts w:ascii="Times New Roman" w:hAnsi="Times New Roman"/>
                <w:b/>
                <w:sz w:val="28"/>
                <w:szCs w:val="20"/>
                <w:lang w:val="en-US"/>
              </w:rPr>
            </w:pPr>
            <w:r w:rsidRPr="00977E8C">
              <w:rPr>
                <w:rFonts w:ascii="Times New Roman" w:hAnsi="Times New Roman"/>
                <w:b/>
                <w:sz w:val="28"/>
              </w:rPr>
              <w:t>ỦY BAN NHÂN DÂN QUẬN/HUYỆN/THỊ XÃ, THÀNH PHỐ</w:t>
            </w:r>
            <w:r w:rsidRPr="00977E8C">
              <w:rPr>
                <w:rFonts w:ascii="Times New Roman" w:hAnsi="Times New Roman"/>
                <w:b/>
                <w:sz w:val="28"/>
                <w:lang w:val="en-US"/>
              </w:rPr>
              <w:t xml:space="preserve"> …………..</w:t>
            </w:r>
          </w:p>
        </w:tc>
        <w:tc>
          <w:tcPr>
            <w:tcW w:w="9120" w:type="dxa"/>
          </w:tcPr>
          <w:p w:rsidR="00F16F4C" w:rsidRPr="00977E8C" w:rsidRDefault="00F16F4C"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F16F4C" w:rsidRPr="00977E8C">
        <w:tc>
          <w:tcPr>
            <w:tcW w:w="6948" w:type="dxa"/>
          </w:tcPr>
          <w:p w:rsidR="00F16F4C" w:rsidRPr="00977E8C" w:rsidRDefault="00F16F4C"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Pr="00977E8C">
              <w:rPr>
                <w:rFonts w:ascii="Times New Roman" w:hAnsi="Times New Roman"/>
                <w:sz w:val="28"/>
                <w:szCs w:val="20"/>
                <w:lang w:val="en-US"/>
              </w:rPr>
              <w:t>………./BC-UBND</w:t>
            </w:r>
          </w:p>
        </w:tc>
        <w:tc>
          <w:tcPr>
            <w:tcW w:w="9120" w:type="dxa"/>
          </w:tcPr>
          <w:p w:rsidR="00F16F4C" w:rsidRPr="00977E8C" w:rsidRDefault="00F16F4C"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F16F4C" w:rsidRPr="00977E8C" w:rsidRDefault="00F16F4C" w:rsidP="00B52520">
      <w:pPr>
        <w:spacing w:before="120"/>
        <w:rPr>
          <w:rFonts w:ascii="Times New Roman" w:hAnsi="Times New Roman" w:cs="Times New Roman"/>
          <w:sz w:val="28"/>
          <w:lang w:val="en-US"/>
        </w:rPr>
      </w:pPr>
    </w:p>
    <w:p w:rsidR="00F16F4C" w:rsidRPr="00977E8C" w:rsidRDefault="00F16F4C" w:rsidP="00B52520">
      <w:pPr>
        <w:spacing w:before="120"/>
        <w:jc w:val="center"/>
        <w:rPr>
          <w:rFonts w:ascii="Times New Roman" w:hAnsi="Times New Roman" w:cs="Times New Roman"/>
          <w:b/>
          <w:sz w:val="28"/>
          <w:lang w:val="en-US"/>
        </w:rPr>
      </w:pPr>
      <w:r w:rsidRPr="00977E8C">
        <w:rPr>
          <w:rFonts w:ascii="Times New Roman" w:hAnsi="Times New Roman" w:cs="Times New Roman"/>
          <w:b/>
          <w:sz w:val="28"/>
        </w:rPr>
        <w:t>BÁO CÁO</w:t>
      </w:r>
      <w:r w:rsidRPr="00977E8C">
        <w:rPr>
          <w:rFonts w:ascii="Times New Roman" w:hAnsi="Times New Roman" w:cs="Times New Roman"/>
          <w:b/>
          <w:sz w:val="28"/>
        </w:rPr>
        <w:br/>
      </w:r>
      <w:r w:rsidRPr="00977E8C">
        <w:rPr>
          <w:rFonts w:ascii="Times New Roman" w:hAnsi="Times New Roman" w:cs="Times New Roman"/>
          <w:b/>
          <w:sz w:val="28"/>
          <w:highlight w:val="white"/>
        </w:rPr>
        <w:t xml:space="preserve">KẾT QUẢ THỰC HIỆN CHỈ TIÊU TẠO VIỆC LÀM TĂNG THÊM </w:t>
      </w:r>
    </w:p>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Kính gửi: </w:t>
      </w:r>
      <w:r w:rsidR="00134B53" w:rsidRPr="00977E8C">
        <w:rPr>
          <w:rFonts w:ascii="Times New Roman" w:hAnsi="Times New Roman" w:cs="Times New Roman"/>
          <w:sz w:val="28"/>
          <w:lang w:val="en-US"/>
        </w:rPr>
        <w:t xml:space="preserve">Sở </w:t>
      </w:r>
      <w:r w:rsidRPr="00977E8C">
        <w:rPr>
          <w:rFonts w:ascii="Times New Roman" w:hAnsi="Times New Roman" w:cs="Times New Roman"/>
          <w:sz w:val="28"/>
        </w:rPr>
        <w:t xml:space="preserve">Lao động - Thương binh và Xã hội </w:t>
      </w:r>
      <w:r w:rsidR="00134B53" w:rsidRPr="00977E8C">
        <w:rPr>
          <w:rFonts w:ascii="Times New Roman" w:hAnsi="Times New Roman" w:cs="Times New Roman"/>
          <w:sz w:val="28"/>
          <w:lang w:val="en-US"/>
        </w:rPr>
        <w:t>tỉnh</w:t>
      </w:r>
      <w:r w:rsidRPr="00977E8C">
        <w:rPr>
          <w:rFonts w:ascii="Times New Roman" w:hAnsi="Times New Roman" w:cs="Times New Roman"/>
          <w:sz w:val="28"/>
        </w:rPr>
        <w:t>/</w:t>
      </w:r>
      <w:r w:rsidRPr="00977E8C">
        <w:rPr>
          <w:rFonts w:ascii="Times New Roman" w:hAnsi="Times New Roman" w:cs="Times New Roman"/>
          <w:sz w:val="28"/>
          <w:highlight w:val="white"/>
        </w:rPr>
        <w:t>thành phố</w:t>
      </w:r>
      <w:r w:rsidRPr="00977E8C">
        <w:rPr>
          <w:rFonts w:ascii="Times New Roman" w:hAnsi="Times New Roman" w:cs="Times New Roman"/>
          <w:sz w:val="28"/>
        </w:rPr>
        <w:t>....</w:t>
      </w:r>
    </w:p>
    <w:p w:rsidR="00F16F4C" w:rsidRPr="00977E8C" w:rsidRDefault="00F16F4C" w:rsidP="00B52520">
      <w:pPr>
        <w:spacing w:before="120"/>
        <w:jc w:val="right"/>
        <w:rPr>
          <w:rFonts w:ascii="Times New Roman" w:hAnsi="Times New Roman" w:cs="Times New Roman"/>
          <w:sz w:val="28"/>
        </w:rPr>
      </w:pPr>
      <w:r w:rsidRPr="00977E8C">
        <w:rPr>
          <w:rFonts w:ascii="Times New Roman" w:hAnsi="Times New Roman" w:cs="Times New Roman"/>
          <w:sz w:val="28"/>
        </w:rPr>
        <w:t>Đơn vị: người</w:t>
      </w:r>
    </w:p>
    <w:tbl>
      <w:tblPr>
        <w:tblW w:w="0" w:type="auto"/>
        <w:tblInd w:w="5" w:type="dxa"/>
        <w:tblCellMar>
          <w:left w:w="0" w:type="dxa"/>
          <w:right w:w="0" w:type="dxa"/>
        </w:tblCellMar>
        <w:tblLook w:val="0000" w:firstRow="0" w:lastRow="0" w:firstColumn="0" w:lastColumn="0" w:noHBand="0" w:noVBand="0"/>
      </w:tblPr>
      <w:tblGrid>
        <w:gridCol w:w="189"/>
        <w:gridCol w:w="522"/>
        <w:gridCol w:w="332"/>
        <w:gridCol w:w="307"/>
        <w:gridCol w:w="203"/>
        <w:gridCol w:w="400"/>
        <w:gridCol w:w="349"/>
        <w:gridCol w:w="425"/>
        <w:gridCol w:w="425"/>
        <w:gridCol w:w="307"/>
        <w:gridCol w:w="332"/>
        <w:gridCol w:w="307"/>
        <w:gridCol w:w="264"/>
        <w:gridCol w:w="400"/>
        <w:gridCol w:w="349"/>
        <w:gridCol w:w="425"/>
        <w:gridCol w:w="425"/>
        <w:gridCol w:w="307"/>
        <w:gridCol w:w="332"/>
        <w:gridCol w:w="307"/>
        <w:gridCol w:w="264"/>
        <w:gridCol w:w="400"/>
        <w:gridCol w:w="349"/>
        <w:gridCol w:w="425"/>
        <w:gridCol w:w="425"/>
        <w:gridCol w:w="307"/>
      </w:tblGrid>
      <w:tr w:rsidR="00F16F4C" w:rsidRPr="00977E8C">
        <w:tblPrEx>
          <w:tblCellMar>
            <w:top w:w="0" w:type="dxa"/>
            <w:left w:w="0" w:type="dxa"/>
            <w:bottom w:w="0" w:type="dxa"/>
            <w:right w:w="0" w:type="dxa"/>
          </w:tblCellMar>
        </w:tblPrEx>
        <w:tc>
          <w:tcPr>
            <w:tcW w:w="442" w:type="dxa"/>
            <w:vMerge w:val="restart"/>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Stt</w:t>
            </w:r>
          </w:p>
        </w:tc>
        <w:tc>
          <w:tcPr>
            <w:tcW w:w="850" w:type="dxa"/>
            <w:vMerge w:val="restart"/>
            <w:tcBorders>
              <w:top w:val="single" w:sz="4" w:space="0" w:color="auto"/>
              <w:left w:val="single" w:sz="4" w:space="0" w:color="auto"/>
              <w:bottom w:val="nil"/>
              <w:right w:val="nil"/>
            </w:tcBorders>
            <w:shd w:val="clear" w:color="auto" w:fill="FFFFFF"/>
            <w:vAlign w:val="center"/>
          </w:tcPr>
          <w:p w:rsidR="00F16F4C" w:rsidRPr="00977E8C" w:rsidRDefault="0043450F"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Xã/ phường/ thị trấn</w:t>
            </w:r>
          </w:p>
        </w:tc>
        <w:tc>
          <w:tcPr>
            <w:tcW w:w="4991" w:type="dxa"/>
            <w:gridSpan w:val="8"/>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Pr="00977E8C">
              <w:rPr>
                <w:rFonts w:ascii="Times New Roman" w:hAnsi="Times New Roman" w:cs="Times New Roman"/>
                <w:sz w:val="28"/>
              </w:rPr>
              <w:t xml:space="preserve">ố người lao </w:t>
            </w:r>
            <w:r w:rsidRPr="00977E8C">
              <w:rPr>
                <w:rFonts w:ascii="Times New Roman" w:hAnsi="Times New Roman" w:cs="Times New Roman"/>
                <w:sz w:val="28"/>
                <w:lang w:val="en-US"/>
              </w:rPr>
              <w:t>đ</w:t>
            </w:r>
            <w:r w:rsidRPr="00977E8C">
              <w:rPr>
                <w:rFonts w:ascii="Times New Roman" w:hAnsi="Times New Roman" w:cs="Times New Roman"/>
                <w:sz w:val="28"/>
              </w:rPr>
              <w:t>ộng có việc l</w:t>
            </w:r>
            <w:r w:rsidRPr="00977E8C">
              <w:rPr>
                <w:rFonts w:ascii="Times New Roman" w:hAnsi="Times New Roman" w:cs="Times New Roman"/>
                <w:sz w:val="28"/>
                <w:lang w:val="en-US"/>
              </w:rPr>
              <w:t>à</w:t>
            </w:r>
            <w:r w:rsidRPr="00977E8C">
              <w:rPr>
                <w:rFonts w:ascii="Times New Roman" w:hAnsi="Times New Roman" w:cs="Times New Roman"/>
                <w:sz w:val="28"/>
              </w:rPr>
              <w:t>m kỳ trước</w:t>
            </w:r>
          </w:p>
        </w:tc>
        <w:tc>
          <w:tcPr>
            <w:tcW w:w="4878" w:type="dxa"/>
            <w:gridSpan w:val="8"/>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Số người lao </w:t>
            </w:r>
            <w:r w:rsidRPr="00977E8C">
              <w:rPr>
                <w:rFonts w:ascii="Times New Roman" w:hAnsi="Times New Roman" w:cs="Times New Roman"/>
                <w:sz w:val="28"/>
                <w:lang w:val="en-US"/>
              </w:rPr>
              <w:t xml:space="preserve">động có </w:t>
            </w:r>
            <w:r w:rsidRPr="00977E8C">
              <w:rPr>
                <w:rFonts w:ascii="Times New Roman" w:hAnsi="Times New Roman" w:cs="Times New Roman"/>
                <w:sz w:val="28"/>
              </w:rPr>
              <w:t>việc làm kỳ báo cáo</w:t>
            </w:r>
          </w:p>
        </w:tc>
        <w:tc>
          <w:tcPr>
            <w:tcW w:w="4740" w:type="dxa"/>
            <w:gridSpan w:val="8"/>
            <w:tcBorders>
              <w:top w:val="single" w:sz="4" w:space="0" w:color="auto"/>
              <w:left w:val="single" w:sz="4" w:space="0" w:color="auto"/>
              <w:bottom w:val="nil"/>
              <w:right w:val="single" w:sz="4" w:space="0" w:color="auto"/>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Số</w:t>
            </w:r>
            <w:r w:rsidRPr="00977E8C">
              <w:rPr>
                <w:rFonts w:ascii="Times New Roman" w:hAnsi="Times New Roman" w:cs="Times New Roman"/>
                <w:sz w:val="28"/>
              </w:rPr>
              <w:t xml:space="preserve"> người lao </w:t>
            </w:r>
            <w:r w:rsidRPr="00977E8C">
              <w:rPr>
                <w:rFonts w:ascii="Times New Roman" w:hAnsi="Times New Roman" w:cs="Times New Roman"/>
                <w:sz w:val="28"/>
                <w:lang w:val="en-US"/>
              </w:rPr>
              <w:t xml:space="preserve">động có </w:t>
            </w:r>
            <w:r w:rsidRPr="00977E8C">
              <w:rPr>
                <w:rFonts w:ascii="Times New Roman" w:hAnsi="Times New Roman" w:cs="Times New Roman"/>
                <w:sz w:val="28"/>
              </w:rPr>
              <w:t xml:space="preserve">việc làm </w:t>
            </w:r>
            <w:r w:rsidRPr="00977E8C">
              <w:rPr>
                <w:rFonts w:ascii="Times New Roman" w:hAnsi="Times New Roman" w:cs="Times New Roman"/>
                <w:sz w:val="28"/>
                <w:lang w:val="en-US"/>
              </w:rPr>
              <w:t>tăng thêm</w:t>
            </w:r>
          </w:p>
        </w:tc>
      </w:tr>
      <w:tr w:rsidR="00F16F4C"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576" w:type="dxa"/>
            <w:vMerge w:val="restart"/>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Pr="00977E8C">
              <w:rPr>
                <w:rFonts w:ascii="Times New Roman" w:hAnsi="Times New Roman" w:cs="Times New Roman"/>
                <w:sz w:val="28"/>
                <w:lang w:val="en-US"/>
              </w:rPr>
              <w:t>ố</w:t>
            </w:r>
          </w:p>
        </w:tc>
        <w:tc>
          <w:tcPr>
            <w:tcW w:w="1094"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344"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77" w:type="dxa"/>
            <w:gridSpan w:val="3"/>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66" w:type="dxa"/>
            <w:vMerge w:val="restart"/>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1099"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221"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92" w:type="dxa"/>
            <w:gridSpan w:val="3"/>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81" w:type="dxa"/>
            <w:vMerge w:val="restart"/>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Pr="00977E8C">
              <w:rPr>
                <w:rFonts w:ascii="Times New Roman" w:hAnsi="Times New Roman" w:cs="Times New Roman"/>
                <w:sz w:val="28"/>
                <w:lang w:val="en-US"/>
              </w:rPr>
              <w:t>ố</w:t>
            </w:r>
          </w:p>
        </w:tc>
        <w:tc>
          <w:tcPr>
            <w:tcW w:w="1017"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Giới t</w:t>
            </w:r>
            <w:r w:rsidRPr="00977E8C">
              <w:rPr>
                <w:rFonts w:ascii="Times New Roman" w:hAnsi="Times New Roman" w:cs="Times New Roman"/>
                <w:sz w:val="28"/>
                <w:lang w:val="en-US"/>
              </w:rPr>
              <w:t>ính</w:t>
            </w:r>
          </w:p>
        </w:tc>
        <w:tc>
          <w:tcPr>
            <w:tcW w:w="1150" w:type="dxa"/>
            <w:gridSpan w:val="2"/>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Khu vực</w:t>
            </w:r>
          </w:p>
        </w:tc>
        <w:tc>
          <w:tcPr>
            <w:tcW w:w="1992" w:type="dxa"/>
            <w:gridSpan w:val="3"/>
            <w:tcBorders>
              <w:top w:val="single" w:sz="4" w:space="0" w:color="auto"/>
              <w:left w:val="single" w:sz="4" w:space="0" w:color="auto"/>
              <w:bottom w:val="nil"/>
              <w:right w:val="single" w:sz="4" w:space="0" w:color="auto"/>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r>
      <w:tr w:rsidR="00F16F4C"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576"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28"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24"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Thành</w:t>
            </w:r>
            <w:r w:rsidRPr="00977E8C">
              <w:rPr>
                <w:rFonts w:ascii="Times New Roman" w:hAnsi="Times New Roman" w:cs="Times New Roman"/>
                <w:sz w:val="28"/>
                <w:lang w:val="en-US"/>
              </w:rPr>
              <w:t xml:space="preserve"> </w:t>
            </w:r>
            <w:r w:rsidRPr="00977E8C">
              <w:rPr>
                <w:rFonts w:ascii="Times New Roman" w:hAnsi="Times New Roman" w:cs="Times New Roman"/>
                <w:sz w:val="28"/>
              </w:rPr>
              <w:t>th</w:t>
            </w:r>
            <w:r w:rsidRPr="00977E8C">
              <w:rPr>
                <w:rFonts w:ascii="Times New Roman" w:hAnsi="Times New Roman" w:cs="Times New Roman"/>
                <w:sz w:val="28"/>
                <w:lang w:val="en-US"/>
              </w:rPr>
              <w:t>ị</w:t>
            </w:r>
          </w:p>
        </w:tc>
        <w:tc>
          <w:tcPr>
            <w:tcW w:w="72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15" w:type="dxa"/>
            <w:tcBorders>
              <w:top w:val="single" w:sz="4" w:space="0" w:color="auto"/>
              <w:left w:val="single" w:sz="4" w:space="0" w:color="auto"/>
              <w:bottom w:val="nil"/>
              <w:right w:val="nil"/>
            </w:tcBorders>
            <w:shd w:val="clear" w:color="auto" w:fill="FFFFFF"/>
            <w:vAlign w:val="center"/>
          </w:tcPr>
          <w:p w:rsidR="00F16F4C" w:rsidRPr="00977E8C" w:rsidRDefault="0043450F"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Nông, lâ</w:t>
            </w:r>
            <w:r w:rsidR="00F16F4C" w:rsidRPr="00977E8C">
              <w:rPr>
                <w:rFonts w:ascii="Times New Roman" w:hAnsi="Times New Roman" w:cs="Times New Roman"/>
                <w:sz w:val="28"/>
                <w:lang w:val="en-US"/>
              </w:rPr>
              <w:t>m</w:t>
            </w:r>
            <w:r w:rsidR="00F16F4C" w:rsidRPr="00977E8C">
              <w:rPr>
                <w:rFonts w:ascii="Times New Roman" w:hAnsi="Times New Roman" w:cs="Times New Roman"/>
                <w:sz w:val="28"/>
              </w:rPr>
              <w:t xml:space="preserve"> nghiệp và </w:t>
            </w:r>
            <w:r w:rsidR="00F16F4C" w:rsidRPr="00977E8C">
              <w:rPr>
                <w:rFonts w:ascii="Times New Roman" w:hAnsi="Times New Roman" w:cs="Times New Roman"/>
                <w:sz w:val="28"/>
                <w:lang w:val="en-US"/>
              </w:rPr>
              <w:t>thủy sản</w:t>
            </w:r>
          </w:p>
        </w:tc>
        <w:tc>
          <w:tcPr>
            <w:tcW w:w="667"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Công ng</w:t>
            </w:r>
            <w:r w:rsidRPr="00977E8C">
              <w:rPr>
                <w:rFonts w:ascii="Times New Roman" w:hAnsi="Times New Roman" w:cs="Times New Roman"/>
                <w:sz w:val="28"/>
                <w:lang w:val="en-US"/>
              </w:rPr>
              <w:t>h</w:t>
            </w:r>
            <w:r w:rsidRPr="00977E8C">
              <w:rPr>
                <w:rFonts w:ascii="Times New Roman" w:hAnsi="Times New Roman" w:cs="Times New Roman"/>
                <w:sz w:val="28"/>
              </w:rPr>
              <w:t>iệp và xây dựng</w:t>
            </w:r>
          </w:p>
        </w:tc>
        <w:tc>
          <w:tcPr>
            <w:tcW w:w="595"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66"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9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02"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61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0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71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57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81" w:type="dxa"/>
            <w:vMerge/>
            <w:tcBorders>
              <w:top w:val="nil"/>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18"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57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571"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68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682"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624" w:type="dxa"/>
            <w:tcBorders>
              <w:top w:val="single" w:sz="4" w:space="0" w:color="auto"/>
              <w:left w:val="single" w:sz="4" w:space="0" w:color="auto"/>
              <w:bottom w:val="nil"/>
              <w:right w:val="single" w:sz="4" w:space="0" w:color="auto"/>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57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56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528"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624"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72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15"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667"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595"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56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50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59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602"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61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c>
          <w:tcPr>
            <w:tcW w:w="70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(16)</w:t>
            </w:r>
          </w:p>
        </w:tc>
        <w:tc>
          <w:tcPr>
            <w:tcW w:w="710"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(17)</w:t>
            </w:r>
          </w:p>
        </w:tc>
        <w:tc>
          <w:tcPr>
            <w:tcW w:w="57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(18)</w:t>
            </w:r>
          </w:p>
        </w:tc>
        <w:tc>
          <w:tcPr>
            <w:tcW w:w="581"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(19)</w:t>
            </w:r>
          </w:p>
        </w:tc>
        <w:tc>
          <w:tcPr>
            <w:tcW w:w="49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(20)</w:t>
            </w:r>
          </w:p>
        </w:tc>
        <w:tc>
          <w:tcPr>
            <w:tcW w:w="518"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(2</w:t>
            </w:r>
            <w:r w:rsidRPr="00977E8C">
              <w:rPr>
                <w:rFonts w:ascii="Times New Roman" w:hAnsi="Times New Roman" w:cs="Times New Roman"/>
                <w:sz w:val="28"/>
                <w:lang w:val="en-US"/>
              </w:rPr>
              <w:t>1)</w:t>
            </w:r>
          </w:p>
        </w:tc>
        <w:tc>
          <w:tcPr>
            <w:tcW w:w="579"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(22)</w:t>
            </w:r>
          </w:p>
        </w:tc>
        <w:tc>
          <w:tcPr>
            <w:tcW w:w="571"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(23)</w:t>
            </w:r>
          </w:p>
        </w:tc>
        <w:tc>
          <w:tcPr>
            <w:tcW w:w="686"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(24)</w:t>
            </w:r>
          </w:p>
        </w:tc>
        <w:tc>
          <w:tcPr>
            <w:tcW w:w="682" w:type="dxa"/>
            <w:tcBorders>
              <w:top w:val="single" w:sz="4" w:space="0" w:color="auto"/>
              <w:left w:val="single" w:sz="4" w:space="0" w:color="auto"/>
              <w:bottom w:val="nil"/>
              <w:right w:val="nil"/>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(25)</w:t>
            </w:r>
          </w:p>
        </w:tc>
        <w:tc>
          <w:tcPr>
            <w:tcW w:w="624" w:type="dxa"/>
            <w:tcBorders>
              <w:top w:val="single" w:sz="4" w:space="0" w:color="auto"/>
              <w:left w:val="single" w:sz="4" w:space="0" w:color="auto"/>
              <w:bottom w:val="nil"/>
              <w:right w:val="single" w:sz="4" w:space="0" w:color="auto"/>
            </w:tcBorders>
            <w:shd w:val="clear" w:color="auto" w:fill="FFFFFF"/>
            <w:vAlign w:val="center"/>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(26)</w:t>
            </w: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rPr>
            </w:pPr>
          </w:p>
        </w:tc>
      </w:tr>
      <w:tr w:rsidR="00F16F4C" w:rsidRPr="00977E8C">
        <w:tblPrEx>
          <w:tblCellMar>
            <w:top w:w="0" w:type="dxa"/>
            <w:left w:w="0" w:type="dxa"/>
            <w:bottom w:w="0" w:type="dxa"/>
            <w:right w:w="0" w:type="dxa"/>
          </w:tblCellMar>
        </w:tblPrEx>
        <w:tc>
          <w:tcPr>
            <w:tcW w:w="442"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57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28"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20"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67"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5"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09"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0"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02"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19"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0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0"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81"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499"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18"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9"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1"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6"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2" w:type="dxa"/>
            <w:tcBorders>
              <w:top w:val="single" w:sz="4" w:space="0" w:color="auto"/>
              <w:left w:val="single" w:sz="4" w:space="0" w:color="auto"/>
              <w:bottom w:val="single" w:sz="4" w:space="0" w:color="auto"/>
              <w:right w:val="nil"/>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single" w:sz="4" w:space="0" w:color="auto"/>
            </w:tcBorders>
            <w:shd w:val="clear" w:color="auto" w:fill="FFFFFF"/>
          </w:tcPr>
          <w:p w:rsidR="00F16F4C" w:rsidRPr="00977E8C" w:rsidRDefault="00F16F4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r>
    </w:tbl>
    <w:p w:rsidR="00F16F4C" w:rsidRPr="00977E8C" w:rsidRDefault="00F16F4C"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55"/>
        <w:gridCol w:w="4633"/>
      </w:tblGrid>
      <w:tr w:rsidR="00F16F4C" w:rsidRPr="00977E8C">
        <w:tc>
          <w:tcPr>
            <w:tcW w:w="8202" w:type="dxa"/>
          </w:tcPr>
          <w:p w:rsidR="00F16F4C" w:rsidRPr="00977E8C" w:rsidRDefault="00F16F4C" w:rsidP="00B52520">
            <w:pPr>
              <w:spacing w:before="120"/>
              <w:rPr>
                <w:rFonts w:ascii="Times New Roman" w:hAnsi="Times New Roman"/>
                <w:sz w:val="28"/>
                <w:lang w:val="en-US"/>
              </w:rPr>
            </w:pPr>
            <w:r w:rsidRPr="00977E8C">
              <w:rPr>
                <w:rFonts w:ascii="Times New Roman" w:hAnsi="Times New Roman"/>
                <w:sz w:val="28"/>
              </w:rPr>
              <w:t>Ghi chú: (19) = (11) - (3), (20) = (12) - (4), (21) = (13) - (5), (22) = (14) - (6),</w:t>
            </w:r>
            <w:r w:rsidRPr="00977E8C">
              <w:rPr>
                <w:rFonts w:ascii="Times New Roman" w:hAnsi="Times New Roman"/>
                <w:sz w:val="28"/>
                <w:lang w:val="en-US"/>
              </w:rPr>
              <w:t xml:space="preserve"> 23 </w:t>
            </w:r>
            <w:r w:rsidRPr="00977E8C">
              <w:rPr>
                <w:rFonts w:ascii="Times New Roman" w:hAnsi="Times New Roman"/>
                <w:sz w:val="28"/>
              </w:rPr>
              <w:t>= (15) - (7), (24) = (16) - (8), (25) = (17) - (9), (26) = (18) - (10)</w:t>
            </w:r>
          </w:p>
        </w:tc>
        <w:tc>
          <w:tcPr>
            <w:tcW w:w="7854" w:type="dxa"/>
          </w:tcPr>
          <w:p w:rsidR="00F16F4C" w:rsidRPr="00977E8C" w:rsidRDefault="00F16F4C" w:rsidP="00B52520">
            <w:pPr>
              <w:spacing w:before="120"/>
              <w:jc w:val="center"/>
              <w:rPr>
                <w:rFonts w:ascii="Times New Roman" w:hAnsi="Times New Roman"/>
                <w:b/>
                <w:sz w:val="28"/>
                <w:lang w:val="en-US"/>
              </w:rPr>
            </w:pPr>
            <w:r w:rsidRPr="00977E8C">
              <w:rPr>
                <w:rFonts w:ascii="Times New Roman" w:hAnsi="Times New Roman"/>
                <w:b/>
                <w:sz w:val="28"/>
              </w:rPr>
              <w:t xml:space="preserve">TM. ỦY BAN NHÂN DÂN </w:t>
            </w:r>
            <w:r w:rsidRPr="00977E8C">
              <w:rPr>
                <w:rFonts w:ascii="Times New Roman" w:hAnsi="Times New Roman"/>
                <w:b/>
                <w:sz w:val="28"/>
                <w:lang w:val="en-US"/>
              </w:rPr>
              <w:br/>
            </w:r>
            <w:r w:rsidRPr="00977E8C">
              <w:rPr>
                <w:rFonts w:ascii="Times New Roman" w:hAnsi="Times New Roman"/>
                <w:b/>
                <w:sz w:val="28"/>
              </w:rPr>
              <w:t>CHỦ TỊCH</w:t>
            </w:r>
            <w:r w:rsidRPr="00977E8C">
              <w:rPr>
                <w:rFonts w:ascii="Times New Roman" w:hAnsi="Times New Roman"/>
                <w:b/>
                <w:sz w:val="28"/>
              </w:rPr>
              <w:br/>
            </w:r>
            <w:r w:rsidRPr="00977E8C">
              <w:rPr>
                <w:rFonts w:ascii="Times New Roman" w:hAnsi="Times New Roman"/>
                <w:sz w:val="28"/>
              </w:rPr>
              <w:t>(Chữ ký, dấu)</w:t>
            </w:r>
            <w:r w:rsidRPr="00977E8C">
              <w:rPr>
                <w:rFonts w:ascii="Times New Roman" w:hAnsi="Times New Roman"/>
                <w:sz w:val="28"/>
              </w:rPr>
              <w:br/>
            </w:r>
            <w:r w:rsidRPr="00977E8C">
              <w:rPr>
                <w:rFonts w:ascii="Times New Roman" w:hAnsi="Times New Roman"/>
                <w:b/>
                <w:sz w:val="28"/>
              </w:rPr>
              <w:t>Họ và tên</w:t>
            </w:r>
          </w:p>
        </w:tc>
      </w:tr>
    </w:tbl>
    <w:p w:rsidR="00F4404C" w:rsidRPr="00977E8C" w:rsidRDefault="00F4404C" w:rsidP="00B52520">
      <w:pPr>
        <w:spacing w:before="120"/>
        <w:rPr>
          <w:rFonts w:ascii="Times New Roman" w:hAnsi="Times New Roman" w:cs="Times New Roman"/>
          <w:sz w:val="28"/>
          <w:lang w:val="en-US"/>
        </w:rPr>
      </w:pPr>
    </w:p>
    <w:p w:rsidR="00A20A3B" w:rsidRPr="00977E8C" w:rsidRDefault="00A20A3B"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3</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251"/>
        <w:gridCol w:w="4821"/>
      </w:tblGrid>
      <w:tr w:rsidR="00A20A3B" w:rsidRPr="00977E8C">
        <w:tc>
          <w:tcPr>
            <w:tcW w:w="6948" w:type="dxa"/>
          </w:tcPr>
          <w:p w:rsidR="00A20A3B" w:rsidRPr="00977E8C" w:rsidRDefault="00A20A3B" w:rsidP="00B52520">
            <w:pPr>
              <w:spacing w:before="120"/>
              <w:jc w:val="center"/>
              <w:rPr>
                <w:rFonts w:ascii="Times New Roman" w:hAnsi="Times New Roman"/>
                <w:b/>
                <w:sz w:val="28"/>
                <w:szCs w:val="20"/>
                <w:lang w:val="en-US"/>
              </w:rPr>
            </w:pPr>
            <w:r w:rsidRPr="00977E8C">
              <w:rPr>
                <w:rFonts w:ascii="Times New Roman" w:hAnsi="Times New Roman"/>
                <w:b/>
                <w:sz w:val="28"/>
              </w:rPr>
              <w:t xml:space="preserve">ỦY BAN NHÂN DÂN </w:t>
            </w:r>
            <w:r w:rsidRPr="00977E8C">
              <w:rPr>
                <w:rFonts w:ascii="Times New Roman" w:hAnsi="Times New Roman"/>
                <w:b/>
                <w:sz w:val="28"/>
                <w:lang w:val="en-US"/>
              </w:rPr>
              <w:t>TỈNH/</w:t>
            </w:r>
            <w:r w:rsidRPr="00977E8C">
              <w:rPr>
                <w:rFonts w:ascii="Times New Roman" w:hAnsi="Times New Roman"/>
                <w:b/>
                <w:sz w:val="28"/>
              </w:rPr>
              <w:t>THÀNH PHỐ</w:t>
            </w:r>
            <w:r w:rsidRPr="00977E8C">
              <w:rPr>
                <w:rFonts w:ascii="Times New Roman" w:hAnsi="Times New Roman"/>
                <w:b/>
                <w:sz w:val="28"/>
                <w:lang w:val="en-US"/>
              </w:rPr>
              <w:t xml:space="preserve"> …………..</w:t>
            </w:r>
          </w:p>
        </w:tc>
        <w:tc>
          <w:tcPr>
            <w:tcW w:w="9120" w:type="dxa"/>
          </w:tcPr>
          <w:p w:rsidR="00A20A3B" w:rsidRPr="00977E8C" w:rsidRDefault="00A20A3B"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A20A3B" w:rsidRPr="00977E8C">
        <w:tc>
          <w:tcPr>
            <w:tcW w:w="6948" w:type="dxa"/>
          </w:tcPr>
          <w:p w:rsidR="00A20A3B" w:rsidRPr="00977E8C" w:rsidRDefault="00A20A3B"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Pr="00977E8C">
              <w:rPr>
                <w:rFonts w:ascii="Times New Roman" w:hAnsi="Times New Roman"/>
                <w:sz w:val="28"/>
                <w:szCs w:val="20"/>
                <w:lang w:val="en-US"/>
              </w:rPr>
              <w:t>………./BC-UBND</w:t>
            </w:r>
          </w:p>
        </w:tc>
        <w:tc>
          <w:tcPr>
            <w:tcW w:w="9120" w:type="dxa"/>
          </w:tcPr>
          <w:p w:rsidR="00A20A3B" w:rsidRPr="00977E8C" w:rsidRDefault="00A20A3B"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A20A3B" w:rsidRPr="00977E8C" w:rsidRDefault="00A20A3B" w:rsidP="00B52520">
      <w:pPr>
        <w:spacing w:before="120"/>
        <w:rPr>
          <w:rFonts w:ascii="Times New Roman" w:hAnsi="Times New Roman" w:cs="Times New Roman"/>
          <w:sz w:val="28"/>
          <w:lang w:val="en-US"/>
        </w:rPr>
      </w:pPr>
    </w:p>
    <w:p w:rsidR="00A20A3B" w:rsidRPr="00977E8C" w:rsidRDefault="00A20A3B" w:rsidP="00B52520">
      <w:pPr>
        <w:spacing w:before="120"/>
        <w:jc w:val="center"/>
        <w:rPr>
          <w:rFonts w:ascii="Times New Roman" w:hAnsi="Times New Roman" w:cs="Times New Roman"/>
          <w:b/>
          <w:sz w:val="28"/>
          <w:lang w:val="en-US"/>
        </w:rPr>
      </w:pPr>
      <w:r w:rsidRPr="00977E8C">
        <w:rPr>
          <w:rFonts w:ascii="Times New Roman" w:hAnsi="Times New Roman" w:cs="Times New Roman"/>
          <w:b/>
          <w:sz w:val="28"/>
        </w:rPr>
        <w:t>BÁO CÁO</w:t>
      </w:r>
      <w:r w:rsidRPr="00977E8C">
        <w:rPr>
          <w:rFonts w:ascii="Times New Roman" w:hAnsi="Times New Roman" w:cs="Times New Roman"/>
          <w:b/>
          <w:sz w:val="28"/>
        </w:rPr>
        <w:br/>
      </w:r>
      <w:r w:rsidRPr="00977E8C">
        <w:rPr>
          <w:rFonts w:ascii="Times New Roman" w:hAnsi="Times New Roman" w:cs="Times New Roman"/>
          <w:b/>
          <w:sz w:val="28"/>
          <w:highlight w:val="white"/>
        </w:rPr>
        <w:t xml:space="preserve">KẾT QUẢ THỰC HIỆN CHỈ TIÊU TẠO VIỆC LÀM TĂNG THÊM </w:t>
      </w:r>
    </w:p>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Kính gửi: </w:t>
      </w:r>
      <w:r w:rsidR="00291D08" w:rsidRPr="00977E8C">
        <w:rPr>
          <w:rFonts w:ascii="Times New Roman" w:hAnsi="Times New Roman" w:cs="Times New Roman"/>
          <w:sz w:val="28"/>
          <w:lang w:val="en-US"/>
        </w:rPr>
        <w:t>Bộ</w:t>
      </w:r>
      <w:r w:rsidRPr="00977E8C">
        <w:rPr>
          <w:rFonts w:ascii="Times New Roman" w:hAnsi="Times New Roman" w:cs="Times New Roman"/>
          <w:sz w:val="28"/>
          <w:lang w:val="en-US"/>
        </w:rPr>
        <w:t xml:space="preserve"> </w:t>
      </w:r>
      <w:r w:rsidRPr="00977E8C">
        <w:rPr>
          <w:rFonts w:ascii="Times New Roman" w:hAnsi="Times New Roman" w:cs="Times New Roman"/>
          <w:sz w:val="28"/>
        </w:rPr>
        <w:t>Lao động - Thương binh và Xã hộ</w:t>
      </w:r>
      <w:r w:rsidR="00291D08" w:rsidRPr="00977E8C">
        <w:rPr>
          <w:rFonts w:ascii="Times New Roman" w:hAnsi="Times New Roman" w:cs="Times New Roman"/>
          <w:sz w:val="28"/>
        </w:rPr>
        <w:t>i</w:t>
      </w:r>
    </w:p>
    <w:p w:rsidR="00A20A3B" w:rsidRPr="00977E8C" w:rsidRDefault="00A20A3B" w:rsidP="00B52520">
      <w:pPr>
        <w:spacing w:before="120"/>
        <w:jc w:val="right"/>
        <w:rPr>
          <w:rFonts w:ascii="Times New Roman" w:hAnsi="Times New Roman" w:cs="Times New Roman"/>
          <w:sz w:val="28"/>
        </w:rPr>
      </w:pPr>
      <w:r w:rsidRPr="00977E8C">
        <w:rPr>
          <w:rFonts w:ascii="Times New Roman" w:hAnsi="Times New Roman" w:cs="Times New Roman"/>
          <w:sz w:val="28"/>
        </w:rPr>
        <w:t>Đơn vị: người</w:t>
      </w:r>
    </w:p>
    <w:tbl>
      <w:tblPr>
        <w:tblW w:w="0" w:type="auto"/>
        <w:tblInd w:w="5" w:type="dxa"/>
        <w:tblCellMar>
          <w:left w:w="0" w:type="dxa"/>
          <w:right w:w="0" w:type="dxa"/>
        </w:tblCellMar>
        <w:tblLook w:val="0000" w:firstRow="0" w:lastRow="0" w:firstColumn="0" w:lastColumn="0" w:noHBand="0" w:noVBand="0"/>
      </w:tblPr>
      <w:tblGrid>
        <w:gridCol w:w="189"/>
        <w:gridCol w:w="430"/>
        <w:gridCol w:w="336"/>
        <w:gridCol w:w="310"/>
        <w:gridCol w:w="205"/>
        <w:gridCol w:w="404"/>
        <w:gridCol w:w="353"/>
        <w:gridCol w:w="430"/>
        <w:gridCol w:w="430"/>
        <w:gridCol w:w="310"/>
        <w:gridCol w:w="336"/>
        <w:gridCol w:w="310"/>
        <w:gridCol w:w="267"/>
        <w:gridCol w:w="404"/>
        <w:gridCol w:w="353"/>
        <w:gridCol w:w="430"/>
        <w:gridCol w:w="430"/>
        <w:gridCol w:w="310"/>
        <w:gridCol w:w="336"/>
        <w:gridCol w:w="310"/>
        <w:gridCol w:w="267"/>
        <w:gridCol w:w="404"/>
        <w:gridCol w:w="353"/>
        <w:gridCol w:w="430"/>
        <w:gridCol w:w="430"/>
        <w:gridCol w:w="310"/>
      </w:tblGrid>
      <w:tr w:rsidR="00A20A3B" w:rsidRPr="00977E8C">
        <w:tblPrEx>
          <w:tblCellMar>
            <w:top w:w="0" w:type="dxa"/>
            <w:left w:w="0" w:type="dxa"/>
            <w:bottom w:w="0" w:type="dxa"/>
            <w:right w:w="0" w:type="dxa"/>
          </w:tblCellMar>
        </w:tblPrEx>
        <w:tc>
          <w:tcPr>
            <w:tcW w:w="442" w:type="dxa"/>
            <w:vMerge w:val="restart"/>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Stt</w:t>
            </w:r>
          </w:p>
        </w:tc>
        <w:tc>
          <w:tcPr>
            <w:tcW w:w="850" w:type="dxa"/>
            <w:vMerge w:val="restart"/>
            <w:tcBorders>
              <w:top w:val="single" w:sz="4" w:space="0" w:color="auto"/>
              <w:left w:val="single" w:sz="4" w:space="0" w:color="auto"/>
              <w:bottom w:val="nil"/>
              <w:right w:val="nil"/>
            </w:tcBorders>
            <w:shd w:val="clear" w:color="auto" w:fill="FFFFFF"/>
            <w:vAlign w:val="center"/>
          </w:tcPr>
          <w:p w:rsidR="00A20A3B" w:rsidRPr="00977E8C" w:rsidRDefault="005F798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Quận/ huyện/ thị xã/ thành phố</w:t>
            </w:r>
          </w:p>
        </w:tc>
        <w:tc>
          <w:tcPr>
            <w:tcW w:w="4991" w:type="dxa"/>
            <w:gridSpan w:val="8"/>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Pr="00977E8C">
              <w:rPr>
                <w:rFonts w:ascii="Times New Roman" w:hAnsi="Times New Roman" w:cs="Times New Roman"/>
                <w:sz w:val="28"/>
              </w:rPr>
              <w:t xml:space="preserve">ố người lao </w:t>
            </w:r>
            <w:r w:rsidRPr="00977E8C">
              <w:rPr>
                <w:rFonts w:ascii="Times New Roman" w:hAnsi="Times New Roman" w:cs="Times New Roman"/>
                <w:sz w:val="28"/>
                <w:lang w:val="en-US"/>
              </w:rPr>
              <w:t>đ</w:t>
            </w:r>
            <w:r w:rsidRPr="00977E8C">
              <w:rPr>
                <w:rFonts w:ascii="Times New Roman" w:hAnsi="Times New Roman" w:cs="Times New Roman"/>
                <w:sz w:val="28"/>
              </w:rPr>
              <w:t>ộng có việc l</w:t>
            </w:r>
            <w:r w:rsidRPr="00977E8C">
              <w:rPr>
                <w:rFonts w:ascii="Times New Roman" w:hAnsi="Times New Roman" w:cs="Times New Roman"/>
                <w:sz w:val="28"/>
                <w:lang w:val="en-US"/>
              </w:rPr>
              <w:t>à</w:t>
            </w:r>
            <w:r w:rsidRPr="00977E8C">
              <w:rPr>
                <w:rFonts w:ascii="Times New Roman" w:hAnsi="Times New Roman" w:cs="Times New Roman"/>
                <w:sz w:val="28"/>
              </w:rPr>
              <w:t>m kỳ trước</w:t>
            </w:r>
          </w:p>
        </w:tc>
        <w:tc>
          <w:tcPr>
            <w:tcW w:w="4878" w:type="dxa"/>
            <w:gridSpan w:val="8"/>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Số người lao </w:t>
            </w:r>
            <w:r w:rsidRPr="00977E8C">
              <w:rPr>
                <w:rFonts w:ascii="Times New Roman" w:hAnsi="Times New Roman" w:cs="Times New Roman"/>
                <w:sz w:val="28"/>
                <w:lang w:val="en-US"/>
              </w:rPr>
              <w:t xml:space="preserve">động có </w:t>
            </w:r>
            <w:r w:rsidRPr="00977E8C">
              <w:rPr>
                <w:rFonts w:ascii="Times New Roman" w:hAnsi="Times New Roman" w:cs="Times New Roman"/>
                <w:sz w:val="28"/>
              </w:rPr>
              <w:t>việc làm kỳ báo cáo</w:t>
            </w:r>
          </w:p>
        </w:tc>
        <w:tc>
          <w:tcPr>
            <w:tcW w:w="4740" w:type="dxa"/>
            <w:gridSpan w:val="8"/>
            <w:tcBorders>
              <w:top w:val="single" w:sz="4" w:space="0" w:color="auto"/>
              <w:left w:val="single" w:sz="4" w:space="0" w:color="auto"/>
              <w:bottom w:val="nil"/>
              <w:right w:val="single" w:sz="4" w:space="0" w:color="auto"/>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Số</w:t>
            </w:r>
            <w:r w:rsidRPr="00977E8C">
              <w:rPr>
                <w:rFonts w:ascii="Times New Roman" w:hAnsi="Times New Roman" w:cs="Times New Roman"/>
                <w:sz w:val="28"/>
              </w:rPr>
              <w:t xml:space="preserve"> người lao </w:t>
            </w:r>
            <w:r w:rsidRPr="00977E8C">
              <w:rPr>
                <w:rFonts w:ascii="Times New Roman" w:hAnsi="Times New Roman" w:cs="Times New Roman"/>
                <w:sz w:val="28"/>
                <w:lang w:val="en-US"/>
              </w:rPr>
              <w:t xml:space="preserve">động có </w:t>
            </w:r>
            <w:r w:rsidRPr="00977E8C">
              <w:rPr>
                <w:rFonts w:ascii="Times New Roman" w:hAnsi="Times New Roman" w:cs="Times New Roman"/>
                <w:sz w:val="28"/>
              </w:rPr>
              <w:t xml:space="preserve">việc làm </w:t>
            </w:r>
            <w:r w:rsidRPr="00977E8C">
              <w:rPr>
                <w:rFonts w:ascii="Times New Roman" w:hAnsi="Times New Roman" w:cs="Times New Roman"/>
                <w:sz w:val="28"/>
                <w:lang w:val="en-US"/>
              </w:rPr>
              <w:t>tăng thêm</w:t>
            </w:r>
          </w:p>
        </w:tc>
      </w:tr>
      <w:tr w:rsidR="00A20A3B"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576" w:type="dxa"/>
            <w:vMerge w:val="restart"/>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Pr="00977E8C">
              <w:rPr>
                <w:rFonts w:ascii="Times New Roman" w:hAnsi="Times New Roman" w:cs="Times New Roman"/>
                <w:sz w:val="28"/>
                <w:lang w:val="en-US"/>
              </w:rPr>
              <w:t>ố</w:t>
            </w:r>
          </w:p>
        </w:tc>
        <w:tc>
          <w:tcPr>
            <w:tcW w:w="1094"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344"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77" w:type="dxa"/>
            <w:gridSpan w:val="3"/>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66" w:type="dxa"/>
            <w:vMerge w:val="restart"/>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1099"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1221"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Khu vực</w:t>
            </w:r>
          </w:p>
        </w:tc>
        <w:tc>
          <w:tcPr>
            <w:tcW w:w="1992" w:type="dxa"/>
            <w:gridSpan w:val="3"/>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c>
          <w:tcPr>
            <w:tcW w:w="581" w:type="dxa"/>
            <w:vMerge w:val="restart"/>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w:t>
            </w:r>
            <w:r w:rsidRPr="00977E8C">
              <w:rPr>
                <w:rFonts w:ascii="Times New Roman" w:hAnsi="Times New Roman" w:cs="Times New Roman"/>
                <w:sz w:val="28"/>
                <w:lang w:val="en-US"/>
              </w:rPr>
              <w:t>ố</w:t>
            </w:r>
          </w:p>
        </w:tc>
        <w:tc>
          <w:tcPr>
            <w:tcW w:w="1017"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Giới t</w:t>
            </w:r>
            <w:r w:rsidRPr="00977E8C">
              <w:rPr>
                <w:rFonts w:ascii="Times New Roman" w:hAnsi="Times New Roman" w:cs="Times New Roman"/>
                <w:sz w:val="28"/>
                <w:lang w:val="en-US"/>
              </w:rPr>
              <w:t>ính</w:t>
            </w:r>
          </w:p>
        </w:tc>
        <w:tc>
          <w:tcPr>
            <w:tcW w:w="1150" w:type="dxa"/>
            <w:gridSpan w:val="2"/>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Khu vực</w:t>
            </w:r>
          </w:p>
        </w:tc>
        <w:tc>
          <w:tcPr>
            <w:tcW w:w="1992" w:type="dxa"/>
            <w:gridSpan w:val="3"/>
            <w:tcBorders>
              <w:top w:val="single" w:sz="4" w:space="0" w:color="auto"/>
              <w:left w:val="single" w:sz="4" w:space="0" w:color="auto"/>
              <w:bottom w:val="nil"/>
              <w:right w:val="single" w:sz="4" w:space="0" w:color="auto"/>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Nh</w:t>
            </w:r>
            <w:r w:rsidRPr="00977E8C">
              <w:rPr>
                <w:rFonts w:ascii="Times New Roman" w:hAnsi="Times New Roman" w:cs="Times New Roman"/>
                <w:sz w:val="28"/>
                <w:lang w:val="en-US"/>
              </w:rPr>
              <w:t>ó</w:t>
            </w:r>
            <w:r w:rsidRPr="00977E8C">
              <w:rPr>
                <w:rFonts w:ascii="Times New Roman" w:hAnsi="Times New Roman" w:cs="Times New Roman"/>
                <w:sz w:val="28"/>
              </w:rPr>
              <w:t>m ngành kinh tế</w:t>
            </w:r>
          </w:p>
        </w:tc>
      </w:tr>
      <w:tr w:rsidR="00A20A3B" w:rsidRPr="00977E8C">
        <w:tblPrEx>
          <w:tblCellMar>
            <w:top w:w="0" w:type="dxa"/>
            <w:left w:w="0" w:type="dxa"/>
            <w:bottom w:w="0" w:type="dxa"/>
            <w:right w:w="0" w:type="dxa"/>
          </w:tblCellMar>
        </w:tblPrEx>
        <w:tc>
          <w:tcPr>
            <w:tcW w:w="442"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850"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576"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28"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24"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Thành</w:t>
            </w:r>
            <w:r w:rsidRPr="00977E8C">
              <w:rPr>
                <w:rFonts w:ascii="Times New Roman" w:hAnsi="Times New Roman" w:cs="Times New Roman"/>
                <w:sz w:val="28"/>
                <w:lang w:val="en-US"/>
              </w:rPr>
              <w:t xml:space="preserve"> </w:t>
            </w:r>
            <w:r w:rsidRPr="00977E8C">
              <w:rPr>
                <w:rFonts w:ascii="Times New Roman" w:hAnsi="Times New Roman" w:cs="Times New Roman"/>
                <w:sz w:val="28"/>
              </w:rPr>
              <w:t>th</w:t>
            </w:r>
            <w:r w:rsidRPr="00977E8C">
              <w:rPr>
                <w:rFonts w:ascii="Times New Roman" w:hAnsi="Times New Roman" w:cs="Times New Roman"/>
                <w:sz w:val="28"/>
                <w:lang w:val="en-US"/>
              </w:rPr>
              <w:t>ị</w:t>
            </w:r>
          </w:p>
        </w:tc>
        <w:tc>
          <w:tcPr>
            <w:tcW w:w="72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15"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Nông, lâ</w:t>
            </w:r>
            <w:r w:rsidRPr="00977E8C">
              <w:rPr>
                <w:rFonts w:ascii="Times New Roman" w:hAnsi="Times New Roman" w:cs="Times New Roman"/>
                <w:sz w:val="28"/>
                <w:lang w:val="en-US"/>
              </w:rPr>
              <w:t>m</w:t>
            </w:r>
            <w:r w:rsidRPr="00977E8C">
              <w:rPr>
                <w:rFonts w:ascii="Times New Roman" w:hAnsi="Times New Roman" w:cs="Times New Roman"/>
                <w:sz w:val="28"/>
              </w:rPr>
              <w:t xml:space="preserve"> nghiệp và </w:t>
            </w:r>
            <w:r w:rsidRPr="00977E8C">
              <w:rPr>
                <w:rFonts w:ascii="Times New Roman" w:hAnsi="Times New Roman" w:cs="Times New Roman"/>
                <w:sz w:val="28"/>
                <w:lang w:val="en-US"/>
              </w:rPr>
              <w:t>thủy sản</w:t>
            </w:r>
          </w:p>
        </w:tc>
        <w:tc>
          <w:tcPr>
            <w:tcW w:w="667"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Công ng</w:t>
            </w:r>
            <w:r w:rsidRPr="00977E8C">
              <w:rPr>
                <w:rFonts w:ascii="Times New Roman" w:hAnsi="Times New Roman" w:cs="Times New Roman"/>
                <w:sz w:val="28"/>
                <w:lang w:val="en-US"/>
              </w:rPr>
              <w:t>h</w:t>
            </w:r>
            <w:r w:rsidRPr="00977E8C">
              <w:rPr>
                <w:rFonts w:ascii="Times New Roman" w:hAnsi="Times New Roman" w:cs="Times New Roman"/>
                <w:sz w:val="28"/>
              </w:rPr>
              <w:t>iệp và xây dựng</w:t>
            </w:r>
          </w:p>
        </w:tc>
        <w:tc>
          <w:tcPr>
            <w:tcW w:w="595"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66"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9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602"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61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70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71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57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c>
          <w:tcPr>
            <w:tcW w:w="581" w:type="dxa"/>
            <w:vMerge/>
            <w:tcBorders>
              <w:top w:val="nil"/>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18"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57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Thành thị</w:t>
            </w:r>
          </w:p>
        </w:tc>
        <w:tc>
          <w:tcPr>
            <w:tcW w:w="571"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Nông</w:t>
            </w:r>
            <w:r w:rsidRPr="00977E8C">
              <w:rPr>
                <w:rFonts w:ascii="Times New Roman" w:hAnsi="Times New Roman" w:cs="Times New Roman"/>
                <w:sz w:val="28"/>
                <w:lang w:val="en-US"/>
              </w:rPr>
              <w:t xml:space="preserve"> </w:t>
            </w:r>
            <w:r w:rsidRPr="00977E8C">
              <w:rPr>
                <w:rFonts w:ascii="Times New Roman" w:hAnsi="Times New Roman" w:cs="Times New Roman"/>
                <w:sz w:val="28"/>
              </w:rPr>
              <w:t>thôn</w:t>
            </w:r>
          </w:p>
        </w:tc>
        <w:tc>
          <w:tcPr>
            <w:tcW w:w="68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 xml:space="preserve">Nông, lâm nghiệp và </w:t>
            </w:r>
            <w:r w:rsidRPr="00977E8C">
              <w:rPr>
                <w:rFonts w:ascii="Times New Roman" w:hAnsi="Times New Roman" w:cs="Times New Roman"/>
                <w:sz w:val="28"/>
                <w:lang w:val="en-US"/>
              </w:rPr>
              <w:t>thủy sản</w:t>
            </w:r>
          </w:p>
        </w:tc>
        <w:tc>
          <w:tcPr>
            <w:tcW w:w="682"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Công nghiệp và xây dựng</w:t>
            </w:r>
          </w:p>
        </w:tc>
        <w:tc>
          <w:tcPr>
            <w:tcW w:w="624" w:type="dxa"/>
            <w:tcBorders>
              <w:top w:val="single" w:sz="4" w:space="0" w:color="auto"/>
              <w:left w:val="single" w:sz="4" w:space="0" w:color="auto"/>
              <w:bottom w:val="nil"/>
              <w:right w:val="single" w:sz="4" w:space="0" w:color="auto"/>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Dịch vụ</w:t>
            </w: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57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56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528"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624"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72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15"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667"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595"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56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50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59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602"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61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c>
          <w:tcPr>
            <w:tcW w:w="70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(16)</w:t>
            </w:r>
          </w:p>
        </w:tc>
        <w:tc>
          <w:tcPr>
            <w:tcW w:w="710"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(17)</w:t>
            </w:r>
          </w:p>
        </w:tc>
        <w:tc>
          <w:tcPr>
            <w:tcW w:w="57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(18)</w:t>
            </w:r>
          </w:p>
        </w:tc>
        <w:tc>
          <w:tcPr>
            <w:tcW w:w="581"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(19)</w:t>
            </w:r>
          </w:p>
        </w:tc>
        <w:tc>
          <w:tcPr>
            <w:tcW w:w="49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(20)</w:t>
            </w:r>
          </w:p>
        </w:tc>
        <w:tc>
          <w:tcPr>
            <w:tcW w:w="518"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(2</w:t>
            </w:r>
            <w:r w:rsidRPr="00977E8C">
              <w:rPr>
                <w:rFonts w:ascii="Times New Roman" w:hAnsi="Times New Roman" w:cs="Times New Roman"/>
                <w:sz w:val="28"/>
                <w:lang w:val="en-US"/>
              </w:rPr>
              <w:t>1)</w:t>
            </w:r>
          </w:p>
        </w:tc>
        <w:tc>
          <w:tcPr>
            <w:tcW w:w="579"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(22)</w:t>
            </w:r>
          </w:p>
        </w:tc>
        <w:tc>
          <w:tcPr>
            <w:tcW w:w="571"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(23)</w:t>
            </w:r>
          </w:p>
        </w:tc>
        <w:tc>
          <w:tcPr>
            <w:tcW w:w="686"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(24)</w:t>
            </w:r>
          </w:p>
        </w:tc>
        <w:tc>
          <w:tcPr>
            <w:tcW w:w="682" w:type="dxa"/>
            <w:tcBorders>
              <w:top w:val="single" w:sz="4" w:space="0" w:color="auto"/>
              <w:left w:val="single" w:sz="4" w:space="0" w:color="auto"/>
              <w:bottom w:val="nil"/>
              <w:right w:val="nil"/>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(25)</w:t>
            </w:r>
          </w:p>
        </w:tc>
        <w:tc>
          <w:tcPr>
            <w:tcW w:w="624" w:type="dxa"/>
            <w:tcBorders>
              <w:top w:val="single" w:sz="4" w:space="0" w:color="auto"/>
              <w:left w:val="single" w:sz="4" w:space="0" w:color="auto"/>
              <w:bottom w:val="nil"/>
              <w:right w:val="single" w:sz="4" w:space="0" w:color="auto"/>
            </w:tcBorders>
            <w:shd w:val="clear" w:color="auto" w:fill="FFFFFF"/>
            <w:vAlign w:val="center"/>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(26)</w:t>
            </w: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2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67"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5"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6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0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9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0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1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49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18"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9"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571"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6"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82" w:type="dxa"/>
            <w:tcBorders>
              <w:top w:val="single" w:sz="4" w:space="0" w:color="auto"/>
              <w:left w:val="single" w:sz="4" w:space="0" w:color="auto"/>
              <w:bottom w:val="nil"/>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624" w:type="dxa"/>
            <w:tcBorders>
              <w:top w:val="single" w:sz="4" w:space="0" w:color="auto"/>
              <w:left w:val="single" w:sz="4" w:space="0" w:color="auto"/>
              <w:bottom w:val="nil"/>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rPr>
            </w:pPr>
          </w:p>
        </w:tc>
      </w:tr>
      <w:tr w:rsidR="00A20A3B" w:rsidRPr="00977E8C">
        <w:tblPrEx>
          <w:tblCellMar>
            <w:top w:w="0" w:type="dxa"/>
            <w:left w:w="0" w:type="dxa"/>
            <w:bottom w:w="0" w:type="dxa"/>
            <w:right w:w="0" w:type="dxa"/>
          </w:tblCellMar>
        </w:tblPrEx>
        <w:tc>
          <w:tcPr>
            <w:tcW w:w="442"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57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28"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20"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67"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5"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6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09"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90"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02"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19"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0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0"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81"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499"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18"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9"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1"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6"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82" w:type="dxa"/>
            <w:tcBorders>
              <w:top w:val="single" w:sz="4" w:space="0" w:color="auto"/>
              <w:left w:val="single" w:sz="4" w:space="0" w:color="auto"/>
              <w:bottom w:val="single" w:sz="4" w:space="0" w:color="auto"/>
              <w:right w:val="nil"/>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24" w:type="dxa"/>
            <w:tcBorders>
              <w:top w:val="single" w:sz="4" w:space="0" w:color="auto"/>
              <w:left w:val="single" w:sz="4" w:space="0" w:color="auto"/>
              <w:bottom w:val="single" w:sz="4" w:space="0" w:color="auto"/>
              <w:right w:val="single" w:sz="4" w:space="0" w:color="auto"/>
            </w:tcBorders>
            <w:shd w:val="clear" w:color="auto" w:fill="FFFFFF"/>
          </w:tcPr>
          <w:p w:rsidR="00A20A3B" w:rsidRPr="00977E8C" w:rsidRDefault="00A20A3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r>
    </w:tbl>
    <w:p w:rsidR="00A20A3B" w:rsidRPr="00977E8C" w:rsidRDefault="00A20A3B"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15"/>
        <w:gridCol w:w="4573"/>
      </w:tblGrid>
      <w:tr w:rsidR="00A20A3B" w:rsidRPr="00977E8C">
        <w:tc>
          <w:tcPr>
            <w:tcW w:w="8316" w:type="dxa"/>
          </w:tcPr>
          <w:p w:rsidR="00A20A3B" w:rsidRPr="00977E8C" w:rsidRDefault="00A20A3B" w:rsidP="00B52520">
            <w:pPr>
              <w:spacing w:before="120"/>
              <w:rPr>
                <w:rFonts w:ascii="Times New Roman" w:hAnsi="Times New Roman"/>
                <w:sz w:val="28"/>
                <w:lang w:val="en-US"/>
              </w:rPr>
            </w:pPr>
            <w:r w:rsidRPr="00977E8C">
              <w:rPr>
                <w:rFonts w:ascii="Times New Roman" w:hAnsi="Times New Roman"/>
                <w:sz w:val="28"/>
              </w:rPr>
              <w:t>Ghi chú: (19) = (11) - (3), (20) = (12) - (4), (21) = (13) - (5), (22) = (14) - (6),</w:t>
            </w:r>
            <w:r w:rsidRPr="00977E8C">
              <w:rPr>
                <w:rFonts w:ascii="Times New Roman" w:hAnsi="Times New Roman"/>
                <w:sz w:val="28"/>
                <w:lang w:val="en-US"/>
              </w:rPr>
              <w:t xml:space="preserve"> 23 </w:t>
            </w:r>
            <w:r w:rsidRPr="00977E8C">
              <w:rPr>
                <w:rFonts w:ascii="Times New Roman" w:hAnsi="Times New Roman"/>
                <w:sz w:val="28"/>
              </w:rPr>
              <w:t>= (15) - (7), (24) = (16) - (8), (25) = (17) - (9), (26) = (18) - (10)</w:t>
            </w:r>
          </w:p>
        </w:tc>
        <w:tc>
          <w:tcPr>
            <w:tcW w:w="7740" w:type="dxa"/>
          </w:tcPr>
          <w:p w:rsidR="00A20A3B" w:rsidRPr="00977E8C" w:rsidRDefault="00A20A3B" w:rsidP="00B52520">
            <w:pPr>
              <w:spacing w:before="120"/>
              <w:jc w:val="center"/>
              <w:rPr>
                <w:rFonts w:ascii="Times New Roman" w:hAnsi="Times New Roman"/>
                <w:b/>
                <w:sz w:val="28"/>
                <w:lang w:val="en-US"/>
              </w:rPr>
            </w:pPr>
            <w:r w:rsidRPr="00977E8C">
              <w:rPr>
                <w:rFonts w:ascii="Times New Roman" w:hAnsi="Times New Roman"/>
                <w:b/>
                <w:sz w:val="28"/>
              </w:rPr>
              <w:t xml:space="preserve">TM. ỦY BAN NHÂN DÂN </w:t>
            </w:r>
            <w:r w:rsidRPr="00977E8C">
              <w:rPr>
                <w:rFonts w:ascii="Times New Roman" w:hAnsi="Times New Roman"/>
                <w:b/>
                <w:sz w:val="28"/>
                <w:lang w:val="en-US"/>
              </w:rPr>
              <w:br/>
            </w:r>
            <w:r w:rsidRPr="00977E8C">
              <w:rPr>
                <w:rFonts w:ascii="Times New Roman" w:hAnsi="Times New Roman"/>
                <w:b/>
                <w:sz w:val="28"/>
              </w:rPr>
              <w:t>CHỦ TỊCH</w:t>
            </w:r>
            <w:r w:rsidRPr="00977E8C">
              <w:rPr>
                <w:rFonts w:ascii="Times New Roman" w:hAnsi="Times New Roman"/>
                <w:b/>
                <w:sz w:val="28"/>
              </w:rPr>
              <w:br/>
            </w:r>
            <w:r w:rsidRPr="00977E8C">
              <w:rPr>
                <w:rFonts w:ascii="Times New Roman" w:hAnsi="Times New Roman"/>
                <w:sz w:val="28"/>
              </w:rPr>
              <w:t>(Chữ ký, dấu)</w:t>
            </w:r>
            <w:r w:rsidRPr="00977E8C">
              <w:rPr>
                <w:rFonts w:ascii="Times New Roman" w:hAnsi="Times New Roman"/>
                <w:sz w:val="28"/>
              </w:rPr>
              <w:br/>
            </w:r>
            <w:r w:rsidRPr="00977E8C">
              <w:rPr>
                <w:rFonts w:ascii="Times New Roman" w:hAnsi="Times New Roman"/>
                <w:b/>
                <w:sz w:val="28"/>
              </w:rPr>
              <w:t>Họ và tên</w:t>
            </w:r>
          </w:p>
        </w:tc>
      </w:tr>
    </w:tbl>
    <w:p w:rsidR="00A20A3B" w:rsidRPr="00977E8C" w:rsidRDefault="00A20A3B" w:rsidP="00B52520">
      <w:pPr>
        <w:spacing w:before="120"/>
        <w:rPr>
          <w:rFonts w:ascii="Times New Roman" w:hAnsi="Times New Roman" w:cs="Times New Roman"/>
          <w:sz w:val="28"/>
        </w:rPr>
      </w:pPr>
    </w:p>
    <w:p w:rsidR="00B967C1" w:rsidRPr="00977E8C" w:rsidRDefault="00B967C1" w:rsidP="00B52520">
      <w:pPr>
        <w:spacing w:before="120"/>
        <w:rPr>
          <w:rFonts w:ascii="Times New Roman" w:hAnsi="Times New Roman" w:cs="Times New Roman"/>
          <w:sz w:val="28"/>
          <w:lang w:val="en-US"/>
        </w:rPr>
        <w:sectPr w:rsidR="00B967C1" w:rsidRPr="00977E8C" w:rsidSect="00977E8C">
          <w:pgSz w:w="11909" w:h="16834" w:code="1"/>
          <w:pgMar w:top="1138" w:right="1138" w:bottom="1138" w:left="1699" w:header="720" w:footer="720" w:gutter="0"/>
          <w:cols w:space="720"/>
          <w:docGrid w:linePitch="360"/>
        </w:sectPr>
      </w:pPr>
    </w:p>
    <w:p w:rsidR="00114E21" w:rsidRPr="00977E8C" w:rsidRDefault="00114E21" w:rsidP="00B52520">
      <w:pPr>
        <w:spacing w:before="120"/>
        <w:rPr>
          <w:rFonts w:ascii="Times New Roman" w:hAnsi="Times New Roman" w:cs="Times New Roman"/>
          <w:sz w:val="28"/>
          <w:lang w:val="en-US"/>
        </w:rPr>
      </w:pPr>
      <w:r w:rsidRPr="00977E8C">
        <w:rPr>
          <w:rFonts w:ascii="Times New Roman" w:hAnsi="Times New Roman" w:cs="Times New Roman"/>
          <w:sz w:val="28"/>
        </w:rPr>
        <w:t>M</w:t>
      </w:r>
      <w:r w:rsidR="00B967C1" w:rsidRPr="00977E8C">
        <w:rPr>
          <w:rFonts w:ascii="Times New Roman" w:hAnsi="Times New Roman" w:cs="Times New Roman"/>
          <w:sz w:val="28"/>
          <w:lang w:val="en-US"/>
        </w:rPr>
        <w:t>ẫ</w:t>
      </w:r>
      <w:r w:rsidRPr="00977E8C">
        <w:rPr>
          <w:rFonts w:ascii="Times New Roman" w:hAnsi="Times New Roman" w:cs="Times New Roman"/>
          <w:sz w:val="28"/>
        </w:rPr>
        <w:t xml:space="preserve">u số 04: </w:t>
      </w:r>
      <w:r w:rsidRPr="00977E8C">
        <w:rPr>
          <w:rFonts w:ascii="Times New Roman" w:hAnsi="Times New Roman" w:cs="Times New Roman"/>
          <w:i/>
          <w:sz w:val="28"/>
        </w:rPr>
        <w:t>Ban hành kèm theo Thông tư s</w:t>
      </w:r>
      <w:r w:rsidR="00B967C1" w:rsidRPr="00977E8C">
        <w:rPr>
          <w:rFonts w:ascii="Times New Roman" w:hAnsi="Times New Roman" w:cs="Times New Roman"/>
          <w:i/>
          <w:sz w:val="28"/>
          <w:lang w:val="en-US"/>
        </w:rPr>
        <w:t>ố</w:t>
      </w:r>
      <w:r w:rsidRPr="00977E8C">
        <w:rPr>
          <w:rFonts w:ascii="Times New Roman" w:hAnsi="Times New Roman" w:cs="Times New Roman"/>
          <w:i/>
          <w:sz w:val="28"/>
        </w:rPr>
        <w:t xml:space="preserve"> 23/2014/TT-BLĐTBXH ng</w:t>
      </w:r>
      <w:r w:rsidR="00B967C1" w:rsidRPr="00977E8C">
        <w:rPr>
          <w:rFonts w:ascii="Times New Roman" w:hAnsi="Times New Roman" w:cs="Times New Roman"/>
          <w:i/>
          <w:sz w:val="28"/>
          <w:lang w:val="en-US"/>
        </w:rPr>
        <w:t>à</w:t>
      </w:r>
      <w:r w:rsidRPr="00977E8C">
        <w:rPr>
          <w:rFonts w:ascii="Times New Roman" w:hAnsi="Times New Roman" w:cs="Times New Roman"/>
          <w:i/>
          <w:sz w:val="28"/>
        </w:rPr>
        <w:t xml:space="preserve">y 29 </w:t>
      </w:r>
      <w:r w:rsidR="00D948CD"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w:t>
      </w:r>
      <w:r w:rsidR="00B967C1" w:rsidRPr="00977E8C">
        <w:rPr>
          <w:rFonts w:ascii="Times New Roman" w:hAnsi="Times New Roman" w:cs="Times New Roman"/>
          <w:i/>
          <w:sz w:val="28"/>
          <w:lang w:val="en-US"/>
        </w:rPr>
        <w:t xml:space="preserve"> </w:t>
      </w:r>
      <w:r w:rsidRPr="00977E8C">
        <w:rPr>
          <w:rFonts w:ascii="Times New Roman" w:hAnsi="Times New Roman" w:cs="Times New Roman"/>
          <w:i/>
          <w:sz w:val="28"/>
        </w:rPr>
        <w:t>2014 của Bộ Lao động - Thương b</w:t>
      </w:r>
      <w:r w:rsidR="00B967C1" w:rsidRPr="00977E8C">
        <w:rPr>
          <w:rFonts w:ascii="Times New Roman" w:hAnsi="Times New Roman" w:cs="Times New Roman"/>
          <w:i/>
          <w:sz w:val="28"/>
          <w:lang w:val="en-US"/>
        </w:rPr>
        <w:t>i</w:t>
      </w:r>
      <w:r w:rsidRPr="00977E8C">
        <w:rPr>
          <w:rFonts w:ascii="Times New Roman" w:hAnsi="Times New Roman" w:cs="Times New Roman"/>
          <w:i/>
          <w:sz w:val="28"/>
        </w:rPr>
        <w:t>nh và Xã hội hướng dẫn thực hiện một s</w:t>
      </w:r>
      <w:r w:rsidR="00B967C1" w:rsidRPr="00977E8C">
        <w:rPr>
          <w:rFonts w:ascii="Times New Roman" w:hAnsi="Times New Roman" w:cs="Times New Roman"/>
          <w:i/>
          <w:sz w:val="28"/>
          <w:lang w:val="en-US"/>
        </w:rPr>
        <w:t>ố</w:t>
      </w:r>
      <w:r w:rsidRPr="00977E8C">
        <w:rPr>
          <w:rFonts w:ascii="Times New Roman" w:hAnsi="Times New Roman" w:cs="Times New Roman"/>
          <w:i/>
          <w:sz w:val="28"/>
        </w:rPr>
        <w:t xml:space="preserve"> điều của Nghị</w:t>
      </w:r>
      <w:r w:rsidR="00B967C1" w:rsidRPr="00977E8C">
        <w:rPr>
          <w:rFonts w:ascii="Times New Roman" w:hAnsi="Times New Roman" w:cs="Times New Roman"/>
          <w:i/>
          <w:sz w:val="28"/>
          <w:lang w:val="en-US"/>
        </w:rPr>
        <w:t xml:space="preserve"> </w:t>
      </w:r>
      <w:r w:rsidRPr="00977E8C">
        <w:rPr>
          <w:rFonts w:ascii="Times New Roman" w:hAnsi="Times New Roman" w:cs="Times New Roman"/>
          <w:i/>
          <w:sz w:val="28"/>
        </w:rPr>
        <w:t>định s</w:t>
      </w:r>
      <w:r w:rsidR="00B967C1" w:rsidRPr="00977E8C">
        <w:rPr>
          <w:rFonts w:ascii="Times New Roman" w:hAnsi="Times New Roman" w:cs="Times New Roman"/>
          <w:i/>
          <w:sz w:val="28"/>
          <w:lang w:val="en-US"/>
        </w:rPr>
        <w:t>ố</w:t>
      </w:r>
      <w:r w:rsidRPr="00977E8C">
        <w:rPr>
          <w:rFonts w:ascii="Times New Roman" w:hAnsi="Times New Roman" w:cs="Times New Roman"/>
          <w:i/>
          <w:sz w:val="28"/>
        </w:rPr>
        <w:t xml:space="preserve">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61"/>
        <w:gridCol w:w="7011"/>
      </w:tblGrid>
      <w:tr w:rsidR="009706C6" w:rsidRPr="00977E8C">
        <w:tc>
          <w:tcPr>
            <w:tcW w:w="1761" w:type="dxa"/>
            <w:vMerge w:val="restart"/>
            <w:tcBorders>
              <w:top w:val="single" w:sz="4" w:space="0" w:color="auto"/>
              <w:left w:val="single" w:sz="4" w:space="0" w:color="auto"/>
              <w:bottom w:val="single" w:sz="4" w:space="0" w:color="auto"/>
              <w:right w:val="single" w:sz="4" w:space="0" w:color="auto"/>
            </w:tcBorders>
            <w:vAlign w:val="center"/>
          </w:tcPr>
          <w:p w:rsidR="009706C6" w:rsidRPr="00977E8C" w:rsidRDefault="009706C6" w:rsidP="00B52520">
            <w:pPr>
              <w:spacing w:before="120"/>
              <w:rPr>
                <w:rFonts w:ascii="Times New Roman" w:hAnsi="Times New Roman"/>
                <w:sz w:val="28"/>
                <w:szCs w:val="20"/>
                <w:lang w:val="en-US"/>
              </w:rPr>
            </w:pPr>
            <w:r w:rsidRPr="00977E8C">
              <w:rPr>
                <w:rFonts w:ascii="Times New Roman" w:hAnsi="Times New Roman"/>
                <w:sz w:val="28"/>
                <w:szCs w:val="20"/>
                <w:lang w:val="en-US"/>
              </w:rPr>
              <w:t>Ảnh chụp không quá 06 tháng, cỡ 04 x 06 cm, phông nền sáng, mắt nhìn thẳng, đầu để trần, không đeo kính</w:t>
            </w:r>
          </w:p>
        </w:tc>
        <w:tc>
          <w:tcPr>
            <w:tcW w:w="7011" w:type="dxa"/>
            <w:tcBorders>
              <w:left w:val="single" w:sz="4" w:space="0" w:color="auto"/>
            </w:tcBorders>
          </w:tcPr>
          <w:p w:rsidR="009706C6" w:rsidRPr="00977E8C" w:rsidRDefault="009706C6"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9706C6" w:rsidRPr="00977E8C">
        <w:tc>
          <w:tcPr>
            <w:tcW w:w="1761" w:type="dxa"/>
            <w:vMerge/>
            <w:tcBorders>
              <w:top w:val="single" w:sz="4" w:space="0" w:color="auto"/>
              <w:left w:val="single" w:sz="4" w:space="0" w:color="auto"/>
              <w:bottom w:val="single" w:sz="4" w:space="0" w:color="auto"/>
              <w:right w:val="single" w:sz="4" w:space="0" w:color="auto"/>
            </w:tcBorders>
          </w:tcPr>
          <w:p w:rsidR="009706C6" w:rsidRPr="00977E8C" w:rsidRDefault="009706C6" w:rsidP="00B52520">
            <w:pPr>
              <w:spacing w:before="120"/>
              <w:jc w:val="center"/>
              <w:rPr>
                <w:rFonts w:ascii="Times New Roman" w:hAnsi="Times New Roman"/>
                <w:sz w:val="28"/>
                <w:szCs w:val="20"/>
              </w:rPr>
            </w:pPr>
          </w:p>
        </w:tc>
        <w:tc>
          <w:tcPr>
            <w:tcW w:w="7011" w:type="dxa"/>
            <w:tcBorders>
              <w:left w:val="single" w:sz="4" w:space="0" w:color="auto"/>
            </w:tcBorders>
          </w:tcPr>
          <w:p w:rsidR="009706C6" w:rsidRPr="00977E8C" w:rsidRDefault="009706C6" w:rsidP="00B52520">
            <w:pPr>
              <w:spacing w:before="120"/>
              <w:jc w:val="right"/>
              <w:rPr>
                <w:rFonts w:ascii="Times New Roman" w:hAnsi="Times New Roman"/>
                <w:i/>
                <w:sz w:val="28"/>
                <w:szCs w:val="20"/>
              </w:rPr>
            </w:pPr>
            <w:r w:rsidRPr="00977E8C">
              <w:rPr>
                <w:rFonts w:ascii="Times New Roman" w:hAnsi="Times New Roman"/>
                <w:i/>
                <w:sz w:val="28"/>
                <w:szCs w:val="20"/>
                <w:lang w:val="en-US"/>
              </w:rPr>
              <w:t>………</w:t>
            </w:r>
            <w:r w:rsidRPr="00977E8C">
              <w:rPr>
                <w:rFonts w:ascii="Times New Roman" w:hAnsi="Times New Roman"/>
                <w:i/>
                <w:sz w:val="28"/>
                <w:szCs w:val="20"/>
              </w:rPr>
              <w:t>, ngày</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w:t>
            </w:r>
            <w:r w:rsidRPr="00977E8C">
              <w:rPr>
                <w:rFonts w:ascii="Times New Roman" w:hAnsi="Times New Roman"/>
                <w:i/>
                <w:sz w:val="28"/>
                <w:szCs w:val="20"/>
                <w:lang w:val="en-US"/>
              </w:rPr>
              <w:t>…..</w:t>
            </w:r>
            <w:r w:rsidRPr="00977E8C">
              <w:rPr>
                <w:rFonts w:ascii="Times New Roman" w:hAnsi="Times New Roman"/>
                <w:i/>
                <w:sz w:val="28"/>
                <w:szCs w:val="20"/>
              </w:rPr>
              <w:t xml:space="preserve"> </w:t>
            </w:r>
          </w:p>
        </w:tc>
      </w:tr>
    </w:tbl>
    <w:p w:rsidR="009706C6" w:rsidRPr="00977E8C" w:rsidRDefault="009706C6" w:rsidP="00B52520">
      <w:pPr>
        <w:spacing w:before="120"/>
        <w:rPr>
          <w:rFonts w:ascii="Times New Roman" w:hAnsi="Times New Roman" w:cs="Times New Roman"/>
          <w:sz w:val="28"/>
          <w:lang w:val="en-US"/>
        </w:rPr>
      </w:pPr>
    </w:p>
    <w:p w:rsidR="00114E21" w:rsidRPr="00977E8C" w:rsidRDefault="00E86296" w:rsidP="00B52520">
      <w:pPr>
        <w:spacing w:before="120"/>
        <w:jc w:val="center"/>
        <w:rPr>
          <w:rFonts w:ascii="Times New Roman" w:hAnsi="Times New Roman" w:cs="Times New Roman"/>
          <w:b/>
          <w:sz w:val="28"/>
        </w:rPr>
      </w:pPr>
      <w:r w:rsidRPr="00977E8C">
        <w:rPr>
          <w:rFonts w:ascii="Times New Roman" w:hAnsi="Times New Roman" w:cs="Times New Roman"/>
          <w:b/>
          <w:sz w:val="28"/>
        </w:rPr>
        <w:t>PHIẾU ĐĂNG KÝ DỰ TUY</w:t>
      </w:r>
      <w:r w:rsidR="00B52520" w:rsidRPr="00977E8C">
        <w:rPr>
          <w:rFonts w:ascii="Times New Roman" w:hAnsi="Times New Roman" w:cs="Times New Roman"/>
          <w:b/>
          <w:sz w:val="28"/>
        </w:rPr>
        <w:t>Ể</w:t>
      </w:r>
      <w:r w:rsidRPr="00977E8C">
        <w:rPr>
          <w:rFonts w:ascii="Times New Roman" w:hAnsi="Times New Roman" w:cs="Times New Roman"/>
          <w:b/>
          <w:sz w:val="28"/>
        </w:rPr>
        <w:t>N LAO ĐỘNG</w:t>
      </w:r>
    </w:p>
    <w:p w:rsidR="00114E21" w:rsidRPr="00977E8C" w:rsidRDefault="00114E21" w:rsidP="00B52520">
      <w:pPr>
        <w:spacing w:before="120"/>
        <w:jc w:val="center"/>
        <w:rPr>
          <w:rFonts w:ascii="Times New Roman" w:hAnsi="Times New Roman" w:cs="Times New Roman"/>
          <w:sz w:val="28"/>
          <w:lang w:val="en-US"/>
        </w:rPr>
      </w:pPr>
      <w:bookmarkStart w:id="4" w:name="bookmark10"/>
      <w:r w:rsidRPr="00977E8C">
        <w:rPr>
          <w:rFonts w:ascii="Times New Roman" w:hAnsi="Times New Roman" w:cs="Times New Roman"/>
          <w:sz w:val="28"/>
        </w:rPr>
        <w:t>Kính gửi:</w:t>
      </w:r>
      <w:bookmarkEnd w:id="4"/>
      <w:r w:rsidR="00E86296" w:rsidRPr="00977E8C">
        <w:rPr>
          <w:rFonts w:ascii="Times New Roman" w:hAnsi="Times New Roman" w:cs="Times New Roman"/>
          <w:sz w:val="28"/>
          <w:lang w:val="en-US"/>
        </w:rPr>
        <w:t xml:space="preserve"> …………………………………………………………………….</w:t>
      </w:r>
    </w:p>
    <w:p w:rsidR="00E86296" w:rsidRPr="00977E8C" w:rsidRDefault="00E8629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w:t>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Họ và tên (chữ in):</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w:t>
      </w:r>
      <w:r w:rsidRPr="00977E8C">
        <w:rPr>
          <w:rFonts w:ascii="Times New Roman" w:hAnsi="Times New Roman" w:cs="Times New Roman"/>
          <w:sz w:val="28"/>
        </w:rPr>
        <w:t>Giới tính:</w:t>
      </w:r>
      <w:r w:rsidR="00E86296" w:rsidRPr="00977E8C">
        <w:rPr>
          <w:rFonts w:ascii="Times New Roman" w:hAnsi="Times New Roman" w:cs="Times New Roman"/>
          <w:sz w:val="28"/>
          <w:lang w:val="en-US"/>
        </w:rPr>
        <w:t xml:space="preserve"> </w:t>
      </w:r>
      <w:r w:rsidR="00923A8D" w:rsidRPr="00977E8C">
        <w:rPr>
          <w:rFonts w:ascii="Times New Roman" w:hAnsi="Times New Roman" w:cs="Times New Roman"/>
          <w:sz w:val="28"/>
          <w:lang w:val="en-US"/>
        </w:rPr>
        <w:tab/>
      </w:r>
    </w:p>
    <w:p w:rsidR="00923A8D"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Ngày, tháng, năm sinh:</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Số chứng minh nhân dân / Hộ chiếu:</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Ngày cấp:</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Nơi</w:t>
      </w:r>
      <w:r w:rsidR="00F4404C" w:rsidRPr="00977E8C">
        <w:rPr>
          <w:rFonts w:ascii="Times New Roman" w:hAnsi="Times New Roman" w:cs="Times New Roman"/>
          <w:sz w:val="28"/>
        </w:rPr>
        <w:t xml:space="preserve"> </w:t>
      </w:r>
      <w:r w:rsidRPr="00977E8C">
        <w:rPr>
          <w:rFonts w:ascii="Times New Roman" w:hAnsi="Times New Roman" w:cs="Times New Roman"/>
          <w:sz w:val="28"/>
        </w:rPr>
        <w:t>cấp:</w:t>
      </w:r>
      <w:r w:rsidR="00923A8D"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Dân tộc:</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Tôn giáo:</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Trình độ chuyên môn kỹ thuật:</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 xml:space="preserve">Bậc </w:t>
      </w:r>
      <w:r w:rsidR="00E86296" w:rsidRPr="00977E8C">
        <w:rPr>
          <w:rFonts w:ascii="Times New Roman" w:hAnsi="Times New Roman" w:cs="Times New Roman"/>
          <w:sz w:val="28"/>
          <w:lang w:val="en-US"/>
        </w:rPr>
        <w:t>tr</w:t>
      </w:r>
      <w:r w:rsidRPr="00977E8C">
        <w:rPr>
          <w:rFonts w:ascii="Times New Roman" w:hAnsi="Times New Roman" w:cs="Times New Roman"/>
          <w:sz w:val="28"/>
        </w:rPr>
        <w:t>ình độ kỹ năng nghề (nếu có):</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Ngoại ngữ:</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Trình độ:</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E86296"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Địa chỉ liên hệ:</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923A8D" w:rsidRPr="00977E8C" w:rsidRDefault="00923A8D"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lang w:val="en-US"/>
        </w:rPr>
        <w:tab/>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Điện thoại:</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Fax:</w:t>
      </w:r>
      <w:r w:rsidR="00F4404C" w:rsidRPr="00977E8C">
        <w:rPr>
          <w:rFonts w:ascii="Times New Roman" w:hAnsi="Times New Roman" w:cs="Times New Roman"/>
          <w:sz w:val="28"/>
        </w:rPr>
        <w:t xml:space="preserve"> </w:t>
      </w:r>
      <w:r w:rsidR="00E86296" w:rsidRPr="00977E8C">
        <w:rPr>
          <w:rFonts w:ascii="Times New Roman" w:hAnsi="Times New Roman" w:cs="Times New Roman"/>
          <w:sz w:val="28"/>
          <w:lang w:val="en-US"/>
        </w:rPr>
        <w:t xml:space="preserve">………………. </w:t>
      </w:r>
      <w:r w:rsidRPr="00977E8C">
        <w:rPr>
          <w:rFonts w:ascii="Times New Roman" w:hAnsi="Times New Roman" w:cs="Times New Roman"/>
          <w:sz w:val="28"/>
        </w:rPr>
        <w:t>E-mail:</w:t>
      </w:r>
      <w:r w:rsidR="00F4404C" w:rsidRPr="00977E8C">
        <w:rPr>
          <w:rFonts w:ascii="Times New Roman" w:hAnsi="Times New Roman" w:cs="Times New Roman"/>
          <w:sz w:val="28"/>
        </w:rPr>
        <w:t xml:space="preserve"> </w:t>
      </w:r>
      <w:r w:rsidR="00923A8D" w:rsidRPr="00977E8C">
        <w:rPr>
          <w:rFonts w:ascii="Times New Roman" w:hAnsi="Times New Roman" w:cs="Times New Roman"/>
          <w:sz w:val="28"/>
          <w:lang w:val="en-US"/>
        </w:rPr>
        <w:tab/>
      </w:r>
    </w:p>
    <w:p w:rsidR="00114E21" w:rsidRPr="00977E8C" w:rsidRDefault="00114E21" w:rsidP="00B52520">
      <w:pPr>
        <w:spacing w:before="120"/>
        <w:rPr>
          <w:rFonts w:ascii="Times New Roman" w:hAnsi="Times New Roman" w:cs="Times New Roman"/>
          <w:b/>
          <w:sz w:val="28"/>
          <w:lang w:val="en-US"/>
        </w:rPr>
      </w:pPr>
      <w:r w:rsidRPr="00977E8C">
        <w:rPr>
          <w:rFonts w:ascii="Times New Roman" w:hAnsi="Times New Roman" w:cs="Times New Roman"/>
          <w:b/>
          <w:sz w:val="28"/>
        </w:rPr>
        <w:t>I. Quá trình đào tạo (dạy nghề, trung cấp, cao đẳng, đại học tr</w:t>
      </w:r>
      <w:r w:rsidR="0072339B" w:rsidRPr="00977E8C">
        <w:rPr>
          <w:rFonts w:ascii="Times New Roman" w:hAnsi="Times New Roman" w:cs="Times New Roman"/>
          <w:b/>
          <w:sz w:val="28"/>
          <w:lang w:val="en-US"/>
        </w:rPr>
        <w:t>ở</w:t>
      </w:r>
      <w:r w:rsidRPr="00977E8C">
        <w:rPr>
          <w:rFonts w:ascii="Times New Roman" w:hAnsi="Times New Roman" w:cs="Times New Roman"/>
          <w:b/>
          <w:sz w:val="28"/>
        </w:rPr>
        <w:t xml:space="preserve"> lên)</w:t>
      </w:r>
    </w:p>
    <w:tbl>
      <w:tblPr>
        <w:tblStyle w:val="TableGrid"/>
        <w:tblW w:w="0" w:type="auto"/>
        <w:tblInd w:w="0" w:type="dxa"/>
        <w:tblCellMar>
          <w:left w:w="0" w:type="dxa"/>
          <w:right w:w="0" w:type="dxa"/>
        </w:tblCellMar>
        <w:tblLook w:val="01E0" w:firstRow="1" w:lastRow="1" w:firstColumn="1" w:lastColumn="1" w:noHBand="0" w:noVBand="0"/>
      </w:tblPr>
      <w:tblGrid>
        <w:gridCol w:w="707"/>
        <w:gridCol w:w="1604"/>
        <w:gridCol w:w="2079"/>
        <w:gridCol w:w="2258"/>
        <w:gridCol w:w="2238"/>
      </w:tblGrid>
      <w:tr w:rsidR="00923A8D" w:rsidRPr="00977E8C">
        <w:tc>
          <w:tcPr>
            <w:tcW w:w="707" w:type="dxa"/>
          </w:tcPr>
          <w:p w:rsidR="00923A8D" w:rsidRPr="00977E8C" w:rsidRDefault="00923A8D" w:rsidP="00B52520">
            <w:pPr>
              <w:spacing w:before="120"/>
              <w:jc w:val="center"/>
              <w:rPr>
                <w:rFonts w:ascii="Times New Roman" w:hAnsi="Times New Roman"/>
                <w:b/>
                <w:sz w:val="28"/>
              </w:rPr>
            </w:pPr>
            <w:r w:rsidRPr="00977E8C">
              <w:rPr>
                <w:rFonts w:ascii="Times New Roman" w:hAnsi="Times New Roman"/>
                <w:b/>
                <w:sz w:val="28"/>
              </w:rPr>
              <w:t>Stt</w:t>
            </w:r>
          </w:p>
        </w:tc>
        <w:tc>
          <w:tcPr>
            <w:tcW w:w="1604" w:type="dxa"/>
          </w:tcPr>
          <w:p w:rsidR="00923A8D" w:rsidRPr="00977E8C" w:rsidRDefault="00923A8D" w:rsidP="00B52520">
            <w:pPr>
              <w:spacing w:before="120"/>
              <w:jc w:val="center"/>
              <w:rPr>
                <w:rFonts w:ascii="Times New Roman" w:hAnsi="Times New Roman"/>
                <w:b/>
                <w:sz w:val="28"/>
              </w:rPr>
            </w:pPr>
            <w:r w:rsidRPr="00977E8C">
              <w:rPr>
                <w:rFonts w:ascii="Times New Roman" w:hAnsi="Times New Roman"/>
                <w:b/>
                <w:sz w:val="28"/>
              </w:rPr>
              <w:t>Trình độ</w:t>
            </w:r>
          </w:p>
        </w:tc>
        <w:tc>
          <w:tcPr>
            <w:tcW w:w="2079" w:type="dxa"/>
          </w:tcPr>
          <w:p w:rsidR="00923A8D" w:rsidRPr="00977E8C" w:rsidRDefault="00923A8D" w:rsidP="00B52520">
            <w:pPr>
              <w:spacing w:before="120"/>
              <w:jc w:val="center"/>
              <w:rPr>
                <w:rFonts w:ascii="Times New Roman" w:hAnsi="Times New Roman"/>
                <w:b/>
                <w:sz w:val="28"/>
              </w:rPr>
            </w:pPr>
            <w:r w:rsidRPr="00977E8C">
              <w:rPr>
                <w:rFonts w:ascii="Times New Roman" w:hAnsi="Times New Roman"/>
                <w:b/>
                <w:sz w:val="28"/>
              </w:rPr>
              <w:t>Trường, cơ s</w:t>
            </w:r>
            <w:r w:rsidRPr="00977E8C">
              <w:rPr>
                <w:rFonts w:ascii="Times New Roman" w:hAnsi="Times New Roman"/>
                <w:b/>
                <w:sz w:val="28"/>
                <w:lang w:val="en-US"/>
              </w:rPr>
              <w:t>ở</w:t>
            </w:r>
            <w:r w:rsidRPr="00977E8C">
              <w:rPr>
                <w:rFonts w:ascii="Times New Roman" w:hAnsi="Times New Roman"/>
                <w:b/>
                <w:sz w:val="28"/>
              </w:rPr>
              <w:t xml:space="preserve"> đào t</w:t>
            </w:r>
            <w:r w:rsidRPr="00977E8C">
              <w:rPr>
                <w:rFonts w:ascii="Times New Roman" w:hAnsi="Times New Roman"/>
                <w:b/>
                <w:sz w:val="28"/>
                <w:lang w:val="en-US"/>
              </w:rPr>
              <w:t>ạ</w:t>
            </w:r>
            <w:r w:rsidRPr="00977E8C">
              <w:rPr>
                <w:rFonts w:ascii="Times New Roman" w:hAnsi="Times New Roman"/>
                <w:b/>
                <w:sz w:val="28"/>
              </w:rPr>
              <w:t>o</w:t>
            </w:r>
          </w:p>
        </w:tc>
        <w:tc>
          <w:tcPr>
            <w:tcW w:w="2258" w:type="dxa"/>
          </w:tcPr>
          <w:p w:rsidR="00923A8D" w:rsidRPr="00977E8C" w:rsidRDefault="00923A8D" w:rsidP="00B52520">
            <w:pPr>
              <w:spacing w:before="120"/>
              <w:jc w:val="center"/>
              <w:rPr>
                <w:rFonts w:ascii="Times New Roman" w:hAnsi="Times New Roman"/>
                <w:b/>
                <w:sz w:val="28"/>
              </w:rPr>
            </w:pPr>
            <w:r w:rsidRPr="00977E8C">
              <w:rPr>
                <w:rFonts w:ascii="Times New Roman" w:hAnsi="Times New Roman"/>
                <w:b/>
                <w:sz w:val="28"/>
              </w:rPr>
              <w:t>Chuyên ngành đào t</w:t>
            </w:r>
            <w:r w:rsidRPr="00977E8C">
              <w:rPr>
                <w:rFonts w:ascii="Times New Roman" w:hAnsi="Times New Roman"/>
                <w:b/>
                <w:sz w:val="28"/>
                <w:lang w:val="en-US"/>
              </w:rPr>
              <w:t>ạ</w:t>
            </w:r>
            <w:r w:rsidRPr="00977E8C">
              <w:rPr>
                <w:rFonts w:ascii="Times New Roman" w:hAnsi="Times New Roman"/>
                <w:b/>
                <w:sz w:val="28"/>
              </w:rPr>
              <w:t>o</w:t>
            </w:r>
          </w:p>
        </w:tc>
        <w:tc>
          <w:tcPr>
            <w:tcW w:w="2238" w:type="dxa"/>
          </w:tcPr>
          <w:p w:rsidR="00923A8D" w:rsidRPr="00977E8C" w:rsidRDefault="00923A8D" w:rsidP="00B52520">
            <w:pPr>
              <w:spacing w:before="120"/>
              <w:jc w:val="center"/>
              <w:rPr>
                <w:rFonts w:ascii="Times New Roman" w:hAnsi="Times New Roman"/>
                <w:b/>
                <w:sz w:val="28"/>
              </w:rPr>
            </w:pPr>
            <w:r w:rsidRPr="00977E8C">
              <w:rPr>
                <w:rFonts w:ascii="Times New Roman" w:hAnsi="Times New Roman"/>
                <w:b/>
                <w:sz w:val="28"/>
              </w:rPr>
              <w:t>B</w:t>
            </w:r>
            <w:r w:rsidRPr="00977E8C">
              <w:rPr>
                <w:rFonts w:ascii="Times New Roman" w:hAnsi="Times New Roman"/>
                <w:b/>
                <w:sz w:val="28"/>
                <w:lang w:val="en-US"/>
              </w:rPr>
              <w:t>ằ</w:t>
            </w:r>
            <w:r w:rsidRPr="00977E8C">
              <w:rPr>
                <w:rFonts w:ascii="Times New Roman" w:hAnsi="Times New Roman"/>
                <w:b/>
                <w:sz w:val="28"/>
              </w:rPr>
              <w:t xml:space="preserve">ng </w:t>
            </w:r>
            <w:r w:rsidRPr="00977E8C">
              <w:rPr>
                <w:rFonts w:ascii="Times New Roman" w:hAnsi="Times New Roman"/>
                <w:b/>
                <w:sz w:val="28"/>
                <w:highlight w:val="white"/>
              </w:rPr>
              <w:t>cấp</w:t>
            </w:r>
            <w:r w:rsidRPr="00977E8C">
              <w:rPr>
                <w:rFonts w:ascii="Times New Roman" w:hAnsi="Times New Roman"/>
                <w:b/>
                <w:sz w:val="28"/>
              </w:rPr>
              <w:t xml:space="preserve"> / chứng chỉ</w:t>
            </w:r>
          </w:p>
        </w:tc>
      </w:tr>
      <w:tr w:rsidR="00923A8D" w:rsidRPr="00977E8C">
        <w:tc>
          <w:tcPr>
            <w:tcW w:w="707" w:type="dxa"/>
          </w:tcPr>
          <w:p w:rsidR="00923A8D" w:rsidRPr="00977E8C" w:rsidRDefault="00923A8D" w:rsidP="00B52520">
            <w:pPr>
              <w:spacing w:before="120"/>
              <w:jc w:val="center"/>
              <w:rPr>
                <w:rFonts w:ascii="Times New Roman" w:hAnsi="Times New Roman"/>
                <w:sz w:val="28"/>
              </w:rPr>
            </w:pPr>
            <w:r w:rsidRPr="00977E8C">
              <w:rPr>
                <w:rFonts w:ascii="Times New Roman" w:hAnsi="Times New Roman"/>
                <w:sz w:val="28"/>
              </w:rPr>
              <w:t>1</w:t>
            </w:r>
          </w:p>
        </w:tc>
        <w:tc>
          <w:tcPr>
            <w:tcW w:w="1604" w:type="dxa"/>
          </w:tcPr>
          <w:p w:rsidR="00923A8D" w:rsidRPr="00977E8C" w:rsidRDefault="00923A8D" w:rsidP="00B52520">
            <w:pPr>
              <w:spacing w:before="120"/>
              <w:rPr>
                <w:rFonts w:ascii="Times New Roman" w:hAnsi="Times New Roman"/>
                <w:b/>
                <w:sz w:val="28"/>
                <w:lang w:val="en-US"/>
              </w:rPr>
            </w:pPr>
          </w:p>
        </w:tc>
        <w:tc>
          <w:tcPr>
            <w:tcW w:w="2079" w:type="dxa"/>
          </w:tcPr>
          <w:p w:rsidR="00923A8D" w:rsidRPr="00977E8C" w:rsidRDefault="00923A8D" w:rsidP="00B52520">
            <w:pPr>
              <w:spacing w:before="120"/>
              <w:rPr>
                <w:rFonts w:ascii="Times New Roman" w:hAnsi="Times New Roman"/>
                <w:b/>
                <w:sz w:val="28"/>
                <w:lang w:val="en-US"/>
              </w:rPr>
            </w:pPr>
          </w:p>
        </w:tc>
        <w:tc>
          <w:tcPr>
            <w:tcW w:w="2258" w:type="dxa"/>
          </w:tcPr>
          <w:p w:rsidR="00923A8D" w:rsidRPr="00977E8C" w:rsidRDefault="00923A8D" w:rsidP="00B52520">
            <w:pPr>
              <w:spacing w:before="120"/>
              <w:rPr>
                <w:rFonts w:ascii="Times New Roman" w:hAnsi="Times New Roman"/>
                <w:b/>
                <w:sz w:val="28"/>
                <w:lang w:val="en-US"/>
              </w:rPr>
            </w:pPr>
          </w:p>
        </w:tc>
        <w:tc>
          <w:tcPr>
            <w:tcW w:w="2238" w:type="dxa"/>
          </w:tcPr>
          <w:p w:rsidR="00923A8D" w:rsidRPr="00977E8C" w:rsidRDefault="00923A8D" w:rsidP="00B52520">
            <w:pPr>
              <w:spacing w:before="120"/>
              <w:rPr>
                <w:rFonts w:ascii="Times New Roman" w:hAnsi="Times New Roman"/>
                <w:b/>
                <w:sz w:val="28"/>
                <w:lang w:val="en-US"/>
              </w:rPr>
            </w:pPr>
          </w:p>
        </w:tc>
      </w:tr>
      <w:tr w:rsidR="00923A8D" w:rsidRPr="00977E8C">
        <w:tc>
          <w:tcPr>
            <w:tcW w:w="707" w:type="dxa"/>
          </w:tcPr>
          <w:p w:rsidR="00923A8D" w:rsidRPr="00977E8C" w:rsidRDefault="00923A8D" w:rsidP="00B52520">
            <w:pPr>
              <w:spacing w:before="120"/>
              <w:jc w:val="center"/>
              <w:rPr>
                <w:rFonts w:ascii="Times New Roman" w:hAnsi="Times New Roman"/>
                <w:sz w:val="28"/>
              </w:rPr>
            </w:pPr>
            <w:r w:rsidRPr="00977E8C">
              <w:rPr>
                <w:rFonts w:ascii="Times New Roman" w:hAnsi="Times New Roman"/>
                <w:sz w:val="28"/>
              </w:rPr>
              <w:t>2</w:t>
            </w:r>
          </w:p>
        </w:tc>
        <w:tc>
          <w:tcPr>
            <w:tcW w:w="1604" w:type="dxa"/>
          </w:tcPr>
          <w:p w:rsidR="00923A8D" w:rsidRPr="00977E8C" w:rsidRDefault="00923A8D" w:rsidP="00B52520">
            <w:pPr>
              <w:spacing w:before="120"/>
              <w:rPr>
                <w:rFonts w:ascii="Times New Roman" w:hAnsi="Times New Roman"/>
                <w:b/>
                <w:sz w:val="28"/>
                <w:lang w:val="en-US"/>
              </w:rPr>
            </w:pPr>
          </w:p>
        </w:tc>
        <w:tc>
          <w:tcPr>
            <w:tcW w:w="2079" w:type="dxa"/>
          </w:tcPr>
          <w:p w:rsidR="00923A8D" w:rsidRPr="00977E8C" w:rsidRDefault="00923A8D" w:rsidP="00B52520">
            <w:pPr>
              <w:spacing w:before="120"/>
              <w:rPr>
                <w:rFonts w:ascii="Times New Roman" w:hAnsi="Times New Roman"/>
                <w:b/>
                <w:sz w:val="28"/>
                <w:lang w:val="en-US"/>
              </w:rPr>
            </w:pPr>
          </w:p>
        </w:tc>
        <w:tc>
          <w:tcPr>
            <w:tcW w:w="2258" w:type="dxa"/>
          </w:tcPr>
          <w:p w:rsidR="00923A8D" w:rsidRPr="00977E8C" w:rsidRDefault="00923A8D" w:rsidP="00B52520">
            <w:pPr>
              <w:spacing w:before="120"/>
              <w:rPr>
                <w:rFonts w:ascii="Times New Roman" w:hAnsi="Times New Roman"/>
                <w:b/>
                <w:sz w:val="28"/>
                <w:lang w:val="en-US"/>
              </w:rPr>
            </w:pPr>
          </w:p>
        </w:tc>
        <w:tc>
          <w:tcPr>
            <w:tcW w:w="2238" w:type="dxa"/>
          </w:tcPr>
          <w:p w:rsidR="00923A8D" w:rsidRPr="00977E8C" w:rsidRDefault="00923A8D" w:rsidP="00B52520">
            <w:pPr>
              <w:spacing w:before="120"/>
              <w:rPr>
                <w:rFonts w:ascii="Times New Roman" w:hAnsi="Times New Roman"/>
                <w:b/>
                <w:sz w:val="28"/>
                <w:lang w:val="en-US"/>
              </w:rPr>
            </w:pPr>
          </w:p>
        </w:tc>
      </w:tr>
      <w:tr w:rsidR="00923A8D" w:rsidRPr="00977E8C">
        <w:tc>
          <w:tcPr>
            <w:tcW w:w="707" w:type="dxa"/>
          </w:tcPr>
          <w:p w:rsidR="00923A8D" w:rsidRPr="00977E8C" w:rsidRDefault="00923A8D" w:rsidP="00B52520">
            <w:pPr>
              <w:spacing w:before="120"/>
              <w:jc w:val="center"/>
              <w:rPr>
                <w:rFonts w:ascii="Times New Roman" w:hAnsi="Times New Roman"/>
                <w:sz w:val="28"/>
              </w:rPr>
            </w:pPr>
            <w:r w:rsidRPr="00977E8C">
              <w:rPr>
                <w:rFonts w:ascii="Times New Roman" w:hAnsi="Times New Roman"/>
                <w:sz w:val="28"/>
              </w:rPr>
              <w:t>3</w:t>
            </w:r>
          </w:p>
        </w:tc>
        <w:tc>
          <w:tcPr>
            <w:tcW w:w="1604" w:type="dxa"/>
          </w:tcPr>
          <w:p w:rsidR="00923A8D" w:rsidRPr="00977E8C" w:rsidRDefault="00923A8D" w:rsidP="00B52520">
            <w:pPr>
              <w:spacing w:before="120"/>
              <w:rPr>
                <w:rFonts w:ascii="Times New Roman" w:hAnsi="Times New Roman"/>
                <w:b/>
                <w:sz w:val="28"/>
                <w:lang w:val="en-US"/>
              </w:rPr>
            </w:pPr>
          </w:p>
        </w:tc>
        <w:tc>
          <w:tcPr>
            <w:tcW w:w="2079" w:type="dxa"/>
          </w:tcPr>
          <w:p w:rsidR="00923A8D" w:rsidRPr="00977E8C" w:rsidRDefault="00923A8D" w:rsidP="00B52520">
            <w:pPr>
              <w:spacing w:before="120"/>
              <w:rPr>
                <w:rFonts w:ascii="Times New Roman" w:hAnsi="Times New Roman"/>
                <w:b/>
                <w:sz w:val="28"/>
                <w:lang w:val="en-US"/>
              </w:rPr>
            </w:pPr>
          </w:p>
        </w:tc>
        <w:tc>
          <w:tcPr>
            <w:tcW w:w="2258" w:type="dxa"/>
          </w:tcPr>
          <w:p w:rsidR="00923A8D" w:rsidRPr="00977E8C" w:rsidRDefault="00923A8D" w:rsidP="00B52520">
            <w:pPr>
              <w:spacing w:before="120"/>
              <w:rPr>
                <w:rFonts w:ascii="Times New Roman" w:hAnsi="Times New Roman"/>
                <w:b/>
                <w:sz w:val="28"/>
                <w:lang w:val="en-US"/>
              </w:rPr>
            </w:pPr>
          </w:p>
        </w:tc>
        <w:tc>
          <w:tcPr>
            <w:tcW w:w="2238" w:type="dxa"/>
          </w:tcPr>
          <w:p w:rsidR="00923A8D" w:rsidRPr="00977E8C" w:rsidRDefault="00923A8D" w:rsidP="00B52520">
            <w:pPr>
              <w:spacing w:before="120"/>
              <w:rPr>
                <w:rFonts w:ascii="Times New Roman" w:hAnsi="Times New Roman"/>
                <w:b/>
                <w:sz w:val="28"/>
                <w:lang w:val="en-US"/>
              </w:rPr>
            </w:pPr>
          </w:p>
        </w:tc>
      </w:tr>
      <w:tr w:rsidR="00923A8D" w:rsidRPr="00977E8C">
        <w:tc>
          <w:tcPr>
            <w:tcW w:w="707" w:type="dxa"/>
          </w:tcPr>
          <w:p w:rsidR="00923A8D" w:rsidRPr="00977E8C" w:rsidRDefault="00923A8D" w:rsidP="00B52520">
            <w:pPr>
              <w:spacing w:before="120"/>
              <w:jc w:val="center"/>
              <w:rPr>
                <w:rFonts w:ascii="Times New Roman" w:hAnsi="Times New Roman"/>
                <w:sz w:val="28"/>
                <w:lang w:val="en-US"/>
              </w:rPr>
            </w:pPr>
            <w:r w:rsidRPr="00977E8C">
              <w:rPr>
                <w:rFonts w:ascii="Times New Roman" w:hAnsi="Times New Roman"/>
                <w:sz w:val="28"/>
                <w:lang w:val="en-US"/>
              </w:rPr>
              <w:t>…</w:t>
            </w:r>
          </w:p>
        </w:tc>
        <w:tc>
          <w:tcPr>
            <w:tcW w:w="1604" w:type="dxa"/>
          </w:tcPr>
          <w:p w:rsidR="00923A8D" w:rsidRPr="00977E8C" w:rsidRDefault="00923A8D" w:rsidP="00B52520">
            <w:pPr>
              <w:spacing w:before="120"/>
              <w:rPr>
                <w:rFonts w:ascii="Times New Roman" w:hAnsi="Times New Roman"/>
                <w:b/>
                <w:sz w:val="28"/>
                <w:lang w:val="en-US"/>
              </w:rPr>
            </w:pPr>
          </w:p>
        </w:tc>
        <w:tc>
          <w:tcPr>
            <w:tcW w:w="2079" w:type="dxa"/>
          </w:tcPr>
          <w:p w:rsidR="00923A8D" w:rsidRPr="00977E8C" w:rsidRDefault="00923A8D" w:rsidP="00B52520">
            <w:pPr>
              <w:spacing w:before="120"/>
              <w:rPr>
                <w:rFonts w:ascii="Times New Roman" w:hAnsi="Times New Roman"/>
                <w:b/>
                <w:sz w:val="28"/>
                <w:lang w:val="en-US"/>
              </w:rPr>
            </w:pPr>
          </w:p>
        </w:tc>
        <w:tc>
          <w:tcPr>
            <w:tcW w:w="2258" w:type="dxa"/>
          </w:tcPr>
          <w:p w:rsidR="00923A8D" w:rsidRPr="00977E8C" w:rsidRDefault="00923A8D" w:rsidP="00B52520">
            <w:pPr>
              <w:spacing w:before="120"/>
              <w:rPr>
                <w:rFonts w:ascii="Times New Roman" w:hAnsi="Times New Roman"/>
                <w:b/>
                <w:sz w:val="28"/>
                <w:lang w:val="en-US"/>
              </w:rPr>
            </w:pPr>
          </w:p>
        </w:tc>
        <w:tc>
          <w:tcPr>
            <w:tcW w:w="2238" w:type="dxa"/>
          </w:tcPr>
          <w:p w:rsidR="00923A8D" w:rsidRPr="00977E8C" w:rsidRDefault="00923A8D" w:rsidP="00B52520">
            <w:pPr>
              <w:spacing w:before="120"/>
              <w:rPr>
                <w:rFonts w:ascii="Times New Roman" w:hAnsi="Times New Roman"/>
                <w:b/>
                <w:sz w:val="28"/>
                <w:lang w:val="en-US"/>
              </w:rPr>
            </w:pPr>
          </w:p>
        </w:tc>
      </w:tr>
    </w:tbl>
    <w:p w:rsidR="00114E21" w:rsidRPr="00977E8C" w:rsidRDefault="0072339B" w:rsidP="00B52520">
      <w:pPr>
        <w:spacing w:before="120"/>
        <w:rPr>
          <w:rFonts w:ascii="Times New Roman" w:hAnsi="Times New Roman" w:cs="Times New Roman"/>
          <w:b/>
          <w:sz w:val="28"/>
        </w:rPr>
      </w:pPr>
      <w:r w:rsidRPr="00977E8C">
        <w:rPr>
          <w:rFonts w:ascii="Times New Roman" w:hAnsi="Times New Roman" w:cs="Times New Roman"/>
          <w:b/>
          <w:sz w:val="28"/>
          <w:lang w:val="en-US"/>
        </w:rPr>
        <w:t>II</w:t>
      </w:r>
      <w:r w:rsidR="00114E21" w:rsidRPr="00977E8C">
        <w:rPr>
          <w:rFonts w:ascii="Times New Roman" w:hAnsi="Times New Roman" w:cs="Times New Roman"/>
          <w:b/>
          <w:sz w:val="28"/>
        </w:rPr>
        <w:t>. Quá trình làm việc</w:t>
      </w:r>
    </w:p>
    <w:tbl>
      <w:tblPr>
        <w:tblW w:w="0" w:type="auto"/>
        <w:tblInd w:w="5" w:type="dxa"/>
        <w:tblCellMar>
          <w:left w:w="0" w:type="dxa"/>
          <w:right w:w="0" w:type="dxa"/>
        </w:tblCellMar>
        <w:tblLook w:val="0000" w:firstRow="0" w:lastRow="0" w:firstColumn="0" w:lastColumn="0" w:noHBand="0" w:noVBand="0"/>
      </w:tblPr>
      <w:tblGrid>
        <w:gridCol w:w="648"/>
        <w:gridCol w:w="2724"/>
        <w:gridCol w:w="3226"/>
        <w:gridCol w:w="2327"/>
      </w:tblGrid>
      <w:tr w:rsidR="00114E21" w:rsidRPr="00977E8C">
        <w:tblPrEx>
          <w:tblCellMar>
            <w:top w:w="0" w:type="dxa"/>
            <w:bottom w:w="0" w:type="dxa"/>
          </w:tblCellMar>
        </w:tblPrEx>
        <w:tc>
          <w:tcPr>
            <w:tcW w:w="648" w:type="dxa"/>
            <w:tcBorders>
              <w:top w:val="single" w:sz="4" w:space="0" w:color="auto"/>
              <w:left w:val="single" w:sz="4" w:space="0" w:color="auto"/>
              <w:bottom w:val="nil"/>
              <w:right w:val="nil"/>
            </w:tcBorders>
            <w:shd w:val="clear" w:color="auto" w:fill="FFFFFF"/>
            <w:vAlign w:val="center"/>
          </w:tcPr>
          <w:p w:rsidR="00114E21" w:rsidRPr="00977E8C" w:rsidRDefault="00E3056A" w:rsidP="00B52520">
            <w:pPr>
              <w:spacing w:before="120"/>
              <w:jc w:val="center"/>
              <w:rPr>
                <w:rFonts w:ascii="Times New Roman" w:hAnsi="Times New Roman" w:cs="Times New Roman"/>
                <w:b/>
                <w:sz w:val="28"/>
              </w:rPr>
            </w:pPr>
            <w:r w:rsidRPr="00977E8C">
              <w:rPr>
                <w:rFonts w:ascii="Times New Roman" w:hAnsi="Times New Roman" w:cs="Times New Roman"/>
                <w:b/>
                <w:sz w:val="28"/>
                <w:lang w:val="en-US"/>
              </w:rPr>
              <w:t>S</w:t>
            </w:r>
            <w:r w:rsidR="00114E21" w:rsidRPr="00977E8C">
              <w:rPr>
                <w:rFonts w:ascii="Times New Roman" w:hAnsi="Times New Roman" w:cs="Times New Roman"/>
                <w:b/>
                <w:sz w:val="28"/>
              </w:rPr>
              <w:t>tt</w:t>
            </w:r>
          </w:p>
        </w:tc>
        <w:tc>
          <w:tcPr>
            <w:tcW w:w="27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b/>
                <w:sz w:val="28"/>
              </w:rPr>
            </w:pPr>
            <w:r w:rsidRPr="00977E8C">
              <w:rPr>
                <w:rFonts w:ascii="Times New Roman" w:hAnsi="Times New Roman" w:cs="Times New Roman"/>
                <w:b/>
                <w:sz w:val="28"/>
              </w:rPr>
              <w:t>Đơn vị làm việc</w:t>
            </w:r>
          </w:p>
        </w:tc>
        <w:tc>
          <w:tcPr>
            <w:tcW w:w="322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b/>
                <w:sz w:val="28"/>
              </w:rPr>
            </w:pPr>
            <w:r w:rsidRPr="00977E8C">
              <w:rPr>
                <w:rFonts w:ascii="Times New Roman" w:hAnsi="Times New Roman" w:cs="Times New Roman"/>
                <w:b/>
                <w:sz w:val="28"/>
              </w:rPr>
              <w:t xml:space="preserve">Thời gian làm việc </w:t>
            </w:r>
            <w:r w:rsidR="00E3056A" w:rsidRPr="00977E8C">
              <w:rPr>
                <w:rFonts w:ascii="Times New Roman" w:hAnsi="Times New Roman" w:cs="Times New Roman"/>
                <w:b/>
                <w:sz w:val="28"/>
                <w:lang w:val="en-US"/>
              </w:rPr>
              <w:br/>
            </w:r>
            <w:r w:rsidRPr="00977E8C">
              <w:rPr>
                <w:rFonts w:ascii="Times New Roman" w:hAnsi="Times New Roman" w:cs="Times New Roman"/>
                <w:b/>
                <w:sz w:val="28"/>
              </w:rPr>
              <w:t>(Từ tháng năm đến tháng năm)</w:t>
            </w:r>
          </w:p>
        </w:tc>
        <w:tc>
          <w:tcPr>
            <w:tcW w:w="2327"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b/>
                <w:sz w:val="28"/>
                <w:lang w:val="en-US"/>
              </w:rPr>
            </w:pPr>
            <w:r w:rsidRPr="00977E8C">
              <w:rPr>
                <w:rFonts w:ascii="Times New Roman" w:hAnsi="Times New Roman" w:cs="Times New Roman"/>
                <w:b/>
                <w:sz w:val="28"/>
              </w:rPr>
              <w:t>V</w:t>
            </w:r>
            <w:r w:rsidR="00E3056A" w:rsidRPr="00977E8C">
              <w:rPr>
                <w:rFonts w:ascii="Times New Roman" w:hAnsi="Times New Roman" w:cs="Times New Roman"/>
                <w:b/>
                <w:sz w:val="28"/>
                <w:lang w:val="en-US"/>
              </w:rPr>
              <w:t>ị</w:t>
            </w:r>
            <w:r w:rsidRPr="00977E8C">
              <w:rPr>
                <w:rFonts w:ascii="Times New Roman" w:hAnsi="Times New Roman" w:cs="Times New Roman"/>
                <w:b/>
                <w:sz w:val="28"/>
              </w:rPr>
              <w:t xml:space="preserve"> trí </w:t>
            </w:r>
            <w:r w:rsidR="00D948CD" w:rsidRPr="00977E8C">
              <w:rPr>
                <w:rFonts w:ascii="Times New Roman" w:hAnsi="Times New Roman" w:cs="Times New Roman"/>
                <w:b/>
                <w:sz w:val="28"/>
                <w:highlight w:val="white"/>
              </w:rPr>
              <w:t>việc</w:t>
            </w:r>
            <w:r w:rsidR="00E3056A" w:rsidRPr="00977E8C">
              <w:rPr>
                <w:rFonts w:ascii="Times New Roman" w:hAnsi="Times New Roman" w:cs="Times New Roman"/>
                <w:b/>
                <w:sz w:val="28"/>
              </w:rPr>
              <w:t xml:space="preserve"> làm</w:t>
            </w:r>
          </w:p>
        </w:tc>
      </w:tr>
      <w:tr w:rsidR="00114E21" w:rsidRPr="00977E8C">
        <w:tblPrEx>
          <w:tblCellMar>
            <w:top w:w="0" w:type="dxa"/>
            <w:bottom w:w="0" w:type="dxa"/>
          </w:tblCellMar>
        </w:tblPrEx>
        <w:tc>
          <w:tcPr>
            <w:tcW w:w="648"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724"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3226"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2327" w:type="dxa"/>
            <w:tcBorders>
              <w:top w:val="single" w:sz="4" w:space="0" w:color="auto"/>
              <w:left w:val="single" w:sz="4" w:space="0" w:color="auto"/>
              <w:bottom w:val="nil"/>
              <w:right w:val="single" w:sz="4" w:space="0" w:color="auto"/>
            </w:tcBorders>
            <w:shd w:val="clear" w:color="auto" w:fill="FFFFFF"/>
          </w:tcPr>
          <w:p w:rsidR="00114E21" w:rsidRPr="00977E8C" w:rsidRDefault="00114E21" w:rsidP="00B52520">
            <w:pPr>
              <w:spacing w:before="120"/>
              <w:rPr>
                <w:rFonts w:ascii="Times New Roman" w:hAnsi="Times New Roman" w:cs="Times New Roman"/>
                <w:sz w:val="28"/>
              </w:rPr>
            </w:pPr>
          </w:p>
        </w:tc>
      </w:tr>
      <w:tr w:rsidR="00114E21" w:rsidRPr="00977E8C">
        <w:tblPrEx>
          <w:tblCellMar>
            <w:top w:w="0" w:type="dxa"/>
            <w:bottom w:w="0" w:type="dxa"/>
          </w:tblCellMar>
        </w:tblPrEx>
        <w:tc>
          <w:tcPr>
            <w:tcW w:w="648"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724"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3226"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2327" w:type="dxa"/>
            <w:tcBorders>
              <w:top w:val="single" w:sz="4" w:space="0" w:color="auto"/>
              <w:left w:val="single" w:sz="4" w:space="0" w:color="auto"/>
              <w:bottom w:val="nil"/>
              <w:right w:val="single" w:sz="4" w:space="0" w:color="auto"/>
            </w:tcBorders>
            <w:shd w:val="clear" w:color="auto" w:fill="FFFFFF"/>
          </w:tcPr>
          <w:p w:rsidR="00114E21" w:rsidRPr="00977E8C" w:rsidRDefault="00114E21" w:rsidP="00B52520">
            <w:pPr>
              <w:spacing w:before="120"/>
              <w:rPr>
                <w:rFonts w:ascii="Times New Roman" w:hAnsi="Times New Roman" w:cs="Times New Roman"/>
                <w:sz w:val="28"/>
              </w:rPr>
            </w:pPr>
          </w:p>
        </w:tc>
      </w:tr>
      <w:tr w:rsidR="00114E21" w:rsidRPr="00977E8C">
        <w:tblPrEx>
          <w:tblCellMar>
            <w:top w:w="0" w:type="dxa"/>
            <w:bottom w:w="0" w:type="dxa"/>
          </w:tblCellMar>
        </w:tblPrEx>
        <w:tc>
          <w:tcPr>
            <w:tcW w:w="648"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724"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3226" w:type="dxa"/>
            <w:tcBorders>
              <w:top w:val="single" w:sz="4" w:space="0" w:color="auto"/>
              <w:left w:val="single" w:sz="4" w:space="0" w:color="auto"/>
              <w:bottom w:val="nil"/>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2327" w:type="dxa"/>
            <w:tcBorders>
              <w:top w:val="single" w:sz="4" w:space="0" w:color="auto"/>
              <w:left w:val="single" w:sz="4" w:space="0" w:color="auto"/>
              <w:bottom w:val="nil"/>
              <w:right w:val="single" w:sz="4" w:space="0" w:color="auto"/>
            </w:tcBorders>
            <w:shd w:val="clear" w:color="auto" w:fill="FFFFFF"/>
          </w:tcPr>
          <w:p w:rsidR="00114E21" w:rsidRPr="00977E8C" w:rsidRDefault="00114E21" w:rsidP="00B52520">
            <w:pPr>
              <w:spacing w:before="120"/>
              <w:rPr>
                <w:rFonts w:ascii="Times New Roman" w:hAnsi="Times New Roman" w:cs="Times New Roman"/>
                <w:sz w:val="28"/>
              </w:rPr>
            </w:pPr>
          </w:p>
        </w:tc>
      </w:tr>
      <w:tr w:rsidR="00114E21" w:rsidRPr="00977E8C">
        <w:tblPrEx>
          <w:tblCellMar>
            <w:top w:w="0" w:type="dxa"/>
            <w:bottom w:w="0" w:type="dxa"/>
          </w:tblCellMar>
        </w:tblPrEx>
        <w:tc>
          <w:tcPr>
            <w:tcW w:w="648" w:type="dxa"/>
            <w:tcBorders>
              <w:top w:val="single" w:sz="4" w:space="0" w:color="auto"/>
              <w:left w:val="single" w:sz="4" w:space="0" w:color="auto"/>
              <w:bottom w:val="single" w:sz="4" w:space="0" w:color="auto"/>
              <w:right w:val="nil"/>
            </w:tcBorders>
            <w:shd w:val="clear" w:color="auto" w:fill="FFFFFF"/>
          </w:tcPr>
          <w:p w:rsidR="00114E21" w:rsidRPr="00977E8C" w:rsidRDefault="00E3056A"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w:t>
            </w:r>
          </w:p>
        </w:tc>
        <w:tc>
          <w:tcPr>
            <w:tcW w:w="2724" w:type="dxa"/>
            <w:tcBorders>
              <w:top w:val="single" w:sz="4" w:space="0" w:color="auto"/>
              <w:left w:val="single" w:sz="4" w:space="0" w:color="auto"/>
              <w:bottom w:val="single" w:sz="4" w:space="0" w:color="auto"/>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3226" w:type="dxa"/>
            <w:tcBorders>
              <w:top w:val="single" w:sz="4" w:space="0" w:color="auto"/>
              <w:left w:val="single" w:sz="4" w:space="0" w:color="auto"/>
              <w:bottom w:val="single" w:sz="4" w:space="0" w:color="auto"/>
              <w:right w:val="nil"/>
            </w:tcBorders>
            <w:shd w:val="clear" w:color="auto" w:fill="FFFFFF"/>
          </w:tcPr>
          <w:p w:rsidR="00114E21" w:rsidRPr="00977E8C" w:rsidRDefault="00114E21" w:rsidP="00B52520">
            <w:pPr>
              <w:spacing w:before="120"/>
              <w:rPr>
                <w:rFonts w:ascii="Times New Roman" w:hAnsi="Times New Roman" w:cs="Times New Roman"/>
                <w:sz w:val="28"/>
              </w:rPr>
            </w:pPr>
          </w:p>
        </w:tc>
        <w:tc>
          <w:tcPr>
            <w:tcW w:w="2327" w:type="dxa"/>
            <w:tcBorders>
              <w:top w:val="single" w:sz="4" w:space="0" w:color="auto"/>
              <w:left w:val="single" w:sz="4" w:space="0" w:color="auto"/>
              <w:bottom w:val="single" w:sz="4" w:space="0" w:color="auto"/>
              <w:right w:val="single" w:sz="4" w:space="0" w:color="auto"/>
            </w:tcBorders>
            <w:shd w:val="clear" w:color="auto" w:fill="FFFFFF"/>
          </w:tcPr>
          <w:p w:rsidR="00114E21" w:rsidRPr="00977E8C" w:rsidRDefault="00114E21" w:rsidP="00B52520">
            <w:pPr>
              <w:spacing w:before="120"/>
              <w:rPr>
                <w:rFonts w:ascii="Times New Roman" w:hAnsi="Times New Roman" w:cs="Times New Roman"/>
                <w:sz w:val="28"/>
              </w:rPr>
            </w:pPr>
          </w:p>
        </w:tc>
      </w:tr>
    </w:tbl>
    <w:p w:rsidR="00114E21" w:rsidRPr="00977E8C" w:rsidRDefault="00277ED3" w:rsidP="00B52520">
      <w:pPr>
        <w:spacing w:before="120"/>
        <w:rPr>
          <w:rFonts w:ascii="Times New Roman" w:hAnsi="Times New Roman" w:cs="Times New Roman"/>
          <w:b/>
          <w:sz w:val="28"/>
          <w:lang w:val="en-US"/>
        </w:rPr>
      </w:pPr>
      <w:r w:rsidRPr="00977E8C">
        <w:rPr>
          <w:rFonts w:ascii="Times New Roman" w:hAnsi="Times New Roman" w:cs="Times New Roman"/>
          <w:b/>
          <w:sz w:val="28"/>
          <w:lang w:val="en-US"/>
        </w:rPr>
        <w:t>III</w:t>
      </w:r>
      <w:r w:rsidR="00114E21" w:rsidRPr="00977E8C">
        <w:rPr>
          <w:rFonts w:ascii="Times New Roman" w:hAnsi="Times New Roman" w:cs="Times New Roman"/>
          <w:b/>
          <w:sz w:val="28"/>
        </w:rPr>
        <w:t>. Khả năng, sở trường</w:t>
      </w:r>
    </w:p>
    <w:p w:rsidR="00923A8D" w:rsidRPr="00977E8C" w:rsidRDefault="00923A8D"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lang w:val="en-US"/>
        </w:rPr>
        <w:tab/>
      </w:r>
    </w:p>
    <w:p w:rsidR="00923A8D" w:rsidRPr="00977E8C" w:rsidRDefault="00923A8D"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lang w:val="en-US"/>
        </w:rPr>
        <w:tab/>
      </w:r>
    </w:p>
    <w:p w:rsidR="00923A8D" w:rsidRPr="00977E8C" w:rsidRDefault="00923A8D"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lang w:val="en-US"/>
        </w:rPr>
        <w:tab/>
      </w:r>
    </w:p>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IV. Giấy tờ kèm theo</w:t>
      </w:r>
    </w:p>
    <w:p w:rsidR="00114E21" w:rsidRPr="00977E8C" w:rsidRDefault="00277ED3" w:rsidP="00B52520">
      <w:pPr>
        <w:spacing w:before="120"/>
        <w:rPr>
          <w:rFonts w:ascii="Times New Roman" w:hAnsi="Times New Roman" w:cs="Times New Roman"/>
          <w:sz w:val="28"/>
        </w:rPr>
      </w:pPr>
      <w:r w:rsidRPr="00977E8C">
        <w:rPr>
          <w:rFonts w:ascii="Times New Roman" w:hAnsi="Times New Roman" w:cs="Times New Roman"/>
          <w:sz w:val="28"/>
          <w:lang w:val="en-US"/>
        </w:rPr>
        <w:t xml:space="preserve">1. </w:t>
      </w:r>
      <w:r w:rsidR="00114E21" w:rsidRPr="00977E8C">
        <w:rPr>
          <w:rFonts w:ascii="Times New Roman" w:hAnsi="Times New Roman" w:cs="Times New Roman"/>
          <w:sz w:val="28"/>
        </w:rPr>
        <w:t>Bản sao văn bằng, chứng chỉ;</w:t>
      </w:r>
    </w:p>
    <w:p w:rsidR="00114E21" w:rsidRPr="00977E8C" w:rsidRDefault="00277ED3" w:rsidP="00B52520">
      <w:pPr>
        <w:spacing w:before="120"/>
        <w:rPr>
          <w:rFonts w:ascii="Times New Roman" w:hAnsi="Times New Roman" w:cs="Times New Roman"/>
          <w:sz w:val="28"/>
        </w:rPr>
      </w:pPr>
      <w:r w:rsidRPr="00977E8C">
        <w:rPr>
          <w:rFonts w:ascii="Times New Roman" w:hAnsi="Times New Roman" w:cs="Times New Roman"/>
          <w:sz w:val="28"/>
          <w:lang w:val="en-US"/>
        </w:rPr>
        <w:t xml:space="preserve">2. </w:t>
      </w:r>
      <w:r w:rsidR="00114E21" w:rsidRPr="00977E8C">
        <w:rPr>
          <w:rFonts w:ascii="Times New Roman" w:hAnsi="Times New Roman" w:cs="Times New Roman"/>
          <w:sz w:val="28"/>
        </w:rPr>
        <w:t>Giấy khám sức khỏe;</w:t>
      </w:r>
    </w:p>
    <w:p w:rsidR="00114E21" w:rsidRPr="00977E8C" w:rsidRDefault="00277ED3" w:rsidP="00B52520">
      <w:pPr>
        <w:spacing w:before="120"/>
        <w:rPr>
          <w:rFonts w:ascii="Times New Roman" w:hAnsi="Times New Roman" w:cs="Times New Roman"/>
          <w:sz w:val="28"/>
        </w:rPr>
      </w:pPr>
      <w:r w:rsidRPr="00977E8C">
        <w:rPr>
          <w:rFonts w:ascii="Times New Roman" w:hAnsi="Times New Roman" w:cs="Times New Roman"/>
          <w:sz w:val="28"/>
          <w:lang w:val="en-US"/>
        </w:rPr>
        <w:t xml:space="preserve">3. </w:t>
      </w:r>
      <w:r w:rsidR="00114E21" w:rsidRPr="00977E8C">
        <w:rPr>
          <w:rFonts w:ascii="Times New Roman" w:hAnsi="Times New Roman" w:cs="Times New Roman"/>
          <w:sz w:val="28"/>
        </w:rPr>
        <w:t>Các giấy tờ cần thiết khác theo quy định của pháp luật;</w:t>
      </w:r>
    </w:p>
    <w:p w:rsidR="00114E21" w:rsidRPr="00977E8C" w:rsidRDefault="00277ED3" w:rsidP="00B52520">
      <w:pPr>
        <w:spacing w:before="120"/>
        <w:rPr>
          <w:rFonts w:ascii="Times New Roman" w:hAnsi="Times New Roman" w:cs="Times New Roman"/>
          <w:sz w:val="28"/>
        </w:rPr>
      </w:pPr>
      <w:r w:rsidRPr="00977E8C">
        <w:rPr>
          <w:rFonts w:ascii="Times New Roman" w:hAnsi="Times New Roman" w:cs="Times New Roman"/>
          <w:sz w:val="28"/>
          <w:lang w:val="en-US"/>
        </w:rPr>
        <w:t xml:space="preserve">4. </w:t>
      </w:r>
      <w:r w:rsidR="00114E21" w:rsidRPr="00977E8C">
        <w:rPr>
          <w:rFonts w:ascii="Times New Roman" w:hAnsi="Times New Roman" w:cs="Times New Roman"/>
          <w:sz w:val="28"/>
        </w:rPr>
        <w:t>Các giấy tờ thuộc đ</w:t>
      </w:r>
      <w:r w:rsidRPr="00977E8C">
        <w:rPr>
          <w:rFonts w:ascii="Times New Roman" w:hAnsi="Times New Roman" w:cs="Times New Roman"/>
          <w:sz w:val="28"/>
          <w:lang w:val="en-US"/>
        </w:rPr>
        <w:t>ố</w:t>
      </w:r>
      <w:r w:rsidR="00114E21" w:rsidRPr="00977E8C">
        <w:rPr>
          <w:rFonts w:ascii="Times New Roman" w:hAnsi="Times New Roman" w:cs="Times New Roman"/>
          <w:sz w:val="28"/>
        </w:rPr>
        <w:t>i tượng ưu tiên (nếu có).</w:t>
      </w:r>
    </w:p>
    <w:p w:rsidR="00114E21" w:rsidRPr="00977E8C" w:rsidRDefault="00114E21" w:rsidP="00B52520">
      <w:pPr>
        <w:tabs>
          <w:tab w:val="right" w:leader="dot" w:pos="8094"/>
        </w:tabs>
        <w:spacing w:before="120"/>
        <w:rPr>
          <w:rFonts w:ascii="Times New Roman" w:hAnsi="Times New Roman" w:cs="Times New Roman"/>
          <w:sz w:val="28"/>
          <w:lang w:val="en-US"/>
        </w:rPr>
      </w:pPr>
      <w:r w:rsidRPr="00977E8C">
        <w:rPr>
          <w:rFonts w:ascii="Times New Roman" w:hAnsi="Times New Roman" w:cs="Times New Roman"/>
          <w:sz w:val="28"/>
        </w:rPr>
        <w:t>Sau khi nghiên cứu nội dung thông báo tuyển lao động, tôi đăng ký dự tuyển vào vị trí việc làm:</w:t>
      </w:r>
      <w:r w:rsidR="00923A8D" w:rsidRPr="00977E8C">
        <w:rPr>
          <w:rFonts w:ascii="Times New Roman" w:hAnsi="Times New Roman" w:cs="Times New Roman"/>
          <w:sz w:val="28"/>
          <w:lang w:val="en-US"/>
        </w:rPr>
        <w:tab/>
      </w:r>
    </w:p>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 xml:space="preserve">Tôi xin cam đoan lời khai </w:t>
      </w:r>
      <w:r w:rsidR="00277ED3" w:rsidRPr="00977E8C">
        <w:rPr>
          <w:rFonts w:ascii="Times New Roman" w:hAnsi="Times New Roman" w:cs="Times New Roman"/>
          <w:sz w:val="28"/>
          <w:lang w:val="en-US"/>
        </w:rPr>
        <w:t>tr</w:t>
      </w:r>
      <w:r w:rsidRPr="00977E8C">
        <w:rPr>
          <w:rFonts w:ascii="Times New Roman" w:hAnsi="Times New Roman" w:cs="Times New Roman"/>
          <w:sz w:val="28"/>
        </w:rPr>
        <w:t xml:space="preserve">ên là đúng sự thật và thực hiện đúng các </w:t>
      </w:r>
      <w:r w:rsidR="00D948CD" w:rsidRPr="00977E8C">
        <w:rPr>
          <w:rFonts w:ascii="Times New Roman" w:hAnsi="Times New Roman" w:cs="Times New Roman"/>
          <w:sz w:val="28"/>
          <w:highlight w:val="white"/>
        </w:rPr>
        <w:t>quy định</w:t>
      </w:r>
      <w:r w:rsidRPr="00977E8C">
        <w:rPr>
          <w:rFonts w:ascii="Times New Roman" w:hAnsi="Times New Roman" w:cs="Times New Roman"/>
          <w:sz w:val="28"/>
        </w:rPr>
        <w:t xml:space="preserve"> về tuyển lao động./.</w:t>
      </w:r>
    </w:p>
    <w:p w:rsidR="00277ED3" w:rsidRPr="00977E8C" w:rsidRDefault="00277ED3"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277ED3" w:rsidRPr="00977E8C">
        <w:tc>
          <w:tcPr>
            <w:tcW w:w="4428" w:type="dxa"/>
          </w:tcPr>
          <w:p w:rsidR="00277ED3" w:rsidRPr="00977E8C" w:rsidRDefault="00277ED3" w:rsidP="00B52520">
            <w:pPr>
              <w:spacing w:before="120"/>
              <w:rPr>
                <w:rFonts w:ascii="Times New Roman" w:hAnsi="Times New Roman"/>
                <w:sz w:val="28"/>
                <w:lang w:val="en-US"/>
              </w:rPr>
            </w:pPr>
          </w:p>
        </w:tc>
        <w:tc>
          <w:tcPr>
            <w:tcW w:w="4428" w:type="dxa"/>
          </w:tcPr>
          <w:p w:rsidR="00277ED3" w:rsidRPr="00977E8C" w:rsidRDefault="00277ED3" w:rsidP="00B52520">
            <w:pPr>
              <w:spacing w:before="120"/>
              <w:jc w:val="center"/>
              <w:rPr>
                <w:rFonts w:ascii="Times New Roman" w:hAnsi="Times New Roman"/>
                <w:sz w:val="28"/>
                <w:lang w:val="en-US"/>
              </w:rPr>
            </w:pPr>
            <w:r w:rsidRPr="00977E8C">
              <w:rPr>
                <w:rFonts w:ascii="Times New Roman" w:hAnsi="Times New Roman"/>
                <w:b/>
                <w:sz w:val="28"/>
              </w:rPr>
              <w:t>Người đăng ký dự tuyển</w:t>
            </w:r>
            <w:r w:rsidRPr="00977E8C">
              <w:rPr>
                <w:rFonts w:ascii="Times New Roman" w:hAnsi="Times New Roman"/>
                <w:b/>
                <w:sz w:val="28"/>
              </w:rPr>
              <w:br/>
            </w:r>
            <w:r w:rsidRPr="00977E8C">
              <w:rPr>
                <w:rFonts w:ascii="Times New Roman" w:hAnsi="Times New Roman"/>
                <w:sz w:val="28"/>
              </w:rPr>
              <w:t>(Ký và ghi rõ họ tên)</w:t>
            </w:r>
          </w:p>
        </w:tc>
      </w:tr>
    </w:tbl>
    <w:p w:rsidR="00277ED3" w:rsidRPr="00977E8C" w:rsidRDefault="00277ED3" w:rsidP="00B52520">
      <w:pPr>
        <w:spacing w:before="120"/>
        <w:rPr>
          <w:rFonts w:ascii="Times New Roman" w:hAnsi="Times New Roman" w:cs="Times New Roman"/>
          <w:sz w:val="28"/>
          <w:lang w:val="en-US"/>
        </w:rPr>
      </w:pPr>
    </w:p>
    <w:p w:rsidR="00B967C1" w:rsidRPr="00977E8C" w:rsidRDefault="00B967C1" w:rsidP="00B52520">
      <w:pPr>
        <w:spacing w:before="120"/>
        <w:rPr>
          <w:rFonts w:ascii="Times New Roman" w:hAnsi="Times New Roman" w:cs="Times New Roman"/>
          <w:sz w:val="28"/>
        </w:rPr>
        <w:sectPr w:rsidR="00B967C1" w:rsidRPr="00977E8C" w:rsidSect="00977E8C">
          <w:pgSz w:w="11909" w:h="16834" w:code="9"/>
          <w:pgMar w:top="1138" w:right="1138" w:bottom="1138" w:left="1699" w:header="720" w:footer="720" w:gutter="0"/>
          <w:cols w:space="720"/>
          <w:docGrid w:linePitch="360"/>
        </w:sectPr>
      </w:pPr>
    </w:p>
    <w:p w:rsidR="007825DE" w:rsidRPr="00977E8C" w:rsidRDefault="007825DE"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5</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4"/>
        <w:gridCol w:w="5978"/>
      </w:tblGrid>
      <w:tr w:rsidR="007825DE" w:rsidRPr="00977E8C">
        <w:tc>
          <w:tcPr>
            <w:tcW w:w="5010" w:type="dxa"/>
          </w:tcPr>
          <w:p w:rsidR="007825DE" w:rsidRPr="00977E8C" w:rsidRDefault="007825DE" w:rsidP="00B52520">
            <w:pPr>
              <w:spacing w:before="120"/>
              <w:jc w:val="center"/>
              <w:rPr>
                <w:rFonts w:ascii="Times New Roman" w:hAnsi="Times New Roman"/>
                <w:b/>
                <w:sz w:val="28"/>
                <w:szCs w:val="20"/>
                <w:lang w:val="en-US"/>
              </w:rPr>
            </w:pPr>
            <w:r w:rsidRPr="00977E8C">
              <w:rPr>
                <w:rFonts w:ascii="Times New Roman" w:hAnsi="Times New Roman"/>
                <w:b/>
                <w:sz w:val="28"/>
                <w:lang w:val="en-US"/>
              </w:rPr>
              <w:t>TÊN DOANH NGHIỆ</w:t>
            </w:r>
            <w:r w:rsidR="00923A8D" w:rsidRPr="00977E8C">
              <w:rPr>
                <w:rFonts w:ascii="Times New Roman" w:hAnsi="Times New Roman"/>
                <w:b/>
                <w:sz w:val="28"/>
                <w:lang w:val="en-US"/>
              </w:rPr>
              <w:t>P:</w:t>
            </w:r>
          </w:p>
        </w:tc>
        <w:tc>
          <w:tcPr>
            <w:tcW w:w="11058" w:type="dxa"/>
          </w:tcPr>
          <w:p w:rsidR="007825DE" w:rsidRPr="00977E8C" w:rsidRDefault="007825DE"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7825DE" w:rsidRPr="00977E8C">
        <w:tc>
          <w:tcPr>
            <w:tcW w:w="5010" w:type="dxa"/>
          </w:tcPr>
          <w:p w:rsidR="007825DE" w:rsidRPr="00977E8C" w:rsidRDefault="007825DE"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Pr="00977E8C">
              <w:rPr>
                <w:rFonts w:ascii="Times New Roman" w:hAnsi="Times New Roman"/>
                <w:sz w:val="28"/>
                <w:szCs w:val="20"/>
                <w:lang w:val="en-US"/>
              </w:rPr>
              <w:t>……….</w:t>
            </w:r>
          </w:p>
        </w:tc>
        <w:tc>
          <w:tcPr>
            <w:tcW w:w="11058" w:type="dxa"/>
          </w:tcPr>
          <w:p w:rsidR="007825DE" w:rsidRPr="00977E8C" w:rsidRDefault="007825DE"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7825DE" w:rsidRPr="00977E8C" w:rsidRDefault="007825DE" w:rsidP="00B52520">
      <w:pPr>
        <w:spacing w:before="120"/>
        <w:rPr>
          <w:rFonts w:ascii="Times New Roman" w:hAnsi="Times New Roman" w:cs="Times New Roman"/>
          <w:sz w:val="28"/>
          <w:lang w:val="en-US"/>
        </w:rPr>
      </w:pPr>
    </w:p>
    <w:p w:rsidR="00114E21" w:rsidRPr="00977E8C" w:rsidRDefault="007825DE" w:rsidP="00B52520">
      <w:pPr>
        <w:spacing w:before="120"/>
        <w:jc w:val="center"/>
        <w:rPr>
          <w:rFonts w:ascii="Times New Roman" w:hAnsi="Times New Roman" w:cs="Times New Roman"/>
          <w:b/>
          <w:sz w:val="28"/>
        </w:rPr>
      </w:pPr>
      <w:r w:rsidRPr="00977E8C">
        <w:rPr>
          <w:rFonts w:ascii="Times New Roman" w:hAnsi="Times New Roman" w:cs="Times New Roman"/>
          <w:b/>
          <w:sz w:val="28"/>
        </w:rPr>
        <w:t>KHAI TRÌNH VIỆC SỬ DỤNG LAO ĐỘNG KHI BẮT ĐẦU HOẠT ĐỘNG</w:t>
      </w:r>
    </w:p>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Kính gửi: Phòng Lao động - Thương binh và Xã hội quận/huyện/thị xã/thành phố...)</w:t>
      </w:r>
      <w:r w:rsidR="009E7AF6" w:rsidRPr="00977E8C">
        <w:rPr>
          <w:rFonts w:ascii="Times New Roman" w:hAnsi="Times New Roman" w:cs="Times New Roman"/>
          <w:sz w:val="28"/>
        </w:rPr>
        <w:br/>
      </w:r>
      <w:r w:rsidRPr="00977E8C">
        <w:rPr>
          <w:rFonts w:ascii="Times New Roman" w:hAnsi="Times New Roman" w:cs="Times New Roman"/>
          <w:sz w:val="28"/>
        </w:rPr>
        <w:t>(Hoặc Sở Lao động - Thương binh và Xã hội tỉnh/thành phố...)</w:t>
      </w:r>
    </w:p>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Doanh nghiệp được thành lập theo</w:t>
      </w:r>
      <w:r w:rsidR="00F4404C" w:rsidRPr="00977E8C">
        <w:rPr>
          <w:rFonts w:ascii="Times New Roman" w:hAnsi="Times New Roman" w:cs="Times New Roman"/>
          <w:sz w:val="28"/>
        </w:rPr>
        <w:t xml:space="preserve"> </w:t>
      </w:r>
      <w:r w:rsidR="009E7AF6" w:rsidRPr="00977E8C">
        <w:rPr>
          <w:rFonts w:ascii="Times New Roman" w:hAnsi="Times New Roman" w:cs="Times New Roman"/>
          <w:sz w:val="28"/>
          <w:lang w:val="en-US"/>
        </w:rPr>
        <w:t xml:space="preserve">………………………… </w:t>
      </w:r>
      <w:r w:rsidRPr="00977E8C">
        <w:rPr>
          <w:rFonts w:ascii="Times New Roman" w:hAnsi="Times New Roman" w:cs="Times New Roman"/>
          <w:sz w:val="28"/>
        </w:rPr>
        <w:t xml:space="preserve">có </w:t>
      </w:r>
      <w:r w:rsidR="009E7AF6" w:rsidRPr="00977E8C">
        <w:rPr>
          <w:rFonts w:ascii="Times New Roman" w:hAnsi="Times New Roman" w:cs="Times New Roman"/>
          <w:sz w:val="28"/>
          <w:lang w:val="en-US"/>
        </w:rPr>
        <w:t>tr</w:t>
      </w:r>
      <w:r w:rsidRPr="00977E8C">
        <w:rPr>
          <w:rFonts w:ascii="Times New Roman" w:hAnsi="Times New Roman" w:cs="Times New Roman"/>
          <w:sz w:val="28"/>
        </w:rPr>
        <w:t xml:space="preserve">ụ </w:t>
      </w:r>
      <w:r w:rsidR="00D948CD" w:rsidRPr="00977E8C">
        <w:rPr>
          <w:rFonts w:ascii="Times New Roman" w:hAnsi="Times New Roman" w:cs="Times New Roman"/>
          <w:sz w:val="28"/>
          <w:highlight w:val="white"/>
        </w:rPr>
        <w:t>sở</w:t>
      </w:r>
      <w:r w:rsidRPr="00977E8C">
        <w:rPr>
          <w:rFonts w:ascii="Times New Roman" w:hAnsi="Times New Roman" w:cs="Times New Roman"/>
          <w:sz w:val="28"/>
        </w:rPr>
        <w:t xml:space="preserve"> tại</w:t>
      </w:r>
      <w:r w:rsidR="00F4404C" w:rsidRPr="00977E8C">
        <w:rPr>
          <w:rFonts w:ascii="Times New Roman" w:hAnsi="Times New Roman" w:cs="Times New Roman"/>
          <w:sz w:val="28"/>
        </w:rPr>
        <w:t xml:space="preserve"> </w:t>
      </w:r>
      <w:r w:rsidR="009E7AF6" w:rsidRPr="00977E8C">
        <w:rPr>
          <w:rFonts w:ascii="Times New Roman" w:hAnsi="Times New Roman" w:cs="Times New Roman"/>
          <w:sz w:val="28"/>
          <w:lang w:val="en-US"/>
        </w:rPr>
        <w:t xml:space="preserve">…………. </w:t>
      </w:r>
      <w:r w:rsidRPr="00977E8C">
        <w:rPr>
          <w:rFonts w:ascii="Times New Roman" w:hAnsi="Times New Roman" w:cs="Times New Roman"/>
          <w:sz w:val="28"/>
        </w:rPr>
        <w:t>bắt đầu hoạt động kể từ ngày.../..../....</w:t>
      </w:r>
    </w:p>
    <w:p w:rsidR="00B52520" w:rsidRPr="00977E8C" w:rsidRDefault="00114E21" w:rsidP="00B52520">
      <w:pPr>
        <w:spacing w:before="120"/>
        <w:rPr>
          <w:rFonts w:ascii="Times New Roman" w:hAnsi="Times New Roman" w:cs="Times New Roman"/>
          <w:sz w:val="28"/>
          <w:lang w:val="en-US"/>
        </w:rPr>
      </w:pPr>
      <w:r w:rsidRPr="00977E8C">
        <w:rPr>
          <w:rFonts w:ascii="Times New Roman" w:hAnsi="Times New Roman" w:cs="Times New Roman"/>
          <w:sz w:val="28"/>
        </w:rPr>
        <w:t>Loại hình doanh nghiệp (Doanh nghiệp tư nhân, Công ty hợp danh, Công ty trách nhiệm hữu hạn một thành viên, Công ty trách nhiệm hữu hạn hai thành viên</w:t>
      </w:r>
      <w:r w:rsidR="009E7AF6" w:rsidRPr="00977E8C">
        <w:rPr>
          <w:rFonts w:ascii="Times New Roman" w:hAnsi="Times New Roman" w:cs="Times New Roman"/>
          <w:sz w:val="28"/>
          <w:lang w:val="en-US"/>
        </w:rPr>
        <w:t xml:space="preserve"> </w:t>
      </w:r>
      <w:r w:rsidRPr="00977E8C">
        <w:rPr>
          <w:rFonts w:ascii="Times New Roman" w:hAnsi="Times New Roman" w:cs="Times New Roman"/>
          <w:sz w:val="28"/>
        </w:rPr>
        <w:t>trở lên, Công ty cổ ph</w:t>
      </w:r>
      <w:r w:rsidR="009E7AF6" w:rsidRPr="00977E8C">
        <w:rPr>
          <w:rFonts w:ascii="Times New Roman" w:hAnsi="Times New Roman" w:cs="Times New Roman"/>
          <w:sz w:val="28"/>
          <w:lang w:val="en-US"/>
        </w:rPr>
        <w:t>ầ</w:t>
      </w:r>
      <w:r w:rsidRPr="00977E8C">
        <w:rPr>
          <w:rFonts w:ascii="Times New Roman" w:hAnsi="Times New Roman" w:cs="Times New Roman"/>
          <w:sz w:val="28"/>
        </w:rPr>
        <w:t>n):</w:t>
      </w:r>
      <w:r w:rsidR="00F4404C" w:rsidRPr="00977E8C">
        <w:rPr>
          <w:rFonts w:ascii="Times New Roman" w:hAnsi="Times New Roman" w:cs="Times New Roman"/>
          <w:sz w:val="28"/>
        </w:rPr>
        <w:t xml:space="preserve"> </w:t>
      </w:r>
      <w:r w:rsidR="009E7AF6" w:rsidRPr="00977E8C">
        <w:rPr>
          <w:rFonts w:ascii="Times New Roman" w:hAnsi="Times New Roman" w:cs="Times New Roman"/>
          <w:sz w:val="28"/>
          <w:lang w:val="en-US"/>
        </w:rPr>
        <w:t>……………………………………………………………………………………</w:t>
      </w:r>
      <w:r w:rsidR="00B52520" w:rsidRPr="00977E8C">
        <w:rPr>
          <w:rFonts w:ascii="Times New Roman" w:hAnsi="Times New Roman" w:cs="Times New Roman"/>
          <w:sz w:val="28"/>
          <w:lang w:val="en-US"/>
        </w:rPr>
        <w:t>……………………………………………………………………………</w:t>
      </w:r>
    </w:p>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Khai trình việc sử dụng lao động của đơn vị như sau:</w:t>
      </w:r>
    </w:p>
    <w:tbl>
      <w:tblPr>
        <w:tblW w:w="0" w:type="auto"/>
        <w:tblInd w:w="5" w:type="dxa"/>
        <w:tblCellMar>
          <w:left w:w="0" w:type="dxa"/>
          <w:right w:w="0" w:type="dxa"/>
        </w:tblCellMar>
        <w:tblLook w:val="0000" w:firstRow="0" w:lastRow="0" w:firstColumn="0" w:lastColumn="0" w:noHBand="0" w:noVBand="0"/>
      </w:tblPr>
      <w:tblGrid>
        <w:gridCol w:w="300"/>
        <w:gridCol w:w="534"/>
        <w:gridCol w:w="492"/>
        <w:gridCol w:w="492"/>
        <w:gridCol w:w="323"/>
        <w:gridCol w:w="368"/>
        <w:gridCol w:w="561"/>
        <w:gridCol w:w="616"/>
        <w:gridCol w:w="492"/>
        <w:gridCol w:w="716"/>
        <w:gridCol w:w="543"/>
        <w:gridCol w:w="685"/>
        <w:gridCol w:w="451"/>
        <w:gridCol w:w="561"/>
        <w:gridCol w:w="423"/>
        <w:gridCol w:w="505"/>
        <w:gridCol w:w="592"/>
        <w:gridCol w:w="423"/>
      </w:tblGrid>
      <w:tr w:rsidR="00ED279D" w:rsidRPr="00977E8C">
        <w:tblPrEx>
          <w:tblCellMar>
            <w:top w:w="0" w:type="dxa"/>
            <w:bottom w:w="0" w:type="dxa"/>
          </w:tblCellMar>
        </w:tblPrEx>
        <w:tc>
          <w:tcPr>
            <w:tcW w:w="571"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Pr="00977E8C">
              <w:rPr>
                <w:rFonts w:ascii="Times New Roman" w:hAnsi="Times New Roman" w:cs="Times New Roman"/>
                <w:sz w:val="28"/>
              </w:rPr>
              <w:t>tt</w:t>
            </w:r>
          </w:p>
        </w:tc>
        <w:tc>
          <w:tcPr>
            <w:tcW w:w="1574"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Họ và tên</w:t>
            </w:r>
          </w:p>
        </w:tc>
        <w:tc>
          <w:tcPr>
            <w:tcW w:w="1157"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Năm sinh</w:t>
            </w:r>
          </w:p>
        </w:tc>
        <w:tc>
          <w:tcPr>
            <w:tcW w:w="1157" w:type="dxa"/>
            <w:gridSpan w:val="2"/>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Giới tính</w:t>
            </w:r>
          </w:p>
        </w:tc>
        <w:tc>
          <w:tcPr>
            <w:tcW w:w="4715" w:type="dxa"/>
            <w:gridSpan w:val="6"/>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Trình độ chuyên môn kỹ thuật</w:t>
            </w:r>
          </w:p>
        </w:tc>
        <w:tc>
          <w:tcPr>
            <w:tcW w:w="2971" w:type="dxa"/>
            <w:gridSpan w:val="3"/>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Loại hợp đồng </w:t>
            </w:r>
            <w:r w:rsidRPr="00977E8C">
              <w:rPr>
                <w:rFonts w:ascii="Times New Roman" w:hAnsi="Times New Roman" w:cs="Times New Roman"/>
                <w:sz w:val="28"/>
                <w:lang w:val="en-US"/>
              </w:rPr>
              <w:t>l</w:t>
            </w:r>
            <w:r w:rsidRPr="00977E8C">
              <w:rPr>
                <w:rFonts w:ascii="Times New Roman" w:hAnsi="Times New Roman" w:cs="Times New Roman"/>
                <w:sz w:val="28"/>
              </w:rPr>
              <w:t>ao động</w:t>
            </w:r>
          </w:p>
        </w:tc>
        <w:tc>
          <w:tcPr>
            <w:tcW w:w="869"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V</w:t>
            </w:r>
            <w:r w:rsidRPr="00977E8C">
              <w:rPr>
                <w:rFonts w:ascii="Times New Roman" w:hAnsi="Times New Roman" w:cs="Times New Roman"/>
                <w:sz w:val="28"/>
                <w:lang w:val="en-US"/>
              </w:rPr>
              <w:t>ị</w:t>
            </w:r>
            <w:r w:rsidRPr="00977E8C">
              <w:rPr>
                <w:rFonts w:ascii="Times New Roman" w:hAnsi="Times New Roman" w:cs="Times New Roman"/>
                <w:sz w:val="28"/>
              </w:rPr>
              <w:t xml:space="preserve"> trí việc làm</w:t>
            </w:r>
          </w:p>
        </w:tc>
        <w:tc>
          <w:tcPr>
            <w:tcW w:w="864"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Thời điểm bắt đầu làm việc</w:t>
            </w:r>
          </w:p>
        </w:tc>
        <w:tc>
          <w:tcPr>
            <w:tcW w:w="854" w:type="dxa"/>
            <w:vMerge w:val="restart"/>
            <w:tcBorders>
              <w:top w:val="single" w:sz="4" w:space="0" w:color="auto"/>
              <w:left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Đối</w:t>
            </w:r>
            <w:r w:rsidRPr="00977E8C">
              <w:rPr>
                <w:rFonts w:ascii="Times New Roman" w:hAnsi="Times New Roman" w:cs="Times New Roman"/>
                <w:sz w:val="28"/>
                <w:lang w:val="en-US"/>
              </w:rPr>
              <w:t xml:space="preserve"> </w:t>
            </w:r>
            <w:r w:rsidRPr="00977E8C">
              <w:rPr>
                <w:rFonts w:ascii="Times New Roman" w:hAnsi="Times New Roman" w:cs="Times New Roman"/>
                <w:sz w:val="28"/>
              </w:rPr>
              <w:t>tượng</w:t>
            </w:r>
            <w:r w:rsidRPr="00977E8C">
              <w:rPr>
                <w:rFonts w:ascii="Times New Roman" w:hAnsi="Times New Roman" w:cs="Times New Roman"/>
                <w:sz w:val="28"/>
                <w:lang w:val="en-US"/>
              </w:rPr>
              <w:t xml:space="preserve"> </w:t>
            </w:r>
            <w:r w:rsidRPr="00977E8C">
              <w:rPr>
                <w:rFonts w:ascii="Times New Roman" w:hAnsi="Times New Roman" w:cs="Times New Roman"/>
                <w:sz w:val="28"/>
              </w:rPr>
              <w:t>khác</w:t>
            </w:r>
          </w:p>
        </w:tc>
        <w:tc>
          <w:tcPr>
            <w:tcW w:w="1142" w:type="dxa"/>
            <w:vMerge w:val="restart"/>
            <w:tcBorders>
              <w:top w:val="single" w:sz="4" w:space="0" w:color="auto"/>
              <w:left w:val="single" w:sz="4" w:space="0" w:color="auto"/>
              <w:right w:val="single" w:sz="4" w:space="0" w:color="auto"/>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ED279D" w:rsidRPr="00977E8C">
        <w:tblPrEx>
          <w:tblCellMar>
            <w:top w:w="0" w:type="dxa"/>
            <w:bottom w:w="0" w:type="dxa"/>
          </w:tblCellMar>
        </w:tblPrEx>
        <w:tc>
          <w:tcPr>
            <w:tcW w:w="571"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1574"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1157"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Nam</w:t>
            </w:r>
          </w:p>
        </w:tc>
        <w:tc>
          <w:tcPr>
            <w:tcW w:w="576"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Nữ</w:t>
            </w:r>
          </w:p>
        </w:tc>
        <w:tc>
          <w:tcPr>
            <w:tcW w:w="720"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773"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Cao</w:t>
            </w:r>
            <w:r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Pr="00977E8C">
              <w:rPr>
                <w:rFonts w:ascii="Times New Roman" w:hAnsi="Times New Roman" w:cs="Times New Roman"/>
                <w:sz w:val="28"/>
                <w:lang w:val="en-US"/>
              </w:rPr>
              <w:t xml:space="preserve"> </w:t>
            </w:r>
            <w:r w:rsidRPr="00977E8C">
              <w:rPr>
                <w:rFonts w:ascii="Times New Roman" w:hAnsi="Times New Roman" w:cs="Times New Roman"/>
                <w:sz w:val="28"/>
              </w:rPr>
              <w:t>Cao</w:t>
            </w:r>
            <w:r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Pr="00977E8C">
              <w:rPr>
                <w:rFonts w:ascii="Times New Roman" w:hAnsi="Times New Roman" w:cs="Times New Roman"/>
                <w:sz w:val="28"/>
                <w:lang w:val="en-US"/>
              </w:rPr>
              <w:t xml:space="preserve"> </w:t>
            </w:r>
            <w:r w:rsidRPr="00977E8C">
              <w:rPr>
                <w:rFonts w:ascii="Times New Roman" w:hAnsi="Times New Roman" w:cs="Times New Roman"/>
                <w:sz w:val="28"/>
              </w:rPr>
              <w:t>ngh</w:t>
            </w:r>
            <w:r w:rsidRPr="00977E8C">
              <w:rPr>
                <w:rFonts w:ascii="Times New Roman" w:hAnsi="Times New Roman" w:cs="Times New Roman"/>
                <w:sz w:val="28"/>
                <w:lang w:val="en-US"/>
              </w:rPr>
              <w:t>ề</w:t>
            </w:r>
          </w:p>
        </w:tc>
        <w:tc>
          <w:tcPr>
            <w:tcW w:w="798"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Trung</w:t>
            </w:r>
            <w:r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Pr="00977E8C">
              <w:rPr>
                <w:rFonts w:ascii="Times New Roman" w:hAnsi="Times New Roman" w:cs="Times New Roman"/>
                <w:sz w:val="28"/>
                <w:lang w:val="en-US"/>
              </w:rPr>
              <w:t xml:space="preserve"> </w:t>
            </w:r>
            <w:r w:rsidRPr="00977E8C">
              <w:rPr>
                <w:rFonts w:ascii="Times New Roman" w:hAnsi="Times New Roman" w:cs="Times New Roman"/>
                <w:sz w:val="28"/>
              </w:rPr>
              <w:t>Trung</w:t>
            </w:r>
            <w:r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Pr="00977E8C">
              <w:rPr>
                <w:rFonts w:ascii="Times New Roman" w:hAnsi="Times New Roman" w:cs="Times New Roman"/>
                <w:sz w:val="28"/>
                <w:lang w:val="en-US"/>
              </w:rPr>
              <w:t xml:space="preserve"> </w:t>
            </w:r>
            <w:r w:rsidRPr="00977E8C">
              <w:rPr>
                <w:rFonts w:ascii="Times New Roman" w:hAnsi="Times New Roman" w:cs="Times New Roman"/>
                <w:sz w:val="28"/>
              </w:rPr>
              <w:t>nghề</w:t>
            </w:r>
          </w:p>
        </w:tc>
        <w:tc>
          <w:tcPr>
            <w:tcW w:w="715"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859"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850"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854"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984"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1133" w:type="dxa"/>
            <w:tcBorders>
              <w:top w:val="single" w:sz="4" w:space="0" w:color="auto"/>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869"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864"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854" w:type="dxa"/>
            <w:vMerge/>
            <w:tcBorders>
              <w:left w:val="single" w:sz="4" w:space="0" w:color="auto"/>
              <w:bottom w:val="nil"/>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1142" w:type="dxa"/>
            <w:vMerge/>
            <w:tcBorders>
              <w:left w:val="single" w:sz="4" w:space="0" w:color="auto"/>
              <w:bottom w:val="nil"/>
              <w:right w:val="single" w:sz="4" w:space="0" w:color="auto"/>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7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157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115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58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57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72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9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71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113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86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c>
          <w:tcPr>
            <w:tcW w:w="86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(16)</w:t>
            </w: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(17)</w:t>
            </w:r>
          </w:p>
        </w:tc>
        <w:tc>
          <w:tcPr>
            <w:tcW w:w="1142"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(18)</w:t>
            </w:r>
          </w:p>
        </w:tc>
      </w:tr>
      <w:tr w:rsidR="00114E21" w:rsidRPr="00977E8C">
        <w:tblPrEx>
          <w:tblCellMar>
            <w:top w:w="0" w:type="dxa"/>
            <w:bottom w:w="0" w:type="dxa"/>
          </w:tblCellMar>
        </w:tblPrEx>
        <w:tc>
          <w:tcPr>
            <w:tcW w:w="57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157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5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9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3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7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157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5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9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3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7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157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5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9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3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71" w:type="dxa"/>
            <w:tcBorders>
              <w:top w:val="single" w:sz="4" w:space="0" w:color="auto"/>
              <w:left w:val="single" w:sz="4" w:space="0" w:color="auto"/>
              <w:bottom w:val="nil"/>
              <w:right w:val="nil"/>
            </w:tcBorders>
            <w:shd w:val="clear" w:color="auto" w:fill="FFFFFF"/>
            <w:vAlign w:val="center"/>
          </w:tcPr>
          <w:p w:rsidR="00114E21"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w:t>
            </w:r>
          </w:p>
        </w:tc>
        <w:tc>
          <w:tcPr>
            <w:tcW w:w="157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5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57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2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9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3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6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ED279D" w:rsidRPr="00977E8C">
        <w:tblPrEx>
          <w:tblCellMar>
            <w:top w:w="0" w:type="dxa"/>
            <w:bottom w:w="0" w:type="dxa"/>
          </w:tblCellMar>
        </w:tblPrEx>
        <w:tc>
          <w:tcPr>
            <w:tcW w:w="571"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1574"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1157"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581"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576"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20"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73"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98"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9"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4"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33"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69"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864"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854" w:type="dxa"/>
            <w:tcBorders>
              <w:top w:val="single" w:sz="4" w:space="0" w:color="auto"/>
              <w:left w:val="single" w:sz="4" w:space="0" w:color="auto"/>
              <w:bottom w:val="single" w:sz="4" w:space="0" w:color="auto"/>
              <w:right w:val="nil"/>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single" w:sz="4" w:space="0" w:color="auto"/>
              <w:right w:val="single" w:sz="4" w:space="0" w:color="auto"/>
            </w:tcBorders>
            <w:shd w:val="clear" w:color="auto" w:fill="FFFFFF"/>
            <w:vAlign w:val="center"/>
          </w:tcPr>
          <w:p w:rsidR="00ED279D" w:rsidRPr="00977E8C" w:rsidRDefault="00ED279D" w:rsidP="00B52520">
            <w:pPr>
              <w:spacing w:before="120"/>
              <w:jc w:val="center"/>
              <w:rPr>
                <w:rFonts w:ascii="Times New Roman" w:hAnsi="Times New Roman" w:cs="Times New Roman"/>
                <w:sz w:val="28"/>
              </w:rPr>
            </w:pPr>
          </w:p>
        </w:tc>
      </w:tr>
    </w:tbl>
    <w:p w:rsidR="0064028D" w:rsidRPr="00977E8C" w:rsidRDefault="0064028D"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9"/>
        <w:gridCol w:w="4639"/>
      </w:tblGrid>
      <w:tr w:rsidR="0064028D" w:rsidRPr="00977E8C">
        <w:tc>
          <w:tcPr>
            <w:tcW w:w="6588" w:type="dxa"/>
          </w:tcPr>
          <w:p w:rsidR="003E1AAB" w:rsidRPr="00977E8C" w:rsidRDefault="003E1AAB" w:rsidP="00B52520">
            <w:pPr>
              <w:spacing w:before="120"/>
              <w:rPr>
                <w:rFonts w:ascii="Times New Roman" w:hAnsi="Times New Roman"/>
                <w:sz w:val="28"/>
                <w:lang w:val="en-US"/>
              </w:rPr>
            </w:pPr>
          </w:p>
          <w:p w:rsidR="003E1AAB" w:rsidRPr="00977E8C" w:rsidRDefault="003E1AAB" w:rsidP="00B52520">
            <w:pPr>
              <w:spacing w:before="120"/>
              <w:rPr>
                <w:rFonts w:ascii="Times New Roman" w:hAnsi="Times New Roman"/>
                <w:i/>
                <w:sz w:val="28"/>
              </w:rPr>
            </w:pPr>
            <w:r w:rsidRPr="00977E8C">
              <w:rPr>
                <w:rFonts w:ascii="Times New Roman" w:hAnsi="Times New Roman"/>
                <w:i/>
                <w:sz w:val="28"/>
              </w:rPr>
              <w:t>Ghi chú:</w:t>
            </w:r>
          </w:p>
          <w:p w:rsidR="003E1AAB" w:rsidRPr="00977E8C" w:rsidRDefault="003E1AAB" w:rsidP="00B52520">
            <w:pPr>
              <w:spacing w:before="120"/>
              <w:rPr>
                <w:rFonts w:ascii="Times New Roman" w:hAnsi="Times New Roman"/>
                <w:i/>
                <w:sz w:val="28"/>
              </w:rPr>
            </w:pPr>
            <w:r w:rsidRPr="00977E8C">
              <w:rPr>
                <w:rFonts w:ascii="Times New Roman" w:hAnsi="Times New Roman"/>
                <w:i/>
                <w:sz w:val="28"/>
                <w:lang w:val="en-US"/>
              </w:rPr>
              <w:t>-</w:t>
            </w:r>
            <w:r w:rsidRPr="00977E8C">
              <w:rPr>
                <w:rFonts w:ascii="Times New Roman" w:hAnsi="Times New Roman"/>
                <w:i/>
                <w:sz w:val="28"/>
              </w:rPr>
              <w:t xml:space="preserve"> Trụ sở, chi nhánh, văn phòng đại diện của doanh nghiệp đặt tại địa phương nào thì báo cáo địa phương đó</w:t>
            </w:r>
          </w:p>
          <w:p w:rsidR="0064028D" w:rsidRPr="00977E8C" w:rsidRDefault="003E1AAB" w:rsidP="00B52520">
            <w:pPr>
              <w:spacing w:before="120"/>
              <w:rPr>
                <w:rFonts w:ascii="Times New Roman" w:hAnsi="Times New Roman"/>
                <w:sz w:val="28"/>
                <w:lang w:val="en-US"/>
              </w:rPr>
            </w:pPr>
            <w:r w:rsidRPr="00977E8C">
              <w:rPr>
                <w:rFonts w:ascii="Times New Roman" w:hAnsi="Times New Roman"/>
                <w:i/>
                <w:sz w:val="28"/>
                <w:lang w:val="en-US"/>
              </w:rPr>
              <w:t>-</w:t>
            </w:r>
            <w:r w:rsidRPr="00977E8C">
              <w:rPr>
                <w:rFonts w:ascii="Times New Roman" w:hAnsi="Times New Roman"/>
                <w:i/>
                <w:sz w:val="28"/>
              </w:rPr>
              <w:t xml:space="preserve"> Cột 17 ghi những người giữ các chức danh được bổ nhiệm trong doanh nghiệp</w:t>
            </w:r>
          </w:p>
        </w:tc>
        <w:tc>
          <w:tcPr>
            <w:tcW w:w="6588" w:type="dxa"/>
          </w:tcPr>
          <w:p w:rsidR="0064028D" w:rsidRPr="00977E8C" w:rsidRDefault="0064028D" w:rsidP="00B52520">
            <w:pPr>
              <w:spacing w:before="120"/>
              <w:jc w:val="center"/>
              <w:rPr>
                <w:rFonts w:ascii="Times New Roman" w:hAnsi="Times New Roman"/>
                <w:b/>
                <w:sz w:val="28"/>
                <w:lang w:val="en-US"/>
              </w:rPr>
            </w:pPr>
            <w:r w:rsidRPr="00977E8C">
              <w:rPr>
                <w:rFonts w:ascii="Times New Roman" w:hAnsi="Times New Roman"/>
                <w:b/>
                <w:sz w:val="28"/>
              </w:rPr>
              <w:t>Thủ trưởng đơn vị</w:t>
            </w:r>
            <w:r w:rsidRPr="00977E8C">
              <w:rPr>
                <w:rFonts w:ascii="Times New Roman" w:hAnsi="Times New Roman"/>
                <w:b/>
                <w:sz w:val="28"/>
              </w:rPr>
              <w:br/>
            </w:r>
            <w:r w:rsidRPr="00977E8C">
              <w:rPr>
                <w:rFonts w:ascii="Times New Roman" w:hAnsi="Times New Roman"/>
                <w:i/>
                <w:sz w:val="28"/>
              </w:rPr>
              <w:t>(Chữ k</w:t>
            </w:r>
            <w:r w:rsidRPr="00977E8C">
              <w:rPr>
                <w:rFonts w:ascii="Times New Roman" w:hAnsi="Times New Roman"/>
                <w:i/>
                <w:sz w:val="28"/>
                <w:lang w:val="en-US"/>
              </w:rPr>
              <w:t>ý</w:t>
            </w:r>
            <w:r w:rsidRPr="00977E8C">
              <w:rPr>
                <w:rFonts w:ascii="Times New Roman" w:hAnsi="Times New Roman"/>
                <w:i/>
                <w:sz w:val="28"/>
              </w:rPr>
              <w:t>, dấu)</w:t>
            </w:r>
            <w:r w:rsidRPr="00977E8C">
              <w:rPr>
                <w:rFonts w:ascii="Times New Roman" w:hAnsi="Times New Roman"/>
                <w:b/>
                <w:sz w:val="28"/>
                <w:lang w:val="en-US"/>
              </w:rPr>
              <w:br/>
              <w:t>Họ và tên</w:t>
            </w:r>
          </w:p>
        </w:tc>
      </w:tr>
    </w:tbl>
    <w:p w:rsidR="0064028D" w:rsidRPr="00977E8C" w:rsidRDefault="0064028D" w:rsidP="00B52520">
      <w:pPr>
        <w:spacing w:before="120"/>
        <w:rPr>
          <w:rFonts w:ascii="Times New Roman" w:hAnsi="Times New Roman" w:cs="Times New Roman"/>
          <w:sz w:val="28"/>
          <w:lang w:val="en-US"/>
        </w:rPr>
      </w:pPr>
    </w:p>
    <w:p w:rsidR="009930D5" w:rsidRPr="00977E8C" w:rsidRDefault="009930D5"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6</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331"/>
        <w:gridCol w:w="4741"/>
      </w:tblGrid>
      <w:tr w:rsidR="009930D5" w:rsidRPr="00977E8C">
        <w:tc>
          <w:tcPr>
            <w:tcW w:w="6663" w:type="dxa"/>
          </w:tcPr>
          <w:p w:rsidR="009930D5" w:rsidRPr="00977E8C" w:rsidRDefault="009930D5" w:rsidP="00B52520">
            <w:pPr>
              <w:spacing w:before="120"/>
              <w:jc w:val="center"/>
              <w:rPr>
                <w:rFonts w:ascii="Times New Roman" w:hAnsi="Times New Roman"/>
                <w:b/>
                <w:sz w:val="28"/>
                <w:szCs w:val="20"/>
              </w:rPr>
            </w:pPr>
            <w:r w:rsidRPr="00977E8C">
              <w:rPr>
                <w:rFonts w:ascii="Times New Roman" w:hAnsi="Times New Roman"/>
                <w:sz w:val="28"/>
                <w:lang w:val="en-US"/>
              </w:rPr>
              <w:t>ỦY BAN NHÂN DÂN QUẬN/HUYỆN/THỊ XÃ/THÀNH PHỐ …</w:t>
            </w:r>
            <w:r w:rsidRPr="00977E8C">
              <w:rPr>
                <w:rFonts w:ascii="Times New Roman" w:hAnsi="Times New Roman"/>
                <w:sz w:val="28"/>
                <w:lang w:val="en-US"/>
              </w:rPr>
              <w:br/>
            </w:r>
            <w:r w:rsidRPr="00977E8C">
              <w:rPr>
                <w:rFonts w:ascii="Times New Roman" w:hAnsi="Times New Roman"/>
                <w:b/>
                <w:sz w:val="28"/>
                <w:lang w:val="en-US"/>
              </w:rPr>
              <w:t>PHÒNG LAO ĐỘNG - THƯƠNG BINH VÀ XÃ HỘI</w:t>
            </w:r>
            <w:r w:rsidRPr="00977E8C">
              <w:rPr>
                <w:rFonts w:ascii="Times New Roman" w:hAnsi="Times New Roman"/>
                <w:b/>
                <w:sz w:val="28"/>
                <w:lang w:val="en-US"/>
              </w:rPr>
              <w:br/>
            </w:r>
            <w:r w:rsidRPr="00977E8C">
              <w:rPr>
                <w:rFonts w:ascii="Times New Roman" w:hAnsi="Times New Roman"/>
                <w:sz w:val="28"/>
                <w:lang w:val="en-US"/>
              </w:rPr>
              <w:t xml:space="preserve">Hoặc </w:t>
            </w:r>
            <w:r w:rsidR="00160364" w:rsidRPr="00977E8C">
              <w:rPr>
                <w:rFonts w:ascii="Times New Roman" w:hAnsi="Times New Roman"/>
                <w:sz w:val="28"/>
                <w:lang w:val="en-US"/>
              </w:rPr>
              <w:t>ỦY BAN NHÂN DÂN TỈNH/THÀNH PHỐ …</w:t>
            </w:r>
            <w:r w:rsidR="00160364" w:rsidRPr="00977E8C">
              <w:rPr>
                <w:rFonts w:ascii="Times New Roman" w:hAnsi="Times New Roman"/>
                <w:sz w:val="28"/>
                <w:lang w:val="en-US"/>
              </w:rPr>
              <w:br/>
            </w:r>
            <w:r w:rsidR="00160364" w:rsidRPr="00977E8C">
              <w:rPr>
                <w:rFonts w:ascii="Times New Roman" w:hAnsi="Times New Roman"/>
                <w:b/>
                <w:sz w:val="28"/>
                <w:lang w:val="en-US"/>
              </w:rPr>
              <w:t>SỞ LAO ĐỘNG - THƯƠNG BINH VÀ XÃ HỘI TỈNH/THÀNH PHỐ …</w:t>
            </w:r>
          </w:p>
        </w:tc>
        <w:tc>
          <w:tcPr>
            <w:tcW w:w="9348" w:type="dxa"/>
          </w:tcPr>
          <w:p w:rsidR="009930D5" w:rsidRPr="00977E8C" w:rsidRDefault="009930D5"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9930D5" w:rsidRPr="00977E8C">
        <w:tc>
          <w:tcPr>
            <w:tcW w:w="6663" w:type="dxa"/>
          </w:tcPr>
          <w:p w:rsidR="009930D5" w:rsidRPr="00977E8C" w:rsidRDefault="009930D5"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00160364" w:rsidRPr="00977E8C">
              <w:rPr>
                <w:rFonts w:ascii="Times New Roman" w:hAnsi="Times New Roman"/>
                <w:sz w:val="28"/>
                <w:szCs w:val="20"/>
                <w:lang w:val="en-US"/>
              </w:rPr>
              <w:t xml:space="preserve">     /</w:t>
            </w:r>
            <w:r w:rsidRPr="00977E8C">
              <w:rPr>
                <w:rFonts w:ascii="Times New Roman" w:hAnsi="Times New Roman"/>
                <w:sz w:val="28"/>
                <w:szCs w:val="20"/>
                <w:lang w:val="en-US"/>
              </w:rPr>
              <w:t>………</w:t>
            </w:r>
          </w:p>
        </w:tc>
        <w:tc>
          <w:tcPr>
            <w:tcW w:w="9348" w:type="dxa"/>
          </w:tcPr>
          <w:p w:rsidR="009930D5" w:rsidRPr="00977E8C" w:rsidRDefault="009930D5"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9930D5" w:rsidRPr="00977E8C" w:rsidRDefault="009930D5" w:rsidP="00B52520">
      <w:pPr>
        <w:spacing w:before="120"/>
        <w:rPr>
          <w:rFonts w:ascii="Times New Roman" w:hAnsi="Times New Roman" w:cs="Times New Roman"/>
          <w:sz w:val="28"/>
          <w:lang w:val="en-US"/>
        </w:rPr>
      </w:pPr>
    </w:p>
    <w:p w:rsidR="00114E21" w:rsidRPr="00977E8C" w:rsidRDefault="00114E21" w:rsidP="00B52520">
      <w:pPr>
        <w:spacing w:before="120"/>
        <w:jc w:val="center"/>
        <w:rPr>
          <w:rFonts w:ascii="Times New Roman" w:hAnsi="Times New Roman" w:cs="Times New Roman"/>
          <w:b/>
          <w:sz w:val="28"/>
        </w:rPr>
      </w:pPr>
      <w:r w:rsidRPr="00977E8C">
        <w:rPr>
          <w:rFonts w:ascii="Times New Roman" w:hAnsi="Times New Roman" w:cs="Times New Roman"/>
          <w:b/>
          <w:sz w:val="28"/>
        </w:rPr>
        <w:t>BÁO CÁO</w:t>
      </w:r>
    </w:p>
    <w:p w:rsidR="00114E21" w:rsidRPr="00977E8C" w:rsidRDefault="00BC1311" w:rsidP="00B52520">
      <w:pPr>
        <w:spacing w:before="120"/>
        <w:jc w:val="center"/>
        <w:rPr>
          <w:rFonts w:ascii="Times New Roman" w:hAnsi="Times New Roman" w:cs="Times New Roman"/>
          <w:b/>
          <w:sz w:val="28"/>
        </w:rPr>
      </w:pPr>
      <w:r w:rsidRPr="00977E8C">
        <w:rPr>
          <w:rFonts w:ascii="Times New Roman" w:hAnsi="Times New Roman" w:cs="Times New Roman"/>
          <w:b/>
          <w:sz w:val="28"/>
        </w:rPr>
        <w:t xml:space="preserve">VỀ VIỆC KHAI TRÌNH SỬ DỤNG LAO ĐỘNG 6 THÁNG ĐẦU NĂM </w:t>
      </w:r>
      <w:r w:rsidRPr="00977E8C">
        <w:rPr>
          <w:rFonts w:ascii="Times New Roman" w:hAnsi="Times New Roman" w:cs="Times New Roman"/>
          <w:b/>
          <w:sz w:val="28"/>
          <w:lang w:val="en-US"/>
        </w:rPr>
        <w:t xml:space="preserve">…………. </w:t>
      </w:r>
      <w:r w:rsidR="00114E21" w:rsidRPr="00977E8C">
        <w:rPr>
          <w:rFonts w:ascii="Times New Roman" w:hAnsi="Times New Roman" w:cs="Times New Roman"/>
          <w:b/>
          <w:sz w:val="28"/>
        </w:rPr>
        <w:t>(HOẶC CU</w:t>
      </w:r>
      <w:r w:rsidRPr="00977E8C">
        <w:rPr>
          <w:rFonts w:ascii="Times New Roman" w:hAnsi="Times New Roman" w:cs="Times New Roman"/>
          <w:b/>
          <w:sz w:val="28"/>
          <w:lang w:val="en-US"/>
        </w:rPr>
        <w:t>Ố</w:t>
      </w:r>
      <w:r w:rsidR="00114E21" w:rsidRPr="00977E8C">
        <w:rPr>
          <w:rFonts w:ascii="Times New Roman" w:hAnsi="Times New Roman" w:cs="Times New Roman"/>
          <w:b/>
          <w:sz w:val="28"/>
        </w:rPr>
        <w:t>I NĂM</w:t>
      </w:r>
      <w:r w:rsidR="00F4404C" w:rsidRPr="00977E8C">
        <w:rPr>
          <w:rFonts w:ascii="Times New Roman" w:hAnsi="Times New Roman" w:cs="Times New Roman"/>
          <w:b/>
          <w:sz w:val="28"/>
        </w:rPr>
        <w:t xml:space="preserve"> </w:t>
      </w:r>
      <w:r w:rsidRPr="00977E8C">
        <w:rPr>
          <w:rFonts w:ascii="Times New Roman" w:hAnsi="Times New Roman" w:cs="Times New Roman"/>
          <w:b/>
          <w:sz w:val="28"/>
          <w:lang w:val="en-US"/>
        </w:rPr>
        <w:t>………….</w:t>
      </w:r>
      <w:r w:rsidR="00114E21" w:rsidRPr="00977E8C">
        <w:rPr>
          <w:rFonts w:ascii="Times New Roman" w:hAnsi="Times New Roman" w:cs="Times New Roman"/>
          <w:b/>
          <w:sz w:val="28"/>
        </w:rPr>
        <w:t>)</w:t>
      </w:r>
    </w:p>
    <w:p w:rsidR="00114E21" w:rsidRPr="00977E8C" w:rsidRDefault="00114E21" w:rsidP="00B52520">
      <w:pPr>
        <w:spacing w:before="120"/>
        <w:jc w:val="center"/>
        <w:rPr>
          <w:rFonts w:ascii="Times New Roman" w:hAnsi="Times New Roman" w:cs="Times New Roman"/>
          <w:b/>
          <w:sz w:val="28"/>
        </w:rPr>
      </w:pPr>
      <w:r w:rsidRPr="00977E8C">
        <w:rPr>
          <w:rFonts w:ascii="Times New Roman" w:hAnsi="Times New Roman" w:cs="Times New Roman"/>
          <w:b/>
          <w:sz w:val="28"/>
        </w:rPr>
        <w:t>Kính gửi: Sở Lao động - Thương binh và Xã hội tỉnh/thành phố</w:t>
      </w:r>
      <w:r w:rsidR="003E475C" w:rsidRPr="00977E8C">
        <w:rPr>
          <w:rFonts w:ascii="Times New Roman" w:hAnsi="Times New Roman" w:cs="Times New Roman"/>
          <w:b/>
          <w:sz w:val="28"/>
          <w:lang w:val="en-US"/>
        </w:rPr>
        <w:t xml:space="preserve"> ……………</w:t>
      </w:r>
      <w:r w:rsidR="003E475C" w:rsidRPr="00977E8C">
        <w:rPr>
          <w:rFonts w:ascii="Times New Roman" w:hAnsi="Times New Roman" w:cs="Times New Roman"/>
          <w:b/>
          <w:sz w:val="28"/>
          <w:lang w:val="en-US"/>
        </w:rPr>
        <w:br/>
      </w:r>
      <w:r w:rsidRPr="00977E8C">
        <w:rPr>
          <w:rFonts w:ascii="Times New Roman" w:hAnsi="Times New Roman" w:cs="Times New Roman"/>
          <w:b/>
          <w:sz w:val="28"/>
        </w:rPr>
        <w:t>(hoặc Bộ Lao động - Thương binh và Xã hội)</w:t>
      </w:r>
    </w:p>
    <w:p w:rsidR="00114E21" w:rsidRPr="00977E8C" w:rsidRDefault="00114E21" w:rsidP="00B52520">
      <w:pPr>
        <w:spacing w:before="120"/>
        <w:jc w:val="right"/>
        <w:rPr>
          <w:rFonts w:ascii="Times New Roman" w:hAnsi="Times New Roman" w:cs="Times New Roman"/>
          <w:i/>
          <w:sz w:val="28"/>
        </w:rPr>
      </w:pPr>
      <w:r w:rsidRPr="00977E8C">
        <w:rPr>
          <w:rFonts w:ascii="Times New Roman" w:hAnsi="Times New Roman" w:cs="Times New Roman"/>
          <w:i/>
          <w:sz w:val="28"/>
        </w:rPr>
        <w:t>Đơn vị: người</w:t>
      </w:r>
    </w:p>
    <w:tbl>
      <w:tblPr>
        <w:tblW w:w="0" w:type="auto"/>
        <w:tblInd w:w="5" w:type="dxa"/>
        <w:tblCellMar>
          <w:left w:w="0" w:type="dxa"/>
          <w:right w:w="0" w:type="dxa"/>
        </w:tblCellMar>
        <w:tblLook w:val="0000" w:firstRow="0" w:lastRow="0" w:firstColumn="0" w:lastColumn="0" w:noHBand="0" w:noVBand="0"/>
      </w:tblPr>
      <w:tblGrid>
        <w:gridCol w:w="332"/>
        <w:gridCol w:w="806"/>
        <w:gridCol w:w="592"/>
        <w:gridCol w:w="683"/>
        <w:gridCol w:w="408"/>
        <w:gridCol w:w="622"/>
        <w:gridCol w:w="683"/>
        <w:gridCol w:w="546"/>
        <w:gridCol w:w="794"/>
        <w:gridCol w:w="603"/>
        <w:gridCol w:w="760"/>
        <w:gridCol w:w="500"/>
        <w:gridCol w:w="622"/>
        <w:gridCol w:w="657"/>
        <w:gridCol w:w="469"/>
      </w:tblGrid>
      <w:tr w:rsidR="00114E21" w:rsidRPr="00977E8C">
        <w:tblPrEx>
          <w:tblCellMar>
            <w:top w:w="0" w:type="dxa"/>
            <w:bottom w:w="0" w:type="dxa"/>
          </w:tblCellMar>
        </w:tblPrEx>
        <w:tc>
          <w:tcPr>
            <w:tcW w:w="624" w:type="dxa"/>
            <w:vMerge w:val="restart"/>
            <w:tcBorders>
              <w:top w:val="single" w:sz="4" w:space="0" w:color="auto"/>
              <w:left w:val="single" w:sz="4" w:space="0" w:color="auto"/>
              <w:bottom w:val="nil"/>
              <w:right w:val="nil"/>
            </w:tcBorders>
            <w:shd w:val="clear" w:color="auto" w:fill="FFFFFF"/>
            <w:vAlign w:val="center"/>
          </w:tcPr>
          <w:p w:rsidR="00114E21" w:rsidRPr="00977E8C" w:rsidRDefault="00D4757B"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00114E21" w:rsidRPr="00977E8C">
              <w:rPr>
                <w:rFonts w:ascii="Times New Roman" w:hAnsi="Times New Roman" w:cs="Times New Roman"/>
                <w:sz w:val="28"/>
              </w:rPr>
              <w:t>tt</w:t>
            </w:r>
          </w:p>
        </w:tc>
        <w:tc>
          <w:tcPr>
            <w:tcW w:w="2906"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hình doanh nghiệp</w:t>
            </w:r>
          </w:p>
        </w:tc>
        <w:tc>
          <w:tcPr>
            <w:tcW w:w="1718" w:type="dxa"/>
            <w:gridSpan w:val="2"/>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 số lao động</w:t>
            </w:r>
          </w:p>
        </w:tc>
        <w:tc>
          <w:tcPr>
            <w:tcW w:w="5117" w:type="dxa"/>
            <w:gridSpan w:val="6"/>
            <w:tcBorders>
              <w:top w:val="single" w:sz="4" w:space="0" w:color="auto"/>
              <w:left w:val="single" w:sz="4" w:space="0" w:color="auto"/>
              <w:bottom w:val="nil"/>
              <w:right w:val="nil"/>
            </w:tcBorders>
            <w:shd w:val="clear" w:color="auto" w:fill="FFFFFF"/>
            <w:vAlign w:val="center"/>
          </w:tcPr>
          <w:p w:rsidR="00114E21" w:rsidRPr="00977E8C" w:rsidRDefault="00D948CD"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00114E21" w:rsidRPr="00977E8C">
              <w:rPr>
                <w:rFonts w:ascii="Times New Roman" w:hAnsi="Times New Roman" w:cs="Times New Roman"/>
                <w:sz w:val="28"/>
              </w:rPr>
              <w:t xml:space="preserve"> độ chuyên môn kỹ thuật</w:t>
            </w:r>
          </w:p>
        </w:tc>
        <w:tc>
          <w:tcPr>
            <w:tcW w:w="3573"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008"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Đối</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tượng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khác</w:t>
            </w:r>
          </w:p>
        </w:tc>
        <w:tc>
          <w:tcPr>
            <w:tcW w:w="984" w:type="dxa"/>
            <w:vMerge w:val="restart"/>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Ghi ch</w:t>
            </w:r>
            <w:r w:rsidR="00D4757B" w:rsidRPr="00977E8C">
              <w:rPr>
                <w:rFonts w:ascii="Times New Roman" w:hAnsi="Times New Roman" w:cs="Times New Roman"/>
                <w:sz w:val="28"/>
                <w:lang w:val="en-US"/>
              </w:rPr>
              <w:t>ú</w:t>
            </w:r>
          </w:p>
        </w:tc>
      </w:tr>
      <w:tr w:rsidR="00114E21" w:rsidRPr="00977E8C">
        <w:tblPrEx>
          <w:tblCellMar>
            <w:top w:w="0" w:type="dxa"/>
            <w:bottom w:w="0" w:type="dxa"/>
          </w:tblCellMar>
        </w:tblPrEx>
        <w:tc>
          <w:tcPr>
            <w:tcW w:w="624"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2906"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Cao</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Cao</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ngh</w:t>
            </w:r>
            <w:r w:rsidR="00D4757B" w:rsidRPr="00977E8C">
              <w:rPr>
                <w:rFonts w:ascii="Times New Roman" w:hAnsi="Times New Roman" w:cs="Times New Roman"/>
                <w:sz w:val="28"/>
                <w:lang w:val="en-US"/>
              </w:rPr>
              <w:t>ề</w:t>
            </w: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w:t>
            </w:r>
            <w:r w:rsidR="00D4757B" w:rsidRPr="00977E8C">
              <w:rPr>
                <w:rFonts w:ascii="Times New Roman" w:hAnsi="Times New Roman" w:cs="Times New Roman"/>
                <w:sz w:val="28"/>
                <w:lang w:val="en-US"/>
              </w:rPr>
              <w:t>u</w:t>
            </w:r>
            <w:r w:rsidRPr="00977E8C">
              <w:rPr>
                <w:rFonts w:ascii="Times New Roman" w:hAnsi="Times New Roman" w:cs="Times New Roman"/>
                <w:sz w:val="28"/>
              </w:rPr>
              <w:t>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Tr</w:t>
            </w:r>
            <w:r w:rsidR="00D4757B" w:rsidRPr="00977E8C">
              <w:rPr>
                <w:rFonts w:ascii="Times New Roman" w:hAnsi="Times New Roman" w:cs="Times New Roman"/>
                <w:sz w:val="28"/>
                <w:lang w:val="en-US"/>
              </w:rPr>
              <w:t>u</w:t>
            </w:r>
            <w:r w:rsidRPr="00977E8C">
              <w:rPr>
                <w:rFonts w:ascii="Times New Roman" w:hAnsi="Times New Roman" w:cs="Times New Roman"/>
                <w:sz w:val="28"/>
              </w:rPr>
              <w:t>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nghề</w:t>
            </w: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Sơ</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nghề</w:t>
            </w: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00D4757B"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Không x</w:t>
            </w:r>
            <w:r w:rsidR="00D4757B" w:rsidRPr="00977E8C">
              <w:rPr>
                <w:rFonts w:ascii="Times New Roman" w:hAnsi="Times New Roman" w:cs="Times New Roman"/>
                <w:sz w:val="28"/>
                <w:lang w:val="en-US"/>
              </w:rPr>
              <w:t>á</w:t>
            </w:r>
            <w:r w:rsidRPr="00977E8C">
              <w:rPr>
                <w:rFonts w:ascii="Times New Roman" w:hAnsi="Times New Roman" w:cs="Times New Roman"/>
                <w:sz w:val="28"/>
              </w:rPr>
              <w:t>c định thời hạn</w:t>
            </w: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Theo mùa vụ hoặc theo công việc nhất định dưới 12 </w:t>
            </w:r>
            <w:r w:rsidR="00D948CD" w:rsidRPr="00977E8C">
              <w:rPr>
                <w:rFonts w:ascii="Times New Roman" w:hAnsi="Times New Roman" w:cs="Times New Roman"/>
                <w:sz w:val="28"/>
                <w:highlight w:val="white"/>
              </w:rPr>
              <w:t>tháng</w:t>
            </w:r>
          </w:p>
        </w:tc>
        <w:tc>
          <w:tcPr>
            <w:tcW w:w="1008"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vMerge/>
            <w:tcBorders>
              <w:top w:val="nil"/>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b/>
                <w:sz w:val="28"/>
              </w:rPr>
            </w:pPr>
            <w:r w:rsidRPr="00977E8C">
              <w:rPr>
                <w:rFonts w:ascii="Times New Roman" w:hAnsi="Times New Roman" w:cs="Times New Roman"/>
                <w:b/>
                <w:sz w:val="28"/>
              </w:rPr>
              <w:t>1</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Doanh nghiệp tư nhân</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hợp danh</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tr</w:t>
            </w:r>
            <w:r w:rsidR="0065568B" w:rsidRPr="00977E8C">
              <w:rPr>
                <w:rFonts w:ascii="Times New Roman" w:hAnsi="Times New Roman" w:cs="Times New Roman"/>
                <w:sz w:val="28"/>
                <w:lang w:val="en-US"/>
              </w:rPr>
              <w:t>á</w:t>
            </w:r>
            <w:r w:rsidRPr="00977E8C">
              <w:rPr>
                <w:rFonts w:ascii="Times New Roman" w:hAnsi="Times New Roman" w:cs="Times New Roman"/>
                <w:sz w:val="28"/>
              </w:rPr>
              <w:t>ch nhiệm hữu hạn một thành viên</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tr</w:t>
            </w:r>
            <w:r w:rsidR="0065568B" w:rsidRPr="00977E8C">
              <w:rPr>
                <w:rFonts w:ascii="Times New Roman" w:hAnsi="Times New Roman" w:cs="Times New Roman"/>
                <w:sz w:val="28"/>
                <w:lang w:val="en-US"/>
              </w:rPr>
              <w:t>á</w:t>
            </w:r>
            <w:r w:rsidRPr="00977E8C">
              <w:rPr>
                <w:rFonts w:ascii="Times New Roman" w:hAnsi="Times New Roman" w:cs="Times New Roman"/>
                <w:sz w:val="28"/>
              </w:rPr>
              <w:t>ch nhiệm hữu hạn hai thành viên trở lên</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62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29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cổ phần</w:t>
            </w: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6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9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2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6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0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65568B" w:rsidRPr="00977E8C">
        <w:tblPrEx>
          <w:tblCellMar>
            <w:top w:w="0" w:type="dxa"/>
            <w:bottom w:w="0" w:type="dxa"/>
          </w:tblCellMar>
        </w:tblPrEx>
        <w:tc>
          <w:tcPr>
            <w:tcW w:w="624"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rPr>
            </w:pPr>
          </w:p>
        </w:tc>
        <w:tc>
          <w:tcPr>
            <w:tcW w:w="2906"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859"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9"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9"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62"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06"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90"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28"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61"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08" w:type="dxa"/>
            <w:tcBorders>
              <w:top w:val="single" w:sz="4" w:space="0" w:color="auto"/>
              <w:left w:val="single" w:sz="4" w:space="0" w:color="auto"/>
              <w:bottom w:val="single" w:sz="4" w:space="0" w:color="auto"/>
              <w:right w:val="nil"/>
            </w:tcBorders>
            <w:shd w:val="clear" w:color="auto" w:fill="FFFFFF"/>
            <w:vAlign w:val="center"/>
          </w:tcPr>
          <w:p w:rsidR="0065568B" w:rsidRPr="00977E8C" w:rsidRDefault="0065568B"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single" w:sz="4" w:space="0" w:color="auto"/>
            </w:tcBorders>
            <w:shd w:val="clear" w:color="auto" w:fill="FFFFFF"/>
            <w:vAlign w:val="center"/>
          </w:tcPr>
          <w:p w:rsidR="0065568B" w:rsidRPr="00977E8C" w:rsidRDefault="0065568B" w:rsidP="00B52520">
            <w:pPr>
              <w:spacing w:before="120"/>
              <w:jc w:val="center"/>
              <w:rPr>
                <w:rFonts w:ascii="Times New Roman" w:hAnsi="Times New Roman" w:cs="Times New Roman"/>
                <w:sz w:val="28"/>
              </w:rPr>
            </w:pPr>
          </w:p>
        </w:tc>
      </w:tr>
    </w:tbl>
    <w:p w:rsidR="0065568B" w:rsidRPr="00977E8C" w:rsidRDefault="0065568B"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31"/>
        <w:gridCol w:w="4657"/>
      </w:tblGrid>
      <w:tr w:rsidR="0065568B" w:rsidRPr="00977E8C">
        <w:tc>
          <w:tcPr>
            <w:tcW w:w="6588" w:type="dxa"/>
            <w:vAlign w:val="center"/>
          </w:tcPr>
          <w:p w:rsidR="0065568B" w:rsidRPr="00977E8C" w:rsidRDefault="0065568B" w:rsidP="00B52520">
            <w:pPr>
              <w:spacing w:before="120"/>
              <w:rPr>
                <w:rFonts w:ascii="Times New Roman" w:hAnsi="Times New Roman"/>
                <w:i/>
                <w:sz w:val="28"/>
                <w:lang w:val="en-US"/>
              </w:rPr>
            </w:pPr>
            <w:r w:rsidRPr="00977E8C">
              <w:rPr>
                <w:rFonts w:ascii="Times New Roman" w:hAnsi="Times New Roman"/>
                <w:i/>
                <w:sz w:val="28"/>
              </w:rPr>
              <w:t>Ghi chú:</w:t>
            </w:r>
            <w:r w:rsidR="00175CFC" w:rsidRPr="00977E8C">
              <w:rPr>
                <w:rFonts w:ascii="Times New Roman" w:hAnsi="Times New Roman"/>
                <w:i/>
                <w:sz w:val="28"/>
                <w:lang w:val="en-US"/>
              </w:rPr>
              <w:t xml:space="preserve"> </w:t>
            </w:r>
            <w:r w:rsidR="00175CFC" w:rsidRPr="00977E8C">
              <w:rPr>
                <w:rFonts w:ascii="Times New Roman" w:hAnsi="Times New Roman"/>
                <w:i/>
                <w:sz w:val="28"/>
              </w:rPr>
              <w:t>Cột 14 ghi những người giữ các chức danh được bổ nhiệm trong doanh nghiệp</w:t>
            </w:r>
          </w:p>
        </w:tc>
        <w:tc>
          <w:tcPr>
            <w:tcW w:w="6588" w:type="dxa"/>
          </w:tcPr>
          <w:p w:rsidR="0065568B" w:rsidRPr="00977E8C" w:rsidRDefault="0065568B" w:rsidP="00B52520">
            <w:pPr>
              <w:spacing w:before="120"/>
              <w:jc w:val="center"/>
              <w:rPr>
                <w:rFonts w:ascii="Times New Roman" w:hAnsi="Times New Roman"/>
                <w:b/>
                <w:sz w:val="28"/>
                <w:lang w:val="en-US"/>
              </w:rPr>
            </w:pPr>
            <w:r w:rsidRPr="00977E8C">
              <w:rPr>
                <w:rFonts w:ascii="Times New Roman" w:hAnsi="Times New Roman"/>
                <w:b/>
                <w:sz w:val="28"/>
              </w:rPr>
              <w:t>Thủ trưởng đơn vị</w:t>
            </w:r>
            <w:r w:rsidRPr="00977E8C">
              <w:rPr>
                <w:rFonts w:ascii="Times New Roman" w:hAnsi="Times New Roman"/>
                <w:b/>
                <w:sz w:val="28"/>
              </w:rPr>
              <w:br/>
            </w:r>
            <w:r w:rsidRPr="00977E8C">
              <w:rPr>
                <w:rFonts w:ascii="Times New Roman" w:hAnsi="Times New Roman"/>
                <w:i/>
                <w:sz w:val="28"/>
              </w:rPr>
              <w:t>(Chữ k</w:t>
            </w:r>
            <w:r w:rsidRPr="00977E8C">
              <w:rPr>
                <w:rFonts w:ascii="Times New Roman" w:hAnsi="Times New Roman"/>
                <w:i/>
                <w:sz w:val="28"/>
                <w:lang w:val="en-US"/>
              </w:rPr>
              <w:t>ý</w:t>
            </w:r>
            <w:r w:rsidRPr="00977E8C">
              <w:rPr>
                <w:rFonts w:ascii="Times New Roman" w:hAnsi="Times New Roman"/>
                <w:i/>
                <w:sz w:val="28"/>
              </w:rPr>
              <w:t>, dấu)</w:t>
            </w:r>
            <w:r w:rsidRPr="00977E8C">
              <w:rPr>
                <w:rFonts w:ascii="Times New Roman" w:hAnsi="Times New Roman"/>
                <w:b/>
                <w:sz w:val="28"/>
                <w:lang w:val="en-US"/>
              </w:rPr>
              <w:br/>
              <w:t>Họ và tên</w:t>
            </w:r>
          </w:p>
        </w:tc>
      </w:tr>
    </w:tbl>
    <w:p w:rsidR="0065568B" w:rsidRPr="00977E8C" w:rsidRDefault="0065568B" w:rsidP="00B52520">
      <w:pPr>
        <w:spacing w:before="120"/>
        <w:rPr>
          <w:rFonts w:ascii="Times New Roman" w:hAnsi="Times New Roman" w:cs="Times New Roman"/>
          <w:sz w:val="28"/>
          <w:lang w:val="en-US"/>
        </w:rPr>
      </w:pPr>
    </w:p>
    <w:p w:rsidR="00A67A4A" w:rsidRPr="00977E8C" w:rsidRDefault="00A67A4A"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7</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728"/>
        <w:gridCol w:w="5344"/>
      </w:tblGrid>
      <w:tr w:rsidR="00A67A4A" w:rsidRPr="00977E8C">
        <w:tc>
          <w:tcPr>
            <w:tcW w:w="6321" w:type="dxa"/>
          </w:tcPr>
          <w:p w:rsidR="00A67A4A" w:rsidRPr="00977E8C" w:rsidRDefault="00A67A4A" w:rsidP="00B52520">
            <w:pPr>
              <w:spacing w:before="120"/>
              <w:jc w:val="center"/>
              <w:rPr>
                <w:rFonts w:ascii="Times New Roman" w:hAnsi="Times New Roman"/>
                <w:b/>
                <w:sz w:val="28"/>
                <w:szCs w:val="20"/>
                <w:lang w:val="en-US"/>
              </w:rPr>
            </w:pPr>
            <w:r w:rsidRPr="00977E8C">
              <w:rPr>
                <w:rFonts w:ascii="Times New Roman" w:hAnsi="Times New Roman"/>
                <w:b/>
                <w:sz w:val="28"/>
                <w:lang w:val="en-US"/>
              </w:rPr>
              <w:t>TÊN DOANH NGHIỆ</w:t>
            </w:r>
            <w:r w:rsidR="00FF4723" w:rsidRPr="00977E8C">
              <w:rPr>
                <w:rFonts w:ascii="Times New Roman" w:hAnsi="Times New Roman"/>
                <w:b/>
                <w:sz w:val="28"/>
                <w:lang w:val="en-US"/>
              </w:rPr>
              <w:t>P</w:t>
            </w:r>
          </w:p>
        </w:tc>
        <w:tc>
          <w:tcPr>
            <w:tcW w:w="9690" w:type="dxa"/>
          </w:tcPr>
          <w:p w:rsidR="00A67A4A" w:rsidRPr="00977E8C" w:rsidRDefault="00A67A4A"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A67A4A" w:rsidRPr="00977E8C">
        <w:tc>
          <w:tcPr>
            <w:tcW w:w="6321" w:type="dxa"/>
          </w:tcPr>
          <w:p w:rsidR="00A67A4A" w:rsidRPr="00977E8C" w:rsidRDefault="00A67A4A" w:rsidP="00B52520">
            <w:pPr>
              <w:spacing w:before="120"/>
              <w:jc w:val="center"/>
              <w:rPr>
                <w:rFonts w:ascii="Times New Roman" w:hAnsi="Times New Roman"/>
                <w:sz w:val="28"/>
                <w:szCs w:val="20"/>
                <w:lang w:val="en-US"/>
              </w:rPr>
            </w:pPr>
            <w:r w:rsidRPr="00977E8C">
              <w:rPr>
                <w:rFonts w:ascii="Times New Roman" w:hAnsi="Times New Roman"/>
                <w:sz w:val="28"/>
                <w:szCs w:val="20"/>
              </w:rPr>
              <w:t>Số:</w:t>
            </w:r>
            <w:r w:rsidRPr="00977E8C">
              <w:rPr>
                <w:rFonts w:ascii="Times New Roman" w:hAnsi="Times New Roman"/>
                <w:sz w:val="28"/>
                <w:szCs w:val="20"/>
                <w:lang w:val="en-US"/>
              </w:rPr>
              <w:t xml:space="preserve"> ………</w:t>
            </w:r>
          </w:p>
        </w:tc>
        <w:tc>
          <w:tcPr>
            <w:tcW w:w="9690" w:type="dxa"/>
          </w:tcPr>
          <w:p w:rsidR="00A67A4A" w:rsidRPr="00977E8C" w:rsidRDefault="00A67A4A"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A67A4A" w:rsidRPr="00977E8C" w:rsidRDefault="00A67A4A" w:rsidP="00B52520">
      <w:pPr>
        <w:spacing w:before="120"/>
        <w:rPr>
          <w:rFonts w:ascii="Times New Roman" w:hAnsi="Times New Roman" w:cs="Times New Roman"/>
          <w:sz w:val="28"/>
          <w:lang w:val="en-US"/>
        </w:rPr>
      </w:pPr>
    </w:p>
    <w:p w:rsidR="00114E21" w:rsidRPr="00977E8C" w:rsidRDefault="00A67A4A" w:rsidP="00B52520">
      <w:pPr>
        <w:spacing w:before="120"/>
        <w:jc w:val="center"/>
        <w:rPr>
          <w:rFonts w:ascii="Times New Roman" w:hAnsi="Times New Roman" w:cs="Times New Roman"/>
          <w:b/>
          <w:sz w:val="28"/>
        </w:rPr>
      </w:pPr>
      <w:r w:rsidRPr="00977E8C">
        <w:rPr>
          <w:rFonts w:ascii="Times New Roman" w:hAnsi="Times New Roman" w:cs="Times New Roman"/>
          <w:b/>
          <w:sz w:val="28"/>
        </w:rPr>
        <w:t>BÁO CÁO TÌNH HÌNH THAY ĐỔI VỀ LAO ĐỘNG 6 THÁNG ĐẦU NĂM ………….. (HOẶC CUỐI NĂM …………..)</w:t>
      </w:r>
    </w:p>
    <w:p w:rsidR="00114E21" w:rsidRPr="00977E8C" w:rsidRDefault="00114E21" w:rsidP="00B52520">
      <w:pPr>
        <w:spacing w:before="120"/>
        <w:jc w:val="center"/>
        <w:rPr>
          <w:rFonts w:ascii="Times New Roman" w:hAnsi="Times New Roman" w:cs="Times New Roman"/>
          <w:sz w:val="28"/>
        </w:rPr>
      </w:pPr>
      <w:bookmarkStart w:id="5" w:name="bookmark15"/>
      <w:r w:rsidRPr="00977E8C">
        <w:rPr>
          <w:rFonts w:ascii="Times New Roman" w:hAnsi="Times New Roman" w:cs="Times New Roman"/>
          <w:sz w:val="28"/>
        </w:rPr>
        <w:t xml:space="preserve">Kính gửi: Phòng Lao động - Thương binh và Xã hội quận/huyện/thị xã/thành phố... </w:t>
      </w:r>
      <w:r w:rsidR="00A67A4A" w:rsidRPr="00977E8C">
        <w:rPr>
          <w:rFonts w:ascii="Times New Roman" w:hAnsi="Times New Roman" w:cs="Times New Roman"/>
          <w:sz w:val="28"/>
          <w:lang w:val="en-US"/>
        </w:rPr>
        <w:br/>
      </w:r>
      <w:r w:rsidRPr="00977E8C">
        <w:rPr>
          <w:rFonts w:ascii="Times New Roman" w:hAnsi="Times New Roman" w:cs="Times New Roman"/>
          <w:sz w:val="28"/>
        </w:rPr>
        <w:t>(hoặc Sở Lao động - Thương binh và Xã hội tỉnh/thành phố...)</w:t>
      </w:r>
      <w:bookmarkEnd w:id="5"/>
    </w:p>
    <w:p w:rsidR="00114E21" w:rsidRPr="00977E8C" w:rsidRDefault="00114E21" w:rsidP="00B52520">
      <w:pPr>
        <w:spacing w:before="120"/>
        <w:rPr>
          <w:rFonts w:ascii="Times New Roman" w:hAnsi="Times New Roman" w:cs="Times New Roman"/>
          <w:sz w:val="28"/>
          <w:lang w:val="en-US"/>
        </w:rPr>
      </w:pPr>
      <w:r w:rsidRPr="00977E8C">
        <w:rPr>
          <w:rFonts w:ascii="Times New Roman" w:hAnsi="Times New Roman" w:cs="Times New Roman"/>
          <w:sz w:val="28"/>
        </w:rPr>
        <w:t>Loại hình doanh nghiệp (Doanh nghiệp tư nhân, Công ty hợp danh, Công ty trách nhiệm hữu hạn một thành viên, Công ty trách nhiệm hữu hạn hai thành</w:t>
      </w:r>
      <w:r w:rsidR="00A67A4A" w:rsidRPr="00977E8C">
        <w:rPr>
          <w:rFonts w:ascii="Times New Roman" w:hAnsi="Times New Roman" w:cs="Times New Roman"/>
          <w:sz w:val="28"/>
          <w:lang w:val="en-US"/>
        </w:rPr>
        <w:t xml:space="preserve"> </w:t>
      </w:r>
      <w:r w:rsidRPr="00977E8C">
        <w:rPr>
          <w:rFonts w:ascii="Times New Roman" w:hAnsi="Times New Roman" w:cs="Times New Roman"/>
          <w:sz w:val="28"/>
        </w:rPr>
        <w:t>viên trở lên, Công ty c</w:t>
      </w:r>
      <w:r w:rsidR="00A67A4A" w:rsidRPr="00977E8C">
        <w:rPr>
          <w:rFonts w:ascii="Times New Roman" w:hAnsi="Times New Roman" w:cs="Times New Roman"/>
          <w:sz w:val="28"/>
          <w:lang w:val="en-US"/>
        </w:rPr>
        <w:t>ổ</w:t>
      </w:r>
      <w:r w:rsidRPr="00977E8C">
        <w:rPr>
          <w:rFonts w:ascii="Times New Roman" w:hAnsi="Times New Roman" w:cs="Times New Roman"/>
          <w:sz w:val="28"/>
        </w:rPr>
        <w:t xml:space="preserve"> phần):</w:t>
      </w:r>
      <w:r w:rsidR="00A67A4A" w:rsidRPr="00977E8C">
        <w:rPr>
          <w:rFonts w:ascii="Times New Roman" w:hAnsi="Times New Roman" w:cs="Times New Roman"/>
          <w:sz w:val="28"/>
          <w:lang w:val="en-US"/>
        </w:rPr>
        <w:t xml:space="preserve"> ……………………………………………………………………………………………………………………………………………………………………………………………..</w:t>
      </w:r>
    </w:p>
    <w:p w:rsidR="00114E21" w:rsidRPr="00977E8C" w:rsidRDefault="00114E21" w:rsidP="00B52520">
      <w:pPr>
        <w:spacing w:before="120"/>
        <w:rPr>
          <w:rFonts w:ascii="Times New Roman" w:hAnsi="Times New Roman" w:cs="Times New Roman"/>
          <w:sz w:val="28"/>
          <w:lang w:val="en-US"/>
        </w:rPr>
      </w:pPr>
      <w:r w:rsidRPr="00977E8C">
        <w:rPr>
          <w:rFonts w:ascii="Times New Roman" w:hAnsi="Times New Roman" w:cs="Times New Roman"/>
          <w:sz w:val="28"/>
        </w:rPr>
        <w:t>Báo cáo tình hình thay đổi về lao động của đơn vị như sau:</w:t>
      </w:r>
    </w:p>
    <w:p w:rsidR="00450B62" w:rsidRPr="00977E8C" w:rsidRDefault="00450B62" w:rsidP="00B52520">
      <w:pPr>
        <w:spacing w:before="120"/>
        <w:rPr>
          <w:rFonts w:ascii="Times New Roman" w:hAnsi="Times New Roman" w:cs="Times New Roman"/>
          <w:b/>
          <w:sz w:val="28"/>
          <w:lang w:val="en-US"/>
        </w:rPr>
      </w:pPr>
      <w:r w:rsidRPr="00977E8C">
        <w:rPr>
          <w:rFonts w:ascii="Times New Roman" w:hAnsi="Times New Roman" w:cs="Times New Roman"/>
          <w:b/>
          <w:sz w:val="28"/>
          <w:lang w:val="en-US"/>
        </w:rPr>
        <w:t>I. Số lao động đầu kỳ</w:t>
      </w:r>
    </w:p>
    <w:p w:rsidR="003067E2" w:rsidRPr="00977E8C" w:rsidRDefault="003067E2" w:rsidP="00B52520">
      <w:pPr>
        <w:spacing w:before="120"/>
        <w:jc w:val="right"/>
        <w:rPr>
          <w:rFonts w:ascii="Times New Roman" w:hAnsi="Times New Roman" w:cs="Times New Roman"/>
          <w:i/>
          <w:sz w:val="28"/>
          <w:lang w:val="en-US"/>
        </w:rPr>
      </w:pPr>
      <w:r w:rsidRPr="00977E8C">
        <w:rPr>
          <w:rFonts w:ascii="Times New Roman" w:hAnsi="Times New Roman" w:cs="Times New Roman"/>
          <w:i/>
          <w:sz w:val="28"/>
          <w:lang w:val="en-US"/>
        </w:rPr>
        <w:t>Đơn vị: người</w:t>
      </w:r>
    </w:p>
    <w:tbl>
      <w:tblPr>
        <w:tblW w:w="0" w:type="auto"/>
        <w:tblInd w:w="5" w:type="dxa"/>
        <w:tblCellMar>
          <w:left w:w="0" w:type="dxa"/>
          <w:right w:w="0" w:type="dxa"/>
        </w:tblCellMar>
        <w:tblLook w:val="0000" w:firstRow="0" w:lastRow="0" w:firstColumn="0" w:lastColumn="0" w:noHBand="0" w:noVBand="0"/>
      </w:tblPr>
      <w:tblGrid>
        <w:gridCol w:w="687"/>
        <w:gridCol w:w="839"/>
        <w:gridCol w:w="561"/>
        <w:gridCol w:w="736"/>
        <w:gridCol w:w="813"/>
        <w:gridCol w:w="699"/>
        <w:gridCol w:w="900"/>
        <w:gridCol w:w="745"/>
        <w:gridCol w:w="883"/>
        <w:gridCol w:w="640"/>
        <w:gridCol w:w="946"/>
        <w:gridCol w:w="628"/>
      </w:tblGrid>
      <w:tr w:rsidR="00114E21" w:rsidRPr="00977E8C">
        <w:tblPrEx>
          <w:tblCellMar>
            <w:top w:w="0" w:type="dxa"/>
            <w:bottom w:w="0" w:type="dxa"/>
          </w:tblCellMar>
        </w:tblPrEx>
        <w:tc>
          <w:tcPr>
            <w:tcW w:w="1032"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 số</w:t>
            </w:r>
          </w:p>
        </w:tc>
        <w:tc>
          <w:tcPr>
            <w:tcW w:w="1415"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Trong đ</w:t>
            </w:r>
            <w:r w:rsidR="00771014" w:rsidRPr="00977E8C">
              <w:rPr>
                <w:rFonts w:ascii="Times New Roman" w:hAnsi="Times New Roman" w:cs="Times New Roman"/>
                <w:sz w:val="28"/>
                <w:lang w:val="en-US"/>
              </w:rPr>
              <w:t>ó</w:t>
            </w:r>
            <w:r w:rsidRPr="00977E8C">
              <w:rPr>
                <w:rFonts w:ascii="Times New Roman" w:hAnsi="Times New Roman" w:cs="Times New Roman"/>
                <w:sz w:val="28"/>
              </w:rPr>
              <w:t xml:space="preserve"> lao động nữ</w:t>
            </w:r>
          </w:p>
        </w:tc>
        <w:tc>
          <w:tcPr>
            <w:tcW w:w="7396" w:type="dxa"/>
            <w:gridSpan w:val="6"/>
            <w:tcBorders>
              <w:top w:val="single" w:sz="4" w:space="0" w:color="auto"/>
              <w:left w:val="single" w:sz="4" w:space="0" w:color="auto"/>
              <w:bottom w:val="nil"/>
              <w:right w:val="nil"/>
            </w:tcBorders>
            <w:shd w:val="clear" w:color="auto" w:fill="FFFFFF"/>
            <w:vAlign w:val="center"/>
          </w:tcPr>
          <w:p w:rsidR="00114E21" w:rsidRPr="00977E8C" w:rsidRDefault="00D948CD"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00114E21" w:rsidRPr="00977E8C">
              <w:rPr>
                <w:rFonts w:ascii="Times New Roman" w:hAnsi="Times New Roman" w:cs="Times New Roman"/>
                <w:sz w:val="28"/>
              </w:rPr>
              <w:t xml:space="preserve"> độ chuyên môn kỹ thuật</w:t>
            </w:r>
          </w:p>
        </w:tc>
        <w:tc>
          <w:tcPr>
            <w:tcW w:w="4698"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1" w:type="dxa"/>
            <w:vMerge w:val="restart"/>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114E21" w:rsidRPr="00977E8C">
        <w:tblPrEx>
          <w:tblCellMar>
            <w:top w:w="0" w:type="dxa"/>
            <w:bottom w:w="0" w:type="dxa"/>
          </w:tblCellMar>
        </w:tblPrEx>
        <w:tc>
          <w:tcPr>
            <w:tcW w:w="1032"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15"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114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128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127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26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Dạy nghề thường xuyên</w:t>
            </w:r>
          </w:p>
        </w:tc>
        <w:tc>
          <w:tcPr>
            <w:tcW w:w="127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132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7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220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1421" w:type="dxa"/>
            <w:vMerge/>
            <w:tcBorders>
              <w:top w:val="nil"/>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771014" w:rsidRPr="00977E8C">
        <w:tblPrEx>
          <w:tblCellMar>
            <w:top w:w="0" w:type="dxa"/>
            <w:bottom w:w="0" w:type="dxa"/>
          </w:tblCellMar>
        </w:tblPrEx>
        <w:tc>
          <w:tcPr>
            <w:tcW w:w="1032"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15"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7"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7"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86"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7"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67"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2"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325"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71"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2202" w:type="dxa"/>
            <w:tcBorders>
              <w:top w:val="single" w:sz="4" w:space="0" w:color="auto"/>
              <w:left w:val="single" w:sz="4" w:space="0" w:color="auto"/>
              <w:bottom w:val="single" w:sz="4" w:space="0" w:color="auto"/>
              <w:right w:val="nil"/>
            </w:tcBorders>
            <w:shd w:val="clear" w:color="auto" w:fill="FFFFFF"/>
            <w:vAlign w:val="center"/>
          </w:tcPr>
          <w:p w:rsidR="00771014" w:rsidRPr="00977E8C" w:rsidRDefault="00771014" w:rsidP="00B52520">
            <w:pPr>
              <w:spacing w:before="120"/>
              <w:jc w:val="center"/>
              <w:rPr>
                <w:rFonts w:ascii="Times New Roman" w:hAnsi="Times New Roman" w:cs="Times New Roman"/>
                <w:sz w:val="28"/>
              </w:rPr>
            </w:pPr>
            <w:r w:rsidRPr="00977E8C">
              <w:rPr>
                <w:rFonts w:ascii="Times New Roman" w:hAnsi="Times New Roman" w:cs="Times New Roman"/>
                <w:sz w:val="28"/>
              </w:rPr>
              <w:t>X</w:t>
            </w:r>
          </w:p>
        </w:tc>
        <w:tc>
          <w:tcPr>
            <w:tcW w:w="1421" w:type="dxa"/>
            <w:tcBorders>
              <w:top w:val="single" w:sz="4" w:space="0" w:color="auto"/>
              <w:left w:val="single" w:sz="4" w:space="0" w:color="auto"/>
              <w:bottom w:val="single" w:sz="4" w:space="0" w:color="auto"/>
              <w:right w:val="single" w:sz="4" w:space="0" w:color="auto"/>
            </w:tcBorders>
            <w:shd w:val="clear" w:color="auto" w:fill="FFFFFF"/>
            <w:vAlign w:val="center"/>
          </w:tcPr>
          <w:p w:rsidR="00771014" w:rsidRPr="00977E8C" w:rsidRDefault="00771014" w:rsidP="00B52520">
            <w:pPr>
              <w:spacing w:before="120"/>
              <w:jc w:val="center"/>
              <w:rPr>
                <w:rFonts w:ascii="Times New Roman" w:hAnsi="Times New Roman" w:cs="Times New Roman"/>
                <w:sz w:val="28"/>
              </w:rPr>
            </w:pPr>
          </w:p>
        </w:tc>
      </w:tr>
    </w:tbl>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II. Số lao động tăng tr</w:t>
      </w:r>
      <w:r w:rsidR="00FF4723" w:rsidRPr="00977E8C">
        <w:rPr>
          <w:rFonts w:ascii="Times New Roman" w:hAnsi="Times New Roman" w:cs="Times New Roman"/>
          <w:b/>
          <w:sz w:val="28"/>
          <w:lang w:val="en-US"/>
        </w:rPr>
        <w:t>o</w:t>
      </w:r>
      <w:r w:rsidRPr="00977E8C">
        <w:rPr>
          <w:rFonts w:ascii="Times New Roman" w:hAnsi="Times New Roman" w:cs="Times New Roman"/>
          <w:b/>
          <w:sz w:val="28"/>
        </w:rPr>
        <w:t>ng kỳ</w:t>
      </w:r>
    </w:p>
    <w:tbl>
      <w:tblPr>
        <w:tblW w:w="0" w:type="auto"/>
        <w:tblInd w:w="5" w:type="dxa"/>
        <w:tblCellMar>
          <w:left w:w="0" w:type="dxa"/>
          <w:right w:w="0" w:type="dxa"/>
        </w:tblCellMar>
        <w:tblLook w:val="0000" w:firstRow="0" w:lastRow="0" w:firstColumn="0" w:lastColumn="0" w:noHBand="0" w:noVBand="0"/>
      </w:tblPr>
      <w:tblGrid>
        <w:gridCol w:w="687"/>
        <w:gridCol w:w="839"/>
        <w:gridCol w:w="561"/>
        <w:gridCol w:w="736"/>
        <w:gridCol w:w="813"/>
        <w:gridCol w:w="699"/>
        <w:gridCol w:w="900"/>
        <w:gridCol w:w="745"/>
        <w:gridCol w:w="883"/>
        <w:gridCol w:w="640"/>
        <w:gridCol w:w="946"/>
        <w:gridCol w:w="628"/>
      </w:tblGrid>
      <w:tr w:rsidR="003067E2" w:rsidRPr="00977E8C">
        <w:tblPrEx>
          <w:tblCellMar>
            <w:top w:w="0" w:type="dxa"/>
            <w:bottom w:w="0" w:type="dxa"/>
          </w:tblCellMar>
        </w:tblPrEx>
        <w:tc>
          <w:tcPr>
            <w:tcW w:w="1032" w:type="dxa"/>
            <w:vMerge w:val="restart"/>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Tổng số</w:t>
            </w:r>
          </w:p>
        </w:tc>
        <w:tc>
          <w:tcPr>
            <w:tcW w:w="1415" w:type="dxa"/>
            <w:vMerge w:val="restart"/>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Trong đ</w:t>
            </w:r>
            <w:r w:rsidRPr="00977E8C">
              <w:rPr>
                <w:rFonts w:ascii="Times New Roman" w:hAnsi="Times New Roman" w:cs="Times New Roman"/>
                <w:sz w:val="28"/>
                <w:lang w:val="en-US"/>
              </w:rPr>
              <w:t>ó</w:t>
            </w:r>
            <w:r w:rsidRPr="00977E8C">
              <w:rPr>
                <w:rFonts w:ascii="Times New Roman" w:hAnsi="Times New Roman" w:cs="Times New Roman"/>
                <w:sz w:val="28"/>
              </w:rPr>
              <w:t xml:space="preserve"> lao động nữ</w:t>
            </w:r>
          </w:p>
        </w:tc>
        <w:tc>
          <w:tcPr>
            <w:tcW w:w="7396" w:type="dxa"/>
            <w:gridSpan w:val="6"/>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Pr="00977E8C">
              <w:rPr>
                <w:rFonts w:ascii="Times New Roman" w:hAnsi="Times New Roman" w:cs="Times New Roman"/>
                <w:sz w:val="28"/>
              </w:rPr>
              <w:t xml:space="preserve"> độ chuyên môn kỹ thuật</w:t>
            </w:r>
          </w:p>
        </w:tc>
        <w:tc>
          <w:tcPr>
            <w:tcW w:w="4698" w:type="dxa"/>
            <w:gridSpan w:val="3"/>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1" w:type="dxa"/>
            <w:vMerge w:val="restart"/>
            <w:tcBorders>
              <w:top w:val="single" w:sz="4" w:space="0" w:color="auto"/>
              <w:left w:val="single" w:sz="4" w:space="0" w:color="auto"/>
              <w:bottom w:val="nil"/>
              <w:right w:val="single" w:sz="4" w:space="0" w:color="auto"/>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3067E2" w:rsidRPr="00977E8C">
        <w:tblPrEx>
          <w:tblCellMar>
            <w:top w:w="0" w:type="dxa"/>
            <w:bottom w:w="0" w:type="dxa"/>
          </w:tblCellMar>
        </w:tblPrEx>
        <w:tc>
          <w:tcPr>
            <w:tcW w:w="1032" w:type="dxa"/>
            <w:vMerge/>
            <w:tcBorders>
              <w:top w:val="nil"/>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p>
        </w:tc>
        <w:tc>
          <w:tcPr>
            <w:tcW w:w="1415" w:type="dxa"/>
            <w:vMerge/>
            <w:tcBorders>
              <w:top w:val="nil"/>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p>
        </w:tc>
        <w:tc>
          <w:tcPr>
            <w:tcW w:w="1147"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1147"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1286"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1277"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267"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Dạy nghề thường xuyên</w:t>
            </w:r>
          </w:p>
        </w:tc>
        <w:tc>
          <w:tcPr>
            <w:tcW w:w="1272"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1325"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71"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2202" w:type="dxa"/>
            <w:tcBorders>
              <w:top w:val="single" w:sz="4" w:space="0" w:color="auto"/>
              <w:left w:val="single" w:sz="4" w:space="0" w:color="auto"/>
              <w:bottom w:val="nil"/>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1421" w:type="dxa"/>
            <w:vMerge/>
            <w:tcBorders>
              <w:top w:val="nil"/>
              <w:left w:val="single" w:sz="4" w:space="0" w:color="auto"/>
              <w:bottom w:val="nil"/>
              <w:right w:val="single" w:sz="4" w:space="0" w:color="auto"/>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p>
        </w:tc>
      </w:tr>
      <w:tr w:rsidR="003067E2" w:rsidRPr="00977E8C">
        <w:tblPrEx>
          <w:tblCellMar>
            <w:top w:w="0" w:type="dxa"/>
            <w:bottom w:w="0" w:type="dxa"/>
          </w:tblCellMar>
        </w:tblPrEx>
        <w:tc>
          <w:tcPr>
            <w:tcW w:w="1032"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15"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7"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7"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86"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7"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67"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2"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325"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71"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3067E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2202" w:type="dxa"/>
            <w:tcBorders>
              <w:top w:val="single" w:sz="4" w:space="0" w:color="auto"/>
              <w:left w:val="single" w:sz="4" w:space="0" w:color="auto"/>
              <w:bottom w:val="single" w:sz="4" w:space="0" w:color="auto"/>
              <w:right w:val="nil"/>
            </w:tcBorders>
            <w:shd w:val="clear" w:color="auto" w:fill="FFFFFF"/>
            <w:vAlign w:val="center"/>
          </w:tcPr>
          <w:p w:rsidR="003067E2"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21" w:type="dxa"/>
            <w:tcBorders>
              <w:top w:val="single" w:sz="4" w:space="0" w:color="auto"/>
              <w:left w:val="single" w:sz="4" w:space="0" w:color="auto"/>
              <w:bottom w:val="single" w:sz="4" w:space="0" w:color="auto"/>
              <w:right w:val="single" w:sz="4" w:space="0" w:color="auto"/>
            </w:tcBorders>
            <w:shd w:val="clear" w:color="auto" w:fill="FFFFFF"/>
            <w:vAlign w:val="center"/>
          </w:tcPr>
          <w:p w:rsidR="003067E2" w:rsidRPr="00977E8C" w:rsidRDefault="003067E2" w:rsidP="00B52520">
            <w:pPr>
              <w:spacing w:before="120"/>
              <w:jc w:val="center"/>
              <w:rPr>
                <w:rFonts w:ascii="Times New Roman" w:hAnsi="Times New Roman" w:cs="Times New Roman"/>
                <w:sz w:val="28"/>
              </w:rPr>
            </w:pPr>
          </w:p>
        </w:tc>
      </w:tr>
    </w:tbl>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 xml:space="preserve">III. </w:t>
      </w:r>
      <w:r w:rsidR="003067E2" w:rsidRPr="00977E8C">
        <w:rPr>
          <w:rFonts w:ascii="Times New Roman" w:hAnsi="Times New Roman" w:cs="Times New Roman"/>
          <w:b/>
          <w:sz w:val="28"/>
          <w:lang w:val="en-US"/>
        </w:rPr>
        <w:t>S</w:t>
      </w:r>
      <w:r w:rsidRPr="00977E8C">
        <w:rPr>
          <w:rFonts w:ascii="Times New Roman" w:hAnsi="Times New Roman" w:cs="Times New Roman"/>
          <w:b/>
          <w:sz w:val="28"/>
        </w:rPr>
        <w:t>ố lao động giảm trong kỳ</w:t>
      </w:r>
    </w:p>
    <w:tbl>
      <w:tblPr>
        <w:tblW w:w="0" w:type="auto"/>
        <w:tblCellMar>
          <w:left w:w="0" w:type="dxa"/>
          <w:right w:w="0" w:type="dxa"/>
        </w:tblCellMar>
        <w:tblLook w:val="0000" w:firstRow="0" w:lastRow="0" w:firstColumn="0" w:lastColumn="0" w:noHBand="0" w:noVBand="0"/>
      </w:tblPr>
      <w:tblGrid>
        <w:gridCol w:w="535"/>
        <w:gridCol w:w="617"/>
        <w:gridCol w:w="368"/>
        <w:gridCol w:w="561"/>
        <w:gridCol w:w="616"/>
        <w:gridCol w:w="492"/>
        <w:gridCol w:w="716"/>
        <w:gridCol w:w="544"/>
        <w:gridCol w:w="685"/>
        <w:gridCol w:w="451"/>
        <w:gridCol w:w="561"/>
        <w:gridCol w:w="506"/>
        <w:gridCol w:w="1009"/>
        <w:gridCol w:w="382"/>
        <w:gridCol w:w="561"/>
        <w:gridCol w:w="478"/>
      </w:tblGrid>
      <w:tr w:rsidR="00114E21" w:rsidRPr="00977E8C">
        <w:tblPrEx>
          <w:tblCellMar>
            <w:top w:w="0" w:type="dxa"/>
            <w:bottom w:w="0" w:type="dxa"/>
          </w:tblCellMar>
        </w:tblPrEx>
        <w:tc>
          <w:tcPr>
            <w:tcW w:w="874"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 số</w:t>
            </w:r>
          </w:p>
        </w:tc>
        <w:tc>
          <w:tcPr>
            <w:tcW w:w="970"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5260" w:type="dxa"/>
            <w:gridSpan w:val="6"/>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Trình độ chuyên môn kỹ thuật</w:t>
            </w:r>
          </w:p>
        </w:tc>
        <w:tc>
          <w:tcPr>
            <w:tcW w:w="3581"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5247" w:type="dxa"/>
            <w:gridSpan w:val="5"/>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Lý do gi</w:t>
            </w:r>
            <w:r w:rsidR="00634BF7" w:rsidRPr="00977E8C">
              <w:rPr>
                <w:rFonts w:ascii="Times New Roman" w:hAnsi="Times New Roman" w:cs="Times New Roman"/>
                <w:sz w:val="28"/>
                <w:lang w:val="en-US"/>
              </w:rPr>
              <w:t>ả</w:t>
            </w:r>
            <w:r w:rsidRPr="00977E8C">
              <w:rPr>
                <w:rFonts w:ascii="Times New Roman" w:hAnsi="Times New Roman" w:cs="Times New Roman"/>
                <w:sz w:val="28"/>
              </w:rPr>
              <w:t>m</w:t>
            </w:r>
          </w:p>
        </w:tc>
      </w:tr>
      <w:tr w:rsidR="00114E21" w:rsidRPr="00977E8C">
        <w:tblPrEx>
          <w:tblCellMar>
            <w:top w:w="0" w:type="dxa"/>
            <w:bottom w:w="0" w:type="dxa"/>
          </w:tblCellMar>
        </w:tblPrEx>
        <w:tc>
          <w:tcPr>
            <w:tcW w:w="874"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70"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76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100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103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77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90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Dạy nghề th</w:t>
            </w:r>
            <w:r w:rsidR="00D948CD" w:rsidRPr="00977E8C">
              <w:rPr>
                <w:rFonts w:ascii="Times New Roman" w:hAnsi="Times New Roman" w:cs="Times New Roman"/>
                <w:sz w:val="28"/>
                <w:highlight w:val="white"/>
              </w:rPr>
              <w:t>ườ</w:t>
            </w:r>
            <w:r w:rsidRPr="00977E8C">
              <w:rPr>
                <w:rFonts w:ascii="Times New Roman" w:hAnsi="Times New Roman" w:cs="Times New Roman"/>
                <w:sz w:val="28"/>
              </w:rPr>
              <w:t>ng xuyên</w:t>
            </w:r>
          </w:p>
        </w:tc>
        <w:tc>
          <w:tcPr>
            <w:tcW w:w="7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97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90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170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710" w:type="dxa"/>
            <w:tcBorders>
              <w:top w:val="single" w:sz="4" w:space="0" w:color="auto"/>
              <w:left w:val="single" w:sz="4" w:space="0" w:color="auto"/>
              <w:bottom w:val="nil"/>
              <w:right w:val="nil"/>
            </w:tcBorders>
            <w:shd w:val="clear" w:color="auto" w:fill="FFFFFF"/>
            <w:vAlign w:val="center"/>
          </w:tcPr>
          <w:p w:rsidR="00114E21" w:rsidRPr="00977E8C" w:rsidRDefault="00D00243"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Nghỉ hưu</w:t>
            </w:r>
          </w:p>
        </w:tc>
        <w:tc>
          <w:tcPr>
            <w:tcW w:w="185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Đơn ph</w:t>
            </w:r>
            <w:r w:rsidR="00D948CD" w:rsidRPr="00977E8C">
              <w:rPr>
                <w:rFonts w:ascii="Times New Roman" w:hAnsi="Times New Roman" w:cs="Times New Roman"/>
                <w:sz w:val="28"/>
                <w:highlight w:val="white"/>
              </w:rPr>
              <w:t>ươ</w:t>
            </w:r>
            <w:r w:rsidRPr="00977E8C">
              <w:rPr>
                <w:rFonts w:ascii="Times New Roman" w:hAnsi="Times New Roman" w:cs="Times New Roman"/>
                <w:sz w:val="28"/>
              </w:rPr>
              <w:t>ng chấm dứt Hợp đồng lao động/Hợp đồng làm việc</w:t>
            </w:r>
          </w:p>
        </w:tc>
        <w:tc>
          <w:tcPr>
            <w:tcW w:w="85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Kỷ luật sa thải</w:t>
            </w:r>
          </w:p>
        </w:tc>
        <w:tc>
          <w:tcPr>
            <w:tcW w:w="10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Thỏa thuận chấm dứt</w:t>
            </w:r>
          </w:p>
        </w:tc>
        <w:tc>
          <w:tcPr>
            <w:tcW w:w="74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Lý do khác</w:t>
            </w:r>
          </w:p>
        </w:tc>
      </w:tr>
      <w:tr w:rsidR="00CC5A7C" w:rsidRPr="00977E8C">
        <w:tblPrEx>
          <w:tblCellMar>
            <w:top w:w="0" w:type="dxa"/>
            <w:bottom w:w="0" w:type="dxa"/>
          </w:tblCellMar>
        </w:tblPrEx>
        <w:tc>
          <w:tcPr>
            <w:tcW w:w="874"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70"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63"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03"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36"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73"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07"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78"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79"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02"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700"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0"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858"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4"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84" w:type="dxa"/>
            <w:tcBorders>
              <w:top w:val="single" w:sz="4" w:space="0" w:color="auto"/>
              <w:left w:val="single" w:sz="4" w:space="0" w:color="auto"/>
              <w:bottom w:val="single" w:sz="4" w:space="0" w:color="auto"/>
              <w:right w:val="nil"/>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41" w:type="dxa"/>
            <w:tcBorders>
              <w:top w:val="single" w:sz="4" w:space="0" w:color="auto"/>
              <w:left w:val="single" w:sz="4" w:space="0" w:color="auto"/>
              <w:bottom w:val="single" w:sz="4" w:space="0" w:color="auto"/>
              <w:right w:val="single" w:sz="4" w:space="0" w:color="auto"/>
            </w:tcBorders>
            <w:shd w:val="clear" w:color="auto" w:fill="FFFFFF"/>
            <w:vAlign w:val="center"/>
          </w:tcPr>
          <w:p w:rsidR="00CC5A7C" w:rsidRPr="00977E8C" w:rsidRDefault="00CC5A7C"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r>
    </w:tbl>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IV. Số lao động cuối kỳ</w:t>
      </w:r>
    </w:p>
    <w:tbl>
      <w:tblPr>
        <w:tblW w:w="0" w:type="auto"/>
        <w:tblInd w:w="5" w:type="dxa"/>
        <w:tblCellMar>
          <w:left w:w="0" w:type="dxa"/>
          <w:right w:w="0" w:type="dxa"/>
        </w:tblCellMar>
        <w:tblLook w:val="0000" w:firstRow="0" w:lastRow="0" w:firstColumn="0" w:lastColumn="0" w:noHBand="0" w:noVBand="0"/>
      </w:tblPr>
      <w:tblGrid>
        <w:gridCol w:w="688"/>
        <w:gridCol w:w="816"/>
        <w:gridCol w:w="561"/>
        <w:gridCol w:w="755"/>
        <w:gridCol w:w="813"/>
        <w:gridCol w:w="698"/>
        <w:gridCol w:w="928"/>
        <w:gridCol w:w="745"/>
        <w:gridCol w:w="873"/>
        <w:gridCol w:w="629"/>
        <w:gridCol w:w="943"/>
        <w:gridCol w:w="628"/>
      </w:tblGrid>
      <w:tr w:rsidR="00114E21" w:rsidRPr="00977E8C">
        <w:tblPrEx>
          <w:tblCellMar>
            <w:top w:w="0" w:type="dxa"/>
            <w:bottom w:w="0" w:type="dxa"/>
          </w:tblCellMar>
        </w:tblPrEx>
        <w:tc>
          <w:tcPr>
            <w:tcW w:w="1032"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 số</w:t>
            </w:r>
          </w:p>
        </w:tc>
        <w:tc>
          <w:tcPr>
            <w:tcW w:w="1301"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7642" w:type="dxa"/>
            <w:gridSpan w:val="6"/>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Trình độ chuyên môn kỹ thuật</w:t>
            </w:r>
          </w:p>
        </w:tc>
        <w:tc>
          <w:tcPr>
            <w:tcW w:w="4582"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6" w:type="dxa"/>
            <w:vMerge w:val="restart"/>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114E21" w:rsidRPr="00977E8C">
        <w:tblPrEx>
          <w:tblCellMar>
            <w:top w:w="0" w:type="dxa"/>
            <w:bottom w:w="0" w:type="dxa"/>
          </w:tblCellMar>
        </w:tblPrEx>
        <w:tc>
          <w:tcPr>
            <w:tcW w:w="1032"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301"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124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128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127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413"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Dạy nghề th</w:t>
            </w:r>
            <w:r w:rsidR="00D948CD" w:rsidRPr="00977E8C">
              <w:rPr>
                <w:rFonts w:ascii="Times New Roman" w:hAnsi="Times New Roman" w:cs="Times New Roman"/>
                <w:sz w:val="28"/>
                <w:highlight w:val="white"/>
              </w:rPr>
              <w:t>ườ</w:t>
            </w:r>
            <w:r w:rsidRPr="00977E8C">
              <w:rPr>
                <w:rFonts w:ascii="Times New Roman" w:hAnsi="Times New Roman" w:cs="Times New Roman"/>
                <w:sz w:val="28"/>
              </w:rPr>
              <w:t>ng xuyên</w:t>
            </w:r>
          </w:p>
        </w:tc>
        <w:tc>
          <w:tcPr>
            <w:tcW w:w="127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1277"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1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Xác định thời hạn</w:t>
            </w:r>
          </w:p>
        </w:tc>
        <w:tc>
          <w:tcPr>
            <w:tcW w:w="2191"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1426" w:type="dxa"/>
            <w:vMerge/>
            <w:tcBorders>
              <w:top w:val="nil"/>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607216" w:rsidRPr="00977E8C">
        <w:tblPrEx>
          <w:tblCellMar>
            <w:top w:w="0" w:type="dxa"/>
            <w:bottom w:w="0" w:type="dxa"/>
          </w:tblCellMar>
        </w:tblPrEx>
        <w:tc>
          <w:tcPr>
            <w:tcW w:w="1032"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301"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7"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47"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86"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2"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13"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7"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77"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14"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2191" w:type="dxa"/>
            <w:tcBorders>
              <w:top w:val="single" w:sz="4" w:space="0" w:color="auto"/>
              <w:left w:val="single" w:sz="4" w:space="0" w:color="auto"/>
              <w:bottom w:val="single" w:sz="4" w:space="0" w:color="auto"/>
              <w:right w:val="nil"/>
            </w:tcBorders>
            <w:shd w:val="clear" w:color="auto" w:fill="FFFFFF"/>
            <w:vAlign w:val="center"/>
          </w:tcPr>
          <w:p w:rsidR="00607216" w:rsidRPr="00977E8C" w:rsidRDefault="0060721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rsidR="00607216" w:rsidRPr="00977E8C" w:rsidRDefault="00607216" w:rsidP="00B52520">
            <w:pPr>
              <w:spacing w:before="120"/>
              <w:jc w:val="center"/>
              <w:rPr>
                <w:rFonts w:ascii="Times New Roman" w:hAnsi="Times New Roman" w:cs="Times New Roman"/>
                <w:sz w:val="28"/>
              </w:rPr>
            </w:pPr>
          </w:p>
        </w:tc>
      </w:tr>
    </w:tbl>
    <w:p w:rsidR="00607216" w:rsidRPr="00977E8C" w:rsidRDefault="00607216"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0"/>
        <w:gridCol w:w="4778"/>
      </w:tblGrid>
      <w:tr w:rsidR="0092137D" w:rsidRPr="00977E8C">
        <w:tc>
          <w:tcPr>
            <w:tcW w:w="6588" w:type="dxa"/>
          </w:tcPr>
          <w:p w:rsidR="0092137D" w:rsidRPr="00977E8C" w:rsidRDefault="0092137D" w:rsidP="00B52520">
            <w:pPr>
              <w:spacing w:before="120"/>
              <w:rPr>
                <w:rFonts w:ascii="Times New Roman" w:hAnsi="Times New Roman"/>
                <w:sz w:val="28"/>
                <w:lang w:val="en-US"/>
              </w:rPr>
            </w:pPr>
          </w:p>
        </w:tc>
        <w:tc>
          <w:tcPr>
            <w:tcW w:w="6588" w:type="dxa"/>
          </w:tcPr>
          <w:p w:rsidR="0092137D" w:rsidRPr="00977E8C" w:rsidRDefault="0092137D" w:rsidP="00B52520">
            <w:pPr>
              <w:spacing w:before="120"/>
              <w:jc w:val="center"/>
              <w:rPr>
                <w:rFonts w:ascii="Times New Roman" w:hAnsi="Times New Roman"/>
                <w:sz w:val="28"/>
                <w:lang w:val="en-US"/>
              </w:rPr>
            </w:pPr>
            <w:r w:rsidRPr="00977E8C">
              <w:rPr>
                <w:rFonts w:ascii="Times New Roman" w:hAnsi="Times New Roman"/>
                <w:b/>
                <w:sz w:val="28"/>
              </w:rPr>
              <w:t>Thủ trưởng đơn vị</w:t>
            </w:r>
            <w:r w:rsidRPr="00977E8C">
              <w:rPr>
                <w:rFonts w:ascii="Times New Roman" w:hAnsi="Times New Roman"/>
                <w:b/>
                <w:sz w:val="28"/>
              </w:rPr>
              <w:br/>
            </w:r>
            <w:bookmarkStart w:id="6" w:name="bookmark16"/>
            <w:r w:rsidRPr="00977E8C">
              <w:rPr>
                <w:rFonts w:ascii="Times New Roman" w:hAnsi="Times New Roman"/>
                <w:i/>
                <w:sz w:val="28"/>
              </w:rPr>
              <w:t>(Chữ k</w:t>
            </w:r>
            <w:r w:rsidRPr="00977E8C">
              <w:rPr>
                <w:rFonts w:ascii="Times New Roman" w:hAnsi="Times New Roman"/>
                <w:i/>
                <w:sz w:val="28"/>
                <w:lang w:val="en-US"/>
              </w:rPr>
              <w:t>ý</w:t>
            </w:r>
            <w:r w:rsidRPr="00977E8C">
              <w:rPr>
                <w:rFonts w:ascii="Times New Roman" w:hAnsi="Times New Roman"/>
                <w:i/>
                <w:sz w:val="28"/>
              </w:rPr>
              <w:t>, dấu)</w:t>
            </w:r>
            <w:bookmarkEnd w:id="6"/>
            <w:r w:rsidRPr="00977E8C">
              <w:rPr>
                <w:rFonts w:ascii="Times New Roman" w:hAnsi="Times New Roman"/>
                <w:sz w:val="28"/>
                <w:lang w:val="en-US"/>
              </w:rPr>
              <w:br/>
            </w:r>
            <w:r w:rsidRPr="00977E8C">
              <w:rPr>
                <w:rFonts w:ascii="Times New Roman" w:hAnsi="Times New Roman"/>
                <w:b/>
                <w:sz w:val="28"/>
              </w:rPr>
              <w:t>Họ và tên</w:t>
            </w:r>
          </w:p>
        </w:tc>
      </w:tr>
    </w:tbl>
    <w:p w:rsidR="00114E21" w:rsidRPr="00977E8C" w:rsidRDefault="00114E21" w:rsidP="00B52520">
      <w:pPr>
        <w:spacing w:before="120"/>
        <w:rPr>
          <w:rFonts w:ascii="Times New Roman" w:hAnsi="Times New Roman" w:cs="Times New Roman"/>
          <w:sz w:val="28"/>
          <w:lang w:val="en-US"/>
        </w:rPr>
      </w:pPr>
    </w:p>
    <w:p w:rsidR="00D1508B" w:rsidRPr="00977E8C" w:rsidRDefault="00D1508B" w:rsidP="00B52520">
      <w:pPr>
        <w:spacing w:before="120"/>
        <w:rPr>
          <w:rFonts w:ascii="Times New Roman" w:hAnsi="Times New Roman" w:cs="Times New Roman"/>
          <w:i/>
          <w:sz w:val="28"/>
        </w:rPr>
      </w:pPr>
      <w:r w:rsidRPr="00977E8C">
        <w:rPr>
          <w:rFonts w:ascii="Times New Roman" w:hAnsi="Times New Roman" w:cs="Times New Roman"/>
          <w:sz w:val="28"/>
        </w:rPr>
        <w:t>M</w:t>
      </w:r>
      <w:r w:rsidRPr="00977E8C">
        <w:rPr>
          <w:rFonts w:ascii="Times New Roman" w:hAnsi="Times New Roman" w:cs="Times New Roman"/>
          <w:sz w:val="28"/>
          <w:lang w:val="en-US"/>
        </w:rPr>
        <w:t>ẫ</w:t>
      </w:r>
      <w:r w:rsidRPr="00977E8C">
        <w:rPr>
          <w:rFonts w:ascii="Times New Roman" w:hAnsi="Times New Roman" w:cs="Times New Roman"/>
          <w:sz w:val="28"/>
        </w:rPr>
        <w:t>u số 0</w:t>
      </w:r>
      <w:r w:rsidRPr="00977E8C">
        <w:rPr>
          <w:rFonts w:ascii="Times New Roman" w:hAnsi="Times New Roman" w:cs="Times New Roman"/>
          <w:sz w:val="28"/>
          <w:lang w:val="en-US"/>
        </w:rPr>
        <w:t>8</w:t>
      </w:r>
      <w:r w:rsidRPr="00977E8C">
        <w:rPr>
          <w:rFonts w:ascii="Times New Roman" w:hAnsi="Times New Roman" w:cs="Times New Roman"/>
          <w:sz w:val="28"/>
        </w:rPr>
        <w:t xml:space="preserve">: </w:t>
      </w:r>
      <w:r w:rsidRPr="00977E8C">
        <w:rPr>
          <w:rFonts w:ascii="Times New Roman" w:hAnsi="Times New Roman" w:cs="Times New Roman"/>
          <w:i/>
          <w:sz w:val="28"/>
        </w:rPr>
        <w:t xml:space="preserve">Ban hành kèm theo Thông </w:t>
      </w:r>
      <w:r w:rsidRPr="00977E8C">
        <w:rPr>
          <w:rFonts w:ascii="Times New Roman" w:hAnsi="Times New Roman" w:cs="Times New Roman"/>
          <w:i/>
          <w:sz w:val="28"/>
          <w:lang w:val="en-US"/>
        </w:rPr>
        <w:t>t</w:t>
      </w:r>
      <w:r w:rsidRPr="00977E8C">
        <w:rPr>
          <w:rFonts w:ascii="Times New Roman" w:hAnsi="Times New Roman" w:cs="Times New Roman"/>
          <w:i/>
          <w:sz w:val="28"/>
        </w:rPr>
        <w:t>ư s</w:t>
      </w:r>
      <w:r w:rsidRPr="00977E8C">
        <w:rPr>
          <w:rFonts w:ascii="Times New Roman" w:hAnsi="Times New Roman" w:cs="Times New Roman"/>
          <w:i/>
          <w:sz w:val="28"/>
          <w:lang w:val="en-US"/>
        </w:rPr>
        <w:t>ố</w:t>
      </w:r>
      <w:r w:rsidRPr="00977E8C">
        <w:rPr>
          <w:rFonts w:ascii="Times New Roman" w:hAnsi="Times New Roman" w:cs="Times New Roman"/>
          <w:i/>
          <w:sz w:val="28"/>
        </w:rPr>
        <w:t xml:space="preserve"> 23/20</w:t>
      </w:r>
      <w:r w:rsidRPr="00977E8C">
        <w:rPr>
          <w:rFonts w:ascii="Times New Roman" w:hAnsi="Times New Roman" w:cs="Times New Roman"/>
          <w:i/>
          <w:sz w:val="28"/>
          <w:lang w:val="en-US"/>
        </w:rPr>
        <w:t>1</w:t>
      </w:r>
      <w:r w:rsidRPr="00977E8C">
        <w:rPr>
          <w:rFonts w:ascii="Times New Roman" w:hAnsi="Times New Roman" w:cs="Times New Roman"/>
          <w:i/>
          <w:sz w:val="28"/>
        </w:rPr>
        <w:t xml:space="preserve">4/TT-BLĐTBXH ngày 29 </w:t>
      </w:r>
      <w:r w:rsidRPr="00977E8C">
        <w:rPr>
          <w:rFonts w:ascii="Times New Roman" w:hAnsi="Times New Roman" w:cs="Times New Roman"/>
          <w:i/>
          <w:sz w:val="28"/>
          <w:highlight w:val="white"/>
        </w:rPr>
        <w:t>tháng</w:t>
      </w:r>
      <w:r w:rsidRPr="00977E8C">
        <w:rPr>
          <w:rFonts w:ascii="Times New Roman" w:hAnsi="Times New Roman" w:cs="Times New Roman"/>
          <w:i/>
          <w:sz w:val="28"/>
        </w:rPr>
        <w:t xml:space="preserve"> 8 năm 20</w:t>
      </w:r>
      <w:r w:rsidRPr="00977E8C">
        <w:rPr>
          <w:rFonts w:ascii="Times New Roman" w:hAnsi="Times New Roman" w:cs="Times New Roman"/>
          <w:i/>
          <w:sz w:val="28"/>
          <w:lang w:val="en-US"/>
        </w:rPr>
        <w:t>1</w:t>
      </w:r>
      <w:r w:rsidRPr="00977E8C">
        <w:rPr>
          <w:rFonts w:ascii="Times New Roman" w:hAnsi="Times New Roman" w:cs="Times New Roman"/>
          <w:i/>
          <w:sz w:val="28"/>
        </w:rPr>
        <w:t>4 của Bộ Lao động - Thương binh và Xã hội hướng dẫn thực hiện một</w:t>
      </w:r>
      <w:r w:rsidRPr="00977E8C">
        <w:rPr>
          <w:rFonts w:ascii="Times New Roman" w:hAnsi="Times New Roman" w:cs="Times New Roman"/>
          <w:i/>
          <w:sz w:val="28"/>
          <w:lang w:val="en-US"/>
        </w:rPr>
        <w:t xml:space="preserve"> </w:t>
      </w:r>
      <w:r w:rsidRPr="00977E8C">
        <w:rPr>
          <w:rFonts w:ascii="Times New Roman" w:hAnsi="Times New Roman" w:cs="Times New Roman"/>
          <w:i/>
          <w:sz w:val="28"/>
        </w:rPr>
        <w:t xml:space="preserve">số điều </w:t>
      </w:r>
      <w:r w:rsidRPr="00977E8C">
        <w:rPr>
          <w:rFonts w:ascii="Times New Roman" w:hAnsi="Times New Roman" w:cs="Times New Roman"/>
          <w:i/>
          <w:sz w:val="28"/>
          <w:highlight w:val="white"/>
        </w:rPr>
        <w:t>của</w:t>
      </w:r>
      <w:r w:rsidRPr="00977E8C">
        <w:rPr>
          <w:rFonts w:ascii="Times New Roman" w:hAnsi="Times New Roman" w:cs="Times New Roman"/>
          <w:i/>
          <w:sz w:val="28"/>
        </w:rPr>
        <w:t xml:space="preserve"> Nghị định số 03/2014/NĐ-CP</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305"/>
        <w:gridCol w:w="4767"/>
      </w:tblGrid>
      <w:tr w:rsidR="00D1508B" w:rsidRPr="00977E8C">
        <w:tc>
          <w:tcPr>
            <w:tcW w:w="6606" w:type="dxa"/>
          </w:tcPr>
          <w:p w:rsidR="00D1508B" w:rsidRPr="00977E8C" w:rsidRDefault="00D1508B" w:rsidP="00B52520">
            <w:pPr>
              <w:spacing w:before="120"/>
              <w:jc w:val="center"/>
              <w:rPr>
                <w:rFonts w:ascii="Times New Roman" w:hAnsi="Times New Roman"/>
                <w:b/>
                <w:sz w:val="28"/>
                <w:szCs w:val="20"/>
              </w:rPr>
            </w:pPr>
            <w:r w:rsidRPr="00977E8C">
              <w:rPr>
                <w:rFonts w:ascii="Times New Roman" w:hAnsi="Times New Roman"/>
                <w:sz w:val="28"/>
                <w:lang w:val="en-US"/>
              </w:rPr>
              <w:t>ỦY BAN NHÂN DÂN QUẬN/HUYỆN/THỊ XÃ/THÀNH PHỐ …</w:t>
            </w:r>
            <w:r w:rsidRPr="00977E8C">
              <w:rPr>
                <w:rFonts w:ascii="Times New Roman" w:hAnsi="Times New Roman"/>
                <w:sz w:val="28"/>
                <w:lang w:val="en-US"/>
              </w:rPr>
              <w:br/>
            </w:r>
            <w:r w:rsidRPr="00977E8C">
              <w:rPr>
                <w:rFonts w:ascii="Times New Roman" w:hAnsi="Times New Roman"/>
                <w:b/>
                <w:sz w:val="28"/>
                <w:lang w:val="en-US"/>
              </w:rPr>
              <w:t>PHÒNG LAO ĐỘNG - THƯƠNG BINH VÀ XÃ HỘI</w:t>
            </w:r>
            <w:r w:rsidRPr="00977E8C">
              <w:rPr>
                <w:rFonts w:ascii="Times New Roman" w:hAnsi="Times New Roman"/>
                <w:b/>
                <w:sz w:val="28"/>
                <w:lang w:val="en-US"/>
              </w:rPr>
              <w:br/>
            </w:r>
            <w:r w:rsidRPr="00977E8C">
              <w:rPr>
                <w:rFonts w:ascii="Times New Roman" w:hAnsi="Times New Roman"/>
                <w:sz w:val="28"/>
                <w:lang w:val="en-US"/>
              </w:rPr>
              <w:t>Hoặc ỦY BAN NHÂN DÂN TỈNH/THÀNH PHỐ …</w:t>
            </w:r>
            <w:r w:rsidRPr="00977E8C">
              <w:rPr>
                <w:rFonts w:ascii="Times New Roman" w:hAnsi="Times New Roman"/>
                <w:sz w:val="28"/>
                <w:lang w:val="en-US"/>
              </w:rPr>
              <w:br/>
            </w:r>
            <w:r w:rsidRPr="00977E8C">
              <w:rPr>
                <w:rFonts w:ascii="Times New Roman" w:hAnsi="Times New Roman"/>
                <w:b/>
                <w:sz w:val="28"/>
                <w:lang w:val="en-US"/>
              </w:rPr>
              <w:t>SỞ LAO ĐỘNG - THƯƠNG BINH VÀ XÃ HỘI TỈNH/THÀNH PHỐ …</w:t>
            </w:r>
            <w:r w:rsidRPr="00977E8C">
              <w:rPr>
                <w:rFonts w:ascii="Times New Roman" w:hAnsi="Times New Roman"/>
                <w:b/>
                <w:sz w:val="28"/>
                <w:lang w:val="en-US"/>
              </w:rPr>
              <w:br/>
            </w:r>
            <w:r w:rsidRPr="00977E8C">
              <w:rPr>
                <w:rFonts w:ascii="Times New Roman" w:hAnsi="Times New Roman"/>
                <w:b/>
                <w:sz w:val="28"/>
                <w:szCs w:val="20"/>
              </w:rPr>
              <w:t>-------</w:t>
            </w:r>
          </w:p>
        </w:tc>
        <w:tc>
          <w:tcPr>
            <w:tcW w:w="9405" w:type="dxa"/>
          </w:tcPr>
          <w:p w:rsidR="00D1508B" w:rsidRPr="00977E8C" w:rsidRDefault="00D1508B" w:rsidP="00B52520">
            <w:pPr>
              <w:spacing w:before="120"/>
              <w:jc w:val="center"/>
              <w:rPr>
                <w:rFonts w:ascii="Times New Roman" w:hAnsi="Times New Roman"/>
                <w:sz w:val="28"/>
                <w:szCs w:val="20"/>
              </w:rPr>
            </w:pPr>
            <w:r w:rsidRPr="00977E8C">
              <w:rPr>
                <w:rFonts w:ascii="Times New Roman" w:hAnsi="Times New Roman"/>
                <w:b/>
                <w:sz w:val="28"/>
                <w:szCs w:val="20"/>
              </w:rPr>
              <w:t>CỘNG HÒA XÃ HỘI CHỦ NGHĨA VIỆT NAM</w:t>
            </w:r>
            <w:r w:rsidRPr="00977E8C">
              <w:rPr>
                <w:rFonts w:ascii="Times New Roman" w:hAnsi="Times New Roman"/>
                <w:b/>
                <w:sz w:val="28"/>
                <w:szCs w:val="20"/>
              </w:rPr>
              <w:br/>
              <w:t xml:space="preserve">Độc lập - Tự do - Hạnh phúc </w:t>
            </w:r>
            <w:r w:rsidRPr="00977E8C">
              <w:rPr>
                <w:rFonts w:ascii="Times New Roman" w:hAnsi="Times New Roman"/>
                <w:b/>
                <w:sz w:val="28"/>
                <w:szCs w:val="20"/>
              </w:rPr>
              <w:br/>
              <w:t>---------------</w:t>
            </w:r>
          </w:p>
        </w:tc>
      </w:tr>
      <w:tr w:rsidR="00D1508B" w:rsidRPr="00977E8C">
        <w:tc>
          <w:tcPr>
            <w:tcW w:w="6606" w:type="dxa"/>
          </w:tcPr>
          <w:p w:rsidR="00D1508B" w:rsidRPr="00977E8C" w:rsidRDefault="00D1508B" w:rsidP="00B52520">
            <w:pPr>
              <w:spacing w:before="120"/>
              <w:jc w:val="center"/>
              <w:rPr>
                <w:rFonts w:ascii="Times New Roman" w:hAnsi="Times New Roman"/>
                <w:sz w:val="28"/>
                <w:szCs w:val="20"/>
                <w:lang w:val="en-US"/>
              </w:rPr>
            </w:pPr>
            <w:r w:rsidRPr="00977E8C">
              <w:rPr>
                <w:rFonts w:ascii="Times New Roman" w:hAnsi="Times New Roman"/>
                <w:sz w:val="28"/>
                <w:szCs w:val="20"/>
              </w:rPr>
              <w:t xml:space="preserve">Số: </w:t>
            </w:r>
            <w:r w:rsidRPr="00977E8C">
              <w:rPr>
                <w:rFonts w:ascii="Times New Roman" w:hAnsi="Times New Roman"/>
                <w:sz w:val="28"/>
                <w:szCs w:val="20"/>
                <w:lang w:val="en-US"/>
              </w:rPr>
              <w:t xml:space="preserve">     /………</w:t>
            </w:r>
          </w:p>
        </w:tc>
        <w:tc>
          <w:tcPr>
            <w:tcW w:w="9405" w:type="dxa"/>
          </w:tcPr>
          <w:p w:rsidR="00D1508B" w:rsidRPr="00977E8C" w:rsidRDefault="00D1508B" w:rsidP="00B52520">
            <w:pPr>
              <w:spacing w:before="120"/>
              <w:jc w:val="right"/>
              <w:rPr>
                <w:rFonts w:ascii="Times New Roman" w:hAnsi="Times New Roman"/>
                <w:i/>
                <w:sz w:val="28"/>
                <w:szCs w:val="20"/>
                <w:lang w:val="en-US"/>
              </w:rPr>
            </w:pPr>
            <w:r w:rsidRPr="00977E8C">
              <w:rPr>
                <w:rFonts w:ascii="Times New Roman" w:hAnsi="Times New Roman"/>
                <w:i/>
                <w:sz w:val="28"/>
                <w:szCs w:val="20"/>
                <w:lang w:val="en-US"/>
              </w:rPr>
              <w:t>……</w:t>
            </w:r>
            <w:r w:rsidRPr="00977E8C">
              <w:rPr>
                <w:rFonts w:ascii="Times New Roman" w:hAnsi="Times New Roman"/>
                <w:i/>
                <w:sz w:val="28"/>
                <w:szCs w:val="20"/>
              </w:rPr>
              <w:t xml:space="preserve">, ngày </w:t>
            </w:r>
            <w:r w:rsidRPr="00977E8C">
              <w:rPr>
                <w:rFonts w:ascii="Times New Roman" w:hAnsi="Times New Roman"/>
                <w:i/>
                <w:sz w:val="28"/>
                <w:szCs w:val="20"/>
                <w:lang w:val="en-US"/>
              </w:rPr>
              <w:t>…</w:t>
            </w:r>
            <w:r w:rsidRPr="00977E8C">
              <w:rPr>
                <w:rFonts w:ascii="Times New Roman" w:hAnsi="Times New Roman"/>
                <w:i/>
                <w:sz w:val="28"/>
                <w:szCs w:val="20"/>
              </w:rPr>
              <w:t xml:space="preserve"> tháng </w:t>
            </w:r>
            <w:r w:rsidRPr="00977E8C">
              <w:rPr>
                <w:rFonts w:ascii="Times New Roman" w:hAnsi="Times New Roman"/>
                <w:i/>
                <w:sz w:val="28"/>
                <w:szCs w:val="20"/>
                <w:lang w:val="en-US"/>
              </w:rPr>
              <w:t>…</w:t>
            </w:r>
            <w:r w:rsidRPr="00977E8C">
              <w:rPr>
                <w:rFonts w:ascii="Times New Roman" w:hAnsi="Times New Roman"/>
                <w:i/>
                <w:sz w:val="28"/>
                <w:szCs w:val="20"/>
              </w:rPr>
              <w:t xml:space="preserve"> năm </w:t>
            </w:r>
            <w:r w:rsidRPr="00977E8C">
              <w:rPr>
                <w:rFonts w:ascii="Times New Roman" w:hAnsi="Times New Roman"/>
                <w:i/>
                <w:sz w:val="28"/>
                <w:szCs w:val="20"/>
                <w:lang w:val="en-US"/>
              </w:rPr>
              <w:t>…..</w:t>
            </w:r>
          </w:p>
        </w:tc>
      </w:tr>
    </w:tbl>
    <w:p w:rsidR="00D1508B" w:rsidRPr="00977E8C" w:rsidRDefault="00D1508B" w:rsidP="00B52520">
      <w:pPr>
        <w:spacing w:before="120"/>
        <w:rPr>
          <w:rFonts w:ascii="Times New Roman" w:hAnsi="Times New Roman" w:cs="Times New Roman"/>
          <w:sz w:val="28"/>
          <w:lang w:val="en-US"/>
        </w:rPr>
      </w:pPr>
    </w:p>
    <w:p w:rsidR="00D1508B" w:rsidRPr="00977E8C" w:rsidRDefault="00D1508B" w:rsidP="00B52520">
      <w:pPr>
        <w:spacing w:before="120"/>
        <w:jc w:val="center"/>
        <w:rPr>
          <w:rFonts w:ascii="Times New Roman" w:hAnsi="Times New Roman" w:cs="Times New Roman"/>
          <w:b/>
          <w:sz w:val="28"/>
        </w:rPr>
      </w:pPr>
      <w:r w:rsidRPr="00977E8C">
        <w:rPr>
          <w:rFonts w:ascii="Times New Roman" w:hAnsi="Times New Roman" w:cs="Times New Roman"/>
          <w:b/>
          <w:sz w:val="28"/>
        </w:rPr>
        <w:t>BÁO CÁO</w:t>
      </w:r>
    </w:p>
    <w:p w:rsidR="00114E21" w:rsidRPr="00977E8C" w:rsidRDefault="00D1508B" w:rsidP="00B52520">
      <w:pPr>
        <w:spacing w:before="120"/>
        <w:jc w:val="center"/>
        <w:rPr>
          <w:rFonts w:ascii="Times New Roman" w:hAnsi="Times New Roman" w:cs="Times New Roman"/>
          <w:b/>
          <w:sz w:val="28"/>
        </w:rPr>
      </w:pPr>
      <w:r w:rsidRPr="00977E8C">
        <w:rPr>
          <w:rFonts w:ascii="Times New Roman" w:hAnsi="Times New Roman" w:cs="Times New Roman"/>
          <w:b/>
          <w:sz w:val="28"/>
        </w:rPr>
        <w:t>TÌNH HÌNH THAY ĐỔI LAO ĐỘNG TRONG CÁC DOANH NGHIỆP 6 THÁNG ĐẦU NĂM ……… (HOẶC NĂM)....</w:t>
      </w:r>
    </w:p>
    <w:p w:rsidR="00114E21" w:rsidRPr="00977E8C" w:rsidRDefault="00D948CD" w:rsidP="00B52520">
      <w:pPr>
        <w:spacing w:before="120"/>
        <w:jc w:val="center"/>
        <w:rPr>
          <w:rFonts w:ascii="Times New Roman" w:hAnsi="Times New Roman" w:cs="Times New Roman"/>
          <w:b/>
          <w:sz w:val="28"/>
        </w:rPr>
      </w:pPr>
      <w:bookmarkStart w:id="7" w:name="bookmark20"/>
      <w:r w:rsidRPr="00977E8C">
        <w:rPr>
          <w:rFonts w:ascii="Times New Roman" w:hAnsi="Times New Roman" w:cs="Times New Roman"/>
          <w:b/>
          <w:sz w:val="28"/>
          <w:highlight w:val="white"/>
        </w:rPr>
        <w:t>K</w:t>
      </w:r>
      <w:r w:rsidR="00D1508B" w:rsidRPr="00977E8C">
        <w:rPr>
          <w:rFonts w:ascii="Times New Roman" w:hAnsi="Times New Roman" w:cs="Times New Roman"/>
          <w:b/>
          <w:sz w:val="28"/>
          <w:highlight w:val="white"/>
          <w:lang w:val="en-US"/>
        </w:rPr>
        <w:t>í</w:t>
      </w:r>
      <w:r w:rsidRPr="00977E8C">
        <w:rPr>
          <w:rFonts w:ascii="Times New Roman" w:hAnsi="Times New Roman" w:cs="Times New Roman"/>
          <w:b/>
          <w:sz w:val="28"/>
          <w:highlight w:val="white"/>
        </w:rPr>
        <w:t>nh</w:t>
      </w:r>
      <w:r w:rsidR="00114E21" w:rsidRPr="00977E8C">
        <w:rPr>
          <w:rFonts w:ascii="Times New Roman" w:hAnsi="Times New Roman" w:cs="Times New Roman"/>
          <w:b/>
          <w:sz w:val="28"/>
        </w:rPr>
        <w:t xml:space="preserve"> gửi: Sở Lao động - Thương binh và Xã hội tỉnh/thành phố... </w:t>
      </w:r>
      <w:r w:rsidR="00D1508B" w:rsidRPr="00977E8C">
        <w:rPr>
          <w:rFonts w:ascii="Times New Roman" w:hAnsi="Times New Roman" w:cs="Times New Roman"/>
          <w:b/>
          <w:sz w:val="28"/>
          <w:lang w:val="en-US"/>
        </w:rPr>
        <w:br/>
      </w:r>
      <w:r w:rsidR="00114E21" w:rsidRPr="00977E8C">
        <w:rPr>
          <w:rFonts w:ascii="Times New Roman" w:hAnsi="Times New Roman" w:cs="Times New Roman"/>
          <w:b/>
          <w:sz w:val="28"/>
        </w:rPr>
        <w:t>(Hoặc Bộ Lao động - Thương binh và Xã hội)</w:t>
      </w:r>
      <w:bookmarkEnd w:id="7"/>
    </w:p>
    <w:p w:rsidR="00D1508B" w:rsidRPr="00977E8C" w:rsidRDefault="00114E21" w:rsidP="00B52520">
      <w:pPr>
        <w:spacing w:before="120"/>
        <w:rPr>
          <w:rFonts w:ascii="Times New Roman" w:hAnsi="Times New Roman" w:cs="Times New Roman"/>
          <w:b/>
          <w:sz w:val="28"/>
          <w:lang w:val="en-US"/>
        </w:rPr>
      </w:pPr>
      <w:r w:rsidRPr="00977E8C">
        <w:rPr>
          <w:rFonts w:ascii="Times New Roman" w:hAnsi="Times New Roman" w:cs="Times New Roman"/>
          <w:b/>
          <w:sz w:val="28"/>
        </w:rPr>
        <w:t>I. Số lao động đầu kỳ</w:t>
      </w:r>
      <w:r w:rsidR="00F4404C" w:rsidRPr="00977E8C">
        <w:rPr>
          <w:rFonts w:ascii="Times New Roman" w:hAnsi="Times New Roman" w:cs="Times New Roman"/>
          <w:b/>
          <w:sz w:val="28"/>
        </w:rPr>
        <w:t xml:space="preserve"> </w:t>
      </w:r>
    </w:p>
    <w:p w:rsidR="00114E21" w:rsidRPr="00977E8C" w:rsidRDefault="00114E21" w:rsidP="00B52520">
      <w:pPr>
        <w:spacing w:before="120"/>
        <w:jc w:val="right"/>
        <w:rPr>
          <w:rFonts w:ascii="Times New Roman" w:hAnsi="Times New Roman" w:cs="Times New Roman"/>
          <w:i/>
          <w:sz w:val="28"/>
        </w:rPr>
      </w:pPr>
      <w:r w:rsidRPr="00977E8C">
        <w:rPr>
          <w:rFonts w:ascii="Times New Roman" w:hAnsi="Times New Roman" w:cs="Times New Roman"/>
          <w:i/>
          <w:sz w:val="28"/>
        </w:rPr>
        <w:t>Đơn vị: người</w:t>
      </w:r>
    </w:p>
    <w:tbl>
      <w:tblPr>
        <w:tblW w:w="0" w:type="auto"/>
        <w:tblInd w:w="5" w:type="dxa"/>
        <w:tblCellMar>
          <w:left w:w="0" w:type="dxa"/>
          <w:right w:w="0" w:type="dxa"/>
        </w:tblCellMar>
        <w:tblLook w:val="0000" w:firstRow="0" w:lastRow="0" w:firstColumn="0" w:lastColumn="0" w:noHBand="0" w:noVBand="0"/>
      </w:tblPr>
      <w:tblGrid>
        <w:gridCol w:w="353"/>
        <w:gridCol w:w="896"/>
        <w:gridCol w:w="623"/>
        <w:gridCol w:w="720"/>
        <w:gridCol w:w="448"/>
        <w:gridCol w:w="660"/>
        <w:gridCol w:w="717"/>
        <w:gridCol w:w="577"/>
        <w:gridCol w:w="841"/>
        <w:gridCol w:w="630"/>
        <w:gridCol w:w="789"/>
        <w:gridCol w:w="556"/>
        <w:gridCol w:w="719"/>
        <w:gridCol w:w="548"/>
      </w:tblGrid>
      <w:tr w:rsidR="00114E21" w:rsidRPr="00977E8C">
        <w:tblPrEx>
          <w:tblCellMar>
            <w:top w:w="0" w:type="dxa"/>
            <w:bottom w:w="0" w:type="dxa"/>
          </w:tblCellMar>
        </w:tblPrEx>
        <w:tc>
          <w:tcPr>
            <w:tcW w:w="566" w:type="dxa"/>
            <w:vMerge w:val="restart"/>
            <w:tcBorders>
              <w:top w:val="single" w:sz="4" w:space="0" w:color="auto"/>
              <w:left w:val="single" w:sz="4" w:space="0" w:color="auto"/>
              <w:bottom w:val="nil"/>
              <w:right w:val="nil"/>
            </w:tcBorders>
            <w:shd w:val="clear" w:color="auto" w:fill="FFFFFF"/>
            <w:vAlign w:val="center"/>
          </w:tcPr>
          <w:p w:rsidR="00114E21" w:rsidRPr="00977E8C" w:rsidRDefault="004E721C"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00114E21" w:rsidRPr="00977E8C">
              <w:rPr>
                <w:rFonts w:ascii="Times New Roman" w:hAnsi="Times New Roman" w:cs="Times New Roman"/>
                <w:sz w:val="28"/>
              </w:rPr>
              <w:t>tt</w:t>
            </w:r>
          </w:p>
        </w:tc>
        <w:tc>
          <w:tcPr>
            <w:tcW w:w="2406"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w:t>
            </w:r>
            <w:r w:rsidR="004E721C" w:rsidRPr="00977E8C">
              <w:rPr>
                <w:rFonts w:ascii="Times New Roman" w:hAnsi="Times New Roman" w:cs="Times New Roman"/>
                <w:sz w:val="28"/>
                <w:lang w:val="en-US"/>
              </w:rPr>
              <w:t>ì</w:t>
            </w:r>
            <w:r w:rsidRPr="00977E8C">
              <w:rPr>
                <w:rFonts w:ascii="Times New Roman" w:hAnsi="Times New Roman" w:cs="Times New Roman"/>
                <w:sz w:val="28"/>
              </w:rPr>
              <w:t>nh doanh nghiệp</w:t>
            </w:r>
          </w:p>
        </w:tc>
        <w:tc>
          <w:tcPr>
            <w:tcW w:w="878"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r w:rsidR="004E721C"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1022" w:type="dxa"/>
            <w:vMerge w:val="restart"/>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5763" w:type="dxa"/>
            <w:gridSpan w:val="6"/>
            <w:tcBorders>
              <w:top w:val="single" w:sz="4" w:space="0" w:color="auto"/>
              <w:left w:val="single" w:sz="4" w:space="0" w:color="auto"/>
              <w:bottom w:val="nil"/>
              <w:right w:val="nil"/>
            </w:tcBorders>
            <w:shd w:val="clear" w:color="auto" w:fill="FFFFFF"/>
            <w:vAlign w:val="center"/>
          </w:tcPr>
          <w:p w:rsidR="00114E21" w:rsidRPr="00977E8C" w:rsidRDefault="00D948CD"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00114E21" w:rsidRPr="00977E8C">
              <w:rPr>
                <w:rFonts w:ascii="Times New Roman" w:hAnsi="Times New Roman" w:cs="Times New Roman"/>
                <w:sz w:val="28"/>
              </w:rPr>
              <w:t xml:space="preserve"> độ chuyên môn kỹ thuật</w:t>
            </w:r>
          </w:p>
        </w:tc>
        <w:tc>
          <w:tcPr>
            <w:tcW w:w="3896" w:type="dxa"/>
            <w:gridSpan w:val="3"/>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1" w:type="dxa"/>
            <w:vMerge w:val="restart"/>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114E21" w:rsidRPr="00977E8C">
        <w:tblPrEx>
          <w:tblCellMar>
            <w:top w:w="0" w:type="dxa"/>
            <w:bottom w:w="0" w:type="dxa"/>
          </w:tblCellMar>
        </w:tblPrEx>
        <w:tc>
          <w:tcPr>
            <w:tcW w:w="566"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2406"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78"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vMerge/>
            <w:tcBorders>
              <w:top w:val="nil"/>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00EB12C5"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00EB12C5"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00EB12C5"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X</w:t>
            </w:r>
            <w:r w:rsidR="00EB12C5" w:rsidRPr="00977E8C">
              <w:rPr>
                <w:rFonts w:ascii="Times New Roman" w:hAnsi="Times New Roman" w:cs="Times New Roman"/>
                <w:sz w:val="28"/>
                <w:lang w:val="en-US"/>
              </w:rPr>
              <w:t>á</w:t>
            </w:r>
            <w:r w:rsidRPr="00977E8C">
              <w:rPr>
                <w:rFonts w:ascii="Times New Roman" w:hAnsi="Times New Roman" w:cs="Times New Roman"/>
                <w:sz w:val="28"/>
              </w:rPr>
              <w:t>c định thời hạn</w:t>
            </w: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Theo mùa vụ hoặc theo công việc nhất định dưới 12 </w:t>
            </w:r>
            <w:r w:rsidR="00D948CD" w:rsidRPr="00977E8C">
              <w:rPr>
                <w:rFonts w:ascii="Times New Roman" w:hAnsi="Times New Roman" w:cs="Times New Roman"/>
                <w:sz w:val="28"/>
                <w:highlight w:val="white"/>
              </w:rPr>
              <w:t>tháng</w:t>
            </w:r>
          </w:p>
        </w:tc>
        <w:tc>
          <w:tcPr>
            <w:tcW w:w="1421" w:type="dxa"/>
            <w:vMerge/>
            <w:tcBorders>
              <w:top w:val="nil"/>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Doanh nghiệp tư nhân</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hợp danh</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một thành viên</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hai thành viên trở lên</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114E21"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2406"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rPr>
                <w:rFonts w:ascii="Times New Roman" w:hAnsi="Times New Roman" w:cs="Times New Roman"/>
                <w:sz w:val="28"/>
              </w:rPr>
            </w:pPr>
            <w:r w:rsidRPr="00977E8C">
              <w:rPr>
                <w:rFonts w:ascii="Times New Roman" w:hAnsi="Times New Roman" w:cs="Times New Roman"/>
                <w:sz w:val="28"/>
              </w:rPr>
              <w:t>Công ty cổ phần</w:t>
            </w:r>
          </w:p>
        </w:tc>
        <w:tc>
          <w:tcPr>
            <w:tcW w:w="878"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114E21" w:rsidRPr="00977E8C" w:rsidRDefault="00114E21" w:rsidP="00B52520">
            <w:pPr>
              <w:spacing w:before="120"/>
              <w:jc w:val="center"/>
              <w:rPr>
                <w:rFonts w:ascii="Times New Roman" w:hAnsi="Times New Roman" w:cs="Times New Roman"/>
                <w:sz w:val="28"/>
              </w:rPr>
            </w:pPr>
          </w:p>
        </w:tc>
      </w:tr>
      <w:tr w:rsidR="00EB12C5" w:rsidRPr="00977E8C">
        <w:tblPrEx>
          <w:tblCellMar>
            <w:top w:w="0" w:type="dxa"/>
            <w:bottom w:w="0" w:type="dxa"/>
          </w:tblCellMar>
        </w:tblPrEx>
        <w:tc>
          <w:tcPr>
            <w:tcW w:w="566"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rPr>
            </w:pPr>
          </w:p>
        </w:tc>
        <w:tc>
          <w:tcPr>
            <w:tcW w:w="2406"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878"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22"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94"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9"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45"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50"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35"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2"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770" w:type="dxa"/>
            <w:tcBorders>
              <w:top w:val="single" w:sz="4" w:space="0" w:color="auto"/>
              <w:left w:val="single" w:sz="4" w:space="0" w:color="auto"/>
              <w:bottom w:val="single" w:sz="4" w:space="0" w:color="auto"/>
              <w:right w:val="nil"/>
            </w:tcBorders>
            <w:shd w:val="clear" w:color="auto" w:fill="FFFFFF"/>
            <w:vAlign w:val="center"/>
          </w:tcPr>
          <w:p w:rsidR="00EB12C5" w:rsidRPr="00977E8C" w:rsidRDefault="00EB12C5"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21" w:type="dxa"/>
            <w:tcBorders>
              <w:top w:val="single" w:sz="4" w:space="0" w:color="auto"/>
              <w:left w:val="single" w:sz="4" w:space="0" w:color="auto"/>
              <w:bottom w:val="single" w:sz="4" w:space="0" w:color="auto"/>
              <w:right w:val="single" w:sz="4" w:space="0" w:color="auto"/>
            </w:tcBorders>
            <w:shd w:val="clear" w:color="auto" w:fill="FFFFFF"/>
            <w:vAlign w:val="center"/>
          </w:tcPr>
          <w:p w:rsidR="00EB12C5" w:rsidRPr="00977E8C" w:rsidRDefault="00EB12C5" w:rsidP="00B52520">
            <w:pPr>
              <w:spacing w:before="120"/>
              <w:jc w:val="center"/>
              <w:rPr>
                <w:rFonts w:ascii="Times New Roman" w:hAnsi="Times New Roman" w:cs="Times New Roman"/>
                <w:sz w:val="28"/>
              </w:rPr>
            </w:pPr>
          </w:p>
        </w:tc>
      </w:tr>
    </w:tbl>
    <w:p w:rsidR="00114E21" w:rsidRPr="00977E8C" w:rsidRDefault="00114E21" w:rsidP="00B52520">
      <w:pPr>
        <w:spacing w:before="120"/>
        <w:rPr>
          <w:rFonts w:ascii="Times New Roman" w:hAnsi="Times New Roman" w:cs="Times New Roman"/>
          <w:b/>
          <w:sz w:val="28"/>
        </w:rPr>
      </w:pPr>
      <w:r w:rsidRPr="00977E8C">
        <w:rPr>
          <w:rFonts w:ascii="Times New Roman" w:hAnsi="Times New Roman" w:cs="Times New Roman"/>
          <w:b/>
          <w:sz w:val="28"/>
        </w:rPr>
        <w:t>II. Tăng lao động trong kỳ</w:t>
      </w:r>
    </w:p>
    <w:tbl>
      <w:tblPr>
        <w:tblW w:w="0" w:type="auto"/>
        <w:tblInd w:w="5" w:type="dxa"/>
        <w:tblCellMar>
          <w:left w:w="0" w:type="dxa"/>
          <w:right w:w="0" w:type="dxa"/>
        </w:tblCellMar>
        <w:tblLook w:val="0000" w:firstRow="0" w:lastRow="0" w:firstColumn="0" w:lastColumn="0" w:noHBand="0" w:noVBand="0"/>
      </w:tblPr>
      <w:tblGrid>
        <w:gridCol w:w="353"/>
        <w:gridCol w:w="896"/>
        <w:gridCol w:w="623"/>
        <w:gridCol w:w="720"/>
        <w:gridCol w:w="448"/>
        <w:gridCol w:w="660"/>
        <w:gridCol w:w="717"/>
        <w:gridCol w:w="577"/>
        <w:gridCol w:w="841"/>
        <w:gridCol w:w="630"/>
        <w:gridCol w:w="789"/>
        <w:gridCol w:w="556"/>
        <w:gridCol w:w="719"/>
        <w:gridCol w:w="548"/>
      </w:tblGrid>
      <w:tr w:rsidR="00CC74AE" w:rsidRPr="00977E8C">
        <w:tblPrEx>
          <w:tblCellMar>
            <w:top w:w="0" w:type="dxa"/>
            <w:bottom w:w="0" w:type="dxa"/>
          </w:tblCellMar>
        </w:tblPrEx>
        <w:tc>
          <w:tcPr>
            <w:tcW w:w="566" w:type="dxa"/>
            <w:vMerge w:val="restart"/>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Pr="00977E8C">
              <w:rPr>
                <w:rFonts w:ascii="Times New Roman" w:hAnsi="Times New Roman" w:cs="Times New Roman"/>
                <w:sz w:val="28"/>
              </w:rPr>
              <w:t>tt</w:t>
            </w:r>
          </w:p>
        </w:tc>
        <w:tc>
          <w:tcPr>
            <w:tcW w:w="2406" w:type="dxa"/>
            <w:vMerge w:val="restart"/>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Loại h</w:t>
            </w:r>
            <w:r w:rsidRPr="00977E8C">
              <w:rPr>
                <w:rFonts w:ascii="Times New Roman" w:hAnsi="Times New Roman" w:cs="Times New Roman"/>
                <w:sz w:val="28"/>
                <w:lang w:val="en-US"/>
              </w:rPr>
              <w:t>ì</w:t>
            </w:r>
            <w:r w:rsidRPr="00977E8C">
              <w:rPr>
                <w:rFonts w:ascii="Times New Roman" w:hAnsi="Times New Roman" w:cs="Times New Roman"/>
                <w:sz w:val="28"/>
              </w:rPr>
              <w:t>nh doanh nghiệp</w:t>
            </w:r>
          </w:p>
        </w:tc>
        <w:tc>
          <w:tcPr>
            <w:tcW w:w="878" w:type="dxa"/>
            <w:vMerge w:val="restart"/>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1022" w:type="dxa"/>
            <w:vMerge w:val="restart"/>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5763" w:type="dxa"/>
            <w:gridSpan w:val="6"/>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Pr="00977E8C">
              <w:rPr>
                <w:rFonts w:ascii="Times New Roman" w:hAnsi="Times New Roman" w:cs="Times New Roman"/>
                <w:sz w:val="28"/>
              </w:rPr>
              <w:t xml:space="preserve"> độ chuyên môn kỹ thuật</w:t>
            </w:r>
          </w:p>
        </w:tc>
        <w:tc>
          <w:tcPr>
            <w:tcW w:w="3896" w:type="dxa"/>
            <w:gridSpan w:val="3"/>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1" w:type="dxa"/>
            <w:vMerge w:val="restart"/>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CC74AE" w:rsidRPr="00977E8C">
        <w:tblPrEx>
          <w:tblCellMar>
            <w:top w:w="0" w:type="dxa"/>
            <w:bottom w:w="0" w:type="dxa"/>
          </w:tblCellMar>
        </w:tblPrEx>
        <w:tc>
          <w:tcPr>
            <w:tcW w:w="566" w:type="dxa"/>
            <w:vMerge/>
            <w:tcBorders>
              <w:top w:val="nil"/>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2406" w:type="dxa"/>
            <w:vMerge/>
            <w:tcBorders>
              <w:top w:val="nil"/>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78" w:type="dxa"/>
            <w:vMerge/>
            <w:tcBorders>
              <w:top w:val="nil"/>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vMerge/>
            <w:tcBorders>
              <w:top w:val="nil"/>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X</w:t>
            </w:r>
            <w:r w:rsidRPr="00977E8C">
              <w:rPr>
                <w:rFonts w:ascii="Times New Roman" w:hAnsi="Times New Roman" w:cs="Times New Roman"/>
                <w:sz w:val="28"/>
                <w:lang w:val="en-US"/>
              </w:rPr>
              <w:t>á</w:t>
            </w:r>
            <w:r w:rsidRPr="00977E8C">
              <w:rPr>
                <w:rFonts w:ascii="Times New Roman" w:hAnsi="Times New Roman" w:cs="Times New Roman"/>
                <w:sz w:val="28"/>
              </w:rPr>
              <w:t>c định thời hạn</w:t>
            </w: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Theo mùa vụ hoặc theo công việc nhất định dưới 12 </w:t>
            </w:r>
            <w:r w:rsidRPr="00977E8C">
              <w:rPr>
                <w:rFonts w:ascii="Times New Roman" w:hAnsi="Times New Roman" w:cs="Times New Roman"/>
                <w:sz w:val="28"/>
                <w:highlight w:val="white"/>
              </w:rPr>
              <w:t>tháng</w:t>
            </w:r>
          </w:p>
        </w:tc>
        <w:tc>
          <w:tcPr>
            <w:tcW w:w="1421" w:type="dxa"/>
            <w:vMerge/>
            <w:tcBorders>
              <w:top w:val="nil"/>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rPr>
                <w:rFonts w:ascii="Times New Roman" w:hAnsi="Times New Roman" w:cs="Times New Roman"/>
                <w:sz w:val="28"/>
              </w:rPr>
            </w:pPr>
            <w:r w:rsidRPr="00977E8C">
              <w:rPr>
                <w:rFonts w:ascii="Times New Roman" w:hAnsi="Times New Roman" w:cs="Times New Roman"/>
                <w:sz w:val="28"/>
              </w:rPr>
              <w:t>Doanh nghiệp tư nhân</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rPr>
                <w:rFonts w:ascii="Times New Roman" w:hAnsi="Times New Roman" w:cs="Times New Roman"/>
                <w:sz w:val="28"/>
              </w:rPr>
            </w:pPr>
            <w:r w:rsidRPr="00977E8C">
              <w:rPr>
                <w:rFonts w:ascii="Times New Roman" w:hAnsi="Times New Roman" w:cs="Times New Roman"/>
                <w:sz w:val="28"/>
              </w:rPr>
              <w:t>Công ty hợp danh</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một thành viên</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hai thành viên trở lên</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2406"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rPr>
                <w:rFonts w:ascii="Times New Roman" w:hAnsi="Times New Roman" w:cs="Times New Roman"/>
                <w:sz w:val="28"/>
              </w:rPr>
            </w:pPr>
            <w:r w:rsidRPr="00977E8C">
              <w:rPr>
                <w:rFonts w:ascii="Times New Roman" w:hAnsi="Times New Roman" w:cs="Times New Roman"/>
                <w:sz w:val="28"/>
              </w:rPr>
              <w:t>Công ty cổ phần</w:t>
            </w:r>
          </w:p>
        </w:tc>
        <w:tc>
          <w:tcPr>
            <w:tcW w:w="878"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r w:rsidR="00CC74AE" w:rsidRPr="00977E8C">
        <w:tblPrEx>
          <w:tblCellMar>
            <w:top w:w="0" w:type="dxa"/>
            <w:bottom w:w="0" w:type="dxa"/>
          </w:tblCellMar>
        </w:tblPrEx>
        <w:tc>
          <w:tcPr>
            <w:tcW w:w="566"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c>
          <w:tcPr>
            <w:tcW w:w="2406"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878"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22"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94"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9"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45"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50"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35"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2"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770" w:type="dxa"/>
            <w:tcBorders>
              <w:top w:val="single" w:sz="4" w:space="0" w:color="auto"/>
              <w:left w:val="single" w:sz="4" w:space="0" w:color="auto"/>
              <w:bottom w:val="single" w:sz="4" w:space="0" w:color="auto"/>
              <w:right w:val="nil"/>
            </w:tcBorders>
            <w:shd w:val="clear" w:color="auto" w:fill="FFFFFF"/>
            <w:vAlign w:val="center"/>
          </w:tcPr>
          <w:p w:rsidR="00CC74AE" w:rsidRPr="00977E8C" w:rsidRDefault="00CC74AE"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21" w:type="dxa"/>
            <w:tcBorders>
              <w:top w:val="single" w:sz="4" w:space="0" w:color="auto"/>
              <w:left w:val="single" w:sz="4" w:space="0" w:color="auto"/>
              <w:bottom w:val="single" w:sz="4" w:space="0" w:color="auto"/>
              <w:right w:val="single" w:sz="4" w:space="0" w:color="auto"/>
            </w:tcBorders>
            <w:shd w:val="clear" w:color="auto" w:fill="FFFFFF"/>
            <w:vAlign w:val="center"/>
          </w:tcPr>
          <w:p w:rsidR="00CC74AE" w:rsidRPr="00977E8C" w:rsidRDefault="00CC74AE" w:rsidP="00B52520">
            <w:pPr>
              <w:spacing w:before="120"/>
              <w:jc w:val="center"/>
              <w:rPr>
                <w:rFonts w:ascii="Times New Roman" w:hAnsi="Times New Roman" w:cs="Times New Roman"/>
                <w:sz w:val="28"/>
              </w:rPr>
            </w:pPr>
          </w:p>
        </w:tc>
      </w:tr>
    </w:tbl>
    <w:p w:rsidR="00E22176" w:rsidRPr="00977E8C" w:rsidRDefault="00E22176" w:rsidP="00B52520">
      <w:pPr>
        <w:spacing w:before="120"/>
        <w:rPr>
          <w:rFonts w:ascii="Times New Roman" w:hAnsi="Times New Roman" w:cs="Times New Roman"/>
          <w:b/>
          <w:sz w:val="28"/>
        </w:rPr>
      </w:pPr>
      <w:r w:rsidRPr="00977E8C">
        <w:rPr>
          <w:rFonts w:ascii="Times New Roman" w:hAnsi="Times New Roman" w:cs="Times New Roman"/>
          <w:b/>
          <w:sz w:val="28"/>
        </w:rPr>
        <w:t>III. Giảm lao động trong kỳ</w:t>
      </w:r>
    </w:p>
    <w:tbl>
      <w:tblPr>
        <w:tblW w:w="0" w:type="auto"/>
        <w:tblInd w:w="5" w:type="dxa"/>
        <w:tblCellMar>
          <w:left w:w="0" w:type="dxa"/>
          <w:right w:w="0" w:type="dxa"/>
        </w:tblCellMar>
        <w:tblLook w:val="0000" w:firstRow="0" w:lastRow="0" w:firstColumn="0" w:lastColumn="0" w:noHBand="0" w:noVBand="0"/>
      </w:tblPr>
      <w:tblGrid>
        <w:gridCol w:w="277"/>
        <w:gridCol w:w="632"/>
        <w:gridCol w:w="466"/>
        <w:gridCol w:w="568"/>
        <w:gridCol w:w="340"/>
        <w:gridCol w:w="518"/>
        <w:gridCol w:w="568"/>
        <w:gridCol w:w="454"/>
        <w:gridCol w:w="660"/>
        <w:gridCol w:w="501"/>
        <w:gridCol w:w="632"/>
        <w:gridCol w:w="416"/>
        <w:gridCol w:w="518"/>
        <w:gridCol w:w="466"/>
        <w:gridCol w:w="711"/>
        <w:gridCol w:w="391"/>
        <w:gridCol w:w="518"/>
        <w:gridCol w:w="441"/>
      </w:tblGrid>
      <w:tr w:rsidR="00E22176" w:rsidRPr="00977E8C">
        <w:tblPrEx>
          <w:tblCellMar>
            <w:top w:w="0" w:type="dxa"/>
            <w:bottom w:w="0" w:type="dxa"/>
          </w:tblCellMar>
        </w:tblPrEx>
        <w:tc>
          <w:tcPr>
            <w:tcW w:w="480" w:type="dxa"/>
            <w:vMerge w:val="restart"/>
            <w:tcBorders>
              <w:top w:val="single" w:sz="4" w:space="0" w:color="auto"/>
              <w:left w:val="single" w:sz="4" w:space="0" w:color="auto"/>
              <w:bottom w:val="nil"/>
              <w:right w:val="nil"/>
            </w:tcBorders>
            <w:shd w:val="clear" w:color="auto" w:fill="FFFFFF"/>
            <w:vAlign w:val="center"/>
          </w:tcPr>
          <w:p w:rsidR="00E22176" w:rsidRPr="00977E8C" w:rsidRDefault="006029AE"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00E22176" w:rsidRPr="00977E8C">
              <w:rPr>
                <w:rFonts w:ascii="Times New Roman" w:hAnsi="Times New Roman" w:cs="Times New Roman"/>
                <w:sz w:val="28"/>
              </w:rPr>
              <w:t>tt</w:t>
            </w:r>
          </w:p>
        </w:tc>
        <w:tc>
          <w:tcPr>
            <w:tcW w:w="2280" w:type="dxa"/>
            <w:vMerge w:val="restart"/>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Loạ</w:t>
            </w:r>
            <w:r w:rsidR="00C506D2" w:rsidRPr="00977E8C">
              <w:rPr>
                <w:rFonts w:ascii="Times New Roman" w:hAnsi="Times New Roman" w:cs="Times New Roman"/>
                <w:sz w:val="28"/>
              </w:rPr>
              <w:t>i h</w:t>
            </w:r>
            <w:r w:rsidR="00C506D2" w:rsidRPr="00977E8C">
              <w:rPr>
                <w:rFonts w:ascii="Times New Roman" w:hAnsi="Times New Roman" w:cs="Times New Roman"/>
                <w:sz w:val="28"/>
                <w:lang w:val="en-US"/>
              </w:rPr>
              <w:t>ì</w:t>
            </w:r>
            <w:r w:rsidRPr="00977E8C">
              <w:rPr>
                <w:rFonts w:ascii="Times New Roman" w:hAnsi="Times New Roman" w:cs="Times New Roman"/>
                <w:sz w:val="28"/>
              </w:rPr>
              <w:t>nh doanh nghiệp</w:t>
            </w:r>
          </w:p>
        </w:tc>
        <w:tc>
          <w:tcPr>
            <w:tcW w:w="730" w:type="dxa"/>
            <w:vMerge w:val="restart"/>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S</w:t>
            </w:r>
            <w:r w:rsidR="00C506D2" w:rsidRPr="00977E8C">
              <w:rPr>
                <w:rFonts w:ascii="Times New Roman" w:hAnsi="Times New Roman" w:cs="Times New Roman"/>
                <w:sz w:val="28"/>
                <w:lang w:val="en-US"/>
              </w:rPr>
              <w:t xml:space="preserve">ố </w:t>
            </w:r>
            <w:r w:rsidRPr="00977E8C">
              <w:rPr>
                <w:rFonts w:ascii="Times New Roman" w:hAnsi="Times New Roman" w:cs="Times New Roman"/>
                <w:sz w:val="28"/>
              </w:rPr>
              <w:t>lao</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động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gi</w:t>
            </w:r>
            <w:r w:rsidR="00C506D2" w:rsidRPr="00977E8C">
              <w:rPr>
                <w:rFonts w:ascii="Times New Roman" w:hAnsi="Times New Roman" w:cs="Times New Roman"/>
                <w:sz w:val="28"/>
                <w:lang w:val="en-US"/>
              </w:rPr>
              <w:t>ả</w:t>
            </w:r>
            <w:r w:rsidRPr="00977E8C">
              <w:rPr>
                <w:rFonts w:ascii="Times New Roman" w:hAnsi="Times New Roman" w:cs="Times New Roman"/>
                <w:sz w:val="28"/>
              </w:rPr>
              <w:t>m</w:t>
            </w:r>
          </w:p>
        </w:tc>
        <w:tc>
          <w:tcPr>
            <w:tcW w:w="715" w:type="dxa"/>
            <w:vMerge w:val="restart"/>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Trong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đó</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lao</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động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nữ</w:t>
            </w:r>
          </w:p>
        </w:tc>
        <w:tc>
          <w:tcPr>
            <w:tcW w:w="4312" w:type="dxa"/>
            <w:gridSpan w:val="6"/>
            <w:tcBorders>
              <w:top w:val="single" w:sz="4" w:space="0" w:color="auto"/>
              <w:left w:val="single" w:sz="4" w:space="0" w:color="auto"/>
              <w:bottom w:val="nil"/>
              <w:right w:val="nil"/>
            </w:tcBorders>
            <w:shd w:val="clear" w:color="auto" w:fill="FFFFFF"/>
            <w:vAlign w:val="center"/>
          </w:tcPr>
          <w:p w:rsidR="00E22176" w:rsidRPr="00977E8C" w:rsidRDefault="00D948CD"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00E22176" w:rsidRPr="00977E8C">
              <w:rPr>
                <w:rFonts w:ascii="Times New Roman" w:hAnsi="Times New Roman" w:cs="Times New Roman"/>
                <w:sz w:val="28"/>
              </w:rPr>
              <w:t xml:space="preserve"> độ chuyên môn kỹ thuật</w:t>
            </w:r>
          </w:p>
        </w:tc>
        <w:tc>
          <w:tcPr>
            <w:tcW w:w="3057" w:type="dxa"/>
            <w:gridSpan w:val="3"/>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4353" w:type="dxa"/>
            <w:gridSpan w:val="5"/>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Lý do giảm</w:t>
            </w:r>
          </w:p>
        </w:tc>
      </w:tr>
      <w:tr w:rsidR="00E22176" w:rsidRPr="00977E8C">
        <w:tblPrEx>
          <w:tblCellMar>
            <w:top w:w="0" w:type="dxa"/>
            <w:bottom w:w="0" w:type="dxa"/>
          </w:tblCellMar>
        </w:tblPrEx>
        <w:tc>
          <w:tcPr>
            <w:tcW w:w="480" w:type="dxa"/>
            <w:vMerge/>
            <w:tcBorders>
              <w:top w:val="nil"/>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2280" w:type="dxa"/>
            <w:vMerge/>
            <w:tcBorders>
              <w:top w:val="nil"/>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0" w:type="dxa"/>
            <w:vMerge/>
            <w:tcBorders>
              <w:top w:val="nil"/>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vMerge/>
            <w:tcBorders>
              <w:top w:val="nil"/>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Đại</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học</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trở</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lên</w:t>
            </w: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lang w:val="en-US"/>
              </w:rPr>
            </w:pPr>
            <w:r w:rsidRPr="00977E8C">
              <w:rPr>
                <w:rFonts w:ascii="Times New Roman" w:hAnsi="Times New Roman" w:cs="Times New Roman"/>
                <w:sz w:val="28"/>
              </w:rPr>
              <w:t>Cao</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Cao</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đẳng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ngh</w:t>
            </w:r>
            <w:r w:rsidR="00C506D2" w:rsidRPr="00977E8C">
              <w:rPr>
                <w:rFonts w:ascii="Times New Roman" w:hAnsi="Times New Roman" w:cs="Times New Roman"/>
                <w:sz w:val="28"/>
                <w:lang w:val="en-US"/>
              </w:rPr>
              <w:t>ề</w:t>
            </w: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Tr</w:t>
            </w:r>
            <w:r w:rsidR="00C506D2" w:rsidRPr="00977E8C">
              <w:rPr>
                <w:rFonts w:ascii="Times New Roman" w:hAnsi="Times New Roman" w:cs="Times New Roman"/>
                <w:sz w:val="28"/>
                <w:lang w:val="en-US"/>
              </w:rPr>
              <w:t>u</w:t>
            </w:r>
            <w:r w:rsidRPr="00977E8C">
              <w:rPr>
                <w:rFonts w:ascii="Times New Roman" w:hAnsi="Times New Roman" w:cs="Times New Roman"/>
                <w:sz w:val="28"/>
              </w:rPr>
              <w:t>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Trung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nghề</w:t>
            </w: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Sơ</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cấp</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nghề</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Chưa</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qua</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đào</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tạo</w:t>
            </w: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Không</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xác</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định</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thời</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hạn</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Xác</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định</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thời</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hạn</w:t>
            </w: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Theo mùa vụ hoặc theo công việc nhất định dưới 12 tháng</w:t>
            </w: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Ngh</w:t>
            </w:r>
            <w:r w:rsidR="00C506D2" w:rsidRPr="00977E8C">
              <w:rPr>
                <w:rFonts w:ascii="Times New Roman" w:hAnsi="Times New Roman" w:cs="Times New Roman"/>
                <w:sz w:val="28"/>
                <w:lang w:val="en-US"/>
              </w:rPr>
              <w:t xml:space="preserve">ỉ </w:t>
            </w:r>
            <w:r w:rsidRPr="00977E8C">
              <w:rPr>
                <w:rFonts w:ascii="Times New Roman" w:hAnsi="Times New Roman" w:cs="Times New Roman"/>
                <w:sz w:val="28"/>
              </w:rPr>
              <w:t>hưu</w:t>
            </w: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Đơn phương chấm dứt hợp đồng lao động/ hợp đồng làm việc</w:t>
            </w: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Kỷ</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luật</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sa</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thải</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Thỏa</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thuận</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chấm</w:t>
            </w:r>
            <w:r w:rsidR="00C506D2" w:rsidRPr="00977E8C">
              <w:rPr>
                <w:rFonts w:ascii="Times New Roman" w:hAnsi="Times New Roman" w:cs="Times New Roman"/>
                <w:sz w:val="28"/>
                <w:lang w:val="en-US"/>
              </w:rPr>
              <w:t xml:space="preserve"> </w:t>
            </w:r>
            <w:r w:rsidRPr="00977E8C">
              <w:rPr>
                <w:rFonts w:ascii="Times New Roman" w:hAnsi="Times New Roman" w:cs="Times New Roman"/>
                <w:sz w:val="28"/>
              </w:rPr>
              <w:t>dứt</w:t>
            </w: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Lý do khác</w:t>
            </w: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(15)</w:t>
            </w: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(16)</w:t>
            </w: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(17)</w:t>
            </w: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(18)</w:t>
            </w: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rPr>
                <w:rFonts w:ascii="Times New Roman" w:hAnsi="Times New Roman" w:cs="Times New Roman"/>
                <w:sz w:val="28"/>
              </w:rPr>
            </w:pPr>
            <w:r w:rsidRPr="00977E8C">
              <w:rPr>
                <w:rFonts w:ascii="Times New Roman" w:hAnsi="Times New Roman" w:cs="Times New Roman"/>
                <w:sz w:val="28"/>
              </w:rPr>
              <w:t>Doanh nghiệp tư nhân</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rPr>
                <w:rFonts w:ascii="Times New Roman" w:hAnsi="Times New Roman" w:cs="Times New Roman"/>
                <w:sz w:val="28"/>
              </w:rPr>
            </w:pPr>
            <w:r w:rsidRPr="00977E8C">
              <w:rPr>
                <w:rFonts w:ascii="Times New Roman" w:hAnsi="Times New Roman" w:cs="Times New Roman"/>
                <w:sz w:val="28"/>
              </w:rPr>
              <w:t>Công ty hợp danh</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một thành viên</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hai thành viên trở lên</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r>
      <w:tr w:rsidR="00E22176" w:rsidRPr="00977E8C">
        <w:tblPrEx>
          <w:tblCellMar>
            <w:top w:w="0" w:type="dxa"/>
            <w:bottom w:w="0" w:type="dxa"/>
          </w:tblCellMar>
        </w:tblPrEx>
        <w:tc>
          <w:tcPr>
            <w:tcW w:w="4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228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rPr>
                <w:rFonts w:ascii="Times New Roman" w:hAnsi="Times New Roman" w:cs="Times New Roman"/>
                <w:sz w:val="28"/>
              </w:rPr>
            </w:pPr>
            <w:r w:rsidRPr="00977E8C">
              <w:rPr>
                <w:rFonts w:ascii="Times New Roman" w:hAnsi="Times New Roman" w:cs="Times New Roman"/>
                <w:sz w:val="28"/>
              </w:rPr>
              <w:t>Công ty c</w:t>
            </w:r>
            <w:r w:rsidR="002B1F92" w:rsidRPr="00977E8C">
              <w:rPr>
                <w:rFonts w:ascii="Times New Roman" w:hAnsi="Times New Roman" w:cs="Times New Roman"/>
                <w:sz w:val="28"/>
                <w:lang w:val="en-US"/>
              </w:rPr>
              <w:t>ổ</w:t>
            </w:r>
            <w:r w:rsidRPr="00977E8C">
              <w:rPr>
                <w:rFonts w:ascii="Times New Roman" w:hAnsi="Times New Roman" w:cs="Times New Roman"/>
                <w:sz w:val="28"/>
              </w:rPr>
              <w:t xml:space="preserve"> phần</w:t>
            </w:r>
          </w:p>
        </w:tc>
        <w:tc>
          <w:tcPr>
            <w:tcW w:w="73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07"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34"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696"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9"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48"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01"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13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15"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c>
          <w:tcPr>
            <w:tcW w:w="772" w:type="dxa"/>
            <w:tcBorders>
              <w:top w:val="single" w:sz="4" w:space="0" w:color="auto"/>
              <w:left w:val="single" w:sz="4" w:space="0" w:color="auto"/>
              <w:bottom w:val="nil"/>
              <w:right w:val="single" w:sz="4" w:space="0" w:color="auto"/>
            </w:tcBorders>
            <w:shd w:val="clear" w:color="auto" w:fill="FFFFFF"/>
            <w:vAlign w:val="center"/>
          </w:tcPr>
          <w:p w:rsidR="00E22176" w:rsidRPr="00977E8C" w:rsidRDefault="00E22176" w:rsidP="00B52520">
            <w:pPr>
              <w:spacing w:before="120"/>
              <w:jc w:val="center"/>
              <w:rPr>
                <w:rFonts w:ascii="Times New Roman" w:hAnsi="Times New Roman" w:cs="Times New Roman"/>
                <w:sz w:val="28"/>
              </w:rPr>
            </w:pPr>
          </w:p>
        </w:tc>
      </w:tr>
      <w:tr w:rsidR="002B1F92" w:rsidRPr="00977E8C">
        <w:tblPrEx>
          <w:tblCellMar>
            <w:top w:w="0" w:type="dxa"/>
            <w:bottom w:w="0" w:type="dxa"/>
          </w:tblCellMar>
        </w:tblPrEx>
        <w:tc>
          <w:tcPr>
            <w:tcW w:w="48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rPr>
            </w:pPr>
          </w:p>
        </w:tc>
        <w:tc>
          <w:tcPr>
            <w:tcW w:w="228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73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07"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34"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696"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9"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348"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01"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315"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15"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772" w:type="dxa"/>
            <w:tcBorders>
              <w:top w:val="single" w:sz="4" w:space="0" w:color="auto"/>
              <w:left w:val="single" w:sz="4" w:space="0" w:color="auto"/>
              <w:bottom w:val="single" w:sz="4" w:space="0" w:color="auto"/>
              <w:right w:val="single" w:sz="4" w:space="0" w:color="auto"/>
            </w:tcBorders>
            <w:shd w:val="clear" w:color="auto" w:fill="FFFFFF"/>
            <w:vAlign w:val="center"/>
          </w:tcPr>
          <w:p w:rsidR="002B1F92" w:rsidRPr="00977E8C" w:rsidRDefault="002B1F92"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r>
    </w:tbl>
    <w:p w:rsidR="00E22176" w:rsidRPr="00977E8C" w:rsidRDefault="00E22176" w:rsidP="00B52520">
      <w:pPr>
        <w:spacing w:before="120"/>
        <w:rPr>
          <w:rFonts w:ascii="Times New Roman" w:hAnsi="Times New Roman" w:cs="Times New Roman"/>
          <w:sz w:val="28"/>
          <w:lang w:val="en-US"/>
        </w:rPr>
      </w:pPr>
      <w:r w:rsidRPr="00977E8C">
        <w:rPr>
          <w:rFonts w:ascii="Times New Roman" w:hAnsi="Times New Roman" w:cs="Times New Roman"/>
          <w:sz w:val="28"/>
        </w:rPr>
        <w:t xml:space="preserve">IV. </w:t>
      </w:r>
      <w:r w:rsidR="002B1F92" w:rsidRPr="00977E8C">
        <w:rPr>
          <w:rFonts w:ascii="Times New Roman" w:hAnsi="Times New Roman" w:cs="Times New Roman"/>
          <w:sz w:val="28"/>
          <w:lang w:val="en-US"/>
        </w:rPr>
        <w:t>S</w:t>
      </w:r>
      <w:r w:rsidRPr="00977E8C">
        <w:rPr>
          <w:rFonts w:ascii="Times New Roman" w:hAnsi="Times New Roman" w:cs="Times New Roman"/>
          <w:sz w:val="28"/>
        </w:rPr>
        <w:t>ố lao động cuối kỳ</w:t>
      </w:r>
    </w:p>
    <w:tbl>
      <w:tblPr>
        <w:tblW w:w="0" w:type="auto"/>
        <w:tblInd w:w="5" w:type="dxa"/>
        <w:tblCellMar>
          <w:left w:w="0" w:type="dxa"/>
          <w:right w:w="0" w:type="dxa"/>
        </w:tblCellMar>
        <w:tblLook w:val="0000" w:firstRow="0" w:lastRow="0" w:firstColumn="0" w:lastColumn="0" w:noHBand="0" w:noVBand="0"/>
      </w:tblPr>
      <w:tblGrid>
        <w:gridCol w:w="354"/>
        <w:gridCol w:w="899"/>
        <w:gridCol w:w="619"/>
        <w:gridCol w:w="720"/>
        <w:gridCol w:w="448"/>
        <w:gridCol w:w="660"/>
        <w:gridCol w:w="717"/>
        <w:gridCol w:w="577"/>
        <w:gridCol w:w="841"/>
        <w:gridCol w:w="630"/>
        <w:gridCol w:w="789"/>
        <w:gridCol w:w="556"/>
        <w:gridCol w:w="719"/>
        <w:gridCol w:w="548"/>
      </w:tblGrid>
      <w:tr w:rsidR="00D50566" w:rsidRPr="00977E8C">
        <w:tblPrEx>
          <w:tblCellMar>
            <w:top w:w="0" w:type="dxa"/>
            <w:bottom w:w="0" w:type="dxa"/>
          </w:tblCellMar>
        </w:tblPrEx>
        <w:tc>
          <w:tcPr>
            <w:tcW w:w="566" w:type="dxa"/>
            <w:vMerge w:val="restart"/>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lang w:val="en-US"/>
              </w:rPr>
              <w:t>S</w:t>
            </w:r>
            <w:r w:rsidRPr="00977E8C">
              <w:rPr>
                <w:rFonts w:ascii="Times New Roman" w:hAnsi="Times New Roman" w:cs="Times New Roman"/>
                <w:sz w:val="28"/>
              </w:rPr>
              <w:t>tt</w:t>
            </w:r>
          </w:p>
        </w:tc>
        <w:tc>
          <w:tcPr>
            <w:tcW w:w="2451" w:type="dxa"/>
            <w:vMerge w:val="restart"/>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Loại h</w:t>
            </w:r>
            <w:r w:rsidRPr="00977E8C">
              <w:rPr>
                <w:rFonts w:ascii="Times New Roman" w:hAnsi="Times New Roman" w:cs="Times New Roman"/>
                <w:sz w:val="28"/>
                <w:lang w:val="en-US"/>
              </w:rPr>
              <w:t>ì</w:t>
            </w:r>
            <w:r w:rsidRPr="00977E8C">
              <w:rPr>
                <w:rFonts w:ascii="Times New Roman" w:hAnsi="Times New Roman" w:cs="Times New Roman"/>
                <w:sz w:val="28"/>
              </w:rPr>
              <w:t>nh doanh nghiệp</w:t>
            </w:r>
          </w:p>
        </w:tc>
        <w:tc>
          <w:tcPr>
            <w:tcW w:w="833" w:type="dxa"/>
            <w:vMerge w:val="restart"/>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r w:rsidRPr="00977E8C">
              <w:rPr>
                <w:rFonts w:ascii="Times New Roman" w:hAnsi="Times New Roman" w:cs="Times New Roman"/>
                <w:sz w:val="28"/>
                <w:lang w:val="en-US"/>
              </w:rPr>
              <w:t xml:space="preserve"> </w:t>
            </w:r>
            <w:r w:rsidRPr="00977E8C">
              <w:rPr>
                <w:rFonts w:ascii="Times New Roman" w:hAnsi="Times New Roman" w:cs="Times New Roman"/>
                <w:sz w:val="28"/>
              </w:rPr>
              <w:t>số</w:t>
            </w:r>
          </w:p>
        </w:tc>
        <w:tc>
          <w:tcPr>
            <w:tcW w:w="1022" w:type="dxa"/>
            <w:vMerge w:val="restart"/>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Trong đó lao động nữ</w:t>
            </w:r>
          </w:p>
        </w:tc>
        <w:tc>
          <w:tcPr>
            <w:tcW w:w="5763" w:type="dxa"/>
            <w:gridSpan w:val="6"/>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highlight w:val="white"/>
              </w:rPr>
              <w:t>Trình</w:t>
            </w:r>
            <w:r w:rsidRPr="00977E8C">
              <w:rPr>
                <w:rFonts w:ascii="Times New Roman" w:hAnsi="Times New Roman" w:cs="Times New Roman"/>
                <w:sz w:val="28"/>
              </w:rPr>
              <w:t xml:space="preserve"> độ chuyên môn kỹ thuật</w:t>
            </w:r>
          </w:p>
        </w:tc>
        <w:tc>
          <w:tcPr>
            <w:tcW w:w="3896" w:type="dxa"/>
            <w:gridSpan w:val="3"/>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Loại hợp đồng lao động</w:t>
            </w:r>
          </w:p>
        </w:tc>
        <w:tc>
          <w:tcPr>
            <w:tcW w:w="1421" w:type="dxa"/>
            <w:vMerge w:val="restart"/>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Ghi chú</w:t>
            </w:r>
          </w:p>
        </w:tc>
      </w:tr>
      <w:tr w:rsidR="00D50566" w:rsidRPr="00977E8C">
        <w:tblPrEx>
          <w:tblCellMar>
            <w:top w:w="0" w:type="dxa"/>
            <w:bottom w:w="0" w:type="dxa"/>
          </w:tblCellMar>
        </w:tblPrEx>
        <w:tc>
          <w:tcPr>
            <w:tcW w:w="566" w:type="dxa"/>
            <w:vMerge/>
            <w:tcBorders>
              <w:top w:val="nil"/>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2451" w:type="dxa"/>
            <w:vMerge/>
            <w:tcBorders>
              <w:top w:val="nil"/>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3" w:type="dxa"/>
            <w:vMerge/>
            <w:tcBorders>
              <w:top w:val="nil"/>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vMerge/>
            <w:tcBorders>
              <w:top w:val="nil"/>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Đại học trở lên</w:t>
            </w: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Cao đẳng/ Cao đẳng nghề</w:t>
            </w: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Trung cấp/ Trung cấp nghề</w:t>
            </w: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Sơ cấp nghề</w:t>
            </w: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Dạy</w:t>
            </w:r>
            <w:r w:rsidRPr="00977E8C">
              <w:rPr>
                <w:rFonts w:ascii="Times New Roman" w:hAnsi="Times New Roman" w:cs="Times New Roman"/>
                <w:sz w:val="28"/>
                <w:lang w:val="en-US"/>
              </w:rPr>
              <w:t xml:space="preserve"> </w:t>
            </w:r>
            <w:r w:rsidRPr="00977E8C">
              <w:rPr>
                <w:rFonts w:ascii="Times New Roman" w:hAnsi="Times New Roman" w:cs="Times New Roman"/>
                <w:sz w:val="28"/>
              </w:rPr>
              <w:t>nghề</w:t>
            </w:r>
            <w:r w:rsidRPr="00977E8C">
              <w:rPr>
                <w:rFonts w:ascii="Times New Roman" w:hAnsi="Times New Roman" w:cs="Times New Roman"/>
                <w:sz w:val="28"/>
                <w:lang w:val="en-US"/>
              </w:rPr>
              <w:t xml:space="preserve"> </w:t>
            </w:r>
            <w:r w:rsidRPr="00977E8C">
              <w:rPr>
                <w:rFonts w:ascii="Times New Roman" w:hAnsi="Times New Roman" w:cs="Times New Roman"/>
                <w:sz w:val="28"/>
              </w:rPr>
              <w:t>thường</w:t>
            </w:r>
            <w:r w:rsidRPr="00977E8C">
              <w:rPr>
                <w:rFonts w:ascii="Times New Roman" w:hAnsi="Times New Roman" w:cs="Times New Roman"/>
                <w:sz w:val="28"/>
                <w:lang w:val="en-US"/>
              </w:rPr>
              <w:t xml:space="preserve"> </w:t>
            </w:r>
            <w:r w:rsidRPr="00977E8C">
              <w:rPr>
                <w:rFonts w:ascii="Times New Roman" w:hAnsi="Times New Roman" w:cs="Times New Roman"/>
                <w:sz w:val="28"/>
              </w:rPr>
              <w:t>xuyên</w:t>
            </w: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Chưa qua đào tạo</w:t>
            </w: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Không xác định thời hạn</w:t>
            </w: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X</w:t>
            </w:r>
            <w:r w:rsidRPr="00977E8C">
              <w:rPr>
                <w:rFonts w:ascii="Times New Roman" w:hAnsi="Times New Roman" w:cs="Times New Roman"/>
                <w:sz w:val="28"/>
                <w:lang w:val="en-US"/>
              </w:rPr>
              <w:t>á</w:t>
            </w:r>
            <w:r w:rsidRPr="00977E8C">
              <w:rPr>
                <w:rFonts w:ascii="Times New Roman" w:hAnsi="Times New Roman" w:cs="Times New Roman"/>
                <w:sz w:val="28"/>
              </w:rPr>
              <w:t>c định thời hạn</w:t>
            </w: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 xml:space="preserve">Theo mùa vụ hoặc theo công việc nhất định dưới 12 </w:t>
            </w:r>
            <w:r w:rsidRPr="00977E8C">
              <w:rPr>
                <w:rFonts w:ascii="Times New Roman" w:hAnsi="Times New Roman" w:cs="Times New Roman"/>
                <w:sz w:val="28"/>
                <w:highlight w:val="white"/>
              </w:rPr>
              <w:t>tháng</w:t>
            </w:r>
          </w:p>
        </w:tc>
        <w:tc>
          <w:tcPr>
            <w:tcW w:w="1421" w:type="dxa"/>
            <w:vMerge/>
            <w:tcBorders>
              <w:top w:val="nil"/>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(6)</w:t>
            </w: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(7)</w:t>
            </w: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(8)</w:t>
            </w: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(9)</w:t>
            </w: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(10)</w:t>
            </w: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(11)</w:t>
            </w: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(12)</w:t>
            </w: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(13)</w:t>
            </w: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(14)</w:t>
            </w: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1</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rPr>
                <w:rFonts w:ascii="Times New Roman" w:hAnsi="Times New Roman" w:cs="Times New Roman"/>
                <w:sz w:val="28"/>
              </w:rPr>
            </w:pPr>
            <w:r w:rsidRPr="00977E8C">
              <w:rPr>
                <w:rFonts w:ascii="Times New Roman" w:hAnsi="Times New Roman" w:cs="Times New Roman"/>
                <w:sz w:val="28"/>
              </w:rPr>
              <w:t>Doanh nghiệp tư nhân</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2</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rPr>
                <w:rFonts w:ascii="Times New Roman" w:hAnsi="Times New Roman" w:cs="Times New Roman"/>
                <w:sz w:val="28"/>
              </w:rPr>
            </w:pPr>
            <w:r w:rsidRPr="00977E8C">
              <w:rPr>
                <w:rFonts w:ascii="Times New Roman" w:hAnsi="Times New Roman" w:cs="Times New Roman"/>
                <w:sz w:val="28"/>
              </w:rPr>
              <w:t>Công ty hợp danh</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3</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một thành viên</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4</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rPr>
                <w:rFonts w:ascii="Times New Roman" w:hAnsi="Times New Roman" w:cs="Times New Roman"/>
                <w:sz w:val="28"/>
              </w:rPr>
            </w:pPr>
            <w:r w:rsidRPr="00977E8C">
              <w:rPr>
                <w:rFonts w:ascii="Times New Roman" w:hAnsi="Times New Roman" w:cs="Times New Roman"/>
                <w:sz w:val="28"/>
              </w:rPr>
              <w:t>Công ty trách nhiệm hữu hạn hai thành viên trở lên</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5</w:t>
            </w:r>
          </w:p>
        </w:tc>
        <w:tc>
          <w:tcPr>
            <w:tcW w:w="2451"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rPr>
                <w:rFonts w:ascii="Times New Roman" w:hAnsi="Times New Roman" w:cs="Times New Roman"/>
                <w:sz w:val="28"/>
              </w:rPr>
            </w:pPr>
            <w:r w:rsidRPr="00977E8C">
              <w:rPr>
                <w:rFonts w:ascii="Times New Roman" w:hAnsi="Times New Roman" w:cs="Times New Roman"/>
                <w:sz w:val="28"/>
              </w:rPr>
              <w:t>Công ty cổ phần</w:t>
            </w:r>
          </w:p>
        </w:tc>
        <w:tc>
          <w:tcPr>
            <w:tcW w:w="833"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02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9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9"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4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25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835"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984"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142"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770" w:type="dxa"/>
            <w:tcBorders>
              <w:top w:val="single" w:sz="4" w:space="0" w:color="auto"/>
              <w:left w:val="single" w:sz="4" w:space="0" w:color="auto"/>
              <w:bottom w:val="nil"/>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1421" w:type="dxa"/>
            <w:tcBorders>
              <w:top w:val="single" w:sz="4" w:space="0" w:color="auto"/>
              <w:left w:val="single" w:sz="4" w:space="0" w:color="auto"/>
              <w:bottom w:val="nil"/>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r w:rsidR="00D50566" w:rsidRPr="00977E8C">
        <w:tblPrEx>
          <w:tblCellMar>
            <w:top w:w="0" w:type="dxa"/>
            <w:bottom w:w="0" w:type="dxa"/>
          </w:tblCellMar>
        </w:tblPrEx>
        <w:tc>
          <w:tcPr>
            <w:tcW w:w="566"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c>
          <w:tcPr>
            <w:tcW w:w="2451"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r w:rsidRPr="00977E8C">
              <w:rPr>
                <w:rFonts w:ascii="Times New Roman" w:hAnsi="Times New Roman" w:cs="Times New Roman"/>
                <w:sz w:val="28"/>
              </w:rPr>
              <w:t>Tổng</w:t>
            </w:r>
          </w:p>
        </w:tc>
        <w:tc>
          <w:tcPr>
            <w:tcW w:w="833"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022"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50"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94"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9"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45"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250"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835"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984"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142"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770" w:type="dxa"/>
            <w:tcBorders>
              <w:top w:val="single" w:sz="4" w:space="0" w:color="auto"/>
              <w:left w:val="single" w:sz="4" w:space="0" w:color="auto"/>
              <w:bottom w:val="single" w:sz="4" w:space="0" w:color="auto"/>
              <w:right w:val="nil"/>
            </w:tcBorders>
            <w:shd w:val="clear" w:color="auto" w:fill="FFFFFF"/>
            <w:vAlign w:val="center"/>
          </w:tcPr>
          <w:p w:rsidR="00D50566" w:rsidRPr="00977E8C" w:rsidRDefault="00D50566" w:rsidP="00B52520">
            <w:pPr>
              <w:spacing w:before="120"/>
              <w:jc w:val="center"/>
              <w:rPr>
                <w:rFonts w:ascii="Times New Roman" w:hAnsi="Times New Roman" w:cs="Times New Roman"/>
                <w:sz w:val="28"/>
                <w:lang w:val="en-US"/>
              </w:rPr>
            </w:pPr>
            <w:r w:rsidRPr="00977E8C">
              <w:rPr>
                <w:rFonts w:ascii="Times New Roman" w:hAnsi="Times New Roman" w:cs="Times New Roman"/>
                <w:sz w:val="28"/>
                <w:lang w:val="en-US"/>
              </w:rPr>
              <w:t>x</w:t>
            </w:r>
          </w:p>
        </w:tc>
        <w:tc>
          <w:tcPr>
            <w:tcW w:w="1421" w:type="dxa"/>
            <w:tcBorders>
              <w:top w:val="single" w:sz="4" w:space="0" w:color="auto"/>
              <w:left w:val="single" w:sz="4" w:space="0" w:color="auto"/>
              <w:bottom w:val="single" w:sz="4" w:space="0" w:color="auto"/>
              <w:right w:val="single" w:sz="4" w:space="0" w:color="auto"/>
            </w:tcBorders>
            <w:shd w:val="clear" w:color="auto" w:fill="FFFFFF"/>
            <w:vAlign w:val="center"/>
          </w:tcPr>
          <w:p w:rsidR="00D50566" w:rsidRPr="00977E8C" w:rsidRDefault="00D50566" w:rsidP="00B52520">
            <w:pPr>
              <w:spacing w:before="120"/>
              <w:jc w:val="center"/>
              <w:rPr>
                <w:rFonts w:ascii="Times New Roman" w:hAnsi="Times New Roman" w:cs="Times New Roman"/>
                <w:sz w:val="28"/>
              </w:rPr>
            </w:pPr>
          </w:p>
        </w:tc>
      </w:tr>
    </w:tbl>
    <w:p w:rsidR="00D50566" w:rsidRPr="00977E8C" w:rsidRDefault="00D50566" w:rsidP="00B52520">
      <w:pPr>
        <w:spacing w:before="120"/>
        <w:rPr>
          <w:rFonts w:ascii="Times New Roman" w:hAnsi="Times New Roman" w:cs="Times New Roman"/>
          <w:sz w:val="28"/>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57"/>
        <w:gridCol w:w="4831"/>
      </w:tblGrid>
      <w:tr w:rsidR="00D50566" w:rsidRPr="00977E8C">
        <w:tc>
          <w:tcPr>
            <w:tcW w:w="8028" w:type="dxa"/>
          </w:tcPr>
          <w:p w:rsidR="00D50566" w:rsidRPr="00977E8C" w:rsidRDefault="00D50566" w:rsidP="00B52520">
            <w:pPr>
              <w:spacing w:before="120"/>
              <w:rPr>
                <w:rFonts w:ascii="Times New Roman" w:hAnsi="Times New Roman"/>
                <w:sz w:val="28"/>
                <w:lang w:val="en-US"/>
              </w:rPr>
            </w:pPr>
          </w:p>
        </w:tc>
        <w:tc>
          <w:tcPr>
            <w:tcW w:w="8028" w:type="dxa"/>
          </w:tcPr>
          <w:p w:rsidR="00D50566" w:rsidRPr="00977E8C" w:rsidRDefault="00D50566" w:rsidP="00B52520">
            <w:pPr>
              <w:spacing w:before="120"/>
              <w:jc w:val="center"/>
              <w:rPr>
                <w:rFonts w:ascii="Times New Roman" w:hAnsi="Times New Roman"/>
                <w:sz w:val="28"/>
                <w:lang w:val="en-US"/>
              </w:rPr>
            </w:pPr>
            <w:r w:rsidRPr="00977E8C">
              <w:rPr>
                <w:rFonts w:ascii="Times New Roman" w:hAnsi="Times New Roman"/>
                <w:b/>
                <w:sz w:val="28"/>
              </w:rPr>
              <w:t>Thủ trưởng đơn vị</w:t>
            </w:r>
            <w:r w:rsidRPr="00977E8C">
              <w:rPr>
                <w:rFonts w:ascii="Times New Roman" w:hAnsi="Times New Roman"/>
                <w:b/>
                <w:sz w:val="28"/>
              </w:rPr>
              <w:br/>
            </w:r>
            <w:r w:rsidRPr="00977E8C">
              <w:rPr>
                <w:rFonts w:ascii="Times New Roman" w:hAnsi="Times New Roman"/>
                <w:i/>
                <w:sz w:val="28"/>
              </w:rPr>
              <w:t>(Chữ k</w:t>
            </w:r>
            <w:r w:rsidRPr="00977E8C">
              <w:rPr>
                <w:rFonts w:ascii="Times New Roman" w:hAnsi="Times New Roman"/>
                <w:i/>
                <w:sz w:val="28"/>
                <w:lang w:val="en-US"/>
              </w:rPr>
              <w:t>ý</w:t>
            </w:r>
            <w:r w:rsidRPr="00977E8C">
              <w:rPr>
                <w:rFonts w:ascii="Times New Roman" w:hAnsi="Times New Roman"/>
                <w:i/>
                <w:sz w:val="28"/>
              </w:rPr>
              <w:t>, dấu)</w:t>
            </w:r>
            <w:r w:rsidRPr="00977E8C">
              <w:rPr>
                <w:rFonts w:ascii="Times New Roman" w:hAnsi="Times New Roman"/>
                <w:sz w:val="28"/>
                <w:lang w:val="en-US"/>
              </w:rPr>
              <w:br/>
            </w:r>
            <w:r w:rsidRPr="00977E8C">
              <w:rPr>
                <w:rFonts w:ascii="Times New Roman" w:hAnsi="Times New Roman"/>
                <w:b/>
                <w:sz w:val="28"/>
              </w:rPr>
              <w:t>Họ và tên</w:t>
            </w:r>
          </w:p>
        </w:tc>
      </w:tr>
    </w:tbl>
    <w:p w:rsidR="00E22176" w:rsidRPr="00977E8C" w:rsidRDefault="00E22176" w:rsidP="00B52520">
      <w:pPr>
        <w:spacing w:before="120"/>
        <w:rPr>
          <w:rFonts w:ascii="Times New Roman" w:hAnsi="Times New Roman" w:cs="Times New Roman"/>
          <w:sz w:val="28"/>
          <w:szCs w:val="20"/>
        </w:rPr>
      </w:pPr>
    </w:p>
    <w:sectPr w:rsidR="00E22176" w:rsidRPr="00977E8C" w:rsidSect="00977E8C">
      <w:pgSz w:w="11909" w:h="16834" w:code="1"/>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7" w15:restartNumberingAfterBreak="0">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abstractNum w:abstractNumId="9" w15:restartNumberingAfterBreak="0">
    <w:nsid w:val="00000013"/>
    <w:multiLevelType w:val="multilevel"/>
    <w:tmpl w:val="00000012"/>
    <w:lvl w:ilvl="0">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1">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2">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3">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4">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5">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6">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7">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lvl w:ilvl="8">
      <w:start w:val="1"/>
      <w:numFmt w:val="bullet"/>
      <w:lvlText w:val="-"/>
      <w:lvlJc w:val="left"/>
      <w:rPr>
        <w:rFonts w:ascii="Times New Roman" w:hAnsi="Times New Roman" w:cs="Times New Roman"/>
        <w:b w:val="0"/>
        <w:bCs w:val="0"/>
        <w:i/>
        <w:iCs/>
        <w:smallCaps w:val="0"/>
        <w:strike w:val="0"/>
        <w:color w:val="000000"/>
        <w:spacing w:val="-1"/>
        <w:w w:val="100"/>
        <w:position w:val="0"/>
        <w:sz w:val="22"/>
        <w:szCs w:val="22"/>
        <w:u w:val="none"/>
      </w:rPr>
    </w:lvl>
  </w:abstractNum>
  <w:abstractNum w:abstractNumId="10" w15:restartNumberingAfterBreak="0">
    <w:nsid w:val="00000015"/>
    <w:multiLevelType w:val="multilevel"/>
    <w:tmpl w:val="00000014"/>
    <w:lvl w:ilvl="0">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1">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2">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3">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4">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5">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6">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7">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lvl w:ilvl="8">
      <w:start w:val="23"/>
      <w:numFmt w:val="decimal"/>
      <w:lvlText w:val="(%1)"/>
      <w:lvlJc w:val="left"/>
      <w:rPr>
        <w:rFonts w:ascii="Times New Roman" w:hAnsi="Times New Roman" w:cs="Times New Roman"/>
        <w:b w:val="0"/>
        <w:bCs w:val="0"/>
        <w:i w:val="0"/>
        <w:iCs w:val="0"/>
        <w:smallCaps w:val="0"/>
        <w:strike w:val="0"/>
        <w:color w:val="000000"/>
        <w:spacing w:val="3"/>
        <w:w w:val="100"/>
        <w:position w:val="0"/>
        <w:sz w:val="17"/>
        <w:szCs w:val="17"/>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2"/>
        <w:szCs w:val="22"/>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57"/>
  <w:drawingGridVerticalSpacing w:val="181"/>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4E21"/>
    <w:rsid w:val="0002647E"/>
    <w:rsid w:val="00033EF3"/>
    <w:rsid w:val="00057127"/>
    <w:rsid w:val="000A6E49"/>
    <w:rsid w:val="00114E21"/>
    <w:rsid w:val="00134B53"/>
    <w:rsid w:val="00160364"/>
    <w:rsid w:val="00175CFC"/>
    <w:rsid w:val="001764AB"/>
    <w:rsid w:val="00200DFA"/>
    <w:rsid w:val="00201246"/>
    <w:rsid w:val="00262330"/>
    <w:rsid w:val="00277ED3"/>
    <w:rsid w:val="00291D08"/>
    <w:rsid w:val="002B1F92"/>
    <w:rsid w:val="003067E2"/>
    <w:rsid w:val="00363FE2"/>
    <w:rsid w:val="0039000D"/>
    <w:rsid w:val="003E1AAB"/>
    <w:rsid w:val="003E475C"/>
    <w:rsid w:val="004230CD"/>
    <w:rsid w:val="0043450F"/>
    <w:rsid w:val="00442381"/>
    <w:rsid w:val="00450B62"/>
    <w:rsid w:val="00454359"/>
    <w:rsid w:val="00482058"/>
    <w:rsid w:val="00496B38"/>
    <w:rsid w:val="004A5F49"/>
    <w:rsid w:val="004C4E06"/>
    <w:rsid w:val="004C7ADD"/>
    <w:rsid w:val="004E63AB"/>
    <w:rsid w:val="004E721C"/>
    <w:rsid w:val="004F248B"/>
    <w:rsid w:val="0055158D"/>
    <w:rsid w:val="005C0875"/>
    <w:rsid w:val="005E15E9"/>
    <w:rsid w:val="005F7982"/>
    <w:rsid w:val="006029AE"/>
    <w:rsid w:val="00607216"/>
    <w:rsid w:val="00634BF7"/>
    <w:rsid w:val="0064028D"/>
    <w:rsid w:val="0065568B"/>
    <w:rsid w:val="006E46F2"/>
    <w:rsid w:val="00704FA1"/>
    <w:rsid w:val="007103B9"/>
    <w:rsid w:val="007177B0"/>
    <w:rsid w:val="0072339B"/>
    <w:rsid w:val="00771014"/>
    <w:rsid w:val="007825DE"/>
    <w:rsid w:val="00784FAB"/>
    <w:rsid w:val="007E332B"/>
    <w:rsid w:val="00821878"/>
    <w:rsid w:val="00832BE0"/>
    <w:rsid w:val="008E1DD1"/>
    <w:rsid w:val="008E6417"/>
    <w:rsid w:val="0092137D"/>
    <w:rsid w:val="00923A8D"/>
    <w:rsid w:val="009706C6"/>
    <w:rsid w:val="00977E8C"/>
    <w:rsid w:val="009930D5"/>
    <w:rsid w:val="009D10D9"/>
    <w:rsid w:val="009E7AF6"/>
    <w:rsid w:val="00A10C8D"/>
    <w:rsid w:val="00A20A3B"/>
    <w:rsid w:val="00A55727"/>
    <w:rsid w:val="00A67A4A"/>
    <w:rsid w:val="00B42C67"/>
    <w:rsid w:val="00B52520"/>
    <w:rsid w:val="00B967C1"/>
    <w:rsid w:val="00BA5364"/>
    <w:rsid w:val="00BC1311"/>
    <w:rsid w:val="00C07B50"/>
    <w:rsid w:val="00C506D2"/>
    <w:rsid w:val="00CC5A7C"/>
    <w:rsid w:val="00CC74AE"/>
    <w:rsid w:val="00D00243"/>
    <w:rsid w:val="00D14601"/>
    <w:rsid w:val="00D1508B"/>
    <w:rsid w:val="00D4757B"/>
    <w:rsid w:val="00D50566"/>
    <w:rsid w:val="00D54CBE"/>
    <w:rsid w:val="00D948CD"/>
    <w:rsid w:val="00E22176"/>
    <w:rsid w:val="00E3056A"/>
    <w:rsid w:val="00E6359B"/>
    <w:rsid w:val="00E8332F"/>
    <w:rsid w:val="00E83C6E"/>
    <w:rsid w:val="00E86296"/>
    <w:rsid w:val="00EB12C5"/>
    <w:rsid w:val="00ED2316"/>
    <w:rsid w:val="00ED279D"/>
    <w:rsid w:val="00F16F4C"/>
    <w:rsid w:val="00F4404C"/>
    <w:rsid w:val="00FD2D5F"/>
    <w:rsid w:val="00FE470F"/>
    <w:rsid w:val="00FF4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FE873869-0516-412E-8A16-134D4CEC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1"/>
    <w:rPr>
      <w:rFonts w:ascii="Times New Roman" w:hAnsi="Times New Roman" w:cs="Times New Roman"/>
      <w:b/>
      <w:bCs/>
      <w:spacing w:val="3"/>
      <w:sz w:val="22"/>
      <w:szCs w:val="22"/>
      <w:u w:val="none"/>
    </w:rPr>
  </w:style>
  <w:style w:type="character" w:customStyle="1" w:styleId="Bodytext20">
    <w:name w:val="Body text (2)"/>
    <w:basedOn w:val="Bodytext2"/>
    <w:rPr>
      <w:rFonts w:ascii="Times New Roman" w:hAnsi="Times New Roman" w:cs="Times New Roman"/>
      <w:b/>
      <w:bCs/>
      <w:spacing w:val="3"/>
      <w:sz w:val="22"/>
      <w:szCs w:val="22"/>
      <w:u w:val="single"/>
    </w:rPr>
  </w:style>
  <w:style w:type="character" w:customStyle="1" w:styleId="Bodytext3">
    <w:name w:val="Body text (3)_"/>
    <w:basedOn w:val="DefaultParagraphFont"/>
    <w:link w:val="Bodytext30"/>
    <w:rPr>
      <w:rFonts w:ascii="Times New Roman" w:hAnsi="Times New Roman" w:cs="Times New Roman"/>
      <w:i/>
      <w:iCs/>
      <w:sz w:val="22"/>
      <w:szCs w:val="22"/>
      <w:u w:val="none"/>
    </w:rPr>
  </w:style>
  <w:style w:type="character" w:customStyle="1" w:styleId="Bodytext3NotItalic">
    <w:name w:val="Body text (3) + Not Italic"/>
    <w:aliases w:val="Spacing 0 pt"/>
    <w:basedOn w:val="Bodytext3"/>
    <w:rPr>
      <w:rFonts w:ascii="Times New Roman" w:hAnsi="Times New Roman" w:cs="Times New Roman"/>
      <w:i/>
      <w:iCs/>
      <w:spacing w:val="5"/>
      <w:sz w:val="22"/>
      <w:szCs w:val="22"/>
      <w:u w:val="none"/>
    </w:rPr>
  </w:style>
  <w:style w:type="character" w:customStyle="1" w:styleId="Bodytext">
    <w:name w:val="Body text_"/>
    <w:basedOn w:val="DefaultParagraphFont"/>
    <w:link w:val="Bodytext0"/>
    <w:rPr>
      <w:rFonts w:ascii="Times New Roman" w:hAnsi="Times New Roman" w:cs="Times New Roman"/>
      <w:spacing w:val="5"/>
      <w:sz w:val="22"/>
      <w:szCs w:val="22"/>
      <w:u w:val="none"/>
    </w:rPr>
  </w:style>
  <w:style w:type="character" w:customStyle="1" w:styleId="BodytextBold">
    <w:name w:val="Body text + Bold"/>
    <w:aliases w:val="Spacing 0 pt27"/>
    <w:basedOn w:val="Bodytext"/>
    <w:rPr>
      <w:rFonts w:ascii="Times New Roman" w:hAnsi="Times New Roman" w:cs="Times New Roman"/>
      <w:b/>
      <w:bCs/>
      <w:spacing w:val="3"/>
      <w:sz w:val="22"/>
      <w:szCs w:val="22"/>
      <w:u w:val="none"/>
    </w:rPr>
  </w:style>
  <w:style w:type="character" w:customStyle="1" w:styleId="Heading2">
    <w:name w:val="Heading #2_"/>
    <w:basedOn w:val="DefaultParagraphFont"/>
    <w:link w:val="Heading20"/>
    <w:rPr>
      <w:rFonts w:ascii="Times New Roman" w:hAnsi="Times New Roman" w:cs="Times New Roman"/>
      <w:spacing w:val="5"/>
      <w:sz w:val="22"/>
      <w:szCs w:val="22"/>
      <w:u w:val="none"/>
    </w:rPr>
  </w:style>
  <w:style w:type="character" w:customStyle="1" w:styleId="Headerorfooter2">
    <w:name w:val="Header or footer (2)_"/>
    <w:basedOn w:val="DefaultParagraphFont"/>
    <w:link w:val="Headerorfooter20"/>
    <w:rPr>
      <w:rFonts w:ascii="Times New Roman" w:hAnsi="Times New Roman" w:cs="Times New Roman"/>
      <w:b/>
      <w:bCs/>
      <w:sz w:val="22"/>
      <w:szCs w:val="22"/>
      <w:u w:val="none"/>
    </w:rPr>
  </w:style>
  <w:style w:type="character" w:customStyle="1" w:styleId="Bodytext24pt">
    <w:name w:val="Body text (2) + 4 pt"/>
    <w:aliases w:val="Not Bold,Spacing 0 pt26"/>
    <w:basedOn w:val="Bodytext2"/>
    <w:rPr>
      <w:rFonts w:ascii="Times New Roman" w:hAnsi="Times New Roman" w:cs="Times New Roman"/>
      <w:b/>
      <w:bCs/>
      <w:spacing w:val="0"/>
      <w:sz w:val="8"/>
      <w:szCs w:val="8"/>
      <w:u w:val="none"/>
    </w:rPr>
  </w:style>
  <w:style w:type="character" w:customStyle="1" w:styleId="Heading3">
    <w:name w:val="Heading #3_"/>
    <w:basedOn w:val="DefaultParagraphFont"/>
    <w:link w:val="Heading31"/>
    <w:rPr>
      <w:rFonts w:ascii="Times New Roman" w:hAnsi="Times New Roman" w:cs="Times New Roman"/>
      <w:b/>
      <w:bCs/>
      <w:spacing w:val="3"/>
      <w:sz w:val="22"/>
      <w:szCs w:val="22"/>
      <w:u w:val="none"/>
    </w:rPr>
  </w:style>
  <w:style w:type="character" w:customStyle="1" w:styleId="Bodytext4">
    <w:name w:val="Body text (4)_"/>
    <w:basedOn w:val="DefaultParagraphFont"/>
    <w:link w:val="Bodytext40"/>
    <w:rPr>
      <w:rFonts w:ascii="Candara" w:hAnsi="Candara" w:cs="Candara"/>
      <w:spacing w:val="15"/>
      <w:sz w:val="23"/>
      <w:szCs w:val="23"/>
      <w:u w:val="none"/>
    </w:rPr>
  </w:style>
  <w:style w:type="character" w:customStyle="1" w:styleId="Bodytext5">
    <w:name w:val="Body text (5)_"/>
    <w:basedOn w:val="DefaultParagraphFont"/>
    <w:link w:val="Bodytext50"/>
    <w:rPr>
      <w:rFonts w:ascii="Times New Roman" w:hAnsi="Times New Roman" w:cs="Times New Roman"/>
      <w:b/>
      <w:bCs/>
      <w:i/>
      <w:iCs/>
      <w:spacing w:val="3"/>
      <w:sz w:val="20"/>
      <w:szCs w:val="20"/>
      <w:u w:val="none"/>
    </w:rPr>
  </w:style>
  <w:style w:type="character" w:customStyle="1" w:styleId="Bodytext6">
    <w:name w:val="Body text (6)_"/>
    <w:basedOn w:val="DefaultParagraphFont"/>
    <w:link w:val="Bodytext60"/>
    <w:rPr>
      <w:rFonts w:ascii="Times New Roman" w:hAnsi="Times New Roman" w:cs="Times New Roman"/>
      <w:spacing w:val="3"/>
      <w:sz w:val="17"/>
      <w:szCs w:val="17"/>
      <w:u w:val="none"/>
    </w:rPr>
  </w:style>
  <w:style w:type="character" w:customStyle="1" w:styleId="Bodytext6Candara">
    <w:name w:val="Body text (6) + Candara"/>
    <w:aliases w:val="Italic,Spacing 0 pt25"/>
    <w:basedOn w:val="Bodytext6"/>
    <w:rPr>
      <w:rFonts w:ascii="Candara" w:hAnsi="Candara" w:cs="Candara"/>
      <w:i/>
      <w:iCs/>
      <w:noProof/>
      <w:spacing w:val="-2"/>
      <w:sz w:val="17"/>
      <w:szCs w:val="17"/>
      <w:u w:val="none"/>
    </w:rPr>
  </w:style>
  <w:style w:type="character" w:customStyle="1" w:styleId="Picturecaption">
    <w:name w:val="Picture caption_"/>
    <w:basedOn w:val="DefaultParagraphFont"/>
    <w:link w:val="Picturecaption0"/>
    <w:rPr>
      <w:rFonts w:ascii="Times New Roman" w:hAnsi="Times New Roman" w:cs="Times New Roman"/>
      <w:b/>
      <w:bCs/>
      <w:spacing w:val="3"/>
      <w:sz w:val="22"/>
      <w:szCs w:val="22"/>
      <w:u w:val="none"/>
    </w:rPr>
  </w:style>
  <w:style w:type="character" w:customStyle="1" w:styleId="Bodytext7">
    <w:name w:val="Body text (7)_"/>
    <w:basedOn w:val="DefaultParagraphFont"/>
    <w:link w:val="Bodytext70"/>
    <w:rPr>
      <w:rFonts w:ascii="Candara" w:hAnsi="Candara" w:cs="Candara"/>
      <w:b/>
      <w:bCs/>
      <w:spacing w:val="3"/>
      <w:sz w:val="13"/>
      <w:szCs w:val="13"/>
      <w:u w:val="none"/>
    </w:rPr>
  </w:style>
  <w:style w:type="character" w:customStyle="1" w:styleId="Headerorfooter">
    <w:name w:val="Header or footer_"/>
    <w:basedOn w:val="DefaultParagraphFont"/>
    <w:link w:val="Headerorfooter1"/>
    <w:rPr>
      <w:rFonts w:ascii="Times New Roman" w:hAnsi="Times New Roman" w:cs="Times New Roman"/>
      <w:i/>
      <w:iCs/>
      <w:sz w:val="22"/>
      <w:szCs w:val="22"/>
      <w:u w:val="none"/>
    </w:rPr>
  </w:style>
  <w:style w:type="character" w:customStyle="1" w:styleId="HeaderorfooterBold">
    <w:name w:val="Header or footer + Bold"/>
    <w:aliases w:val="Not Italic"/>
    <w:basedOn w:val="Headerorfooter"/>
    <w:rPr>
      <w:rFonts w:ascii="Times New Roman" w:hAnsi="Times New Roman" w:cs="Times New Roman"/>
      <w:b/>
      <w:bCs/>
      <w:i/>
      <w:iCs/>
      <w:sz w:val="22"/>
      <w:szCs w:val="22"/>
      <w:u w:val="none"/>
    </w:rPr>
  </w:style>
  <w:style w:type="character" w:customStyle="1" w:styleId="Bodytext8">
    <w:name w:val="Body text (8)_"/>
    <w:basedOn w:val="DefaultParagraphFont"/>
    <w:link w:val="Bodytext81"/>
    <w:rPr>
      <w:rFonts w:ascii="Times New Roman" w:hAnsi="Times New Roman" w:cs="Times New Roman"/>
      <w:b/>
      <w:bCs/>
      <w:spacing w:val="2"/>
      <w:sz w:val="22"/>
      <w:szCs w:val="22"/>
      <w:u w:val="none"/>
    </w:rPr>
  </w:style>
  <w:style w:type="character" w:customStyle="1" w:styleId="Bodytext8NotBold">
    <w:name w:val="Body text (8) + Not Bold"/>
    <w:aliases w:val="Spacing 0 pt24"/>
    <w:basedOn w:val="Bodytext8"/>
    <w:rPr>
      <w:rFonts w:ascii="Times New Roman" w:hAnsi="Times New Roman" w:cs="Times New Roman"/>
      <w:b/>
      <w:bCs/>
      <w:spacing w:val="5"/>
      <w:sz w:val="22"/>
      <w:szCs w:val="22"/>
      <w:u w:val="none"/>
    </w:rPr>
  </w:style>
  <w:style w:type="character" w:customStyle="1" w:styleId="Bodytext80">
    <w:name w:val="Body text (8)"/>
    <w:basedOn w:val="Bodytext8"/>
    <w:rPr>
      <w:rFonts w:ascii="Times New Roman" w:hAnsi="Times New Roman" w:cs="Times New Roman"/>
      <w:b/>
      <w:bCs/>
      <w:spacing w:val="2"/>
      <w:sz w:val="22"/>
      <w:szCs w:val="22"/>
      <w:u w:val="single"/>
    </w:rPr>
  </w:style>
  <w:style w:type="character" w:customStyle="1" w:styleId="Bodytext310pt">
    <w:name w:val="Body text (3) + 10 pt"/>
    <w:aliases w:val="Not Italic3"/>
    <w:basedOn w:val="Bodytext3"/>
    <w:rPr>
      <w:rFonts w:ascii="Times New Roman" w:hAnsi="Times New Roman" w:cs="Times New Roman"/>
      <w:i/>
      <w:iCs/>
      <w:noProof/>
      <w:sz w:val="20"/>
      <w:szCs w:val="20"/>
      <w:u w:val="none"/>
    </w:rPr>
  </w:style>
  <w:style w:type="character" w:customStyle="1" w:styleId="Tablecaption2">
    <w:name w:val="Table caption (2)_"/>
    <w:basedOn w:val="DefaultParagraphFont"/>
    <w:link w:val="Tablecaption21"/>
    <w:rPr>
      <w:rFonts w:ascii="Times New Roman" w:hAnsi="Times New Roman" w:cs="Times New Roman"/>
      <w:spacing w:val="3"/>
      <w:sz w:val="17"/>
      <w:szCs w:val="17"/>
      <w:u w:val="none"/>
    </w:rPr>
  </w:style>
  <w:style w:type="character" w:customStyle="1" w:styleId="Tablecaption20">
    <w:name w:val="Table caption (2)"/>
    <w:basedOn w:val="Tablecaption2"/>
    <w:rPr>
      <w:rFonts w:ascii="Times New Roman" w:hAnsi="Times New Roman" w:cs="Times New Roman"/>
      <w:spacing w:val="3"/>
      <w:sz w:val="17"/>
      <w:szCs w:val="17"/>
      <w:u w:val="single"/>
    </w:rPr>
  </w:style>
  <w:style w:type="character" w:customStyle="1" w:styleId="Bodytext65pt">
    <w:name w:val="Body text + 6.5 pt"/>
    <w:basedOn w:val="Bodytext"/>
    <w:rPr>
      <w:rFonts w:ascii="Times New Roman" w:hAnsi="Times New Roman" w:cs="Times New Roman"/>
      <w:spacing w:val="5"/>
      <w:sz w:val="13"/>
      <w:szCs w:val="13"/>
      <w:u w:val="none"/>
    </w:rPr>
  </w:style>
  <w:style w:type="character" w:customStyle="1" w:styleId="BodytextCandara">
    <w:name w:val="Body text + Candara"/>
    <w:aliases w:val="6.5 pt,Bold,Spacing 0 pt23"/>
    <w:basedOn w:val="Bodytext"/>
    <w:rPr>
      <w:rFonts w:ascii="Candara" w:hAnsi="Candara" w:cs="Candara"/>
      <w:b/>
      <w:bCs/>
      <w:spacing w:val="3"/>
      <w:sz w:val="13"/>
      <w:szCs w:val="13"/>
      <w:u w:val="none"/>
    </w:rPr>
  </w:style>
  <w:style w:type="character" w:customStyle="1" w:styleId="BodytextMSGothic">
    <w:name w:val="Body text + MS Gothic"/>
    <w:aliases w:val="5.5 pt,Spacing 0 pt22"/>
    <w:basedOn w:val="Bodytext"/>
    <w:rPr>
      <w:rFonts w:ascii="MS Gothic" w:eastAsia="MS Gothic" w:hAnsi="Times New Roman" w:cs="MS Gothic"/>
      <w:spacing w:val="7"/>
      <w:sz w:val="11"/>
      <w:szCs w:val="11"/>
      <w:u w:val="none"/>
    </w:rPr>
  </w:style>
  <w:style w:type="character" w:customStyle="1" w:styleId="Bodytext2Spacing0pt">
    <w:name w:val="Body text (2) + Spacing 0 pt"/>
    <w:basedOn w:val="Bodytext2"/>
    <w:rPr>
      <w:rFonts w:ascii="Times New Roman" w:hAnsi="Times New Roman" w:cs="Times New Roman"/>
      <w:b/>
      <w:bCs/>
      <w:spacing w:val="2"/>
      <w:sz w:val="22"/>
      <w:szCs w:val="22"/>
      <w:u w:val="none"/>
    </w:rPr>
  </w:style>
  <w:style w:type="character" w:customStyle="1" w:styleId="Bodytext85pt">
    <w:name w:val="Body text + 8.5 pt"/>
    <w:aliases w:val="Spacing 0 pt21"/>
    <w:basedOn w:val="Bodytext"/>
    <w:rPr>
      <w:rFonts w:ascii="Times New Roman" w:hAnsi="Times New Roman" w:cs="Times New Roman"/>
      <w:spacing w:val="3"/>
      <w:sz w:val="17"/>
      <w:szCs w:val="17"/>
      <w:u w:val="none"/>
    </w:rPr>
  </w:style>
  <w:style w:type="character" w:customStyle="1" w:styleId="Headerorfooter0">
    <w:name w:val="Header or footer"/>
    <w:basedOn w:val="Headerorfooter"/>
    <w:rPr>
      <w:rFonts w:ascii="Times New Roman" w:hAnsi="Times New Roman" w:cs="Times New Roman"/>
      <w:i/>
      <w:iCs/>
      <w:sz w:val="22"/>
      <w:szCs w:val="22"/>
      <w:u w:val="single"/>
    </w:rPr>
  </w:style>
  <w:style w:type="character" w:customStyle="1" w:styleId="Tablecaption3">
    <w:name w:val="Table caption (3)_"/>
    <w:basedOn w:val="DefaultParagraphFont"/>
    <w:link w:val="Tablecaption31"/>
    <w:rPr>
      <w:rFonts w:ascii="Times New Roman" w:hAnsi="Times New Roman" w:cs="Times New Roman"/>
      <w:i/>
      <w:iCs/>
      <w:spacing w:val="-3"/>
      <w:sz w:val="17"/>
      <w:szCs w:val="17"/>
      <w:u w:val="none"/>
    </w:rPr>
  </w:style>
  <w:style w:type="character" w:customStyle="1" w:styleId="Tablecaption30">
    <w:name w:val="Table caption (3)"/>
    <w:basedOn w:val="Tablecaption3"/>
    <w:rPr>
      <w:rFonts w:ascii="Times New Roman" w:hAnsi="Times New Roman" w:cs="Times New Roman"/>
      <w:i/>
      <w:iCs/>
      <w:spacing w:val="-3"/>
      <w:sz w:val="17"/>
      <w:szCs w:val="17"/>
      <w:u w:val="single"/>
    </w:rPr>
  </w:style>
  <w:style w:type="character" w:customStyle="1" w:styleId="Bodytext611pt">
    <w:name w:val="Body text (6) + 11 pt"/>
    <w:aliases w:val="Bold5,Spacing 0 pt20"/>
    <w:basedOn w:val="Bodytext6"/>
    <w:rPr>
      <w:rFonts w:ascii="Times New Roman" w:hAnsi="Times New Roman" w:cs="Times New Roman"/>
      <w:b/>
      <w:bCs/>
      <w:spacing w:val="3"/>
      <w:sz w:val="22"/>
      <w:szCs w:val="22"/>
      <w:u w:val="none"/>
    </w:rPr>
  </w:style>
  <w:style w:type="character" w:customStyle="1" w:styleId="Bodytext611pt1">
    <w:name w:val="Body text (6) + 11 pt1"/>
    <w:aliases w:val="Bold4,Spacing 0 pt19"/>
    <w:basedOn w:val="Bodytext6"/>
    <w:rPr>
      <w:rFonts w:ascii="Times New Roman" w:hAnsi="Times New Roman" w:cs="Times New Roman"/>
      <w:b/>
      <w:bCs/>
      <w:spacing w:val="2"/>
      <w:sz w:val="22"/>
      <w:szCs w:val="22"/>
      <w:u w:val="none"/>
    </w:rPr>
  </w:style>
  <w:style w:type="character" w:customStyle="1" w:styleId="BodytextBold2">
    <w:name w:val="Body text + Bold2"/>
    <w:aliases w:val="Spacing 0 pt18"/>
    <w:basedOn w:val="Bodytext"/>
    <w:rPr>
      <w:rFonts w:ascii="Times New Roman" w:hAnsi="Times New Roman" w:cs="Times New Roman"/>
      <w:b/>
      <w:bCs/>
      <w:spacing w:val="2"/>
      <w:sz w:val="22"/>
      <w:szCs w:val="22"/>
      <w:u w:val="single"/>
    </w:rPr>
  </w:style>
  <w:style w:type="character" w:customStyle="1" w:styleId="Bodytext9">
    <w:name w:val="Body text (9)_"/>
    <w:basedOn w:val="DefaultParagraphFont"/>
    <w:link w:val="Bodytext90"/>
    <w:rPr>
      <w:rFonts w:ascii="Times New Roman" w:hAnsi="Times New Roman" w:cs="Times New Roman"/>
      <w:spacing w:val="-12"/>
      <w:w w:val="200"/>
      <w:sz w:val="8"/>
      <w:szCs w:val="8"/>
      <w:u w:val="none"/>
    </w:rPr>
  </w:style>
  <w:style w:type="character" w:customStyle="1" w:styleId="Bodytext9Consolas">
    <w:name w:val="Body text (9) + Consolas"/>
    <w:aliases w:val="Italic4,Spacing 0 pt17,Scale 100%"/>
    <w:basedOn w:val="Bodytext9"/>
    <w:rPr>
      <w:rFonts w:ascii="Consolas" w:hAnsi="Consolas" w:cs="Consolas"/>
      <w:i/>
      <w:iCs/>
      <w:noProof/>
      <w:spacing w:val="0"/>
      <w:w w:val="100"/>
      <w:sz w:val="8"/>
      <w:szCs w:val="8"/>
      <w:u w:val="none"/>
    </w:rPr>
  </w:style>
  <w:style w:type="character" w:customStyle="1" w:styleId="Bodytext10">
    <w:name w:val="Body text (10)_"/>
    <w:basedOn w:val="DefaultParagraphFont"/>
    <w:link w:val="Bodytext100"/>
    <w:rPr>
      <w:rFonts w:ascii="Times New Roman" w:hAnsi="Times New Roman" w:cs="Times New Roman"/>
      <w:b/>
      <w:bCs/>
      <w:spacing w:val="-6"/>
      <w:u w:val="none"/>
    </w:rPr>
  </w:style>
  <w:style w:type="character" w:customStyle="1" w:styleId="Tablecaption">
    <w:name w:val="Table caption_"/>
    <w:basedOn w:val="DefaultParagraphFont"/>
    <w:link w:val="Tablecaption0"/>
    <w:rPr>
      <w:rFonts w:ascii="Times New Roman" w:hAnsi="Times New Roman" w:cs="Times New Roman"/>
      <w:b/>
      <w:bCs/>
      <w:spacing w:val="3"/>
      <w:sz w:val="22"/>
      <w:szCs w:val="22"/>
      <w:u w:val="none"/>
    </w:rPr>
  </w:style>
  <w:style w:type="character" w:customStyle="1" w:styleId="BodytextBold1">
    <w:name w:val="Body text + Bold1"/>
    <w:aliases w:val="Spacing 0 pt16"/>
    <w:basedOn w:val="Bodytext"/>
    <w:rPr>
      <w:rFonts w:ascii="Times New Roman" w:hAnsi="Times New Roman" w:cs="Times New Roman"/>
      <w:b/>
      <w:bCs/>
      <w:spacing w:val="3"/>
      <w:sz w:val="22"/>
      <w:szCs w:val="22"/>
      <w:u w:val="none"/>
    </w:rPr>
  </w:style>
  <w:style w:type="character" w:customStyle="1" w:styleId="Bodytext214pt">
    <w:name w:val="Body text (2) + 14 pt"/>
    <w:aliases w:val="Spacing 0 pt15"/>
    <w:basedOn w:val="Bodytext2"/>
    <w:rPr>
      <w:rFonts w:ascii="Times New Roman" w:hAnsi="Times New Roman" w:cs="Times New Roman"/>
      <w:b/>
      <w:bCs/>
      <w:spacing w:val="-7"/>
      <w:sz w:val="28"/>
      <w:szCs w:val="28"/>
      <w:u w:val="none"/>
    </w:rPr>
  </w:style>
  <w:style w:type="character" w:customStyle="1" w:styleId="Bodytext14pt">
    <w:name w:val="Body text + 14 pt"/>
    <w:aliases w:val="Bold3,Spacing 0 pt14"/>
    <w:basedOn w:val="Bodytext"/>
    <w:rPr>
      <w:rFonts w:ascii="Times New Roman" w:hAnsi="Times New Roman" w:cs="Times New Roman"/>
      <w:b/>
      <w:bCs/>
      <w:spacing w:val="-7"/>
      <w:sz w:val="28"/>
      <w:szCs w:val="28"/>
      <w:u w:val="none"/>
    </w:rPr>
  </w:style>
  <w:style w:type="character" w:customStyle="1" w:styleId="BodytextTahoma">
    <w:name w:val="Body text + Tahoma"/>
    <w:aliases w:val="4 pt,Spacing 0 pt13"/>
    <w:basedOn w:val="Bodytext"/>
    <w:rPr>
      <w:rFonts w:ascii="Tahoma" w:hAnsi="Tahoma" w:cs="Tahoma"/>
      <w:spacing w:val="0"/>
      <w:sz w:val="8"/>
      <w:szCs w:val="8"/>
      <w:u w:val="none"/>
    </w:rPr>
  </w:style>
  <w:style w:type="character" w:customStyle="1" w:styleId="Bodytext65pt1">
    <w:name w:val="Body text + 6.5 pt1"/>
    <w:basedOn w:val="Bodytext"/>
    <w:rPr>
      <w:rFonts w:ascii="Times New Roman" w:hAnsi="Times New Roman" w:cs="Times New Roman"/>
      <w:spacing w:val="5"/>
      <w:sz w:val="13"/>
      <w:szCs w:val="13"/>
      <w:u w:val="none"/>
    </w:rPr>
  </w:style>
  <w:style w:type="character" w:customStyle="1" w:styleId="Bodytext2Spacing1pt">
    <w:name w:val="Body text (2) + Spacing 1 pt"/>
    <w:basedOn w:val="Bodytext2"/>
    <w:rPr>
      <w:rFonts w:ascii="Times New Roman" w:hAnsi="Times New Roman" w:cs="Times New Roman"/>
      <w:b/>
      <w:bCs/>
      <w:spacing w:val="27"/>
      <w:sz w:val="22"/>
      <w:szCs w:val="22"/>
      <w:u w:val="none"/>
    </w:rPr>
  </w:style>
  <w:style w:type="character" w:customStyle="1" w:styleId="Heading32">
    <w:name w:val="Heading #3 (2)_"/>
    <w:basedOn w:val="DefaultParagraphFont"/>
    <w:link w:val="Heading321"/>
    <w:rPr>
      <w:rFonts w:ascii="Times New Roman" w:hAnsi="Times New Roman" w:cs="Times New Roman"/>
      <w:b/>
      <w:bCs/>
      <w:spacing w:val="2"/>
      <w:sz w:val="22"/>
      <w:szCs w:val="22"/>
      <w:u w:val="none"/>
    </w:rPr>
  </w:style>
  <w:style w:type="character" w:customStyle="1" w:styleId="Heading320">
    <w:name w:val="Heading #3 (2)"/>
    <w:basedOn w:val="Heading32"/>
    <w:rPr>
      <w:rFonts w:ascii="Times New Roman" w:hAnsi="Times New Roman" w:cs="Times New Roman"/>
      <w:b/>
      <w:bCs/>
      <w:spacing w:val="2"/>
      <w:sz w:val="22"/>
      <w:szCs w:val="22"/>
      <w:u w:val="single"/>
    </w:rPr>
  </w:style>
  <w:style w:type="character" w:customStyle="1" w:styleId="Bodytext11">
    <w:name w:val="Body text (11)_"/>
    <w:basedOn w:val="DefaultParagraphFont"/>
    <w:link w:val="Bodytext110"/>
    <w:rPr>
      <w:rFonts w:ascii="Times New Roman" w:hAnsi="Times New Roman" w:cs="Times New Roman"/>
      <w:spacing w:val="1"/>
      <w:sz w:val="22"/>
      <w:szCs w:val="22"/>
      <w:u w:val="none"/>
    </w:rPr>
  </w:style>
  <w:style w:type="character" w:customStyle="1" w:styleId="Bodytext11Italic">
    <w:name w:val="Body text (11) + Italic"/>
    <w:aliases w:val="Spacing 0 pt12"/>
    <w:basedOn w:val="Bodytext11"/>
    <w:rPr>
      <w:rFonts w:ascii="Times New Roman" w:hAnsi="Times New Roman" w:cs="Times New Roman"/>
      <w:i/>
      <w:iCs/>
      <w:noProof/>
      <w:spacing w:val="0"/>
      <w:sz w:val="22"/>
      <w:szCs w:val="22"/>
      <w:u w:val="none"/>
    </w:rPr>
  </w:style>
  <w:style w:type="character" w:customStyle="1" w:styleId="Bodytext11Tahoma">
    <w:name w:val="Body text (11) + Tahoma"/>
    <w:aliases w:val="15 pt,Spacing 0 pt11,Scale 66%"/>
    <w:basedOn w:val="Bodytext11"/>
    <w:rPr>
      <w:rFonts w:ascii="Tahoma" w:hAnsi="Tahoma" w:cs="Tahoma"/>
      <w:noProof/>
      <w:spacing w:val="0"/>
      <w:w w:val="66"/>
      <w:sz w:val="30"/>
      <w:szCs w:val="30"/>
      <w:u w:val="none"/>
    </w:rPr>
  </w:style>
  <w:style w:type="character" w:customStyle="1" w:styleId="Bodytext11Tahoma1">
    <w:name w:val="Body text (11) + Tahoma1"/>
    <w:aliases w:val="7 pt,Bold2,Spacing 0 pt10"/>
    <w:basedOn w:val="Bodytext11"/>
    <w:rPr>
      <w:rFonts w:ascii="Tahoma" w:hAnsi="Tahoma" w:cs="Tahoma"/>
      <w:b/>
      <w:bCs/>
      <w:noProof/>
      <w:spacing w:val="0"/>
      <w:sz w:val="14"/>
      <w:szCs w:val="14"/>
      <w:u w:val="none"/>
    </w:rPr>
  </w:style>
  <w:style w:type="character" w:customStyle="1" w:styleId="Bodytext8pt">
    <w:name w:val="Body text + 8 pt"/>
    <w:aliases w:val="Spacing 0 pt9"/>
    <w:basedOn w:val="Bodytext"/>
    <w:rPr>
      <w:rFonts w:ascii="Times New Roman" w:hAnsi="Times New Roman" w:cs="Times New Roman"/>
      <w:spacing w:val="3"/>
      <w:sz w:val="16"/>
      <w:szCs w:val="16"/>
      <w:u w:val="none"/>
    </w:rPr>
  </w:style>
  <w:style w:type="character" w:customStyle="1" w:styleId="Bodytext7pt">
    <w:name w:val="Body text + 7 pt"/>
    <w:aliases w:val="Bold1,Spacing 0 pt8"/>
    <w:basedOn w:val="Bodytext"/>
    <w:rPr>
      <w:rFonts w:ascii="Times New Roman" w:hAnsi="Times New Roman" w:cs="Times New Roman"/>
      <w:b/>
      <w:bCs/>
      <w:spacing w:val="10"/>
      <w:sz w:val="14"/>
      <w:szCs w:val="14"/>
      <w:u w:val="none"/>
    </w:rPr>
  </w:style>
  <w:style w:type="character" w:customStyle="1" w:styleId="Bodytext12">
    <w:name w:val="Body text (12)_"/>
    <w:basedOn w:val="DefaultParagraphFont"/>
    <w:link w:val="Bodytext120"/>
    <w:rPr>
      <w:rFonts w:ascii="Times New Roman" w:hAnsi="Times New Roman" w:cs="Times New Roman"/>
      <w:i/>
      <w:iCs/>
      <w:sz w:val="22"/>
      <w:szCs w:val="22"/>
      <w:u w:val="none"/>
    </w:rPr>
  </w:style>
  <w:style w:type="character" w:customStyle="1" w:styleId="Bodytext12Bold">
    <w:name w:val="Body text (12) + Bold"/>
    <w:aliases w:val="Not Italic2,Spacing 0 pt7"/>
    <w:basedOn w:val="Bodytext12"/>
    <w:rPr>
      <w:rFonts w:ascii="Times New Roman" w:hAnsi="Times New Roman" w:cs="Times New Roman"/>
      <w:b/>
      <w:bCs/>
      <w:i/>
      <w:iCs/>
      <w:spacing w:val="3"/>
      <w:sz w:val="22"/>
      <w:szCs w:val="22"/>
      <w:u w:val="none"/>
    </w:rPr>
  </w:style>
  <w:style w:type="character" w:customStyle="1" w:styleId="Bodytext2Tahoma">
    <w:name w:val="Body text (2) + Tahoma"/>
    <w:aliases w:val="13.5 pt,Italic3,Spacing 0 pt6"/>
    <w:basedOn w:val="Bodytext2"/>
    <w:rPr>
      <w:rFonts w:ascii="Tahoma" w:hAnsi="Tahoma" w:cs="Tahoma"/>
      <w:b/>
      <w:bCs/>
      <w:i/>
      <w:iCs/>
      <w:spacing w:val="-17"/>
      <w:sz w:val="27"/>
      <w:szCs w:val="27"/>
      <w:u w:val="none"/>
    </w:rPr>
  </w:style>
  <w:style w:type="character" w:customStyle="1" w:styleId="Heading22">
    <w:name w:val="Heading #2 (2)_"/>
    <w:basedOn w:val="DefaultParagraphFont"/>
    <w:link w:val="Heading220"/>
    <w:rPr>
      <w:rFonts w:ascii="Times New Roman" w:hAnsi="Times New Roman" w:cs="Times New Roman"/>
      <w:b/>
      <w:bCs/>
      <w:spacing w:val="1"/>
      <w:sz w:val="22"/>
      <w:szCs w:val="22"/>
      <w:u w:val="none"/>
    </w:rPr>
  </w:style>
  <w:style w:type="character" w:customStyle="1" w:styleId="Tablecaption4">
    <w:name w:val="Table caption (4)_"/>
    <w:basedOn w:val="DefaultParagraphFont"/>
    <w:link w:val="Tablecaption41"/>
    <w:rPr>
      <w:rFonts w:ascii="Times New Roman" w:hAnsi="Times New Roman" w:cs="Times New Roman"/>
      <w:i/>
      <w:iCs/>
      <w:sz w:val="22"/>
      <w:szCs w:val="22"/>
      <w:u w:val="none"/>
    </w:rPr>
  </w:style>
  <w:style w:type="character" w:customStyle="1" w:styleId="Tablecaption4Bold">
    <w:name w:val="Table caption (4) + Bold"/>
    <w:aliases w:val="Not Italic1,Spacing 0 pt5"/>
    <w:basedOn w:val="Tablecaption4"/>
    <w:rPr>
      <w:rFonts w:ascii="Times New Roman" w:hAnsi="Times New Roman" w:cs="Times New Roman"/>
      <w:b/>
      <w:bCs/>
      <w:i/>
      <w:iCs/>
      <w:noProof/>
      <w:spacing w:val="3"/>
      <w:sz w:val="22"/>
      <w:szCs w:val="22"/>
      <w:u w:val="none"/>
    </w:rPr>
  </w:style>
  <w:style w:type="character" w:customStyle="1" w:styleId="Tablecaption40">
    <w:name w:val="Table caption (4)"/>
    <w:basedOn w:val="Tablecaption4"/>
    <w:rPr>
      <w:rFonts w:ascii="Times New Roman" w:hAnsi="Times New Roman" w:cs="Times New Roman"/>
      <w:i/>
      <w:iCs/>
      <w:sz w:val="22"/>
      <w:szCs w:val="22"/>
      <w:u w:val="single"/>
    </w:rPr>
  </w:style>
  <w:style w:type="character" w:customStyle="1" w:styleId="Bodytext85pt2">
    <w:name w:val="Body text + 8.5 pt2"/>
    <w:aliases w:val="Spacing 0 pt4"/>
    <w:basedOn w:val="Bodytext"/>
    <w:rPr>
      <w:rFonts w:ascii="Times New Roman" w:hAnsi="Times New Roman" w:cs="Times New Roman"/>
      <w:spacing w:val="1"/>
      <w:sz w:val="17"/>
      <w:szCs w:val="17"/>
      <w:u w:val="none"/>
    </w:rPr>
  </w:style>
  <w:style w:type="character" w:customStyle="1" w:styleId="BodytextCandara1">
    <w:name w:val="Body text + Candara1"/>
    <w:aliases w:val="8.5 pt,Italic2,Spacing 0 pt3"/>
    <w:basedOn w:val="Bodytext"/>
    <w:rPr>
      <w:rFonts w:ascii="Candara" w:hAnsi="Candara" w:cs="Candara"/>
      <w:i/>
      <w:iCs/>
      <w:spacing w:val="-2"/>
      <w:sz w:val="17"/>
      <w:szCs w:val="17"/>
      <w:u w:val="none"/>
    </w:rPr>
  </w:style>
  <w:style w:type="character" w:customStyle="1" w:styleId="Tablecaption5">
    <w:name w:val="Table caption (5)_"/>
    <w:basedOn w:val="DefaultParagraphFont"/>
    <w:link w:val="Tablecaption51"/>
    <w:rPr>
      <w:rFonts w:ascii="Times New Roman" w:hAnsi="Times New Roman" w:cs="Times New Roman"/>
      <w:b/>
      <w:bCs/>
      <w:spacing w:val="4"/>
      <w:sz w:val="17"/>
      <w:szCs w:val="17"/>
      <w:u w:val="none"/>
    </w:rPr>
  </w:style>
  <w:style w:type="character" w:customStyle="1" w:styleId="Tablecaption50">
    <w:name w:val="Table caption (5)"/>
    <w:basedOn w:val="Tablecaption5"/>
    <w:rPr>
      <w:rFonts w:ascii="Times New Roman" w:hAnsi="Times New Roman" w:cs="Times New Roman"/>
      <w:b/>
      <w:bCs/>
      <w:spacing w:val="4"/>
      <w:sz w:val="17"/>
      <w:szCs w:val="17"/>
      <w:u w:val="single"/>
    </w:rPr>
  </w:style>
  <w:style w:type="character" w:customStyle="1" w:styleId="Headerorfooter3">
    <w:name w:val="Header or footer (3)_"/>
    <w:basedOn w:val="DefaultParagraphFont"/>
    <w:link w:val="Headerorfooter31"/>
    <w:rPr>
      <w:rFonts w:ascii="Times New Roman" w:hAnsi="Times New Roman" w:cs="Times New Roman"/>
      <w:b/>
      <w:bCs/>
      <w:spacing w:val="5"/>
      <w:sz w:val="17"/>
      <w:szCs w:val="17"/>
      <w:u w:val="none"/>
    </w:rPr>
  </w:style>
  <w:style w:type="character" w:customStyle="1" w:styleId="Headerorfooter30">
    <w:name w:val="Header or footer (3)"/>
    <w:basedOn w:val="Headerorfooter3"/>
    <w:rPr>
      <w:rFonts w:ascii="Times New Roman" w:hAnsi="Times New Roman" w:cs="Times New Roman"/>
      <w:b/>
      <w:bCs/>
      <w:spacing w:val="5"/>
      <w:sz w:val="17"/>
      <w:szCs w:val="17"/>
      <w:u w:val="single"/>
    </w:rPr>
  </w:style>
  <w:style w:type="character" w:customStyle="1" w:styleId="Heading1">
    <w:name w:val="Heading #1_"/>
    <w:basedOn w:val="DefaultParagraphFont"/>
    <w:link w:val="Heading10"/>
    <w:rPr>
      <w:rFonts w:ascii="Times New Roman" w:hAnsi="Times New Roman" w:cs="Times New Roman"/>
      <w:i/>
      <w:iCs/>
      <w:sz w:val="22"/>
      <w:szCs w:val="22"/>
      <w:u w:val="none"/>
    </w:rPr>
  </w:style>
  <w:style w:type="character" w:customStyle="1" w:styleId="Heading30">
    <w:name w:val="Heading #3"/>
    <w:basedOn w:val="Heading3"/>
    <w:rPr>
      <w:rFonts w:ascii="Times New Roman" w:hAnsi="Times New Roman" w:cs="Times New Roman"/>
      <w:b/>
      <w:bCs/>
      <w:spacing w:val="3"/>
      <w:sz w:val="22"/>
      <w:szCs w:val="22"/>
      <w:u w:val="single"/>
    </w:rPr>
  </w:style>
  <w:style w:type="character" w:customStyle="1" w:styleId="Tablecaption5NotBold">
    <w:name w:val="Table caption (5) + Not Bold"/>
    <w:aliases w:val="Italic1,Spacing 0 pt2"/>
    <w:basedOn w:val="Tablecaption5"/>
    <w:rPr>
      <w:rFonts w:ascii="Times New Roman" w:hAnsi="Times New Roman" w:cs="Times New Roman"/>
      <w:b/>
      <w:bCs/>
      <w:i/>
      <w:iCs/>
      <w:spacing w:val="-3"/>
      <w:sz w:val="17"/>
      <w:szCs w:val="17"/>
      <w:u w:val="single"/>
    </w:rPr>
  </w:style>
  <w:style w:type="character" w:customStyle="1" w:styleId="Bodytext13">
    <w:name w:val="Body text (13)_"/>
    <w:basedOn w:val="DefaultParagraphFont"/>
    <w:link w:val="Bodytext130"/>
    <w:rPr>
      <w:rFonts w:ascii="Consolas" w:hAnsi="Consolas" w:cs="Consolas"/>
      <w:spacing w:val="-8"/>
      <w:sz w:val="19"/>
      <w:szCs w:val="19"/>
      <w:u w:val="none"/>
    </w:rPr>
  </w:style>
  <w:style w:type="character" w:customStyle="1" w:styleId="Bodytext85pt1">
    <w:name w:val="Body text + 8.5 pt1"/>
    <w:aliases w:val="Spacing 0 pt1"/>
    <w:basedOn w:val="Bodytext"/>
    <w:rPr>
      <w:rFonts w:ascii="Times New Roman" w:hAnsi="Times New Roman" w:cs="Times New Roman"/>
      <w:spacing w:val="2"/>
      <w:sz w:val="17"/>
      <w:szCs w:val="17"/>
      <w:u w:val="none"/>
    </w:rPr>
  </w:style>
  <w:style w:type="character" w:customStyle="1" w:styleId="Heading12">
    <w:name w:val="Heading #1 (2)_"/>
    <w:basedOn w:val="DefaultParagraphFont"/>
    <w:link w:val="Heading120"/>
    <w:rPr>
      <w:rFonts w:ascii="Times New Roman" w:hAnsi="Times New Roman" w:cs="Times New Roman"/>
      <w:i/>
      <w:iCs/>
      <w:sz w:val="22"/>
      <w:szCs w:val="22"/>
      <w:u w:val="none"/>
    </w:rPr>
  </w:style>
  <w:style w:type="paragraph" w:customStyle="1" w:styleId="Bodytext21">
    <w:name w:val="Body text (2)1"/>
    <w:basedOn w:val="Normal"/>
    <w:link w:val="Bodytext2"/>
    <w:pPr>
      <w:shd w:val="clear" w:color="auto" w:fill="FFFFFF"/>
      <w:spacing w:after="60" w:line="269" w:lineRule="exact"/>
      <w:ind w:hanging="1120"/>
    </w:pPr>
    <w:rPr>
      <w:rFonts w:ascii="Times New Roman" w:hAnsi="Times New Roman" w:cs="Times New Roman"/>
      <w:b/>
      <w:bCs/>
      <w:color w:val="auto"/>
      <w:spacing w:val="3"/>
      <w:sz w:val="22"/>
      <w:szCs w:val="22"/>
      <w:lang w:eastAsia="en-US"/>
    </w:rPr>
  </w:style>
  <w:style w:type="paragraph" w:customStyle="1" w:styleId="Bodytext30">
    <w:name w:val="Body text (3)"/>
    <w:basedOn w:val="Normal"/>
    <w:link w:val="Bodytext3"/>
    <w:pPr>
      <w:shd w:val="clear" w:color="auto" w:fill="FFFFFF"/>
      <w:spacing w:before="60" w:after="420" w:line="240" w:lineRule="atLeast"/>
      <w:jc w:val="both"/>
    </w:pPr>
    <w:rPr>
      <w:rFonts w:ascii="Times New Roman" w:hAnsi="Times New Roman" w:cs="Times New Roman"/>
      <w:i/>
      <w:iCs/>
      <w:color w:val="auto"/>
      <w:sz w:val="22"/>
      <w:szCs w:val="22"/>
      <w:lang w:eastAsia="en-US"/>
    </w:rPr>
  </w:style>
  <w:style w:type="paragraph" w:customStyle="1" w:styleId="Bodytext0">
    <w:name w:val="Body text"/>
    <w:basedOn w:val="Normal"/>
    <w:link w:val="Bodytext"/>
    <w:pPr>
      <w:shd w:val="clear" w:color="auto" w:fill="FFFFFF"/>
      <w:spacing w:after="60" w:line="336" w:lineRule="exact"/>
      <w:jc w:val="both"/>
    </w:pPr>
    <w:rPr>
      <w:rFonts w:ascii="Times New Roman" w:hAnsi="Times New Roman" w:cs="Times New Roman"/>
      <w:color w:val="auto"/>
      <w:spacing w:val="5"/>
      <w:sz w:val="22"/>
      <w:szCs w:val="22"/>
      <w:lang w:eastAsia="en-US"/>
    </w:rPr>
  </w:style>
  <w:style w:type="paragraph" w:customStyle="1" w:styleId="Heading20">
    <w:name w:val="Heading #2"/>
    <w:basedOn w:val="Normal"/>
    <w:link w:val="Heading2"/>
    <w:pPr>
      <w:shd w:val="clear" w:color="auto" w:fill="FFFFFF"/>
      <w:spacing w:before="60" w:after="180" w:line="240" w:lineRule="atLeast"/>
      <w:jc w:val="both"/>
      <w:outlineLvl w:val="1"/>
    </w:pPr>
    <w:rPr>
      <w:rFonts w:ascii="Times New Roman" w:hAnsi="Times New Roman" w:cs="Times New Roman"/>
      <w:color w:val="auto"/>
      <w:spacing w:val="5"/>
      <w:sz w:val="22"/>
      <w:szCs w:val="22"/>
      <w:lang w:eastAsia="en-US"/>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b/>
      <w:bCs/>
      <w:color w:val="auto"/>
      <w:spacing w:val="-1"/>
      <w:sz w:val="22"/>
      <w:szCs w:val="22"/>
      <w:lang w:eastAsia="en-US"/>
    </w:rPr>
  </w:style>
  <w:style w:type="paragraph" w:customStyle="1" w:styleId="Heading31">
    <w:name w:val="Heading #31"/>
    <w:basedOn w:val="Normal"/>
    <w:link w:val="Heading3"/>
    <w:pPr>
      <w:shd w:val="clear" w:color="auto" w:fill="FFFFFF"/>
      <w:spacing w:after="180" w:line="240" w:lineRule="atLeast"/>
      <w:jc w:val="both"/>
      <w:outlineLvl w:val="2"/>
    </w:pPr>
    <w:rPr>
      <w:rFonts w:ascii="Times New Roman" w:hAnsi="Times New Roman" w:cs="Times New Roman"/>
      <w:b/>
      <w:bCs/>
      <w:color w:val="auto"/>
      <w:spacing w:val="3"/>
      <w:sz w:val="22"/>
      <w:szCs w:val="22"/>
      <w:lang w:eastAsia="en-US"/>
    </w:rPr>
  </w:style>
  <w:style w:type="paragraph" w:customStyle="1" w:styleId="Bodytext40">
    <w:name w:val="Body text (4)"/>
    <w:basedOn w:val="Normal"/>
    <w:link w:val="Bodytext4"/>
    <w:pPr>
      <w:shd w:val="clear" w:color="auto" w:fill="FFFFFF"/>
      <w:spacing w:line="240" w:lineRule="atLeast"/>
    </w:pPr>
    <w:rPr>
      <w:rFonts w:ascii="Candara" w:hAnsi="Candara" w:cs="Candara"/>
      <w:color w:val="auto"/>
      <w:spacing w:val="15"/>
      <w:sz w:val="23"/>
      <w:szCs w:val="23"/>
      <w:lang w:eastAsia="en-US"/>
    </w:rPr>
  </w:style>
  <w:style w:type="paragraph" w:customStyle="1" w:styleId="Bodytext50">
    <w:name w:val="Body text (5)"/>
    <w:basedOn w:val="Normal"/>
    <w:link w:val="Bodytext5"/>
    <w:pPr>
      <w:shd w:val="clear" w:color="auto" w:fill="FFFFFF"/>
      <w:spacing w:line="235" w:lineRule="exact"/>
      <w:jc w:val="both"/>
    </w:pPr>
    <w:rPr>
      <w:rFonts w:ascii="Times New Roman" w:hAnsi="Times New Roman" w:cs="Times New Roman"/>
      <w:b/>
      <w:bCs/>
      <w:i/>
      <w:iCs/>
      <w:color w:val="auto"/>
      <w:spacing w:val="3"/>
      <w:sz w:val="20"/>
      <w:szCs w:val="20"/>
      <w:lang w:eastAsia="en-US"/>
    </w:rPr>
  </w:style>
  <w:style w:type="paragraph" w:customStyle="1" w:styleId="Bodytext60">
    <w:name w:val="Body text (6)"/>
    <w:basedOn w:val="Normal"/>
    <w:link w:val="Bodytext6"/>
    <w:pPr>
      <w:shd w:val="clear" w:color="auto" w:fill="FFFFFF"/>
      <w:spacing w:line="235" w:lineRule="exact"/>
      <w:jc w:val="both"/>
    </w:pPr>
    <w:rPr>
      <w:rFonts w:ascii="Times New Roman" w:hAnsi="Times New Roman" w:cs="Times New Roman"/>
      <w:color w:val="auto"/>
      <w:spacing w:val="3"/>
      <w:sz w:val="17"/>
      <w:szCs w:val="17"/>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3"/>
      <w:sz w:val="22"/>
      <w:szCs w:val="22"/>
      <w:lang w:eastAsia="en-US"/>
    </w:rPr>
  </w:style>
  <w:style w:type="paragraph" w:customStyle="1" w:styleId="Bodytext70">
    <w:name w:val="Body text (7)"/>
    <w:basedOn w:val="Normal"/>
    <w:link w:val="Bodytext7"/>
    <w:pPr>
      <w:shd w:val="clear" w:color="auto" w:fill="FFFFFF"/>
      <w:spacing w:line="240" w:lineRule="atLeast"/>
    </w:pPr>
    <w:rPr>
      <w:rFonts w:ascii="Candara" w:hAnsi="Candara" w:cs="Candara"/>
      <w:b/>
      <w:bCs/>
      <w:color w:val="auto"/>
      <w:spacing w:val="3"/>
      <w:sz w:val="13"/>
      <w:szCs w:val="13"/>
      <w:lang w:eastAsia="en-US"/>
    </w:rPr>
  </w:style>
  <w:style w:type="paragraph" w:customStyle="1" w:styleId="Headerorfooter1">
    <w:name w:val="Header or footer1"/>
    <w:basedOn w:val="Normal"/>
    <w:link w:val="Headerorfooter"/>
    <w:pPr>
      <w:shd w:val="clear" w:color="auto" w:fill="FFFFFF"/>
      <w:spacing w:line="274" w:lineRule="exact"/>
    </w:pPr>
    <w:rPr>
      <w:rFonts w:ascii="Times New Roman" w:hAnsi="Times New Roman" w:cs="Times New Roman"/>
      <w:i/>
      <w:iCs/>
      <w:color w:val="auto"/>
      <w:spacing w:val="-1"/>
      <w:sz w:val="22"/>
      <w:szCs w:val="22"/>
      <w:lang w:eastAsia="en-US"/>
    </w:rPr>
  </w:style>
  <w:style w:type="paragraph" w:customStyle="1" w:styleId="Bodytext81">
    <w:name w:val="Body text (8)1"/>
    <w:basedOn w:val="Normal"/>
    <w:link w:val="Bodytext8"/>
    <w:pPr>
      <w:shd w:val="clear" w:color="auto" w:fill="FFFFFF"/>
      <w:spacing w:after="360" w:line="240" w:lineRule="atLeast"/>
      <w:jc w:val="both"/>
    </w:pPr>
    <w:rPr>
      <w:rFonts w:ascii="Times New Roman" w:hAnsi="Times New Roman" w:cs="Times New Roman"/>
      <w:b/>
      <w:bCs/>
      <w:color w:val="auto"/>
      <w:spacing w:val="2"/>
      <w:sz w:val="22"/>
      <w:szCs w:val="22"/>
      <w:lang w:eastAsia="en-US"/>
    </w:rPr>
  </w:style>
  <w:style w:type="paragraph" w:customStyle="1" w:styleId="Tablecaption21">
    <w:name w:val="Table caption (2)1"/>
    <w:basedOn w:val="Normal"/>
    <w:link w:val="Tablecaption2"/>
    <w:pPr>
      <w:shd w:val="clear" w:color="auto" w:fill="FFFFFF"/>
      <w:spacing w:line="240" w:lineRule="atLeast"/>
    </w:pPr>
    <w:rPr>
      <w:rFonts w:ascii="Times New Roman" w:hAnsi="Times New Roman" w:cs="Times New Roman"/>
      <w:color w:val="auto"/>
      <w:spacing w:val="3"/>
      <w:sz w:val="17"/>
      <w:szCs w:val="17"/>
      <w:lang w:eastAsia="en-US"/>
    </w:rPr>
  </w:style>
  <w:style w:type="paragraph" w:customStyle="1" w:styleId="Tablecaption31">
    <w:name w:val="Table caption (3)1"/>
    <w:basedOn w:val="Normal"/>
    <w:link w:val="Tablecaption3"/>
    <w:pPr>
      <w:shd w:val="clear" w:color="auto" w:fill="FFFFFF"/>
      <w:spacing w:line="240" w:lineRule="atLeast"/>
    </w:pPr>
    <w:rPr>
      <w:rFonts w:ascii="Times New Roman" w:hAnsi="Times New Roman" w:cs="Times New Roman"/>
      <w:i/>
      <w:iCs/>
      <w:color w:val="auto"/>
      <w:spacing w:val="-3"/>
      <w:sz w:val="17"/>
      <w:szCs w:val="17"/>
      <w:lang w:eastAsia="en-US"/>
    </w:rPr>
  </w:style>
  <w:style w:type="paragraph" w:customStyle="1" w:styleId="Bodytext90">
    <w:name w:val="Body text (9)"/>
    <w:basedOn w:val="Normal"/>
    <w:link w:val="Bodytext9"/>
    <w:pPr>
      <w:shd w:val="clear" w:color="auto" w:fill="FFFFFF"/>
      <w:spacing w:line="240" w:lineRule="atLeast"/>
      <w:jc w:val="both"/>
    </w:pPr>
    <w:rPr>
      <w:rFonts w:ascii="Times New Roman" w:hAnsi="Times New Roman" w:cs="Times New Roman"/>
      <w:color w:val="auto"/>
      <w:spacing w:val="-12"/>
      <w:w w:val="200"/>
      <w:sz w:val="8"/>
      <w:szCs w:val="8"/>
      <w:lang w:eastAsia="en-US"/>
    </w:rPr>
  </w:style>
  <w:style w:type="paragraph" w:customStyle="1" w:styleId="Bodytext100">
    <w:name w:val="Body text (10)"/>
    <w:basedOn w:val="Normal"/>
    <w:link w:val="Bodytext10"/>
    <w:pPr>
      <w:shd w:val="clear" w:color="auto" w:fill="FFFFFF"/>
      <w:spacing w:after="360" w:line="418" w:lineRule="exact"/>
      <w:jc w:val="both"/>
    </w:pPr>
    <w:rPr>
      <w:rFonts w:ascii="Times New Roman" w:hAnsi="Times New Roman" w:cs="Times New Roman"/>
      <w:b/>
      <w:bCs/>
      <w:color w:val="auto"/>
      <w:spacing w:val="-6"/>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b/>
      <w:bCs/>
      <w:color w:val="auto"/>
      <w:spacing w:val="3"/>
      <w:sz w:val="22"/>
      <w:szCs w:val="22"/>
      <w:lang w:eastAsia="en-US"/>
    </w:rPr>
  </w:style>
  <w:style w:type="paragraph" w:customStyle="1" w:styleId="Heading321">
    <w:name w:val="Heading #3 (2)1"/>
    <w:basedOn w:val="Normal"/>
    <w:link w:val="Heading32"/>
    <w:pPr>
      <w:shd w:val="clear" w:color="auto" w:fill="FFFFFF"/>
      <w:spacing w:line="446" w:lineRule="exact"/>
      <w:jc w:val="both"/>
      <w:outlineLvl w:val="2"/>
    </w:pPr>
    <w:rPr>
      <w:rFonts w:ascii="Times New Roman" w:hAnsi="Times New Roman" w:cs="Times New Roman"/>
      <w:b/>
      <w:bCs/>
      <w:color w:val="auto"/>
      <w:spacing w:val="2"/>
      <w:sz w:val="22"/>
      <w:szCs w:val="22"/>
      <w:lang w:eastAsia="en-US"/>
    </w:rPr>
  </w:style>
  <w:style w:type="paragraph" w:customStyle="1" w:styleId="Bodytext110">
    <w:name w:val="Body text (11)"/>
    <w:basedOn w:val="Normal"/>
    <w:link w:val="Bodytext11"/>
    <w:pPr>
      <w:shd w:val="clear" w:color="auto" w:fill="FFFFFF"/>
      <w:spacing w:before="300" w:line="274" w:lineRule="exact"/>
      <w:jc w:val="both"/>
    </w:pPr>
    <w:rPr>
      <w:rFonts w:ascii="Times New Roman" w:hAnsi="Times New Roman" w:cs="Times New Roman"/>
      <w:color w:val="auto"/>
      <w:spacing w:val="1"/>
      <w:sz w:val="22"/>
      <w:szCs w:val="22"/>
      <w:lang w:eastAsia="en-US"/>
    </w:rPr>
  </w:style>
  <w:style w:type="paragraph" w:customStyle="1" w:styleId="Bodytext120">
    <w:name w:val="Body text (12)"/>
    <w:basedOn w:val="Normal"/>
    <w:link w:val="Bodytext12"/>
    <w:pPr>
      <w:shd w:val="clear" w:color="auto" w:fill="FFFFFF"/>
      <w:spacing w:after="120" w:line="240" w:lineRule="atLeast"/>
    </w:pPr>
    <w:rPr>
      <w:rFonts w:ascii="Times New Roman" w:hAnsi="Times New Roman" w:cs="Times New Roman"/>
      <w:i/>
      <w:iCs/>
      <w:color w:val="auto"/>
      <w:spacing w:val="-1"/>
      <w:sz w:val="22"/>
      <w:szCs w:val="22"/>
      <w:lang w:eastAsia="en-US"/>
    </w:rPr>
  </w:style>
  <w:style w:type="paragraph" w:customStyle="1" w:styleId="Heading220">
    <w:name w:val="Heading #2 (2)"/>
    <w:basedOn w:val="Normal"/>
    <w:link w:val="Heading22"/>
    <w:pPr>
      <w:shd w:val="clear" w:color="auto" w:fill="FFFFFF"/>
      <w:spacing w:after="360" w:line="278" w:lineRule="exact"/>
      <w:jc w:val="both"/>
      <w:outlineLvl w:val="1"/>
    </w:pPr>
    <w:rPr>
      <w:rFonts w:ascii="Times New Roman" w:hAnsi="Times New Roman" w:cs="Times New Roman"/>
      <w:b/>
      <w:bCs/>
      <w:color w:val="auto"/>
      <w:spacing w:val="1"/>
      <w:sz w:val="22"/>
      <w:szCs w:val="22"/>
      <w:lang w:eastAsia="en-US"/>
    </w:rPr>
  </w:style>
  <w:style w:type="paragraph" w:customStyle="1" w:styleId="Tablecaption41">
    <w:name w:val="Table caption (4)1"/>
    <w:basedOn w:val="Normal"/>
    <w:link w:val="Tablecaption4"/>
    <w:pPr>
      <w:shd w:val="clear" w:color="auto" w:fill="FFFFFF"/>
      <w:spacing w:line="269" w:lineRule="exact"/>
      <w:jc w:val="both"/>
    </w:pPr>
    <w:rPr>
      <w:rFonts w:ascii="Times New Roman" w:hAnsi="Times New Roman" w:cs="Times New Roman"/>
      <w:i/>
      <w:iCs/>
      <w:color w:val="auto"/>
      <w:spacing w:val="-1"/>
      <w:sz w:val="22"/>
      <w:szCs w:val="22"/>
      <w:lang w:eastAsia="en-US"/>
    </w:rPr>
  </w:style>
  <w:style w:type="paragraph" w:customStyle="1" w:styleId="Tablecaption51">
    <w:name w:val="Table caption (5)1"/>
    <w:basedOn w:val="Normal"/>
    <w:link w:val="Tablecaption5"/>
    <w:pPr>
      <w:shd w:val="clear" w:color="auto" w:fill="FFFFFF"/>
      <w:spacing w:line="240" w:lineRule="atLeast"/>
    </w:pPr>
    <w:rPr>
      <w:rFonts w:ascii="Times New Roman" w:hAnsi="Times New Roman" w:cs="Times New Roman"/>
      <w:b/>
      <w:bCs/>
      <w:color w:val="auto"/>
      <w:spacing w:val="4"/>
      <w:sz w:val="17"/>
      <w:szCs w:val="17"/>
      <w:lang w:eastAsia="en-US"/>
    </w:rPr>
  </w:style>
  <w:style w:type="paragraph" w:customStyle="1" w:styleId="Headerorfooter31">
    <w:name w:val="Header or footer (3)1"/>
    <w:basedOn w:val="Normal"/>
    <w:link w:val="Headerorfooter3"/>
    <w:pPr>
      <w:shd w:val="clear" w:color="auto" w:fill="FFFFFF"/>
      <w:spacing w:line="240" w:lineRule="atLeast"/>
    </w:pPr>
    <w:rPr>
      <w:rFonts w:ascii="Times New Roman" w:hAnsi="Times New Roman" w:cs="Times New Roman"/>
      <w:b/>
      <w:bCs/>
      <w:color w:val="auto"/>
      <w:spacing w:val="5"/>
      <w:sz w:val="17"/>
      <w:szCs w:val="17"/>
      <w:lang w:eastAsia="en-US"/>
    </w:rPr>
  </w:style>
  <w:style w:type="paragraph" w:customStyle="1" w:styleId="Heading10">
    <w:name w:val="Heading #1"/>
    <w:basedOn w:val="Normal"/>
    <w:link w:val="Heading1"/>
    <w:pPr>
      <w:shd w:val="clear" w:color="auto" w:fill="FFFFFF"/>
      <w:spacing w:line="240" w:lineRule="atLeast"/>
      <w:outlineLvl w:val="0"/>
    </w:pPr>
    <w:rPr>
      <w:rFonts w:ascii="Times New Roman" w:hAnsi="Times New Roman" w:cs="Times New Roman"/>
      <w:i/>
      <w:iCs/>
      <w:color w:val="auto"/>
      <w:spacing w:val="-1"/>
      <w:sz w:val="22"/>
      <w:szCs w:val="22"/>
      <w:lang w:eastAsia="en-US"/>
    </w:rPr>
  </w:style>
  <w:style w:type="paragraph" w:customStyle="1" w:styleId="Bodytext130">
    <w:name w:val="Body text (13)"/>
    <w:basedOn w:val="Normal"/>
    <w:link w:val="Bodytext13"/>
    <w:pPr>
      <w:shd w:val="clear" w:color="auto" w:fill="FFFFFF"/>
      <w:spacing w:line="274" w:lineRule="exact"/>
      <w:jc w:val="both"/>
    </w:pPr>
    <w:rPr>
      <w:rFonts w:ascii="Consolas" w:hAnsi="Consolas" w:cs="Consolas"/>
      <w:color w:val="auto"/>
      <w:spacing w:val="-8"/>
      <w:sz w:val="19"/>
      <w:szCs w:val="19"/>
      <w:lang w:eastAsia="en-US"/>
    </w:rPr>
  </w:style>
  <w:style w:type="paragraph" w:customStyle="1" w:styleId="Heading120">
    <w:name w:val="Heading #1 (2)"/>
    <w:basedOn w:val="Normal"/>
    <w:link w:val="Heading12"/>
    <w:pPr>
      <w:shd w:val="clear" w:color="auto" w:fill="FFFFFF"/>
      <w:spacing w:before="60" w:line="240" w:lineRule="atLeast"/>
      <w:outlineLvl w:val="0"/>
    </w:pPr>
    <w:rPr>
      <w:rFonts w:ascii="Times New Roman" w:hAnsi="Times New Roman" w:cs="Times New Roman"/>
      <w:i/>
      <w:iCs/>
      <w:color w:val="auto"/>
      <w:sz w:val="22"/>
      <w:szCs w:val="22"/>
      <w:lang w:eastAsia="en-US"/>
    </w:rPr>
  </w:style>
  <w:style w:type="paragraph" w:customStyle="1" w:styleId="CharCharCharCharCharCharChar">
    <w:name w:val=" Char Char Char Char Char Char Char"/>
    <w:link w:val="DefaultParagraphFont"/>
    <w:autoRedefine/>
    <w:rsid w:val="00F4404C"/>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F4404C"/>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FB6CCC-C5D2-49B2-A6F6-C57B0768E507}">
  <ds:schemaRefs>
    <ds:schemaRef ds:uri="http://schemas.microsoft.com/sharepoint/v3/contenttype/forms"/>
  </ds:schemaRefs>
</ds:datastoreItem>
</file>

<file path=customXml/itemProps2.xml><?xml version="1.0" encoding="utf-8"?>
<ds:datastoreItem xmlns:ds="http://schemas.openxmlformats.org/officeDocument/2006/customXml" ds:itemID="{2E02F7F7-0FC5-4B80-8B65-E715A2555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A5B7641-33A1-46F8-B933-C0B5DB0581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3700</Words>
  <Characters>21092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oreProperties>
</file>