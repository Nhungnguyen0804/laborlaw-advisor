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8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20"/>
        <w:gridCol w:w="6360"/>
      </w:tblGrid>
      <w:tr w:rsidR="00AC6936" w:rsidRPr="00636BB0">
        <w:tc>
          <w:tcPr>
            <w:tcW w:w="3720" w:type="dxa"/>
          </w:tcPr>
          <w:p w:rsidR="00AC6936" w:rsidRPr="00636BB0" w:rsidRDefault="0066509D" w:rsidP="00DE70AE">
            <w:pPr>
              <w:spacing w:before="120"/>
              <w:jc w:val="center"/>
              <w:rPr>
                <w:b/>
                <w:sz w:val="28"/>
                <w:szCs w:val="20"/>
              </w:rPr>
            </w:pPr>
            <w:bookmarkStart w:id="0" w:name="_GoBack"/>
            <w:bookmarkEnd w:id="0"/>
            <w:r>
              <w:rPr>
                <w:b/>
                <w:noProof/>
                <w:sz w:val="28"/>
                <w:szCs w:val="20"/>
                <w:lang w:val="en-US" w:eastAsia="en-US"/>
              </w:rPr>
              <w:pict>
                <v:line id="_x0000_s1034" style="position:absolute;left:0;text-align:left;z-index:251657728" from="54.6pt,45.25pt" to="114.6pt,45.25pt"/>
              </w:pict>
            </w:r>
            <w:r w:rsidR="00AC6936" w:rsidRPr="00636BB0">
              <w:rPr>
                <w:b/>
                <w:sz w:val="28"/>
                <w:szCs w:val="20"/>
              </w:rPr>
              <w:t>BỘ LAO ĐỘNG - THƯƠNG BINH VÀ XÃ HỘI</w:t>
            </w:r>
            <w:r w:rsidR="00AC6936" w:rsidRPr="00636BB0">
              <w:rPr>
                <w:b/>
                <w:sz w:val="28"/>
                <w:szCs w:val="20"/>
              </w:rPr>
              <w:br/>
            </w:r>
          </w:p>
        </w:tc>
        <w:tc>
          <w:tcPr>
            <w:tcW w:w="6360" w:type="dxa"/>
          </w:tcPr>
          <w:p w:rsidR="00AC6936" w:rsidRPr="00636BB0" w:rsidRDefault="0066509D" w:rsidP="00DE70AE">
            <w:pPr>
              <w:spacing w:before="120"/>
              <w:jc w:val="center"/>
              <w:rPr>
                <w:b/>
                <w:sz w:val="28"/>
                <w:szCs w:val="20"/>
              </w:rPr>
            </w:pPr>
            <w:r>
              <w:rPr>
                <w:b/>
                <w:noProof/>
                <w:sz w:val="28"/>
                <w:szCs w:val="20"/>
                <w:lang w:val="en-US" w:eastAsia="en-US"/>
              </w:rPr>
              <w:pict>
                <v:line id="_x0000_s1037" style="position:absolute;left:0;text-align:left;z-index:251658752;mso-position-horizontal-relative:text;mso-position-vertical-relative:text" from="68.85pt,43.75pt" to="236.85pt,43.75pt"/>
              </w:pict>
            </w:r>
            <w:r w:rsidR="00AC6936" w:rsidRPr="00636BB0">
              <w:rPr>
                <w:b/>
                <w:sz w:val="28"/>
                <w:szCs w:val="20"/>
              </w:rPr>
              <w:t>CỘNG HÒA XÃ HỘI CHỦ NGHĨA VIỆT NAM</w:t>
            </w:r>
            <w:r w:rsidR="00AC6936" w:rsidRPr="00636BB0">
              <w:rPr>
                <w:b/>
                <w:sz w:val="28"/>
                <w:szCs w:val="20"/>
              </w:rPr>
              <w:br/>
              <w:t xml:space="preserve">Độc lập - Tự do - Hạnh phúc </w:t>
            </w:r>
            <w:r w:rsidR="00AC6936" w:rsidRPr="00636BB0">
              <w:rPr>
                <w:b/>
                <w:sz w:val="28"/>
                <w:szCs w:val="20"/>
              </w:rPr>
              <w:br/>
            </w:r>
          </w:p>
        </w:tc>
      </w:tr>
      <w:tr w:rsidR="00AC6936" w:rsidRPr="00636BB0">
        <w:tc>
          <w:tcPr>
            <w:tcW w:w="3720" w:type="dxa"/>
          </w:tcPr>
          <w:p w:rsidR="00AC6936" w:rsidRPr="00636BB0" w:rsidRDefault="00AC6936" w:rsidP="00DE70AE">
            <w:pPr>
              <w:spacing w:before="120"/>
              <w:jc w:val="center"/>
              <w:rPr>
                <w:sz w:val="28"/>
                <w:szCs w:val="20"/>
              </w:rPr>
            </w:pPr>
            <w:r w:rsidRPr="00636BB0">
              <w:rPr>
                <w:sz w:val="28"/>
                <w:szCs w:val="20"/>
              </w:rPr>
              <w:t>Số: 27/2015/TT-BLĐTBXH</w:t>
            </w:r>
          </w:p>
        </w:tc>
        <w:tc>
          <w:tcPr>
            <w:tcW w:w="6360" w:type="dxa"/>
          </w:tcPr>
          <w:p w:rsidR="00AC6936" w:rsidRPr="00636BB0" w:rsidRDefault="00AC6936" w:rsidP="00DE70AE">
            <w:pPr>
              <w:spacing w:before="120"/>
              <w:jc w:val="right"/>
              <w:rPr>
                <w:i/>
                <w:sz w:val="28"/>
                <w:szCs w:val="20"/>
              </w:rPr>
            </w:pPr>
            <w:r w:rsidRPr="00636BB0">
              <w:rPr>
                <w:i/>
                <w:sz w:val="28"/>
                <w:szCs w:val="20"/>
              </w:rPr>
              <w:t>Hà Nội, ngày 24 tháng 07 năm 2015</w:t>
            </w:r>
          </w:p>
        </w:tc>
      </w:tr>
    </w:tbl>
    <w:p w:rsidR="00AC6936" w:rsidRPr="00636BB0" w:rsidRDefault="00AC6936" w:rsidP="00DE70AE">
      <w:pPr>
        <w:spacing w:before="120"/>
        <w:rPr>
          <w:rFonts w:ascii="Times New Roman" w:hAnsi="Times New Roman" w:cs="Times New Roman"/>
          <w:sz w:val="28"/>
          <w:szCs w:val="20"/>
        </w:rPr>
      </w:pPr>
    </w:p>
    <w:p w:rsidR="00A24766" w:rsidRPr="00636BB0" w:rsidRDefault="00DE70AE" w:rsidP="00DE70AE">
      <w:pPr>
        <w:spacing w:before="120"/>
        <w:jc w:val="center"/>
        <w:rPr>
          <w:rFonts w:ascii="Times New Roman" w:hAnsi="Times New Roman" w:cs="Times New Roman"/>
          <w:b/>
          <w:sz w:val="28"/>
          <w:szCs w:val="20"/>
        </w:rPr>
      </w:pPr>
      <w:r w:rsidRPr="00636BB0">
        <w:rPr>
          <w:rFonts w:ascii="Times New Roman" w:hAnsi="Times New Roman" w:cs="Times New Roman"/>
          <w:b/>
          <w:sz w:val="28"/>
          <w:szCs w:val="20"/>
        </w:rPr>
        <w:t>THÔNG TƯ</w:t>
      </w:r>
    </w:p>
    <w:p w:rsidR="00A24766" w:rsidRDefault="00F20A0B" w:rsidP="00636BB0">
      <w:pPr>
        <w:widowControl/>
        <w:spacing w:before="120" w:after="120"/>
        <w:jc w:val="center"/>
        <w:rPr>
          <w:rFonts w:ascii="Times New Roman" w:hAnsi="Times New Roman" w:cs="Times New Roman"/>
          <w:b/>
          <w:sz w:val="28"/>
          <w:szCs w:val="20"/>
          <w:lang w:val="en-US"/>
        </w:rPr>
      </w:pPr>
      <w:bookmarkStart w:id="1" w:name="loai_1_name"/>
      <w:r w:rsidRPr="00636BB0">
        <w:rPr>
          <w:rFonts w:ascii="Times New Roman" w:hAnsi="Times New Roman" w:cs="Times New Roman"/>
          <w:b/>
          <w:sz w:val="28"/>
          <w:szCs w:val="20"/>
        </w:rPr>
        <w:t>H</w:t>
      </w:r>
      <w:r w:rsidR="00636BB0" w:rsidRPr="00636BB0">
        <w:rPr>
          <w:rFonts w:ascii="Times New Roman" w:hAnsi="Times New Roman" w:cs="Times New Roman"/>
          <w:b/>
          <w:sz w:val="28"/>
          <w:szCs w:val="20"/>
        </w:rPr>
        <w:t>ướng</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dẫn</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thu</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thập</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lưu</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trữ</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tổng</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hợp</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thông</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tin</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thị</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trường</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lao</w:t>
      </w:r>
      <w:r w:rsidRPr="00636BB0">
        <w:rPr>
          <w:rFonts w:ascii="Times New Roman" w:hAnsi="Times New Roman" w:cs="Times New Roman"/>
          <w:b/>
          <w:sz w:val="28"/>
          <w:szCs w:val="20"/>
        </w:rPr>
        <w:t xml:space="preserve"> </w:t>
      </w:r>
      <w:r w:rsidR="00636BB0" w:rsidRPr="00636BB0">
        <w:rPr>
          <w:rFonts w:ascii="Times New Roman" w:hAnsi="Times New Roman" w:cs="Times New Roman"/>
          <w:b/>
          <w:sz w:val="28"/>
          <w:szCs w:val="20"/>
        </w:rPr>
        <w:t>độn</w:t>
      </w:r>
      <w:bookmarkEnd w:id="1"/>
      <w:r w:rsidR="00636BB0" w:rsidRPr="00636BB0">
        <w:rPr>
          <w:rFonts w:ascii="Times New Roman" w:hAnsi="Times New Roman" w:cs="Times New Roman"/>
          <w:b/>
          <w:sz w:val="28"/>
          <w:szCs w:val="20"/>
        </w:rPr>
        <w:t>g</w:t>
      </w:r>
    </w:p>
    <w:p w:rsidR="00636BB0" w:rsidRPr="00636BB0" w:rsidRDefault="0066509D" w:rsidP="00636BB0">
      <w:pPr>
        <w:widowControl/>
        <w:spacing w:before="120" w:after="120"/>
        <w:jc w:val="center"/>
        <w:rPr>
          <w:rFonts w:ascii="Times New Roman" w:hAnsi="Times New Roman" w:cs="Times New Roman"/>
          <w:b/>
          <w:sz w:val="28"/>
          <w:szCs w:val="20"/>
          <w:lang w:val="en-US"/>
        </w:rPr>
      </w:pPr>
      <w:r>
        <w:rPr>
          <w:rFonts w:ascii="Times New Roman" w:hAnsi="Times New Roman" w:cs="Times New Roman"/>
          <w:b/>
          <w:noProof/>
          <w:sz w:val="28"/>
          <w:szCs w:val="20"/>
          <w:lang w:val="en-US" w:eastAsia="en-US"/>
        </w:rPr>
        <w:pict>
          <v:line id="_x0000_s1028" style="position:absolute;left:0;text-align:left;z-index:251656704" from="154.5pt,5.15pt" to="316.5pt,5.15pt"/>
        </w:pict>
      </w:r>
    </w:p>
    <w:p w:rsidR="00A24766" w:rsidRPr="00636BB0" w:rsidRDefault="00A24766" w:rsidP="0066509D">
      <w:pPr>
        <w:spacing w:before="120" w:after="120" w:line="320" w:lineRule="exact"/>
        <w:ind w:firstLine="567"/>
        <w:jc w:val="both"/>
        <w:rPr>
          <w:rFonts w:ascii="Times New Roman" w:hAnsi="Times New Roman" w:cs="Times New Roman"/>
          <w:i/>
          <w:sz w:val="28"/>
          <w:szCs w:val="20"/>
        </w:rPr>
      </w:pPr>
      <w:r w:rsidRPr="00636BB0">
        <w:rPr>
          <w:rFonts w:ascii="Times New Roman" w:hAnsi="Times New Roman" w:cs="Times New Roman"/>
          <w:i/>
          <w:sz w:val="28"/>
          <w:szCs w:val="20"/>
        </w:rPr>
        <w:t xml:space="preserve">Căn cứ Luật Việc làm ngày </w:t>
      </w:r>
      <w:r w:rsidR="00044799" w:rsidRPr="00636BB0">
        <w:rPr>
          <w:rFonts w:ascii="Times New Roman" w:hAnsi="Times New Roman" w:cs="Times New Roman"/>
          <w:i/>
          <w:sz w:val="28"/>
          <w:szCs w:val="20"/>
        </w:rPr>
        <w:t>1</w:t>
      </w:r>
      <w:r w:rsidRPr="00636BB0">
        <w:rPr>
          <w:rFonts w:ascii="Times New Roman" w:hAnsi="Times New Roman" w:cs="Times New Roman"/>
          <w:i/>
          <w:sz w:val="28"/>
          <w:szCs w:val="20"/>
        </w:rPr>
        <w:t xml:space="preserve">6 tháng </w:t>
      </w:r>
      <w:r w:rsidR="00044799" w:rsidRPr="00636BB0">
        <w:rPr>
          <w:rFonts w:ascii="Times New Roman" w:hAnsi="Times New Roman" w:cs="Times New Roman"/>
          <w:i/>
          <w:sz w:val="28"/>
          <w:szCs w:val="20"/>
        </w:rPr>
        <w:t>11</w:t>
      </w:r>
      <w:r w:rsidRPr="00636BB0">
        <w:rPr>
          <w:rFonts w:ascii="Times New Roman" w:hAnsi="Times New Roman" w:cs="Times New Roman"/>
          <w:i/>
          <w:sz w:val="28"/>
          <w:szCs w:val="20"/>
        </w:rPr>
        <w:t xml:space="preserve"> năm 20</w:t>
      </w:r>
      <w:r w:rsidR="00044799" w:rsidRPr="00636BB0">
        <w:rPr>
          <w:rFonts w:ascii="Times New Roman" w:hAnsi="Times New Roman" w:cs="Times New Roman"/>
          <w:i/>
          <w:sz w:val="28"/>
          <w:szCs w:val="20"/>
        </w:rPr>
        <w:t>1</w:t>
      </w:r>
      <w:r w:rsidRPr="00636BB0">
        <w:rPr>
          <w:rFonts w:ascii="Times New Roman" w:hAnsi="Times New Roman" w:cs="Times New Roman"/>
          <w:i/>
          <w:sz w:val="28"/>
          <w:szCs w:val="20"/>
        </w:rPr>
        <w:t>3;</w:t>
      </w:r>
    </w:p>
    <w:p w:rsidR="00A24766" w:rsidRPr="00636BB0" w:rsidRDefault="00A24766" w:rsidP="0066509D">
      <w:pPr>
        <w:spacing w:before="120" w:after="120" w:line="320" w:lineRule="exact"/>
        <w:ind w:firstLine="567"/>
        <w:jc w:val="both"/>
        <w:rPr>
          <w:rFonts w:ascii="Times New Roman" w:hAnsi="Times New Roman" w:cs="Times New Roman"/>
          <w:i/>
          <w:sz w:val="28"/>
          <w:szCs w:val="20"/>
        </w:rPr>
      </w:pPr>
      <w:r w:rsidRPr="00636BB0">
        <w:rPr>
          <w:rFonts w:ascii="Times New Roman" w:hAnsi="Times New Roman" w:cs="Times New Roman"/>
          <w:i/>
          <w:sz w:val="28"/>
          <w:szCs w:val="20"/>
        </w:rPr>
        <w:t xml:space="preserve">Căn cứ Nghị định số </w:t>
      </w:r>
      <w:r w:rsidR="00044799" w:rsidRPr="00636BB0">
        <w:rPr>
          <w:rFonts w:ascii="Times New Roman" w:hAnsi="Times New Roman" w:cs="Times New Roman"/>
          <w:i/>
          <w:sz w:val="28"/>
          <w:szCs w:val="20"/>
        </w:rPr>
        <w:t>1</w:t>
      </w:r>
      <w:r w:rsidRPr="00636BB0">
        <w:rPr>
          <w:rFonts w:ascii="Times New Roman" w:hAnsi="Times New Roman" w:cs="Times New Roman"/>
          <w:i/>
          <w:sz w:val="28"/>
          <w:szCs w:val="20"/>
        </w:rPr>
        <w:t>06/20</w:t>
      </w:r>
      <w:r w:rsidR="00044799" w:rsidRPr="00636BB0">
        <w:rPr>
          <w:rFonts w:ascii="Times New Roman" w:hAnsi="Times New Roman" w:cs="Times New Roman"/>
          <w:i/>
          <w:sz w:val="28"/>
          <w:szCs w:val="20"/>
        </w:rPr>
        <w:t>1</w:t>
      </w:r>
      <w:r w:rsidRPr="00636BB0">
        <w:rPr>
          <w:rFonts w:ascii="Times New Roman" w:hAnsi="Times New Roman" w:cs="Times New Roman"/>
          <w:i/>
          <w:sz w:val="28"/>
          <w:szCs w:val="20"/>
        </w:rPr>
        <w:t>2/NĐ-CP ngày 20/</w:t>
      </w:r>
      <w:r w:rsidR="00044799" w:rsidRPr="00636BB0">
        <w:rPr>
          <w:rFonts w:ascii="Times New Roman" w:hAnsi="Times New Roman" w:cs="Times New Roman"/>
          <w:i/>
          <w:sz w:val="28"/>
          <w:szCs w:val="20"/>
        </w:rPr>
        <w:t>1</w:t>
      </w:r>
      <w:r w:rsidRPr="00636BB0">
        <w:rPr>
          <w:rFonts w:ascii="Times New Roman" w:hAnsi="Times New Roman" w:cs="Times New Roman"/>
          <w:i/>
          <w:sz w:val="28"/>
          <w:szCs w:val="20"/>
        </w:rPr>
        <w:t>2/20</w:t>
      </w:r>
      <w:r w:rsidR="00044799" w:rsidRPr="00636BB0">
        <w:rPr>
          <w:rFonts w:ascii="Times New Roman" w:hAnsi="Times New Roman" w:cs="Times New Roman"/>
          <w:i/>
          <w:sz w:val="28"/>
          <w:szCs w:val="20"/>
        </w:rPr>
        <w:t>1</w:t>
      </w:r>
      <w:r w:rsidRPr="00636BB0">
        <w:rPr>
          <w:rFonts w:ascii="Times New Roman" w:hAnsi="Times New Roman" w:cs="Times New Roman"/>
          <w:i/>
          <w:sz w:val="28"/>
          <w:szCs w:val="20"/>
        </w:rPr>
        <w:t>2 quy định chức năng, nhiệm vụ</w:t>
      </w:r>
      <w:r w:rsidR="00044799" w:rsidRPr="00636BB0">
        <w:rPr>
          <w:rFonts w:ascii="Times New Roman" w:hAnsi="Times New Roman" w:cs="Times New Roman"/>
          <w:i/>
          <w:sz w:val="28"/>
          <w:szCs w:val="20"/>
        </w:rPr>
        <w:t>, quyề</w:t>
      </w:r>
      <w:r w:rsidRPr="00636BB0">
        <w:rPr>
          <w:rFonts w:ascii="Times New Roman" w:hAnsi="Times New Roman" w:cs="Times New Roman"/>
          <w:i/>
          <w:sz w:val="28"/>
          <w:szCs w:val="20"/>
        </w:rPr>
        <w:t>n hạn và cơ c</w:t>
      </w:r>
      <w:r w:rsidR="00044799" w:rsidRPr="00636BB0">
        <w:rPr>
          <w:rFonts w:ascii="Times New Roman" w:hAnsi="Times New Roman" w:cs="Times New Roman"/>
          <w:i/>
          <w:sz w:val="28"/>
          <w:szCs w:val="20"/>
        </w:rPr>
        <w:t>ấ</w:t>
      </w:r>
      <w:r w:rsidRPr="00636BB0">
        <w:rPr>
          <w:rFonts w:ascii="Times New Roman" w:hAnsi="Times New Roman" w:cs="Times New Roman"/>
          <w:i/>
          <w:sz w:val="28"/>
          <w:szCs w:val="20"/>
        </w:rPr>
        <w:t>u t</w:t>
      </w:r>
      <w:r w:rsidR="00044799" w:rsidRPr="00636BB0">
        <w:rPr>
          <w:rFonts w:ascii="Times New Roman" w:hAnsi="Times New Roman" w:cs="Times New Roman"/>
          <w:i/>
          <w:sz w:val="28"/>
          <w:szCs w:val="20"/>
        </w:rPr>
        <w:t>ổ</w:t>
      </w:r>
      <w:r w:rsidRPr="00636BB0">
        <w:rPr>
          <w:rFonts w:ascii="Times New Roman" w:hAnsi="Times New Roman" w:cs="Times New Roman"/>
          <w:i/>
          <w:sz w:val="28"/>
          <w:szCs w:val="20"/>
        </w:rPr>
        <w:t xml:space="preserve"> chức của Bộ Lao động - Thương b</w:t>
      </w:r>
      <w:r w:rsidR="00044799" w:rsidRPr="00636BB0">
        <w:rPr>
          <w:rFonts w:ascii="Times New Roman" w:hAnsi="Times New Roman" w:cs="Times New Roman"/>
          <w:i/>
          <w:sz w:val="28"/>
          <w:szCs w:val="20"/>
        </w:rPr>
        <w:t>i</w:t>
      </w:r>
      <w:r w:rsidRPr="00636BB0">
        <w:rPr>
          <w:rFonts w:ascii="Times New Roman" w:hAnsi="Times New Roman" w:cs="Times New Roman"/>
          <w:i/>
          <w:sz w:val="28"/>
          <w:szCs w:val="20"/>
        </w:rPr>
        <w:t>nh và Xã hội;</w:t>
      </w:r>
    </w:p>
    <w:p w:rsidR="00A24766" w:rsidRPr="00636BB0" w:rsidRDefault="00A24766" w:rsidP="0066509D">
      <w:pPr>
        <w:spacing w:before="120" w:after="120" w:line="320" w:lineRule="exact"/>
        <w:ind w:firstLine="567"/>
        <w:jc w:val="both"/>
        <w:rPr>
          <w:rFonts w:ascii="Times New Roman" w:hAnsi="Times New Roman" w:cs="Times New Roman"/>
          <w:i/>
          <w:sz w:val="28"/>
          <w:szCs w:val="20"/>
        </w:rPr>
      </w:pPr>
      <w:r w:rsidRPr="00636BB0">
        <w:rPr>
          <w:rFonts w:ascii="Times New Roman" w:hAnsi="Times New Roman" w:cs="Times New Roman"/>
          <w:i/>
          <w:sz w:val="28"/>
          <w:szCs w:val="20"/>
        </w:rPr>
        <w:t>Theo đ</w:t>
      </w:r>
      <w:r w:rsidR="00044799" w:rsidRPr="00636BB0">
        <w:rPr>
          <w:rFonts w:ascii="Times New Roman" w:hAnsi="Times New Roman" w:cs="Times New Roman"/>
          <w:i/>
          <w:sz w:val="28"/>
          <w:szCs w:val="20"/>
        </w:rPr>
        <w:t>ề</w:t>
      </w:r>
      <w:r w:rsidRPr="00636BB0">
        <w:rPr>
          <w:rFonts w:ascii="Times New Roman" w:hAnsi="Times New Roman" w:cs="Times New Roman"/>
          <w:i/>
          <w:sz w:val="28"/>
          <w:szCs w:val="20"/>
        </w:rPr>
        <w:t xml:space="preserve"> nghị của Cục trưởng Cục Việc làm;</w:t>
      </w:r>
    </w:p>
    <w:p w:rsidR="00A24766" w:rsidRPr="00636BB0" w:rsidRDefault="00A24766" w:rsidP="0066509D">
      <w:pPr>
        <w:spacing w:before="120" w:after="120" w:line="320" w:lineRule="exact"/>
        <w:ind w:firstLine="567"/>
        <w:jc w:val="both"/>
        <w:rPr>
          <w:rFonts w:ascii="Times New Roman" w:hAnsi="Times New Roman" w:cs="Times New Roman"/>
          <w:i/>
          <w:sz w:val="28"/>
          <w:szCs w:val="20"/>
        </w:rPr>
      </w:pPr>
      <w:r w:rsidRPr="00636BB0">
        <w:rPr>
          <w:rFonts w:ascii="Times New Roman" w:hAnsi="Times New Roman" w:cs="Times New Roman"/>
          <w:i/>
          <w:sz w:val="28"/>
          <w:szCs w:val="20"/>
        </w:rPr>
        <w:t>Bộ trưởng Bộ Lao động - Thương binh và Xã hội ban hành Thông tư hướng dẫn thu thập, lưu trữ</w:t>
      </w:r>
      <w:r w:rsidR="00044799" w:rsidRPr="00636BB0">
        <w:rPr>
          <w:rFonts w:ascii="Times New Roman" w:hAnsi="Times New Roman" w:cs="Times New Roman"/>
          <w:i/>
          <w:sz w:val="28"/>
          <w:szCs w:val="20"/>
        </w:rPr>
        <w:t>, tổ</w:t>
      </w:r>
      <w:r w:rsidRPr="00636BB0">
        <w:rPr>
          <w:rFonts w:ascii="Times New Roman" w:hAnsi="Times New Roman" w:cs="Times New Roman"/>
          <w:i/>
          <w:sz w:val="28"/>
          <w:szCs w:val="20"/>
        </w:rPr>
        <w:t xml:space="preserve">ng hợp thông tin thị trường </w:t>
      </w:r>
      <w:r w:rsidR="00044799" w:rsidRPr="00636BB0">
        <w:rPr>
          <w:rFonts w:ascii="Times New Roman" w:hAnsi="Times New Roman" w:cs="Times New Roman"/>
          <w:i/>
          <w:sz w:val="28"/>
          <w:szCs w:val="20"/>
        </w:rPr>
        <w:t>l</w:t>
      </w:r>
      <w:r w:rsidRPr="00636BB0">
        <w:rPr>
          <w:rFonts w:ascii="Times New Roman" w:hAnsi="Times New Roman" w:cs="Times New Roman"/>
          <w:i/>
          <w:sz w:val="28"/>
          <w:szCs w:val="20"/>
        </w:rPr>
        <w:t>ao động.</w:t>
      </w:r>
    </w:p>
    <w:p w:rsidR="00044799" w:rsidRPr="00636BB0" w:rsidRDefault="00044799" w:rsidP="0066509D">
      <w:pPr>
        <w:widowControl/>
        <w:spacing w:before="120" w:after="120"/>
        <w:jc w:val="center"/>
        <w:rPr>
          <w:rFonts w:ascii="Times New Roman" w:hAnsi="Times New Roman" w:cs="Times New Roman"/>
          <w:b/>
          <w:sz w:val="28"/>
          <w:szCs w:val="20"/>
        </w:rPr>
      </w:pPr>
      <w:bookmarkStart w:id="2" w:name="chuong_1"/>
      <w:r w:rsidRPr="00636BB0">
        <w:rPr>
          <w:rFonts w:ascii="Times New Roman" w:hAnsi="Times New Roman" w:cs="Times New Roman"/>
          <w:b/>
          <w:sz w:val="28"/>
          <w:szCs w:val="20"/>
        </w:rPr>
        <w:t>Chương I</w:t>
      </w:r>
      <w:bookmarkEnd w:id="2"/>
    </w:p>
    <w:p w:rsidR="00A24766" w:rsidRPr="00636BB0" w:rsidRDefault="00DE70AE" w:rsidP="0066509D">
      <w:pPr>
        <w:widowControl/>
        <w:spacing w:before="120" w:after="120"/>
        <w:jc w:val="center"/>
        <w:rPr>
          <w:rFonts w:ascii="Times New Roman" w:hAnsi="Times New Roman" w:cs="Times New Roman"/>
          <w:b/>
          <w:sz w:val="28"/>
          <w:szCs w:val="20"/>
        </w:rPr>
      </w:pPr>
      <w:r w:rsidRPr="00636BB0">
        <w:rPr>
          <w:rFonts w:ascii="Times New Roman" w:hAnsi="Times New Roman" w:cs="Times New Roman"/>
          <w:b/>
          <w:sz w:val="28"/>
          <w:szCs w:val="20"/>
        </w:rPr>
        <w:t>QUY ĐỊNH CHUNG</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3" w:name="dieu_1"/>
      <w:r w:rsidRPr="00636BB0">
        <w:rPr>
          <w:rFonts w:ascii="Times New Roman" w:hAnsi="Times New Roman" w:cs="Times New Roman"/>
          <w:b/>
          <w:sz w:val="28"/>
          <w:szCs w:val="20"/>
        </w:rPr>
        <w:t>Điều 1. Phạm vi điều chỉnh</w:t>
      </w:r>
      <w:bookmarkEnd w:id="3"/>
    </w:p>
    <w:p w:rsidR="00A24766" w:rsidRPr="00636BB0" w:rsidRDefault="00A24766"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Thông tư này hướng dẫn thu thập, lưu trữ và tổng hợp thông tin thị trường lao động thuộc thẩm quyền của Bộ Lao động - Thương binh và Xã hội quy định tại Khoản 2 Điều 24 Luật Việc làm.</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4" w:name="dieu_2"/>
      <w:r w:rsidRPr="00636BB0">
        <w:rPr>
          <w:rFonts w:ascii="Times New Roman" w:hAnsi="Times New Roman" w:cs="Times New Roman"/>
          <w:b/>
          <w:sz w:val="28"/>
          <w:szCs w:val="20"/>
        </w:rPr>
        <w:t>Điều 2. Đối tượng áp dụng</w:t>
      </w:r>
      <w:bookmarkEnd w:id="4"/>
    </w:p>
    <w:p w:rsidR="00A24766" w:rsidRPr="00636BB0" w:rsidRDefault="0004479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Người lao động theo quy định tại Khoả</w:t>
      </w:r>
      <w:r w:rsidRPr="00636BB0">
        <w:rPr>
          <w:rFonts w:ascii="Times New Roman" w:hAnsi="Times New Roman" w:cs="Times New Roman"/>
          <w:sz w:val="28"/>
          <w:szCs w:val="20"/>
        </w:rPr>
        <w:t>n 1</w:t>
      </w:r>
      <w:r w:rsidR="00A24766" w:rsidRPr="00636BB0">
        <w:rPr>
          <w:rFonts w:ascii="Times New Roman" w:hAnsi="Times New Roman" w:cs="Times New Roman"/>
          <w:sz w:val="28"/>
          <w:szCs w:val="20"/>
        </w:rPr>
        <w:t xml:space="preserve"> Điều 3 Luật Việc l</w:t>
      </w:r>
      <w:r w:rsidRPr="00636BB0">
        <w:rPr>
          <w:rFonts w:ascii="Times New Roman" w:hAnsi="Times New Roman" w:cs="Times New Roman"/>
          <w:sz w:val="28"/>
          <w:szCs w:val="20"/>
        </w:rPr>
        <w:t>à</w:t>
      </w:r>
      <w:r w:rsidR="00A24766" w:rsidRPr="00636BB0">
        <w:rPr>
          <w:rFonts w:ascii="Times New Roman" w:hAnsi="Times New Roman" w:cs="Times New Roman"/>
          <w:sz w:val="28"/>
          <w:szCs w:val="20"/>
        </w:rPr>
        <w:t>m.</w:t>
      </w:r>
    </w:p>
    <w:p w:rsidR="00A24766" w:rsidRPr="00636BB0" w:rsidRDefault="0004479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Người sử dụng lao động theo quy định tại Khoản 2 Điều 3 Bộ luật Lao</w:t>
      </w:r>
      <w:r w:rsidRPr="00636BB0">
        <w:rPr>
          <w:rFonts w:ascii="Times New Roman" w:hAnsi="Times New Roman" w:cs="Times New Roman"/>
          <w:sz w:val="28"/>
          <w:szCs w:val="20"/>
        </w:rPr>
        <w:t xml:space="preserve"> </w:t>
      </w:r>
      <w:r w:rsidR="00A24766" w:rsidRPr="00636BB0">
        <w:rPr>
          <w:rFonts w:ascii="Times New Roman" w:hAnsi="Times New Roman" w:cs="Times New Roman"/>
          <w:sz w:val="28"/>
          <w:szCs w:val="20"/>
        </w:rPr>
        <w:t>động.</w:t>
      </w:r>
    </w:p>
    <w:p w:rsidR="00A24766" w:rsidRPr="00636BB0" w:rsidRDefault="0004479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Người lao động là công dân nướ</w:t>
      </w:r>
      <w:r w:rsidRPr="00636BB0">
        <w:rPr>
          <w:rFonts w:ascii="Times New Roman" w:hAnsi="Times New Roman" w:cs="Times New Roman"/>
          <w:sz w:val="28"/>
          <w:szCs w:val="20"/>
        </w:rPr>
        <w:t>c ngoài làm việ</w:t>
      </w:r>
      <w:r w:rsidR="00A24766" w:rsidRPr="00636BB0">
        <w:rPr>
          <w:rFonts w:ascii="Times New Roman" w:hAnsi="Times New Roman" w:cs="Times New Roman"/>
          <w:sz w:val="28"/>
          <w:szCs w:val="20"/>
        </w:rPr>
        <w:t>c tại Vi</w:t>
      </w:r>
      <w:r w:rsidRPr="00636BB0">
        <w:rPr>
          <w:rFonts w:ascii="Times New Roman" w:hAnsi="Times New Roman" w:cs="Times New Roman"/>
          <w:sz w:val="28"/>
          <w:szCs w:val="20"/>
        </w:rPr>
        <w:t>ệ</w:t>
      </w:r>
      <w:r w:rsidR="00A24766" w:rsidRPr="00636BB0">
        <w:rPr>
          <w:rFonts w:ascii="Times New Roman" w:hAnsi="Times New Roman" w:cs="Times New Roman"/>
          <w:sz w:val="28"/>
          <w:szCs w:val="20"/>
        </w:rPr>
        <w:t>t Nam theo quy định của Bộ luật Lao động và các văn bản hướ</w:t>
      </w:r>
      <w:r w:rsidRPr="00636BB0">
        <w:rPr>
          <w:rFonts w:ascii="Times New Roman" w:hAnsi="Times New Roman" w:cs="Times New Roman"/>
          <w:sz w:val="28"/>
          <w:szCs w:val="20"/>
        </w:rPr>
        <w:t>ng dẫ</w:t>
      </w:r>
      <w:r w:rsidR="00A24766" w:rsidRPr="00636BB0">
        <w:rPr>
          <w:rFonts w:ascii="Times New Roman" w:hAnsi="Times New Roman" w:cs="Times New Roman"/>
          <w:sz w:val="28"/>
          <w:szCs w:val="20"/>
        </w:rPr>
        <w:t>n.</w:t>
      </w:r>
    </w:p>
    <w:p w:rsidR="00A24766" w:rsidRPr="00636BB0" w:rsidRDefault="0004479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4. Ủy</w:t>
      </w:r>
      <w:r w:rsidR="00A24766" w:rsidRPr="00636BB0">
        <w:rPr>
          <w:rFonts w:ascii="Times New Roman" w:hAnsi="Times New Roman" w:cs="Times New Roman"/>
          <w:sz w:val="28"/>
          <w:szCs w:val="20"/>
        </w:rPr>
        <w:t xml:space="preserve"> ban nhân dân xã, phường, thị trấn </w:t>
      </w:r>
      <w:r w:rsidR="00A24766" w:rsidRPr="00636BB0">
        <w:rPr>
          <w:rFonts w:ascii="Times New Roman" w:hAnsi="Times New Roman" w:cs="Times New Roman"/>
          <w:i/>
          <w:sz w:val="28"/>
          <w:szCs w:val="20"/>
        </w:rPr>
        <w:t xml:space="preserve">(sau đây được viết tắt là </w:t>
      </w:r>
      <w:r w:rsidRPr="00636BB0">
        <w:rPr>
          <w:rFonts w:ascii="Times New Roman" w:hAnsi="Times New Roman" w:cs="Times New Roman"/>
          <w:i/>
          <w:sz w:val="28"/>
          <w:szCs w:val="20"/>
        </w:rPr>
        <w:t>Ủy</w:t>
      </w:r>
      <w:r w:rsidR="00A24766" w:rsidRPr="00636BB0">
        <w:rPr>
          <w:rFonts w:ascii="Times New Roman" w:hAnsi="Times New Roman" w:cs="Times New Roman"/>
          <w:i/>
          <w:sz w:val="28"/>
          <w:szCs w:val="20"/>
        </w:rPr>
        <w:t xml:space="preserve"> ban nhân dân c</w:t>
      </w:r>
      <w:r w:rsidRPr="00636BB0">
        <w:rPr>
          <w:rFonts w:ascii="Times New Roman" w:hAnsi="Times New Roman" w:cs="Times New Roman"/>
          <w:i/>
          <w:sz w:val="28"/>
          <w:szCs w:val="20"/>
        </w:rPr>
        <w:t>ấ</w:t>
      </w:r>
      <w:r w:rsidR="00A24766" w:rsidRPr="00636BB0">
        <w:rPr>
          <w:rFonts w:ascii="Times New Roman" w:hAnsi="Times New Roman" w:cs="Times New Roman"/>
          <w:i/>
          <w:sz w:val="28"/>
          <w:szCs w:val="20"/>
        </w:rPr>
        <w:t>p xã).</w:t>
      </w:r>
    </w:p>
    <w:p w:rsidR="00A24766" w:rsidRPr="00636BB0" w:rsidRDefault="00044799" w:rsidP="0066509D">
      <w:pPr>
        <w:spacing w:before="120" w:after="120" w:line="320" w:lineRule="exact"/>
        <w:ind w:firstLine="567"/>
        <w:jc w:val="both"/>
        <w:rPr>
          <w:rFonts w:ascii="Times New Roman" w:hAnsi="Times New Roman" w:cs="Times New Roman"/>
          <w:i/>
          <w:sz w:val="28"/>
          <w:szCs w:val="20"/>
        </w:rPr>
      </w:pPr>
      <w:r w:rsidRPr="00636BB0">
        <w:rPr>
          <w:rFonts w:ascii="Times New Roman" w:hAnsi="Times New Roman" w:cs="Times New Roman"/>
          <w:sz w:val="28"/>
          <w:szCs w:val="20"/>
        </w:rPr>
        <w:t>5. Ủy</w:t>
      </w:r>
      <w:r w:rsidR="00A24766" w:rsidRPr="00636BB0">
        <w:rPr>
          <w:rFonts w:ascii="Times New Roman" w:hAnsi="Times New Roman" w:cs="Times New Roman"/>
          <w:sz w:val="28"/>
          <w:szCs w:val="20"/>
        </w:rPr>
        <w:t xml:space="preserve"> ban nhân dân huyện, quận, thị</w:t>
      </w:r>
      <w:r w:rsidRPr="00636BB0">
        <w:rPr>
          <w:rFonts w:ascii="Times New Roman" w:hAnsi="Times New Roman" w:cs="Times New Roman"/>
          <w:sz w:val="28"/>
          <w:szCs w:val="20"/>
        </w:rPr>
        <w:t xml:space="preserve"> xã, thành phố</w:t>
      </w:r>
      <w:r w:rsidR="00A24766" w:rsidRPr="00636BB0">
        <w:rPr>
          <w:rFonts w:ascii="Times New Roman" w:hAnsi="Times New Roman" w:cs="Times New Roman"/>
          <w:sz w:val="28"/>
          <w:szCs w:val="20"/>
        </w:rPr>
        <w:t xml:space="preserve"> thuộc tỉnh </w:t>
      </w:r>
      <w:r w:rsidR="00A24766" w:rsidRPr="00636BB0">
        <w:rPr>
          <w:rFonts w:ascii="Times New Roman" w:hAnsi="Times New Roman" w:cs="Times New Roman"/>
          <w:i/>
          <w:sz w:val="28"/>
          <w:szCs w:val="20"/>
        </w:rPr>
        <w:t xml:space="preserve">(sau đây được viết tắt là </w:t>
      </w:r>
      <w:r w:rsidRPr="00636BB0">
        <w:rPr>
          <w:rFonts w:ascii="Times New Roman" w:hAnsi="Times New Roman" w:cs="Times New Roman"/>
          <w:i/>
          <w:sz w:val="28"/>
          <w:szCs w:val="20"/>
        </w:rPr>
        <w:t>Ủy</w:t>
      </w:r>
      <w:r w:rsidR="00A24766" w:rsidRPr="00636BB0">
        <w:rPr>
          <w:rFonts w:ascii="Times New Roman" w:hAnsi="Times New Roman" w:cs="Times New Roman"/>
          <w:i/>
          <w:sz w:val="28"/>
          <w:szCs w:val="20"/>
        </w:rPr>
        <w:t xml:space="preserve"> ban nhân dân </w:t>
      </w:r>
      <w:r w:rsidR="005B5A44" w:rsidRPr="00636BB0">
        <w:rPr>
          <w:rFonts w:ascii="Times New Roman" w:hAnsi="Times New Roman" w:cs="Times New Roman"/>
          <w:i/>
          <w:sz w:val="28"/>
          <w:szCs w:val="20"/>
        </w:rPr>
        <w:t>cấp</w:t>
      </w:r>
      <w:r w:rsidR="00A24766" w:rsidRPr="00636BB0">
        <w:rPr>
          <w:rFonts w:ascii="Times New Roman" w:hAnsi="Times New Roman" w:cs="Times New Roman"/>
          <w:i/>
          <w:sz w:val="28"/>
          <w:szCs w:val="20"/>
        </w:rPr>
        <w:t xml:space="preserve"> huyện).</w:t>
      </w:r>
    </w:p>
    <w:p w:rsidR="00A24766" w:rsidRPr="00636BB0" w:rsidRDefault="00044799" w:rsidP="0066509D">
      <w:pPr>
        <w:spacing w:before="120" w:after="120" w:line="320" w:lineRule="exact"/>
        <w:ind w:firstLine="567"/>
        <w:jc w:val="both"/>
        <w:rPr>
          <w:rFonts w:ascii="Times New Roman" w:hAnsi="Times New Roman" w:cs="Times New Roman"/>
          <w:i/>
          <w:sz w:val="28"/>
          <w:szCs w:val="20"/>
        </w:rPr>
      </w:pPr>
      <w:r w:rsidRPr="00636BB0">
        <w:rPr>
          <w:rFonts w:ascii="Times New Roman" w:hAnsi="Times New Roman" w:cs="Times New Roman"/>
          <w:sz w:val="28"/>
          <w:szCs w:val="20"/>
        </w:rPr>
        <w:t>6. Ủy</w:t>
      </w:r>
      <w:r w:rsidR="00A24766" w:rsidRPr="00636BB0">
        <w:rPr>
          <w:rFonts w:ascii="Times New Roman" w:hAnsi="Times New Roman" w:cs="Times New Roman"/>
          <w:sz w:val="28"/>
          <w:szCs w:val="20"/>
        </w:rPr>
        <w:t xml:space="preserve"> ban nhân dân tỉnh, thành ph</w:t>
      </w:r>
      <w:r w:rsidRPr="00636BB0">
        <w:rPr>
          <w:rFonts w:ascii="Times New Roman" w:hAnsi="Times New Roman" w:cs="Times New Roman"/>
          <w:sz w:val="28"/>
          <w:szCs w:val="20"/>
        </w:rPr>
        <w:t>ố</w:t>
      </w:r>
      <w:r w:rsidR="00A24766" w:rsidRPr="00636BB0">
        <w:rPr>
          <w:rFonts w:ascii="Times New Roman" w:hAnsi="Times New Roman" w:cs="Times New Roman"/>
          <w:sz w:val="28"/>
          <w:szCs w:val="20"/>
        </w:rPr>
        <w:t xml:space="preserve"> trực thuộc Trung ương </w:t>
      </w:r>
      <w:r w:rsidRPr="00636BB0">
        <w:rPr>
          <w:rFonts w:ascii="Times New Roman" w:hAnsi="Times New Roman" w:cs="Times New Roman"/>
          <w:i/>
          <w:sz w:val="28"/>
          <w:szCs w:val="20"/>
        </w:rPr>
        <w:t>(</w:t>
      </w:r>
      <w:r w:rsidR="00A24766" w:rsidRPr="00636BB0">
        <w:rPr>
          <w:rFonts w:ascii="Times New Roman" w:hAnsi="Times New Roman" w:cs="Times New Roman"/>
          <w:i/>
          <w:sz w:val="28"/>
          <w:szCs w:val="20"/>
        </w:rPr>
        <w:t>sau đây được vi</w:t>
      </w:r>
      <w:r w:rsidRPr="00636BB0">
        <w:rPr>
          <w:rFonts w:ascii="Times New Roman" w:hAnsi="Times New Roman" w:cs="Times New Roman"/>
          <w:i/>
          <w:sz w:val="28"/>
          <w:szCs w:val="20"/>
        </w:rPr>
        <w:t>ế</w:t>
      </w:r>
      <w:r w:rsidR="00A24766" w:rsidRPr="00636BB0">
        <w:rPr>
          <w:rFonts w:ascii="Times New Roman" w:hAnsi="Times New Roman" w:cs="Times New Roman"/>
          <w:i/>
          <w:sz w:val="28"/>
          <w:szCs w:val="20"/>
        </w:rPr>
        <w:t xml:space="preserve">t tắt </w:t>
      </w:r>
      <w:r w:rsidRPr="00636BB0">
        <w:rPr>
          <w:rFonts w:ascii="Times New Roman" w:hAnsi="Times New Roman" w:cs="Times New Roman"/>
          <w:i/>
          <w:sz w:val="28"/>
          <w:szCs w:val="20"/>
        </w:rPr>
        <w:t>l</w:t>
      </w:r>
      <w:r w:rsidR="00A24766" w:rsidRPr="00636BB0">
        <w:rPr>
          <w:rFonts w:ascii="Times New Roman" w:hAnsi="Times New Roman" w:cs="Times New Roman"/>
          <w:i/>
          <w:sz w:val="28"/>
          <w:szCs w:val="20"/>
        </w:rPr>
        <w:t xml:space="preserve">à </w:t>
      </w:r>
      <w:r w:rsidRPr="00636BB0">
        <w:rPr>
          <w:rFonts w:ascii="Times New Roman" w:hAnsi="Times New Roman" w:cs="Times New Roman"/>
          <w:i/>
          <w:sz w:val="28"/>
          <w:szCs w:val="20"/>
        </w:rPr>
        <w:t>Ủy ban nhâ</w:t>
      </w:r>
      <w:r w:rsidR="00A24766" w:rsidRPr="00636BB0">
        <w:rPr>
          <w:rFonts w:ascii="Times New Roman" w:hAnsi="Times New Roman" w:cs="Times New Roman"/>
          <w:i/>
          <w:sz w:val="28"/>
          <w:szCs w:val="20"/>
        </w:rPr>
        <w:t>n dân c</w:t>
      </w:r>
      <w:r w:rsidRPr="00636BB0">
        <w:rPr>
          <w:rFonts w:ascii="Times New Roman" w:hAnsi="Times New Roman" w:cs="Times New Roman"/>
          <w:i/>
          <w:sz w:val="28"/>
          <w:szCs w:val="20"/>
        </w:rPr>
        <w:t>ấp tỉ</w:t>
      </w:r>
      <w:r w:rsidR="00A24766" w:rsidRPr="00636BB0">
        <w:rPr>
          <w:rFonts w:ascii="Times New Roman" w:hAnsi="Times New Roman" w:cs="Times New Roman"/>
          <w:i/>
          <w:sz w:val="28"/>
          <w:szCs w:val="20"/>
        </w:rPr>
        <w:t>nh).</w:t>
      </w:r>
    </w:p>
    <w:p w:rsidR="00A24766" w:rsidRPr="00636BB0" w:rsidRDefault="0004479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7. </w:t>
      </w:r>
      <w:r w:rsidR="00A24766" w:rsidRPr="00636BB0">
        <w:rPr>
          <w:rFonts w:ascii="Times New Roman" w:hAnsi="Times New Roman" w:cs="Times New Roman"/>
          <w:sz w:val="28"/>
          <w:szCs w:val="20"/>
        </w:rPr>
        <w:t>Các cơ quan, doanh nghiệp, tổ chức, cá nhân khác có liên quan đến nội dung quy định tại Thông tư này.</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5" w:name="dieu_3"/>
      <w:r w:rsidRPr="00636BB0">
        <w:rPr>
          <w:rFonts w:ascii="Times New Roman" w:hAnsi="Times New Roman" w:cs="Times New Roman"/>
          <w:b/>
          <w:sz w:val="28"/>
          <w:szCs w:val="20"/>
        </w:rPr>
        <w:t>Điều 3. Giải thích từ ngữ</w:t>
      </w:r>
      <w:bookmarkEnd w:id="5"/>
    </w:p>
    <w:p w:rsidR="00A24766" w:rsidRPr="00636BB0" w:rsidRDefault="00A24766"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lastRenderedPageBreak/>
        <w:t>Cơ sở dữ liệu thị trường lao động gồm hai phần là cơ sở dữ liệu Cung lao động và cơ sở dữ liệ</w:t>
      </w:r>
      <w:r w:rsidR="00044799" w:rsidRPr="00636BB0">
        <w:rPr>
          <w:rFonts w:ascii="Times New Roman" w:hAnsi="Times New Roman" w:cs="Times New Roman"/>
          <w:sz w:val="28"/>
          <w:szCs w:val="20"/>
        </w:rPr>
        <w:t>u C</w:t>
      </w:r>
      <w:r w:rsidRPr="00636BB0">
        <w:rPr>
          <w:rFonts w:ascii="Times New Roman" w:hAnsi="Times New Roman" w:cs="Times New Roman"/>
          <w:sz w:val="28"/>
          <w:szCs w:val="20"/>
        </w:rPr>
        <w:t>ầu lao động:</w:t>
      </w:r>
    </w:p>
    <w:p w:rsidR="00A24766" w:rsidRPr="00636BB0" w:rsidRDefault="0004479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Cơ sở</w:t>
      </w:r>
      <w:r w:rsidRPr="00636BB0">
        <w:rPr>
          <w:rFonts w:ascii="Times New Roman" w:hAnsi="Times New Roman" w:cs="Times New Roman"/>
          <w:sz w:val="28"/>
          <w:szCs w:val="20"/>
        </w:rPr>
        <w:t xml:space="preserve"> d</w:t>
      </w:r>
      <w:r w:rsidR="00A24766" w:rsidRPr="00636BB0">
        <w:rPr>
          <w:rFonts w:ascii="Times New Roman" w:hAnsi="Times New Roman" w:cs="Times New Roman"/>
          <w:sz w:val="28"/>
          <w:szCs w:val="20"/>
        </w:rPr>
        <w:t>ữ liệu Cung lao động gồm các thông tin cơ bản về nhân khẩu học, trình độ giáo dục phổ thông, trình độ chuyên môn kỹ thuật, lĩnh vực giáo dục - đào tạo, tình trạng hoạt động kinh tế của người lao động.</w:t>
      </w:r>
    </w:p>
    <w:p w:rsidR="00A24766" w:rsidRPr="00636BB0" w:rsidRDefault="0004479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Cơ sở dữ liệu Cầu lao động gồm các thông tin cơ bản về loại hình, ngành nghề kinh doanh, việc sử dụng lao động và nhu c</w:t>
      </w:r>
      <w:r w:rsidRPr="00636BB0">
        <w:rPr>
          <w:rFonts w:ascii="Times New Roman" w:hAnsi="Times New Roman" w:cs="Times New Roman"/>
          <w:sz w:val="28"/>
          <w:szCs w:val="20"/>
        </w:rPr>
        <w:t>ầ</w:t>
      </w:r>
      <w:r w:rsidR="00A24766" w:rsidRPr="00636BB0">
        <w:rPr>
          <w:rFonts w:ascii="Times New Roman" w:hAnsi="Times New Roman" w:cs="Times New Roman"/>
          <w:sz w:val="28"/>
          <w:szCs w:val="20"/>
        </w:rPr>
        <w:t>u sử dụng lao động của người sử dụng lao độ</w:t>
      </w:r>
      <w:r w:rsidRPr="00636BB0">
        <w:rPr>
          <w:rFonts w:ascii="Times New Roman" w:hAnsi="Times New Roman" w:cs="Times New Roman"/>
          <w:sz w:val="28"/>
          <w:szCs w:val="20"/>
        </w:rPr>
        <w:t>ng.</w:t>
      </w:r>
    </w:p>
    <w:p w:rsidR="00A24766" w:rsidRPr="00636BB0" w:rsidRDefault="00A24766" w:rsidP="0066509D">
      <w:pPr>
        <w:widowControl/>
        <w:spacing w:before="120" w:after="120"/>
        <w:jc w:val="center"/>
        <w:rPr>
          <w:rFonts w:ascii="Times New Roman" w:hAnsi="Times New Roman" w:cs="Times New Roman"/>
          <w:b/>
          <w:sz w:val="28"/>
          <w:szCs w:val="20"/>
        </w:rPr>
      </w:pPr>
      <w:bookmarkStart w:id="6" w:name="chuong_2"/>
      <w:r w:rsidRPr="00636BB0">
        <w:rPr>
          <w:rFonts w:ascii="Times New Roman" w:hAnsi="Times New Roman" w:cs="Times New Roman"/>
          <w:b/>
          <w:sz w:val="28"/>
          <w:szCs w:val="20"/>
        </w:rPr>
        <w:t>Chương II</w:t>
      </w:r>
      <w:bookmarkEnd w:id="6"/>
    </w:p>
    <w:p w:rsidR="00382975" w:rsidRPr="00636BB0" w:rsidRDefault="00382975" w:rsidP="0066509D">
      <w:pPr>
        <w:widowControl/>
        <w:spacing w:before="120" w:after="120"/>
        <w:jc w:val="center"/>
        <w:rPr>
          <w:rFonts w:ascii="Times New Roman" w:hAnsi="Times New Roman" w:cs="Times New Roman"/>
          <w:b/>
          <w:sz w:val="28"/>
          <w:szCs w:val="20"/>
        </w:rPr>
      </w:pPr>
      <w:bookmarkStart w:id="7" w:name="chuong_2_name"/>
      <w:r w:rsidRPr="00636BB0">
        <w:rPr>
          <w:rFonts w:ascii="Times New Roman" w:hAnsi="Times New Roman" w:cs="Times New Roman"/>
          <w:b/>
          <w:sz w:val="28"/>
          <w:szCs w:val="20"/>
        </w:rPr>
        <w:t>THU</w:t>
      </w:r>
      <w:r w:rsidR="00A24766" w:rsidRPr="00636BB0">
        <w:rPr>
          <w:rFonts w:ascii="Times New Roman" w:hAnsi="Times New Roman" w:cs="Times New Roman"/>
          <w:b/>
          <w:sz w:val="28"/>
          <w:szCs w:val="20"/>
        </w:rPr>
        <w:t xml:space="preserve"> THẬP THÔNG TIN THỊ TRƯỜNG LAO ĐỘ</w:t>
      </w:r>
      <w:r w:rsidRPr="00636BB0">
        <w:rPr>
          <w:rFonts w:ascii="Times New Roman" w:hAnsi="Times New Roman" w:cs="Times New Roman"/>
          <w:b/>
          <w:sz w:val="28"/>
          <w:szCs w:val="20"/>
        </w:rPr>
        <w:t>NG</w:t>
      </w:r>
      <w:bookmarkEnd w:id="7"/>
    </w:p>
    <w:p w:rsidR="0066509D" w:rsidRDefault="004032C1" w:rsidP="0066509D">
      <w:pPr>
        <w:widowControl/>
        <w:spacing w:before="120" w:after="120"/>
        <w:jc w:val="center"/>
        <w:rPr>
          <w:rFonts w:ascii="Times New Roman" w:hAnsi="Times New Roman" w:cs="Times New Roman"/>
          <w:b/>
          <w:sz w:val="28"/>
          <w:szCs w:val="20"/>
          <w:lang w:val="en-US"/>
        </w:rPr>
      </w:pPr>
      <w:bookmarkStart w:id="8" w:name="muc_1"/>
      <w:r w:rsidRPr="00636BB0">
        <w:rPr>
          <w:rFonts w:ascii="Times New Roman" w:hAnsi="Times New Roman" w:cs="Times New Roman"/>
          <w:b/>
          <w:sz w:val="28"/>
          <w:szCs w:val="20"/>
        </w:rPr>
        <w:t>Mụ</w:t>
      </w:r>
      <w:r w:rsidR="0066509D">
        <w:rPr>
          <w:rFonts w:ascii="Times New Roman" w:hAnsi="Times New Roman" w:cs="Times New Roman"/>
          <w:b/>
          <w:sz w:val="28"/>
          <w:szCs w:val="20"/>
        </w:rPr>
        <w:t>c 1</w:t>
      </w:r>
    </w:p>
    <w:p w:rsidR="004032C1" w:rsidRPr="00636BB0" w:rsidRDefault="004032C1" w:rsidP="0066509D">
      <w:pPr>
        <w:widowControl/>
        <w:spacing w:before="120" w:after="120"/>
        <w:jc w:val="center"/>
        <w:rPr>
          <w:rFonts w:ascii="Times New Roman" w:hAnsi="Times New Roman" w:cs="Times New Roman"/>
          <w:b/>
          <w:sz w:val="28"/>
          <w:szCs w:val="20"/>
        </w:rPr>
      </w:pPr>
      <w:r w:rsidRPr="00636BB0">
        <w:rPr>
          <w:rFonts w:ascii="Times New Roman" w:hAnsi="Times New Roman" w:cs="Times New Roman"/>
          <w:b/>
          <w:sz w:val="28"/>
          <w:szCs w:val="20"/>
        </w:rPr>
        <w:t>THU THẬP THÔNG TIN VỀ CUNG LAO ĐỘNG</w:t>
      </w:r>
      <w:bookmarkEnd w:id="8"/>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9" w:name="dieu_4"/>
      <w:r w:rsidRPr="00636BB0">
        <w:rPr>
          <w:rFonts w:ascii="Times New Roman" w:hAnsi="Times New Roman" w:cs="Times New Roman"/>
          <w:b/>
          <w:sz w:val="28"/>
          <w:szCs w:val="20"/>
        </w:rPr>
        <w:t xml:space="preserve">Điều 4. Đối </w:t>
      </w:r>
      <w:r w:rsidR="00764979" w:rsidRPr="00636BB0">
        <w:rPr>
          <w:rFonts w:ascii="Times New Roman" w:hAnsi="Times New Roman" w:cs="Times New Roman"/>
          <w:b/>
          <w:sz w:val="28"/>
          <w:szCs w:val="20"/>
        </w:rPr>
        <w:t>tượng</w:t>
      </w:r>
      <w:r w:rsidRPr="00636BB0">
        <w:rPr>
          <w:rFonts w:ascii="Times New Roman" w:hAnsi="Times New Roman" w:cs="Times New Roman"/>
          <w:b/>
          <w:sz w:val="28"/>
          <w:szCs w:val="20"/>
        </w:rPr>
        <w:t xml:space="preserve"> thu thập</w:t>
      </w:r>
      <w:bookmarkEnd w:id="9"/>
    </w:p>
    <w:p w:rsidR="00A24766" w:rsidRPr="00636BB0" w:rsidRDefault="00A24766"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Đối tượng thu thập thông tin về Cung lao động là người lao động.</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10" w:name="dieu_5"/>
      <w:r w:rsidRPr="00636BB0">
        <w:rPr>
          <w:rFonts w:ascii="Times New Roman" w:hAnsi="Times New Roman" w:cs="Times New Roman"/>
          <w:b/>
          <w:sz w:val="28"/>
          <w:szCs w:val="20"/>
        </w:rPr>
        <w:t>Điều 5. Nội dung thu thập</w:t>
      </w:r>
      <w:bookmarkEnd w:id="10"/>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 xml:space="preserve">Nhân khẩu học gồm các thông tin về họ và tên, giới tính, </w:t>
      </w:r>
      <w:r w:rsidRPr="00636BB0">
        <w:rPr>
          <w:rFonts w:ascii="Times New Roman" w:hAnsi="Times New Roman" w:cs="Times New Roman"/>
          <w:sz w:val="28"/>
          <w:szCs w:val="20"/>
        </w:rPr>
        <w:t>ngày</w:t>
      </w:r>
      <w:r w:rsidR="00A24766" w:rsidRPr="00636BB0">
        <w:rPr>
          <w:rFonts w:ascii="Times New Roman" w:hAnsi="Times New Roman" w:cs="Times New Roman"/>
          <w:sz w:val="28"/>
          <w:szCs w:val="20"/>
        </w:rPr>
        <w:t xml:space="preserve"> tháng năm sinh, dân tộc.</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Trình độ giáo dục phổ thông.</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Trình độ chuyên môn kỹ thuật, lĩnh vực giáo dục - đào tạo.</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lang w:val="en-US"/>
        </w:rPr>
        <w:t xml:space="preserve">4. </w:t>
      </w:r>
      <w:r w:rsidR="00A24766" w:rsidRPr="00636BB0">
        <w:rPr>
          <w:rFonts w:ascii="Times New Roman" w:hAnsi="Times New Roman" w:cs="Times New Roman"/>
          <w:sz w:val="28"/>
          <w:szCs w:val="20"/>
        </w:rPr>
        <w:t>Đang tham gia hoạt động kinh tế:</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a) </w:t>
      </w:r>
      <w:r w:rsidR="00A24766" w:rsidRPr="00636BB0">
        <w:rPr>
          <w:rFonts w:ascii="Times New Roman" w:hAnsi="Times New Roman" w:cs="Times New Roman"/>
          <w:sz w:val="28"/>
          <w:szCs w:val="20"/>
        </w:rPr>
        <w:t>Đối với người có việc làm thu thập các thông tin về vị th</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 xml:space="preserve"> việc làm, công việc đang làm, nơi làm việc, loại hình kinh tế;</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b) Đố</w:t>
      </w:r>
      <w:r w:rsidR="00A24766" w:rsidRPr="00636BB0">
        <w:rPr>
          <w:rFonts w:ascii="Times New Roman" w:hAnsi="Times New Roman" w:cs="Times New Roman"/>
          <w:sz w:val="28"/>
          <w:szCs w:val="20"/>
        </w:rPr>
        <w:t>i v</w:t>
      </w:r>
      <w:r w:rsidRPr="00636BB0">
        <w:rPr>
          <w:rFonts w:ascii="Times New Roman" w:hAnsi="Times New Roman" w:cs="Times New Roman"/>
          <w:sz w:val="28"/>
          <w:szCs w:val="20"/>
        </w:rPr>
        <w:t>ớ</w:t>
      </w:r>
      <w:r w:rsidR="00A24766" w:rsidRPr="00636BB0">
        <w:rPr>
          <w:rFonts w:ascii="Times New Roman" w:hAnsi="Times New Roman" w:cs="Times New Roman"/>
          <w:sz w:val="28"/>
          <w:szCs w:val="20"/>
        </w:rPr>
        <w:t>i người thất nghiệp thu thập các thông tin đã từng làm việc hoặc chưa bao giờ làm việc, thời gian th</w:t>
      </w:r>
      <w:r w:rsidRPr="00636BB0">
        <w:rPr>
          <w:rFonts w:ascii="Times New Roman" w:hAnsi="Times New Roman" w:cs="Times New Roman"/>
          <w:sz w:val="28"/>
          <w:szCs w:val="20"/>
        </w:rPr>
        <w:t>ấ</w:t>
      </w:r>
      <w:r w:rsidR="00A24766" w:rsidRPr="00636BB0">
        <w:rPr>
          <w:rFonts w:ascii="Times New Roman" w:hAnsi="Times New Roman" w:cs="Times New Roman"/>
          <w:sz w:val="28"/>
          <w:szCs w:val="20"/>
        </w:rPr>
        <w:t>t nghiệp.</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lang w:val="en-US"/>
        </w:rPr>
        <w:t xml:space="preserve">5. </w:t>
      </w:r>
      <w:r w:rsidR="00A24766" w:rsidRPr="00636BB0">
        <w:rPr>
          <w:rFonts w:ascii="Times New Roman" w:hAnsi="Times New Roman" w:cs="Times New Roman"/>
          <w:sz w:val="28"/>
          <w:szCs w:val="20"/>
        </w:rPr>
        <w:t>Không hoạt động kinh tế theo lý do.</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11" w:name="dieu_6"/>
      <w:r w:rsidRPr="00636BB0">
        <w:rPr>
          <w:rFonts w:ascii="Times New Roman" w:hAnsi="Times New Roman" w:cs="Times New Roman"/>
          <w:b/>
          <w:sz w:val="28"/>
          <w:szCs w:val="20"/>
        </w:rPr>
        <w:t>Điều 6. Thời điểm, thời gian thu thập</w:t>
      </w:r>
      <w:bookmarkEnd w:id="11"/>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Thời điểm thu thập thông tin là ngày 01 tháng 7 hằng năm.</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Thời gian thu thập thông tin 30 ngày, bắt đầu từ thời điểm thu thập quy định tại Khoản 1 Điều này.</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12" w:name="dieu_7"/>
      <w:r w:rsidRPr="00636BB0">
        <w:rPr>
          <w:rFonts w:ascii="Times New Roman" w:hAnsi="Times New Roman" w:cs="Times New Roman"/>
          <w:b/>
          <w:sz w:val="28"/>
          <w:szCs w:val="20"/>
        </w:rPr>
        <w:t>Điề</w:t>
      </w:r>
      <w:r w:rsidR="00764979" w:rsidRPr="00636BB0">
        <w:rPr>
          <w:rFonts w:ascii="Times New Roman" w:hAnsi="Times New Roman" w:cs="Times New Roman"/>
          <w:b/>
          <w:sz w:val="28"/>
          <w:szCs w:val="20"/>
        </w:rPr>
        <w:t>u 7. Phươn</w:t>
      </w:r>
      <w:r w:rsidRPr="00636BB0">
        <w:rPr>
          <w:rFonts w:ascii="Times New Roman" w:hAnsi="Times New Roman" w:cs="Times New Roman"/>
          <w:b/>
          <w:sz w:val="28"/>
          <w:szCs w:val="20"/>
        </w:rPr>
        <w:t>g th</w:t>
      </w:r>
      <w:r w:rsidR="00764979" w:rsidRPr="00636BB0">
        <w:rPr>
          <w:rFonts w:ascii="Times New Roman" w:hAnsi="Times New Roman" w:cs="Times New Roman"/>
          <w:b/>
          <w:sz w:val="28"/>
          <w:szCs w:val="20"/>
        </w:rPr>
        <w:t>ứ</w:t>
      </w:r>
      <w:r w:rsidRPr="00636BB0">
        <w:rPr>
          <w:rFonts w:ascii="Times New Roman" w:hAnsi="Times New Roman" w:cs="Times New Roman"/>
          <w:b/>
          <w:sz w:val="28"/>
          <w:szCs w:val="20"/>
        </w:rPr>
        <w:t>c thự</w:t>
      </w:r>
      <w:r w:rsidR="00764979" w:rsidRPr="00636BB0">
        <w:rPr>
          <w:rFonts w:ascii="Times New Roman" w:hAnsi="Times New Roman" w:cs="Times New Roman"/>
          <w:b/>
          <w:sz w:val="28"/>
          <w:szCs w:val="20"/>
        </w:rPr>
        <w:t>c hiệ</w:t>
      </w:r>
      <w:r w:rsidRPr="00636BB0">
        <w:rPr>
          <w:rFonts w:ascii="Times New Roman" w:hAnsi="Times New Roman" w:cs="Times New Roman"/>
          <w:b/>
          <w:sz w:val="28"/>
          <w:szCs w:val="20"/>
        </w:rPr>
        <w:t>n</w:t>
      </w:r>
      <w:bookmarkEnd w:id="12"/>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xã tổ chứ</w:t>
      </w:r>
      <w:r w:rsidRPr="00636BB0">
        <w:rPr>
          <w:rFonts w:ascii="Times New Roman" w:hAnsi="Times New Roman" w:cs="Times New Roman"/>
          <w:sz w:val="28"/>
          <w:szCs w:val="20"/>
        </w:rPr>
        <w:t>c t</w:t>
      </w:r>
      <w:r w:rsidR="00A24766" w:rsidRPr="00636BB0">
        <w:rPr>
          <w:rFonts w:ascii="Times New Roman" w:hAnsi="Times New Roman" w:cs="Times New Roman"/>
          <w:sz w:val="28"/>
          <w:szCs w:val="20"/>
        </w:rPr>
        <w:t>hực hiện những việc s</w:t>
      </w:r>
      <w:r w:rsidRPr="00636BB0">
        <w:rPr>
          <w:rFonts w:ascii="Times New Roman" w:hAnsi="Times New Roman" w:cs="Times New Roman"/>
          <w:sz w:val="28"/>
          <w:szCs w:val="20"/>
        </w:rPr>
        <w:t>au:</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a) </w:t>
      </w:r>
      <w:r w:rsidR="00A24766" w:rsidRPr="00636BB0">
        <w:rPr>
          <w:rFonts w:ascii="Times New Roman" w:hAnsi="Times New Roman" w:cs="Times New Roman"/>
          <w:sz w:val="28"/>
          <w:szCs w:val="20"/>
        </w:rPr>
        <w:t>Thu thập thông tin ban đầu, cập nhật thông tin biến động của người lao độ</w:t>
      </w:r>
      <w:r w:rsidRPr="00636BB0">
        <w:rPr>
          <w:rFonts w:ascii="Times New Roman" w:hAnsi="Times New Roman" w:cs="Times New Roman"/>
          <w:sz w:val="28"/>
          <w:szCs w:val="20"/>
        </w:rPr>
        <w:t>ng có tên t</w:t>
      </w:r>
      <w:r w:rsidR="00A24766" w:rsidRPr="00636BB0">
        <w:rPr>
          <w:rFonts w:ascii="Times New Roman" w:hAnsi="Times New Roman" w:cs="Times New Roman"/>
          <w:sz w:val="28"/>
          <w:szCs w:val="20"/>
        </w:rPr>
        <w:t>rong s</w:t>
      </w:r>
      <w:r w:rsidRPr="00636BB0">
        <w:rPr>
          <w:rFonts w:ascii="Times New Roman" w:hAnsi="Times New Roman" w:cs="Times New Roman"/>
          <w:sz w:val="28"/>
          <w:szCs w:val="20"/>
        </w:rPr>
        <w:t>ổ</w:t>
      </w:r>
      <w:r w:rsidR="00A24766" w:rsidRPr="00636BB0">
        <w:rPr>
          <w:rFonts w:ascii="Times New Roman" w:hAnsi="Times New Roman" w:cs="Times New Roman"/>
          <w:sz w:val="28"/>
          <w:szCs w:val="20"/>
        </w:rPr>
        <w:t xml:space="preserve"> hộ khẩu hoặc sổ tạm trú trên địa bàn thuộc phạm vi quản lý theo quy định tại các Điều 4, 5, 6 theo thôn, bản, ấp, tổ dân phố và tương đương </w:t>
      </w:r>
      <w:r w:rsidR="00A24766" w:rsidRPr="00636BB0">
        <w:rPr>
          <w:rFonts w:ascii="Times New Roman" w:hAnsi="Times New Roman" w:cs="Times New Roman"/>
          <w:i/>
          <w:sz w:val="28"/>
          <w:szCs w:val="20"/>
        </w:rPr>
        <w:t>(sau đây đượ</w:t>
      </w:r>
      <w:r w:rsidRPr="00636BB0">
        <w:rPr>
          <w:rFonts w:ascii="Times New Roman" w:hAnsi="Times New Roman" w:cs="Times New Roman"/>
          <w:i/>
          <w:sz w:val="28"/>
          <w:szCs w:val="20"/>
        </w:rPr>
        <w:t>c viế</w:t>
      </w:r>
      <w:r w:rsidR="00A24766" w:rsidRPr="00636BB0">
        <w:rPr>
          <w:rFonts w:ascii="Times New Roman" w:hAnsi="Times New Roman" w:cs="Times New Roman"/>
          <w:i/>
          <w:sz w:val="28"/>
          <w:szCs w:val="20"/>
        </w:rPr>
        <w:t xml:space="preserve">t </w:t>
      </w:r>
      <w:r w:rsidRPr="00636BB0">
        <w:rPr>
          <w:rFonts w:ascii="Times New Roman" w:hAnsi="Times New Roman" w:cs="Times New Roman"/>
          <w:i/>
          <w:sz w:val="28"/>
          <w:szCs w:val="20"/>
        </w:rPr>
        <w:t>tắ</w:t>
      </w:r>
      <w:r w:rsidR="00A24766" w:rsidRPr="00636BB0">
        <w:rPr>
          <w:rFonts w:ascii="Times New Roman" w:hAnsi="Times New Roman" w:cs="Times New Roman"/>
          <w:i/>
          <w:sz w:val="28"/>
          <w:szCs w:val="20"/>
        </w:rPr>
        <w:t>t là thôn)</w:t>
      </w:r>
      <w:r w:rsidR="00A24766" w:rsidRPr="00636BB0">
        <w:rPr>
          <w:rFonts w:ascii="Times New Roman" w:hAnsi="Times New Roman" w:cs="Times New Roman"/>
          <w:sz w:val="28"/>
          <w:szCs w:val="20"/>
        </w:rPr>
        <w:t xml:space="preserve"> v</w:t>
      </w:r>
      <w:r w:rsidRPr="00636BB0">
        <w:rPr>
          <w:rFonts w:ascii="Times New Roman" w:hAnsi="Times New Roman" w:cs="Times New Roman"/>
          <w:sz w:val="28"/>
          <w:szCs w:val="20"/>
        </w:rPr>
        <w:t>ào sổ</w:t>
      </w:r>
      <w:r w:rsidR="00A24766" w:rsidRPr="00636BB0">
        <w:rPr>
          <w:rFonts w:ascii="Times New Roman" w:hAnsi="Times New Roman" w:cs="Times New Roman"/>
          <w:sz w:val="28"/>
          <w:szCs w:val="20"/>
        </w:rPr>
        <w:t xml:space="preserve"> ghi chép thông tin thị trường lao động - phần Cung lao động (</w:t>
      </w:r>
      <w:r w:rsidR="00A24766" w:rsidRPr="00636BB0">
        <w:rPr>
          <w:rFonts w:ascii="Times New Roman" w:hAnsi="Times New Roman" w:cs="Times New Roman"/>
          <w:i/>
          <w:sz w:val="28"/>
          <w:szCs w:val="20"/>
        </w:rPr>
        <w:t xml:space="preserve">sau đây được viết tắt </w:t>
      </w:r>
      <w:r w:rsidRPr="00636BB0">
        <w:rPr>
          <w:rFonts w:ascii="Times New Roman" w:hAnsi="Times New Roman" w:cs="Times New Roman"/>
          <w:i/>
          <w:sz w:val="28"/>
          <w:szCs w:val="20"/>
        </w:rPr>
        <w:t>là sổ</w:t>
      </w:r>
      <w:r w:rsidR="00A24766" w:rsidRPr="00636BB0">
        <w:rPr>
          <w:rFonts w:ascii="Times New Roman" w:hAnsi="Times New Roman" w:cs="Times New Roman"/>
          <w:i/>
          <w:sz w:val="28"/>
          <w:szCs w:val="20"/>
        </w:rPr>
        <w:t xml:space="preserve"> Cung lao động</w:t>
      </w:r>
      <w:r w:rsidR="00A24766" w:rsidRPr="00636BB0">
        <w:rPr>
          <w:rFonts w:ascii="Times New Roman" w:hAnsi="Times New Roman" w:cs="Times New Roman"/>
          <w:sz w:val="28"/>
          <w:szCs w:val="20"/>
        </w:rPr>
        <w:t>) ban hành kèm theo Thông tư này từ ngày 01 tháng 7 đ</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n ngày 30 tháng 7 hằng năm;</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lastRenderedPageBreak/>
        <w:t xml:space="preserve">b) </w:t>
      </w:r>
      <w:r w:rsidR="00A24766" w:rsidRPr="00636BB0">
        <w:rPr>
          <w:rFonts w:ascii="Times New Roman" w:hAnsi="Times New Roman" w:cs="Times New Roman"/>
          <w:sz w:val="28"/>
          <w:szCs w:val="20"/>
        </w:rPr>
        <w:t>Nhận và bàn giao s</w:t>
      </w:r>
      <w:r w:rsidRPr="00636BB0">
        <w:rPr>
          <w:rFonts w:ascii="Times New Roman" w:hAnsi="Times New Roman" w:cs="Times New Roman"/>
          <w:sz w:val="28"/>
          <w:szCs w:val="20"/>
        </w:rPr>
        <w:t>ổ</w:t>
      </w:r>
      <w:r w:rsidR="00A24766" w:rsidRPr="00636BB0">
        <w:rPr>
          <w:rFonts w:ascii="Times New Roman" w:hAnsi="Times New Roman" w:cs="Times New Roman"/>
          <w:sz w:val="28"/>
          <w:szCs w:val="20"/>
        </w:rPr>
        <w:t xml:space="preserve"> Cung lao động phục vụ việc thu thập, nhập thông tin Cung lao động theo k</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 xml:space="preserve"> hoạch của Sở Lao động - Thương binh và Xã hội quy định tại Điểm a Khoản 3 Điều này.</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2. Ủ</w:t>
      </w:r>
      <w:r w:rsidR="00A24766" w:rsidRPr="00636BB0">
        <w:rPr>
          <w:rFonts w:ascii="Times New Roman" w:hAnsi="Times New Roman" w:cs="Times New Roman"/>
          <w:sz w:val="28"/>
          <w:szCs w:val="20"/>
        </w:rPr>
        <w:t>y ban nhân dân c</w:t>
      </w:r>
      <w:r w:rsidRPr="00636BB0">
        <w:rPr>
          <w:rFonts w:ascii="Times New Roman" w:hAnsi="Times New Roman" w:cs="Times New Roman"/>
          <w:sz w:val="28"/>
          <w:szCs w:val="20"/>
        </w:rPr>
        <w:t>ấ</w:t>
      </w:r>
      <w:r w:rsidR="00A24766" w:rsidRPr="00636BB0">
        <w:rPr>
          <w:rFonts w:ascii="Times New Roman" w:hAnsi="Times New Roman" w:cs="Times New Roman"/>
          <w:sz w:val="28"/>
          <w:szCs w:val="20"/>
        </w:rPr>
        <w:t xml:space="preserve">p huyện chỉ đạo, hướng dẫn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xã thực hiện việc thu thập thông tin ban đầu, cập nhật thông tin biến động củ</w:t>
      </w:r>
      <w:r w:rsidRPr="00636BB0">
        <w:rPr>
          <w:rFonts w:ascii="Times New Roman" w:hAnsi="Times New Roman" w:cs="Times New Roman"/>
          <w:sz w:val="28"/>
          <w:szCs w:val="20"/>
        </w:rPr>
        <w:t>a ngườ</w:t>
      </w:r>
      <w:r w:rsidR="00A24766" w:rsidRPr="00636BB0">
        <w:rPr>
          <w:rFonts w:ascii="Times New Roman" w:hAnsi="Times New Roman" w:cs="Times New Roman"/>
          <w:sz w:val="28"/>
          <w:szCs w:val="20"/>
        </w:rPr>
        <w:t>i lao động.</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Sở Lao độ</w:t>
      </w:r>
      <w:r w:rsidRPr="00636BB0">
        <w:rPr>
          <w:rFonts w:ascii="Times New Roman" w:hAnsi="Times New Roman" w:cs="Times New Roman"/>
          <w:sz w:val="28"/>
          <w:szCs w:val="20"/>
        </w:rPr>
        <w:t>ng -</w:t>
      </w:r>
      <w:r w:rsidR="00A24766" w:rsidRPr="00636BB0">
        <w:rPr>
          <w:rFonts w:ascii="Times New Roman" w:hAnsi="Times New Roman" w:cs="Times New Roman"/>
          <w:sz w:val="28"/>
          <w:szCs w:val="20"/>
        </w:rPr>
        <w:t xml:space="preserve"> Thương binh và Xã hội giúp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tỉnh tổ chức thực hiện những việc sau:</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a) </w:t>
      </w:r>
      <w:r w:rsidR="00A24766" w:rsidRPr="00636BB0">
        <w:rPr>
          <w:rFonts w:ascii="Times New Roman" w:hAnsi="Times New Roman" w:cs="Times New Roman"/>
          <w:sz w:val="28"/>
          <w:szCs w:val="20"/>
        </w:rPr>
        <w:t>Xây dựng kế hoạch tổ chức thu thập, lưu trữ, tổng hợp thông tin Cung lao động của địa phương;</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b) </w:t>
      </w:r>
      <w:r w:rsidR="00A24766" w:rsidRPr="00636BB0">
        <w:rPr>
          <w:rFonts w:ascii="Times New Roman" w:hAnsi="Times New Roman" w:cs="Times New Roman"/>
          <w:sz w:val="28"/>
          <w:szCs w:val="20"/>
        </w:rPr>
        <w:t xml:space="preserve">Hướng dẫn </w:t>
      </w:r>
      <w:r w:rsidRPr="00636BB0">
        <w:rPr>
          <w:rFonts w:ascii="Times New Roman" w:hAnsi="Times New Roman" w:cs="Times New Roman"/>
          <w:sz w:val="28"/>
          <w:szCs w:val="20"/>
        </w:rPr>
        <w:t>Ủ</w:t>
      </w:r>
      <w:r w:rsidR="00A24766" w:rsidRPr="00636BB0">
        <w:rPr>
          <w:rFonts w:ascii="Times New Roman" w:hAnsi="Times New Roman" w:cs="Times New Roman"/>
          <w:sz w:val="28"/>
          <w:szCs w:val="20"/>
        </w:rPr>
        <w:t xml:space="preserve">y ban nhân dân cấp huyện để chỉ đạo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xã tổ chức thu thập thông tin của ngườ</w:t>
      </w:r>
      <w:r w:rsidRPr="00636BB0">
        <w:rPr>
          <w:rFonts w:ascii="Times New Roman" w:hAnsi="Times New Roman" w:cs="Times New Roman"/>
          <w:sz w:val="28"/>
          <w:szCs w:val="20"/>
        </w:rPr>
        <w:t>i lao độ</w:t>
      </w:r>
      <w:r w:rsidR="00A24766" w:rsidRPr="00636BB0">
        <w:rPr>
          <w:rFonts w:ascii="Times New Roman" w:hAnsi="Times New Roman" w:cs="Times New Roman"/>
          <w:sz w:val="28"/>
          <w:szCs w:val="20"/>
        </w:rPr>
        <w:t>ng;</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c)</w:t>
      </w:r>
      <w:r w:rsidR="00F20A0B" w:rsidRPr="00636BB0">
        <w:rPr>
          <w:rFonts w:ascii="Times New Roman" w:hAnsi="Times New Roman" w:cs="Times New Roman"/>
          <w:sz w:val="28"/>
          <w:szCs w:val="20"/>
        </w:rPr>
        <w:t xml:space="preserve"> </w:t>
      </w:r>
      <w:r w:rsidR="00A24766" w:rsidRPr="00636BB0">
        <w:rPr>
          <w:rFonts w:ascii="Times New Roman" w:hAnsi="Times New Roman" w:cs="Times New Roman"/>
          <w:sz w:val="28"/>
          <w:szCs w:val="20"/>
        </w:rPr>
        <w:t>Tổ chức nhập và quản lý thông tin ban đầ</w:t>
      </w:r>
      <w:r w:rsidRPr="00636BB0">
        <w:rPr>
          <w:rFonts w:ascii="Times New Roman" w:hAnsi="Times New Roman" w:cs="Times New Roman"/>
          <w:sz w:val="28"/>
          <w:szCs w:val="20"/>
        </w:rPr>
        <w:t>u, thông ti</w:t>
      </w:r>
      <w:r w:rsidR="00A24766" w:rsidRPr="00636BB0">
        <w:rPr>
          <w:rFonts w:ascii="Times New Roman" w:hAnsi="Times New Roman" w:cs="Times New Roman"/>
          <w:sz w:val="28"/>
          <w:szCs w:val="20"/>
        </w:rPr>
        <w:t>n biến động của người lao động vào hệ th</w:t>
      </w:r>
      <w:r w:rsidRPr="00636BB0">
        <w:rPr>
          <w:rFonts w:ascii="Times New Roman" w:hAnsi="Times New Roman" w:cs="Times New Roman"/>
          <w:sz w:val="28"/>
          <w:szCs w:val="20"/>
        </w:rPr>
        <w:t>ố</w:t>
      </w:r>
      <w:r w:rsidR="00A24766" w:rsidRPr="00636BB0">
        <w:rPr>
          <w:rFonts w:ascii="Times New Roman" w:hAnsi="Times New Roman" w:cs="Times New Roman"/>
          <w:sz w:val="28"/>
          <w:szCs w:val="20"/>
        </w:rPr>
        <w:t>ng Cơ sở dữ liệu thị trường lao động của địa phương;</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d) </w:t>
      </w:r>
      <w:r w:rsidR="00A24766" w:rsidRPr="00636BB0">
        <w:rPr>
          <w:rFonts w:ascii="Times New Roman" w:hAnsi="Times New Roman" w:cs="Times New Roman"/>
          <w:sz w:val="28"/>
          <w:szCs w:val="20"/>
        </w:rPr>
        <w:t>Chuyển tải dữ liệu Cung lao động của địa phương vào hệ th</w:t>
      </w:r>
      <w:r w:rsidRPr="00636BB0">
        <w:rPr>
          <w:rFonts w:ascii="Times New Roman" w:hAnsi="Times New Roman" w:cs="Times New Roman"/>
          <w:sz w:val="28"/>
          <w:szCs w:val="20"/>
        </w:rPr>
        <w:t>ố</w:t>
      </w:r>
      <w:r w:rsidR="00A24766" w:rsidRPr="00636BB0">
        <w:rPr>
          <w:rFonts w:ascii="Times New Roman" w:hAnsi="Times New Roman" w:cs="Times New Roman"/>
          <w:sz w:val="28"/>
          <w:szCs w:val="20"/>
        </w:rPr>
        <w:t>ng Cơ sở dữ liệu thị trường lao động Quốc gia theo hướng dẫn của Bộ Lao động - Thương binh và Xã hội từ ngày 01 th</w:t>
      </w:r>
      <w:r w:rsidRPr="00636BB0">
        <w:rPr>
          <w:rFonts w:ascii="Times New Roman" w:hAnsi="Times New Roman" w:cs="Times New Roman"/>
          <w:sz w:val="28"/>
          <w:szCs w:val="20"/>
        </w:rPr>
        <w:t>á</w:t>
      </w:r>
      <w:r w:rsidR="00A24766" w:rsidRPr="00636BB0">
        <w:rPr>
          <w:rFonts w:ascii="Times New Roman" w:hAnsi="Times New Roman" w:cs="Times New Roman"/>
          <w:sz w:val="28"/>
          <w:szCs w:val="20"/>
        </w:rPr>
        <w:t>ng 9 đ</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n ngày 30 tháng 9 hằng năm.</w:t>
      </w:r>
    </w:p>
    <w:p w:rsidR="0066509D" w:rsidRDefault="00A24766" w:rsidP="0066509D">
      <w:pPr>
        <w:widowControl/>
        <w:spacing w:before="120" w:after="120"/>
        <w:jc w:val="center"/>
        <w:rPr>
          <w:rFonts w:ascii="Times New Roman" w:hAnsi="Times New Roman" w:cs="Times New Roman"/>
          <w:b/>
          <w:sz w:val="28"/>
          <w:szCs w:val="20"/>
          <w:lang w:val="en-US"/>
        </w:rPr>
      </w:pPr>
      <w:bookmarkStart w:id="13" w:name="muc_2"/>
      <w:r w:rsidRPr="00636BB0">
        <w:rPr>
          <w:rFonts w:ascii="Times New Roman" w:hAnsi="Times New Roman" w:cs="Times New Roman"/>
          <w:b/>
          <w:sz w:val="28"/>
          <w:szCs w:val="20"/>
        </w:rPr>
        <w:t>Mục 2</w:t>
      </w:r>
    </w:p>
    <w:p w:rsidR="00A24766" w:rsidRPr="00636BB0" w:rsidRDefault="00F20A0B" w:rsidP="0066509D">
      <w:pPr>
        <w:widowControl/>
        <w:spacing w:before="120" w:after="120"/>
        <w:jc w:val="center"/>
        <w:rPr>
          <w:rFonts w:ascii="Times New Roman" w:hAnsi="Times New Roman" w:cs="Times New Roman"/>
          <w:b/>
          <w:sz w:val="28"/>
          <w:szCs w:val="20"/>
        </w:rPr>
      </w:pPr>
      <w:r w:rsidRPr="00636BB0">
        <w:rPr>
          <w:rFonts w:ascii="Times New Roman" w:hAnsi="Times New Roman" w:cs="Times New Roman"/>
          <w:b/>
          <w:sz w:val="28"/>
          <w:szCs w:val="20"/>
        </w:rPr>
        <w:t>THU THẬP THÔNG TIN VỀ CẦU LAO ĐỘNG</w:t>
      </w:r>
      <w:bookmarkEnd w:id="13"/>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14" w:name="dieu_8"/>
      <w:r w:rsidRPr="00636BB0">
        <w:rPr>
          <w:rFonts w:ascii="Times New Roman" w:hAnsi="Times New Roman" w:cs="Times New Roman"/>
          <w:b/>
          <w:sz w:val="28"/>
          <w:szCs w:val="20"/>
        </w:rPr>
        <w:t>Điều 8. Đối tượng thu thập</w:t>
      </w:r>
      <w:bookmarkEnd w:id="14"/>
    </w:p>
    <w:p w:rsidR="00A24766" w:rsidRPr="00636BB0" w:rsidRDefault="00A24766"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Đối tượng thu thập thông tin về</w:t>
      </w:r>
      <w:r w:rsidR="00764979" w:rsidRPr="00636BB0">
        <w:rPr>
          <w:rFonts w:ascii="Times New Roman" w:hAnsi="Times New Roman" w:cs="Times New Roman"/>
          <w:sz w:val="28"/>
          <w:szCs w:val="20"/>
        </w:rPr>
        <w:t xml:space="preserve"> C</w:t>
      </w:r>
      <w:r w:rsidRPr="00636BB0">
        <w:rPr>
          <w:rFonts w:ascii="Times New Roman" w:hAnsi="Times New Roman" w:cs="Times New Roman"/>
          <w:sz w:val="28"/>
          <w:szCs w:val="20"/>
        </w:rPr>
        <w:t>ầu lao động là người s</w:t>
      </w:r>
      <w:r w:rsidR="00764979" w:rsidRPr="00636BB0">
        <w:rPr>
          <w:rFonts w:ascii="Times New Roman" w:hAnsi="Times New Roman" w:cs="Times New Roman"/>
          <w:sz w:val="28"/>
          <w:szCs w:val="20"/>
        </w:rPr>
        <w:t>ử</w:t>
      </w:r>
      <w:r w:rsidRPr="00636BB0">
        <w:rPr>
          <w:rFonts w:ascii="Times New Roman" w:hAnsi="Times New Roman" w:cs="Times New Roman"/>
          <w:sz w:val="28"/>
          <w:szCs w:val="20"/>
        </w:rPr>
        <w:t xml:space="preserve"> dụng lao động.</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15" w:name="dieu_9"/>
      <w:r w:rsidRPr="00636BB0">
        <w:rPr>
          <w:rFonts w:ascii="Times New Roman" w:hAnsi="Times New Roman" w:cs="Times New Roman"/>
          <w:b/>
          <w:sz w:val="28"/>
          <w:szCs w:val="20"/>
        </w:rPr>
        <w:t>Điều 9. Nội dung thu thập</w:t>
      </w:r>
      <w:bookmarkEnd w:id="15"/>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Thông tin định danh gồm tên, địa chỉ, loại hình và mã số của người sử dụng lao động.</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Ngành, nghề kinh doanh chính.</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Tiền lương.</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4. </w:t>
      </w:r>
      <w:r w:rsidR="00A24766" w:rsidRPr="00636BB0">
        <w:rPr>
          <w:rFonts w:ascii="Times New Roman" w:hAnsi="Times New Roman" w:cs="Times New Roman"/>
          <w:sz w:val="28"/>
          <w:szCs w:val="20"/>
        </w:rPr>
        <w:t>S</w:t>
      </w:r>
      <w:r w:rsidRPr="00636BB0">
        <w:rPr>
          <w:rFonts w:ascii="Times New Roman" w:hAnsi="Times New Roman" w:cs="Times New Roman"/>
          <w:sz w:val="28"/>
          <w:szCs w:val="20"/>
        </w:rPr>
        <w:t>ố</w:t>
      </w:r>
      <w:r w:rsidR="00A24766" w:rsidRPr="00636BB0">
        <w:rPr>
          <w:rFonts w:ascii="Times New Roman" w:hAnsi="Times New Roman" w:cs="Times New Roman"/>
          <w:sz w:val="28"/>
          <w:szCs w:val="20"/>
        </w:rPr>
        <w:t xml:space="preserve"> lượng lao động đang làm việc theo giới tính, loại lao động, hợp đồng lao động, vị trí việc làm, trình độ giáo dục phổ thông, </w:t>
      </w:r>
      <w:r w:rsidR="005B5A44" w:rsidRPr="00636BB0">
        <w:rPr>
          <w:rFonts w:ascii="Times New Roman" w:hAnsi="Times New Roman" w:cs="Times New Roman"/>
          <w:sz w:val="28"/>
          <w:szCs w:val="20"/>
        </w:rPr>
        <w:t>trình độ</w:t>
      </w:r>
      <w:r w:rsidR="00A24766" w:rsidRPr="00636BB0">
        <w:rPr>
          <w:rFonts w:ascii="Times New Roman" w:hAnsi="Times New Roman" w:cs="Times New Roman"/>
          <w:sz w:val="28"/>
          <w:szCs w:val="20"/>
        </w:rPr>
        <w:t xml:space="preserve"> chuyên môn kỹ thuật.</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5. </w:t>
      </w:r>
      <w:r w:rsidR="00A24766" w:rsidRPr="00636BB0">
        <w:rPr>
          <w:rFonts w:ascii="Times New Roman" w:hAnsi="Times New Roman" w:cs="Times New Roman"/>
          <w:sz w:val="28"/>
          <w:szCs w:val="20"/>
        </w:rPr>
        <w:t>Số lao động có nhu cầu tuyển theo trình độ</w:t>
      </w:r>
      <w:r w:rsidRPr="00636BB0">
        <w:rPr>
          <w:rFonts w:ascii="Times New Roman" w:hAnsi="Times New Roman" w:cs="Times New Roman"/>
          <w:sz w:val="28"/>
          <w:szCs w:val="20"/>
        </w:rPr>
        <w:t xml:space="preserve"> chuy</w:t>
      </w:r>
      <w:r w:rsidR="00A24766" w:rsidRPr="00636BB0">
        <w:rPr>
          <w:rFonts w:ascii="Times New Roman" w:hAnsi="Times New Roman" w:cs="Times New Roman"/>
          <w:sz w:val="28"/>
          <w:szCs w:val="20"/>
        </w:rPr>
        <w:t>ên môn kỹ thuật.</w:t>
      </w:r>
    </w:p>
    <w:p w:rsidR="004032C1" w:rsidRPr="00636BB0" w:rsidRDefault="004032C1" w:rsidP="0066509D">
      <w:pPr>
        <w:spacing w:before="120" w:after="120" w:line="320" w:lineRule="exact"/>
        <w:ind w:firstLine="567"/>
        <w:jc w:val="both"/>
        <w:rPr>
          <w:rFonts w:ascii="Times New Roman" w:hAnsi="Times New Roman" w:cs="Times New Roman"/>
          <w:b/>
          <w:sz w:val="28"/>
          <w:szCs w:val="20"/>
          <w:lang w:val="en-US"/>
        </w:rPr>
      </w:pPr>
      <w:bookmarkStart w:id="16" w:name="dieu_10"/>
      <w:r w:rsidRPr="00636BB0">
        <w:rPr>
          <w:rFonts w:ascii="Times New Roman" w:hAnsi="Times New Roman" w:cs="Times New Roman"/>
          <w:b/>
          <w:sz w:val="28"/>
          <w:szCs w:val="20"/>
          <w:lang w:val="en-US"/>
        </w:rPr>
        <w:t>Điều 10. Thời điểm, thời gian thu thập</w:t>
      </w:r>
      <w:bookmarkEnd w:id="16"/>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Thời điểm thu thập thông tin là ngày 01 tháng 7 h</w:t>
      </w:r>
      <w:r w:rsidR="00F20A0B" w:rsidRPr="00636BB0">
        <w:rPr>
          <w:rFonts w:ascii="Times New Roman" w:hAnsi="Times New Roman" w:cs="Times New Roman"/>
          <w:sz w:val="28"/>
          <w:szCs w:val="20"/>
        </w:rPr>
        <w:t>ằ</w:t>
      </w:r>
      <w:r w:rsidR="00A24766" w:rsidRPr="00636BB0">
        <w:rPr>
          <w:rFonts w:ascii="Times New Roman" w:hAnsi="Times New Roman" w:cs="Times New Roman"/>
          <w:sz w:val="28"/>
          <w:szCs w:val="20"/>
        </w:rPr>
        <w:t>ng năm.</w:t>
      </w:r>
    </w:p>
    <w:p w:rsidR="00A24766" w:rsidRPr="00636BB0" w:rsidRDefault="00764979"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Thời gian thu thập thông tin 30 ngày, bắt đầu từ thời điểm thu thập quy định tại Khoản 1 Điều này.</w:t>
      </w:r>
    </w:p>
    <w:p w:rsidR="00A24766" w:rsidRPr="00636BB0" w:rsidRDefault="00A24766" w:rsidP="0066509D">
      <w:pPr>
        <w:tabs>
          <w:tab w:val="center" w:pos="4320"/>
        </w:tabs>
        <w:spacing w:before="120" w:after="120" w:line="320" w:lineRule="exact"/>
        <w:ind w:firstLine="567"/>
        <w:jc w:val="both"/>
        <w:rPr>
          <w:rFonts w:ascii="Times New Roman" w:hAnsi="Times New Roman" w:cs="Times New Roman"/>
          <w:b/>
          <w:sz w:val="28"/>
          <w:szCs w:val="20"/>
        </w:rPr>
      </w:pPr>
      <w:bookmarkStart w:id="17" w:name="dieu_11"/>
      <w:r w:rsidRPr="00636BB0">
        <w:rPr>
          <w:rFonts w:ascii="Times New Roman" w:hAnsi="Times New Roman" w:cs="Times New Roman"/>
          <w:b/>
          <w:sz w:val="28"/>
          <w:szCs w:val="20"/>
        </w:rPr>
        <w:t>Điều 11. Phương thức thực hiện</w:t>
      </w:r>
      <w:bookmarkEnd w:id="17"/>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3F106C" w:rsidRPr="00636BB0">
        <w:rPr>
          <w:rFonts w:ascii="Times New Roman" w:hAnsi="Times New Roman" w:cs="Times New Roman"/>
          <w:sz w:val="28"/>
          <w:szCs w:val="20"/>
        </w:rPr>
        <w:t>Ủ</w:t>
      </w:r>
      <w:r w:rsidR="00A24766" w:rsidRPr="00636BB0">
        <w:rPr>
          <w:rFonts w:ascii="Times New Roman" w:hAnsi="Times New Roman" w:cs="Times New Roman"/>
          <w:sz w:val="28"/>
          <w:szCs w:val="20"/>
        </w:rPr>
        <w:t>y ban nhân dân cấp huyện tổ chức thực hiện những việ</w:t>
      </w:r>
      <w:r w:rsidRPr="00636BB0">
        <w:rPr>
          <w:rFonts w:ascii="Times New Roman" w:hAnsi="Times New Roman" w:cs="Times New Roman"/>
          <w:sz w:val="28"/>
          <w:szCs w:val="20"/>
        </w:rPr>
        <w:t>c sau:</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a) Ghi chép thông tin ban đầ</w:t>
      </w:r>
      <w:r w:rsidR="00A24766" w:rsidRPr="00636BB0">
        <w:rPr>
          <w:rFonts w:ascii="Times New Roman" w:hAnsi="Times New Roman" w:cs="Times New Roman"/>
          <w:sz w:val="28"/>
          <w:szCs w:val="20"/>
        </w:rPr>
        <w:t xml:space="preserve">u, cập nhật thông tin biến động của người sử dụng lao động có </w:t>
      </w:r>
      <w:r w:rsidRPr="00636BB0">
        <w:rPr>
          <w:rFonts w:ascii="Times New Roman" w:hAnsi="Times New Roman" w:cs="Times New Roman"/>
          <w:sz w:val="28"/>
          <w:szCs w:val="20"/>
        </w:rPr>
        <w:t>trụ</w:t>
      </w:r>
      <w:r w:rsidR="00A24766" w:rsidRPr="00636BB0">
        <w:rPr>
          <w:rFonts w:ascii="Times New Roman" w:hAnsi="Times New Roman" w:cs="Times New Roman"/>
          <w:sz w:val="28"/>
          <w:szCs w:val="20"/>
        </w:rPr>
        <w:t xml:space="preserve"> sở, chi nhánh, văn phòng đại diện tại địa phương quy định tại các Điều 8, 9 và 10 vào s</w:t>
      </w:r>
      <w:r w:rsidRPr="00636BB0">
        <w:rPr>
          <w:rFonts w:ascii="Times New Roman" w:hAnsi="Times New Roman" w:cs="Times New Roman"/>
          <w:sz w:val="28"/>
          <w:szCs w:val="20"/>
        </w:rPr>
        <w:t>ổ</w:t>
      </w:r>
      <w:r w:rsidR="00A24766" w:rsidRPr="00636BB0">
        <w:rPr>
          <w:rFonts w:ascii="Times New Roman" w:hAnsi="Times New Roman" w:cs="Times New Roman"/>
          <w:sz w:val="28"/>
          <w:szCs w:val="20"/>
        </w:rPr>
        <w:t xml:space="preserve"> ghi chép thông tin thị trường lao động - phầ</w:t>
      </w:r>
      <w:r w:rsidRPr="00636BB0">
        <w:rPr>
          <w:rFonts w:ascii="Times New Roman" w:hAnsi="Times New Roman" w:cs="Times New Roman"/>
          <w:sz w:val="28"/>
          <w:szCs w:val="20"/>
        </w:rPr>
        <w:t>n C</w:t>
      </w:r>
      <w:r w:rsidR="00A24766" w:rsidRPr="00636BB0">
        <w:rPr>
          <w:rFonts w:ascii="Times New Roman" w:hAnsi="Times New Roman" w:cs="Times New Roman"/>
          <w:sz w:val="28"/>
          <w:szCs w:val="20"/>
        </w:rPr>
        <w:t xml:space="preserve">ầu lao động </w:t>
      </w:r>
      <w:r w:rsidR="00A24766" w:rsidRPr="00636BB0">
        <w:rPr>
          <w:rFonts w:ascii="Times New Roman" w:hAnsi="Times New Roman" w:cs="Times New Roman"/>
          <w:i/>
          <w:sz w:val="28"/>
          <w:szCs w:val="20"/>
        </w:rPr>
        <w:t>(sau đây được vi</w:t>
      </w:r>
      <w:r w:rsidRPr="00636BB0">
        <w:rPr>
          <w:rFonts w:ascii="Times New Roman" w:hAnsi="Times New Roman" w:cs="Times New Roman"/>
          <w:i/>
          <w:sz w:val="28"/>
          <w:szCs w:val="20"/>
        </w:rPr>
        <w:t>ế</w:t>
      </w:r>
      <w:r w:rsidR="00A24766" w:rsidRPr="00636BB0">
        <w:rPr>
          <w:rFonts w:ascii="Times New Roman" w:hAnsi="Times New Roman" w:cs="Times New Roman"/>
          <w:i/>
          <w:sz w:val="28"/>
          <w:szCs w:val="20"/>
        </w:rPr>
        <w:t>t t</w:t>
      </w:r>
      <w:r w:rsidRPr="00636BB0">
        <w:rPr>
          <w:rFonts w:ascii="Times New Roman" w:hAnsi="Times New Roman" w:cs="Times New Roman"/>
          <w:i/>
          <w:sz w:val="28"/>
          <w:szCs w:val="20"/>
        </w:rPr>
        <w:t>ắt là sổ</w:t>
      </w:r>
      <w:r w:rsidR="00A24766" w:rsidRPr="00636BB0">
        <w:rPr>
          <w:rFonts w:ascii="Times New Roman" w:hAnsi="Times New Roman" w:cs="Times New Roman"/>
          <w:i/>
          <w:sz w:val="28"/>
          <w:szCs w:val="20"/>
        </w:rPr>
        <w:t xml:space="preserve"> </w:t>
      </w:r>
      <w:r w:rsidRPr="00636BB0">
        <w:rPr>
          <w:rFonts w:ascii="Times New Roman" w:hAnsi="Times New Roman" w:cs="Times New Roman"/>
          <w:i/>
          <w:sz w:val="28"/>
          <w:szCs w:val="20"/>
        </w:rPr>
        <w:t>Cầ</w:t>
      </w:r>
      <w:r w:rsidR="00A24766" w:rsidRPr="00636BB0">
        <w:rPr>
          <w:rFonts w:ascii="Times New Roman" w:hAnsi="Times New Roman" w:cs="Times New Roman"/>
          <w:i/>
          <w:sz w:val="28"/>
          <w:szCs w:val="20"/>
        </w:rPr>
        <w:t>u lao động)</w:t>
      </w:r>
      <w:r w:rsidR="00A24766" w:rsidRPr="00636BB0">
        <w:rPr>
          <w:rFonts w:ascii="Times New Roman" w:hAnsi="Times New Roman" w:cs="Times New Roman"/>
          <w:sz w:val="28"/>
          <w:szCs w:val="20"/>
        </w:rPr>
        <w:t xml:space="preserve"> ban hành kèm theo Thông tư này từ ngày 01 tháng 7 đ</w:t>
      </w:r>
      <w:r w:rsidRPr="00636BB0">
        <w:rPr>
          <w:rFonts w:ascii="Times New Roman" w:hAnsi="Times New Roman" w:cs="Times New Roman"/>
          <w:sz w:val="28"/>
          <w:szCs w:val="20"/>
        </w:rPr>
        <w:t>ến ngày 30 tháng 7 hằ</w:t>
      </w:r>
      <w:r w:rsidR="00A24766" w:rsidRPr="00636BB0">
        <w:rPr>
          <w:rFonts w:ascii="Times New Roman" w:hAnsi="Times New Roman" w:cs="Times New Roman"/>
          <w:sz w:val="28"/>
          <w:szCs w:val="20"/>
        </w:rPr>
        <w:t>ng năm;</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b) </w:t>
      </w:r>
      <w:r w:rsidR="00A24766" w:rsidRPr="00636BB0">
        <w:rPr>
          <w:rFonts w:ascii="Times New Roman" w:hAnsi="Times New Roman" w:cs="Times New Roman"/>
          <w:sz w:val="28"/>
          <w:szCs w:val="20"/>
        </w:rPr>
        <w:t>Nhận và bàn giao sổ</w:t>
      </w:r>
      <w:r w:rsidRPr="00636BB0">
        <w:rPr>
          <w:rFonts w:ascii="Times New Roman" w:hAnsi="Times New Roman" w:cs="Times New Roman"/>
          <w:sz w:val="28"/>
          <w:szCs w:val="20"/>
        </w:rPr>
        <w:t xml:space="preserve"> C</w:t>
      </w:r>
      <w:r w:rsidR="00A24766" w:rsidRPr="00636BB0">
        <w:rPr>
          <w:rFonts w:ascii="Times New Roman" w:hAnsi="Times New Roman" w:cs="Times New Roman"/>
          <w:sz w:val="28"/>
          <w:szCs w:val="20"/>
        </w:rPr>
        <w:t>ầu lao động phục vụ việc thu thập, nhập thông tin Cầu lao động theo kế hoạch của S</w:t>
      </w:r>
      <w:r w:rsidRPr="00636BB0">
        <w:rPr>
          <w:rFonts w:ascii="Times New Roman" w:hAnsi="Times New Roman" w:cs="Times New Roman"/>
          <w:sz w:val="28"/>
          <w:szCs w:val="20"/>
        </w:rPr>
        <w:t>ở</w:t>
      </w:r>
      <w:r w:rsidR="00A24766" w:rsidRPr="00636BB0">
        <w:rPr>
          <w:rFonts w:ascii="Times New Roman" w:hAnsi="Times New Roman" w:cs="Times New Roman"/>
          <w:sz w:val="28"/>
          <w:szCs w:val="20"/>
        </w:rPr>
        <w:t xml:space="preserve"> Lao động - Thương binh và Xã hội được quy định tại Đi</w:t>
      </w:r>
      <w:r w:rsidRPr="00636BB0">
        <w:rPr>
          <w:rFonts w:ascii="Times New Roman" w:hAnsi="Times New Roman" w:cs="Times New Roman"/>
          <w:sz w:val="28"/>
          <w:szCs w:val="20"/>
        </w:rPr>
        <w:t>ể</w:t>
      </w:r>
      <w:r w:rsidR="00A24766" w:rsidRPr="00636BB0">
        <w:rPr>
          <w:rFonts w:ascii="Times New Roman" w:hAnsi="Times New Roman" w:cs="Times New Roman"/>
          <w:sz w:val="28"/>
          <w:szCs w:val="20"/>
        </w:rPr>
        <w:t>m a Khoản 2 Điều này.</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 xml:space="preserve">Sở Lao động - Thương binh và Xã hội giúp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tỉnh tổ chức thực hiện những việc sau:</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a) X</w:t>
      </w:r>
      <w:r w:rsidR="00A24766" w:rsidRPr="00636BB0">
        <w:rPr>
          <w:rFonts w:ascii="Times New Roman" w:hAnsi="Times New Roman" w:cs="Times New Roman"/>
          <w:sz w:val="28"/>
          <w:szCs w:val="20"/>
        </w:rPr>
        <w:t>ây dựng k</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 xml:space="preserve"> hoạch tổ chức thu thập, lưu trữ, tổng hợ</w:t>
      </w:r>
      <w:r w:rsidRPr="00636BB0">
        <w:rPr>
          <w:rFonts w:ascii="Times New Roman" w:hAnsi="Times New Roman" w:cs="Times New Roman"/>
          <w:sz w:val="28"/>
          <w:szCs w:val="20"/>
        </w:rPr>
        <w:t>p thông tin C</w:t>
      </w:r>
      <w:r w:rsidR="00A24766" w:rsidRPr="00636BB0">
        <w:rPr>
          <w:rFonts w:ascii="Times New Roman" w:hAnsi="Times New Roman" w:cs="Times New Roman"/>
          <w:sz w:val="28"/>
          <w:szCs w:val="20"/>
        </w:rPr>
        <w:t>ầu lao động của địa phương;</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b) </w:t>
      </w:r>
      <w:r w:rsidR="00A24766" w:rsidRPr="00636BB0">
        <w:rPr>
          <w:rFonts w:ascii="Times New Roman" w:hAnsi="Times New Roman" w:cs="Times New Roman"/>
          <w:sz w:val="28"/>
          <w:szCs w:val="20"/>
        </w:rPr>
        <w:t xml:space="preserve">Hướng dẫn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w:t>
      </w:r>
      <w:r w:rsidRPr="00636BB0">
        <w:rPr>
          <w:rFonts w:ascii="Times New Roman" w:hAnsi="Times New Roman" w:cs="Times New Roman"/>
          <w:sz w:val="28"/>
          <w:szCs w:val="20"/>
        </w:rPr>
        <w:t>ấ</w:t>
      </w:r>
      <w:r w:rsidR="00A24766" w:rsidRPr="00636BB0">
        <w:rPr>
          <w:rFonts w:ascii="Times New Roman" w:hAnsi="Times New Roman" w:cs="Times New Roman"/>
          <w:sz w:val="28"/>
          <w:szCs w:val="20"/>
        </w:rPr>
        <w:t>p huyện tổ chức thu thập thông tin của người sử dụng lao động;</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c) </w:t>
      </w:r>
      <w:r w:rsidR="00A24766" w:rsidRPr="00636BB0">
        <w:rPr>
          <w:rFonts w:ascii="Times New Roman" w:hAnsi="Times New Roman" w:cs="Times New Roman"/>
          <w:sz w:val="28"/>
          <w:szCs w:val="20"/>
        </w:rPr>
        <w:t>Tổ chức nhập và quản lý thông tin ban đầu, thông tin bi</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 xml:space="preserve">n </w:t>
      </w:r>
      <w:r w:rsidRPr="00636BB0">
        <w:rPr>
          <w:rFonts w:ascii="Times New Roman" w:hAnsi="Times New Roman" w:cs="Times New Roman"/>
          <w:sz w:val="28"/>
          <w:szCs w:val="20"/>
        </w:rPr>
        <w:t>đ</w:t>
      </w:r>
      <w:r w:rsidR="00A24766" w:rsidRPr="00636BB0">
        <w:rPr>
          <w:rFonts w:ascii="Times New Roman" w:hAnsi="Times New Roman" w:cs="Times New Roman"/>
          <w:sz w:val="28"/>
          <w:szCs w:val="20"/>
        </w:rPr>
        <w:t>ộng của người sử dụng lao động vào hệ th</w:t>
      </w:r>
      <w:r w:rsidRPr="00636BB0">
        <w:rPr>
          <w:rFonts w:ascii="Times New Roman" w:hAnsi="Times New Roman" w:cs="Times New Roman"/>
          <w:sz w:val="28"/>
          <w:szCs w:val="20"/>
        </w:rPr>
        <w:t>ố</w:t>
      </w:r>
      <w:r w:rsidR="00A24766" w:rsidRPr="00636BB0">
        <w:rPr>
          <w:rFonts w:ascii="Times New Roman" w:hAnsi="Times New Roman" w:cs="Times New Roman"/>
          <w:sz w:val="28"/>
          <w:szCs w:val="20"/>
        </w:rPr>
        <w:t>ng Cơ sở dữ liệu thị trường lao động của địa phương;</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d) </w:t>
      </w:r>
      <w:r w:rsidR="00A24766" w:rsidRPr="00636BB0">
        <w:rPr>
          <w:rFonts w:ascii="Times New Roman" w:hAnsi="Times New Roman" w:cs="Times New Roman"/>
          <w:sz w:val="28"/>
          <w:szCs w:val="20"/>
        </w:rPr>
        <w:t>Chuyển tải dữ liệ</w:t>
      </w:r>
      <w:r w:rsidRPr="00636BB0">
        <w:rPr>
          <w:rFonts w:ascii="Times New Roman" w:hAnsi="Times New Roman" w:cs="Times New Roman"/>
          <w:sz w:val="28"/>
          <w:szCs w:val="20"/>
        </w:rPr>
        <w:t>u C</w:t>
      </w:r>
      <w:r w:rsidR="00A24766" w:rsidRPr="00636BB0">
        <w:rPr>
          <w:rFonts w:ascii="Times New Roman" w:hAnsi="Times New Roman" w:cs="Times New Roman"/>
          <w:sz w:val="28"/>
          <w:szCs w:val="20"/>
        </w:rPr>
        <w:t>ầu lao động của địa phương vào hệ th</w:t>
      </w:r>
      <w:r w:rsidRPr="00636BB0">
        <w:rPr>
          <w:rFonts w:ascii="Times New Roman" w:hAnsi="Times New Roman" w:cs="Times New Roman"/>
          <w:sz w:val="28"/>
          <w:szCs w:val="20"/>
        </w:rPr>
        <w:t>ố</w:t>
      </w:r>
      <w:r w:rsidR="00A24766" w:rsidRPr="00636BB0">
        <w:rPr>
          <w:rFonts w:ascii="Times New Roman" w:hAnsi="Times New Roman" w:cs="Times New Roman"/>
          <w:sz w:val="28"/>
          <w:szCs w:val="20"/>
        </w:rPr>
        <w:t>ng Cơ sở dữ liệu thị trường lao động Qu</w:t>
      </w:r>
      <w:r w:rsidRPr="00636BB0">
        <w:rPr>
          <w:rFonts w:ascii="Times New Roman" w:hAnsi="Times New Roman" w:cs="Times New Roman"/>
          <w:sz w:val="28"/>
          <w:szCs w:val="20"/>
        </w:rPr>
        <w:t>ố</w:t>
      </w:r>
      <w:r w:rsidR="00A24766" w:rsidRPr="00636BB0">
        <w:rPr>
          <w:rFonts w:ascii="Times New Roman" w:hAnsi="Times New Roman" w:cs="Times New Roman"/>
          <w:sz w:val="28"/>
          <w:szCs w:val="20"/>
        </w:rPr>
        <w:t>c gia theo h</w:t>
      </w:r>
      <w:r w:rsidRPr="00636BB0">
        <w:rPr>
          <w:rFonts w:ascii="Times New Roman" w:hAnsi="Times New Roman" w:cs="Times New Roman"/>
          <w:sz w:val="28"/>
          <w:szCs w:val="20"/>
        </w:rPr>
        <w:t>ướ</w:t>
      </w:r>
      <w:r w:rsidR="00A24766" w:rsidRPr="00636BB0">
        <w:rPr>
          <w:rFonts w:ascii="Times New Roman" w:hAnsi="Times New Roman" w:cs="Times New Roman"/>
          <w:sz w:val="28"/>
          <w:szCs w:val="20"/>
        </w:rPr>
        <w:t>ng dẫn của Bộ Lao động - Thương binh và Xã hội từ ngày 01 tháng 9 đ</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n ngày 30 tháng 9 h</w:t>
      </w:r>
      <w:r w:rsidRPr="00636BB0">
        <w:rPr>
          <w:rFonts w:ascii="Times New Roman" w:hAnsi="Times New Roman" w:cs="Times New Roman"/>
          <w:sz w:val="28"/>
          <w:szCs w:val="20"/>
        </w:rPr>
        <w:t>ằ</w:t>
      </w:r>
      <w:r w:rsidR="00A24766" w:rsidRPr="00636BB0">
        <w:rPr>
          <w:rFonts w:ascii="Times New Roman" w:hAnsi="Times New Roman" w:cs="Times New Roman"/>
          <w:sz w:val="28"/>
          <w:szCs w:val="20"/>
        </w:rPr>
        <w:t>ng năm.</w:t>
      </w:r>
    </w:p>
    <w:p w:rsidR="0066509D" w:rsidRDefault="00A24766" w:rsidP="0066509D">
      <w:pPr>
        <w:widowControl/>
        <w:spacing w:before="120" w:after="120"/>
        <w:jc w:val="center"/>
        <w:rPr>
          <w:rFonts w:ascii="Times New Roman" w:hAnsi="Times New Roman" w:cs="Times New Roman"/>
          <w:b/>
          <w:sz w:val="28"/>
          <w:szCs w:val="20"/>
          <w:lang w:val="en-US"/>
        </w:rPr>
      </w:pPr>
      <w:bookmarkStart w:id="18" w:name="muc_3"/>
      <w:r w:rsidRPr="00636BB0">
        <w:rPr>
          <w:rFonts w:ascii="Times New Roman" w:hAnsi="Times New Roman" w:cs="Times New Roman"/>
          <w:b/>
          <w:sz w:val="28"/>
          <w:szCs w:val="20"/>
        </w:rPr>
        <w:t>Mụ</w:t>
      </w:r>
      <w:r w:rsidR="003F106C" w:rsidRPr="00636BB0">
        <w:rPr>
          <w:rFonts w:ascii="Times New Roman" w:hAnsi="Times New Roman" w:cs="Times New Roman"/>
          <w:b/>
          <w:sz w:val="28"/>
          <w:szCs w:val="20"/>
        </w:rPr>
        <w:t>c 3</w:t>
      </w:r>
    </w:p>
    <w:p w:rsidR="0066509D" w:rsidRDefault="003F106C" w:rsidP="0066509D">
      <w:pPr>
        <w:widowControl/>
        <w:jc w:val="center"/>
        <w:rPr>
          <w:rFonts w:ascii="Times New Roman" w:hAnsi="Times New Roman" w:cs="Times New Roman"/>
          <w:b/>
          <w:sz w:val="28"/>
          <w:szCs w:val="20"/>
          <w:lang w:val="en-US"/>
        </w:rPr>
      </w:pPr>
      <w:r w:rsidRPr="0066509D">
        <w:rPr>
          <w:rFonts w:ascii="Times New Roman" w:hAnsi="Times New Roman" w:cs="Times New Roman"/>
          <w:b/>
          <w:sz w:val="28"/>
          <w:szCs w:val="20"/>
        </w:rPr>
        <w:t>THU THẬP THÔNG TIN VỀ NGƯỜI LAO ĐỘ</w:t>
      </w:r>
      <w:r w:rsidR="0066509D">
        <w:rPr>
          <w:rFonts w:ascii="Times New Roman" w:hAnsi="Times New Roman" w:cs="Times New Roman"/>
          <w:b/>
          <w:sz w:val="28"/>
          <w:szCs w:val="20"/>
        </w:rPr>
        <w:t>NG</w:t>
      </w:r>
    </w:p>
    <w:p w:rsidR="00A24766" w:rsidRPr="0066509D" w:rsidRDefault="003F106C" w:rsidP="0066509D">
      <w:pPr>
        <w:widowControl/>
        <w:jc w:val="center"/>
        <w:rPr>
          <w:rFonts w:ascii="Times New Roman" w:hAnsi="Times New Roman" w:cs="Times New Roman"/>
          <w:b/>
          <w:sz w:val="28"/>
          <w:szCs w:val="20"/>
        </w:rPr>
      </w:pPr>
      <w:r w:rsidRPr="0066509D">
        <w:rPr>
          <w:rFonts w:ascii="Times New Roman" w:hAnsi="Times New Roman" w:cs="Times New Roman"/>
          <w:b/>
          <w:sz w:val="28"/>
          <w:szCs w:val="20"/>
        </w:rPr>
        <w:t>LÀ CÔNG DÂN NƯỚC NGOÀI LÀM VIỆC TẠI VIỆT NAM</w:t>
      </w:r>
      <w:bookmarkEnd w:id="18"/>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19" w:name="dieu_12"/>
      <w:r w:rsidRPr="00636BB0">
        <w:rPr>
          <w:rFonts w:ascii="Times New Roman" w:hAnsi="Times New Roman" w:cs="Times New Roman"/>
          <w:b/>
          <w:sz w:val="28"/>
          <w:szCs w:val="20"/>
        </w:rPr>
        <w:t>Điều 12. Đối tượng thu thập</w:t>
      </w:r>
      <w:bookmarkEnd w:id="19"/>
    </w:p>
    <w:p w:rsidR="00A24766" w:rsidRPr="00636BB0" w:rsidRDefault="00A24766"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Đối tượng thu thập thông tin là người lao động là công dân nước ngoài làm việc tại Việt Nam theo quy định tại Khoản 3 Điề</w:t>
      </w:r>
      <w:r w:rsidR="00C6342D" w:rsidRPr="00636BB0">
        <w:rPr>
          <w:rFonts w:ascii="Times New Roman" w:hAnsi="Times New Roman" w:cs="Times New Roman"/>
          <w:sz w:val="28"/>
          <w:szCs w:val="20"/>
        </w:rPr>
        <w:t>u 2 Thông t</w:t>
      </w:r>
      <w:r w:rsidR="003F106C" w:rsidRPr="00636BB0">
        <w:rPr>
          <w:rFonts w:ascii="Times New Roman" w:hAnsi="Times New Roman" w:cs="Times New Roman"/>
          <w:sz w:val="28"/>
          <w:szCs w:val="20"/>
        </w:rPr>
        <w:t>ư</w:t>
      </w:r>
      <w:r w:rsidR="00C6342D" w:rsidRPr="00636BB0">
        <w:rPr>
          <w:rFonts w:ascii="Times New Roman" w:hAnsi="Times New Roman" w:cs="Times New Roman"/>
          <w:sz w:val="28"/>
          <w:szCs w:val="20"/>
        </w:rPr>
        <w:t xml:space="preserve"> </w:t>
      </w:r>
      <w:r w:rsidRPr="00636BB0">
        <w:rPr>
          <w:rFonts w:ascii="Times New Roman" w:hAnsi="Times New Roman" w:cs="Times New Roman"/>
          <w:sz w:val="28"/>
          <w:szCs w:val="20"/>
        </w:rPr>
        <w:t>này.</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20" w:name="dieu_13"/>
      <w:r w:rsidRPr="00636BB0">
        <w:rPr>
          <w:rFonts w:ascii="Times New Roman" w:hAnsi="Times New Roman" w:cs="Times New Roman"/>
          <w:b/>
          <w:sz w:val="28"/>
          <w:szCs w:val="20"/>
        </w:rPr>
        <w:t>Điều 13. Nội dung thu thập</w:t>
      </w:r>
      <w:bookmarkEnd w:id="20"/>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Thông tin cá nhân gồm họ và tên, quốc tịch, ngày tháng năm sinh, giới tính, hộ chiếu.</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Giấ</w:t>
      </w:r>
      <w:r w:rsidRPr="00636BB0">
        <w:rPr>
          <w:rFonts w:ascii="Times New Roman" w:hAnsi="Times New Roman" w:cs="Times New Roman"/>
          <w:sz w:val="28"/>
          <w:szCs w:val="20"/>
        </w:rPr>
        <w:t>y phé</w:t>
      </w:r>
      <w:r w:rsidR="00A24766" w:rsidRPr="00636BB0">
        <w:rPr>
          <w:rFonts w:ascii="Times New Roman" w:hAnsi="Times New Roman" w:cs="Times New Roman"/>
          <w:sz w:val="28"/>
          <w:szCs w:val="20"/>
        </w:rPr>
        <w:t>p lao động.</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Việc làm đang làm gồm các thông tin về vị trí việc làm, mức lương trung bình.</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21" w:name="dieu_14"/>
      <w:r w:rsidRPr="00636BB0">
        <w:rPr>
          <w:rFonts w:ascii="Times New Roman" w:hAnsi="Times New Roman" w:cs="Times New Roman"/>
          <w:b/>
          <w:sz w:val="28"/>
          <w:szCs w:val="20"/>
        </w:rPr>
        <w:t xml:space="preserve">Điều 14. Thời gian thu thập, </w:t>
      </w:r>
      <w:r w:rsidR="005B5A44" w:rsidRPr="00636BB0">
        <w:rPr>
          <w:rFonts w:ascii="Times New Roman" w:hAnsi="Times New Roman" w:cs="Times New Roman"/>
          <w:b/>
          <w:sz w:val="28"/>
          <w:szCs w:val="20"/>
        </w:rPr>
        <w:t>phương</w:t>
      </w:r>
      <w:r w:rsidRPr="00636BB0">
        <w:rPr>
          <w:rFonts w:ascii="Times New Roman" w:hAnsi="Times New Roman" w:cs="Times New Roman"/>
          <w:b/>
          <w:sz w:val="28"/>
          <w:szCs w:val="20"/>
        </w:rPr>
        <w:t xml:space="preserve"> thức thực hiện</w:t>
      </w:r>
      <w:bookmarkEnd w:id="21"/>
    </w:p>
    <w:p w:rsidR="00A24766" w:rsidRPr="00636BB0" w:rsidRDefault="00A24766"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Thời gian thu thập, phương thức thực hiện, biểu mẫu để thu thập thực hiện theo quy định củ</w:t>
      </w:r>
      <w:r w:rsidR="00C6342D" w:rsidRPr="00636BB0">
        <w:rPr>
          <w:rFonts w:ascii="Times New Roman" w:hAnsi="Times New Roman" w:cs="Times New Roman"/>
          <w:sz w:val="28"/>
          <w:szCs w:val="20"/>
        </w:rPr>
        <w:t>a phá</w:t>
      </w:r>
      <w:r w:rsidRPr="00636BB0">
        <w:rPr>
          <w:rFonts w:ascii="Times New Roman" w:hAnsi="Times New Roman" w:cs="Times New Roman"/>
          <w:sz w:val="28"/>
          <w:szCs w:val="20"/>
        </w:rPr>
        <w:t>p luật về quản lý lao động nước ngoài làm việc tại Việt Nam.</w:t>
      </w:r>
    </w:p>
    <w:p w:rsidR="0066509D" w:rsidRDefault="00A24766" w:rsidP="0066509D">
      <w:pPr>
        <w:widowControl/>
        <w:spacing w:before="120" w:after="120"/>
        <w:jc w:val="center"/>
        <w:rPr>
          <w:rFonts w:ascii="Times New Roman" w:hAnsi="Times New Roman" w:cs="Times New Roman"/>
          <w:b/>
          <w:sz w:val="28"/>
          <w:szCs w:val="20"/>
          <w:lang w:val="en-US"/>
        </w:rPr>
      </w:pPr>
      <w:bookmarkStart w:id="22" w:name="muc_4"/>
      <w:r w:rsidRPr="00636BB0">
        <w:rPr>
          <w:rFonts w:ascii="Times New Roman" w:hAnsi="Times New Roman" w:cs="Times New Roman"/>
          <w:b/>
          <w:sz w:val="28"/>
          <w:szCs w:val="20"/>
        </w:rPr>
        <w:t>Mục 4</w:t>
      </w:r>
    </w:p>
    <w:p w:rsidR="0066509D" w:rsidRDefault="003F106C" w:rsidP="0066509D">
      <w:pPr>
        <w:widowControl/>
        <w:jc w:val="center"/>
        <w:rPr>
          <w:rFonts w:ascii="Times New Roman" w:hAnsi="Times New Roman" w:cs="Times New Roman"/>
          <w:b/>
          <w:sz w:val="28"/>
          <w:szCs w:val="20"/>
          <w:lang w:val="en-US"/>
        </w:rPr>
      </w:pPr>
      <w:r w:rsidRPr="0066509D">
        <w:rPr>
          <w:rFonts w:ascii="Times New Roman" w:hAnsi="Times New Roman" w:cs="Times New Roman"/>
          <w:b/>
          <w:sz w:val="28"/>
          <w:szCs w:val="20"/>
        </w:rPr>
        <w:t>THU THẬP THÔNG TIN NGƯỜI LAO ĐỘNG VIỆ</w:t>
      </w:r>
      <w:r w:rsidR="0066509D">
        <w:rPr>
          <w:rFonts w:ascii="Times New Roman" w:hAnsi="Times New Roman" w:cs="Times New Roman"/>
          <w:b/>
          <w:sz w:val="28"/>
          <w:szCs w:val="20"/>
        </w:rPr>
        <w:t>T NAM</w:t>
      </w:r>
    </w:p>
    <w:p w:rsidR="00A24766" w:rsidRPr="0066509D" w:rsidRDefault="003F106C" w:rsidP="0066509D">
      <w:pPr>
        <w:widowControl/>
        <w:jc w:val="center"/>
        <w:rPr>
          <w:rFonts w:ascii="Times New Roman" w:hAnsi="Times New Roman" w:cs="Times New Roman"/>
          <w:b/>
          <w:sz w:val="28"/>
          <w:szCs w:val="20"/>
        </w:rPr>
      </w:pPr>
      <w:r w:rsidRPr="0066509D">
        <w:rPr>
          <w:rFonts w:ascii="Times New Roman" w:hAnsi="Times New Roman" w:cs="Times New Roman"/>
          <w:b/>
          <w:sz w:val="28"/>
          <w:szCs w:val="20"/>
        </w:rPr>
        <w:t>ĐI LÀM VIỆC Ở NƯỚC NGOÀI THEO HỢP ĐỒNG</w:t>
      </w:r>
      <w:bookmarkEnd w:id="22"/>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23" w:name="dieu_15"/>
      <w:r w:rsidRPr="00636BB0">
        <w:rPr>
          <w:rFonts w:ascii="Times New Roman" w:hAnsi="Times New Roman" w:cs="Times New Roman"/>
          <w:b/>
          <w:sz w:val="28"/>
          <w:szCs w:val="20"/>
        </w:rPr>
        <w:t>Điều 15. Đối tượng thu thập</w:t>
      </w:r>
      <w:bookmarkEnd w:id="23"/>
    </w:p>
    <w:p w:rsidR="00A24766" w:rsidRPr="00636BB0" w:rsidRDefault="00A24766"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Đối tượng thu thập thông tin là người lao động quy định tại Khoản 1 Điều 2 Thông tư này đi làm việc ở nước ngoài theo hợp đồng theo quy định tại Luật người lao động Việt Nam đi làm việc ở nước ngoài theo hợp đồng</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24" w:name="dieu_16"/>
      <w:r w:rsidRPr="00636BB0">
        <w:rPr>
          <w:rFonts w:ascii="Times New Roman" w:hAnsi="Times New Roman" w:cs="Times New Roman"/>
          <w:b/>
          <w:sz w:val="28"/>
          <w:szCs w:val="20"/>
        </w:rPr>
        <w:t>Điều 16. N</w:t>
      </w:r>
      <w:r w:rsidR="003F106C" w:rsidRPr="00636BB0">
        <w:rPr>
          <w:rFonts w:ascii="Times New Roman" w:hAnsi="Times New Roman" w:cs="Times New Roman"/>
          <w:b/>
          <w:sz w:val="28"/>
          <w:szCs w:val="20"/>
        </w:rPr>
        <w:t>ộ</w:t>
      </w:r>
      <w:r w:rsidRPr="00636BB0">
        <w:rPr>
          <w:rFonts w:ascii="Times New Roman" w:hAnsi="Times New Roman" w:cs="Times New Roman"/>
          <w:b/>
          <w:sz w:val="28"/>
          <w:szCs w:val="20"/>
        </w:rPr>
        <w:t>i dung thu thập</w:t>
      </w:r>
      <w:bookmarkEnd w:id="24"/>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Nhân khẩu học gồm các thông tin về họ và tên, giớ</w:t>
      </w:r>
      <w:r w:rsidRPr="00636BB0">
        <w:rPr>
          <w:rFonts w:ascii="Times New Roman" w:hAnsi="Times New Roman" w:cs="Times New Roman"/>
          <w:sz w:val="28"/>
          <w:szCs w:val="20"/>
        </w:rPr>
        <w:t>i tính, ngày tháng năm sinh, quê</w:t>
      </w:r>
      <w:r w:rsidR="00A24766" w:rsidRPr="00636BB0">
        <w:rPr>
          <w:rFonts w:ascii="Times New Roman" w:hAnsi="Times New Roman" w:cs="Times New Roman"/>
          <w:sz w:val="28"/>
          <w:szCs w:val="20"/>
        </w:rPr>
        <w:t xml:space="preserve"> quán, hộ chi</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u.</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 xml:space="preserve">Việc làm tại nước ngoài gồm các thông tin về thời hạn </w:t>
      </w:r>
      <w:r w:rsidR="005B5A44" w:rsidRPr="00636BB0">
        <w:rPr>
          <w:rFonts w:ascii="Times New Roman" w:hAnsi="Times New Roman" w:cs="Times New Roman"/>
          <w:sz w:val="28"/>
          <w:szCs w:val="20"/>
        </w:rPr>
        <w:t>hợp đồng</w:t>
      </w:r>
      <w:r w:rsidR="00A24766" w:rsidRPr="00636BB0">
        <w:rPr>
          <w:rFonts w:ascii="Times New Roman" w:hAnsi="Times New Roman" w:cs="Times New Roman"/>
          <w:sz w:val="28"/>
          <w:szCs w:val="20"/>
        </w:rPr>
        <w:t>, thời gian xuất cảnh, ngành nghề, địa chỉ làm việc.</w:t>
      </w:r>
    </w:p>
    <w:p w:rsidR="00A24766" w:rsidRPr="00636BB0" w:rsidRDefault="00C6342D" w:rsidP="0066509D">
      <w:pPr>
        <w:tabs>
          <w:tab w:val="left" w:pos="4883"/>
        </w:tabs>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Thời gian về nước, nguyên nhân.</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25" w:name="dieu_17"/>
      <w:r w:rsidRPr="00636BB0">
        <w:rPr>
          <w:rFonts w:ascii="Times New Roman" w:hAnsi="Times New Roman" w:cs="Times New Roman"/>
          <w:b/>
          <w:sz w:val="28"/>
          <w:szCs w:val="20"/>
        </w:rPr>
        <w:t>Điều 17. Thời gian thu thập, phương thức thực hiện</w:t>
      </w:r>
      <w:bookmarkEnd w:id="25"/>
    </w:p>
    <w:p w:rsidR="00A24766" w:rsidRPr="00636BB0" w:rsidRDefault="00A24766"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Thời gian thu thập, phương thức thực hiện, bi</w:t>
      </w:r>
      <w:r w:rsidR="00C6342D" w:rsidRPr="00636BB0">
        <w:rPr>
          <w:rFonts w:ascii="Times New Roman" w:hAnsi="Times New Roman" w:cs="Times New Roman"/>
          <w:sz w:val="28"/>
          <w:szCs w:val="20"/>
        </w:rPr>
        <w:t>ể</w:t>
      </w:r>
      <w:r w:rsidRPr="00636BB0">
        <w:rPr>
          <w:rFonts w:ascii="Times New Roman" w:hAnsi="Times New Roman" w:cs="Times New Roman"/>
          <w:sz w:val="28"/>
          <w:szCs w:val="20"/>
        </w:rPr>
        <w:t>u mẫu thu thập thực hiện theo quy định của Luật Người lao động Việt Nam đi làm việc ở</w:t>
      </w:r>
      <w:r w:rsidR="00C6342D" w:rsidRPr="00636BB0">
        <w:rPr>
          <w:rFonts w:ascii="Times New Roman" w:hAnsi="Times New Roman" w:cs="Times New Roman"/>
          <w:sz w:val="28"/>
          <w:szCs w:val="20"/>
        </w:rPr>
        <w:t xml:space="preserve"> nướ</w:t>
      </w:r>
      <w:r w:rsidRPr="00636BB0">
        <w:rPr>
          <w:rFonts w:ascii="Times New Roman" w:hAnsi="Times New Roman" w:cs="Times New Roman"/>
          <w:sz w:val="28"/>
          <w:szCs w:val="20"/>
        </w:rPr>
        <w:t>c ngoài theo hợp đồng và các văn bản hướng dẫn.</w:t>
      </w:r>
    </w:p>
    <w:p w:rsidR="00A24766" w:rsidRPr="00636BB0" w:rsidRDefault="00A24766" w:rsidP="0066509D">
      <w:pPr>
        <w:widowControl/>
        <w:spacing w:before="120" w:after="120"/>
        <w:jc w:val="center"/>
        <w:rPr>
          <w:rFonts w:ascii="Times New Roman" w:hAnsi="Times New Roman" w:cs="Times New Roman"/>
          <w:b/>
          <w:sz w:val="28"/>
          <w:szCs w:val="20"/>
        </w:rPr>
      </w:pPr>
      <w:r w:rsidRPr="00636BB0">
        <w:rPr>
          <w:rFonts w:ascii="Times New Roman" w:hAnsi="Times New Roman" w:cs="Times New Roman"/>
          <w:b/>
          <w:sz w:val="28"/>
          <w:szCs w:val="20"/>
        </w:rPr>
        <w:t>Chương III</w:t>
      </w:r>
    </w:p>
    <w:p w:rsidR="00A24766" w:rsidRPr="00636BB0" w:rsidRDefault="003F106C" w:rsidP="0066509D">
      <w:pPr>
        <w:widowControl/>
        <w:spacing w:before="120" w:after="120"/>
        <w:jc w:val="center"/>
        <w:rPr>
          <w:rFonts w:ascii="Times New Roman" w:hAnsi="Times New Roman" w:cs="Times New Roman"/>
          <w:b/>
          <w:sz w:val="28"/>
          <w:szCs w:val="20"/>
        </w:rPr>
      </w:pPr>
      <w:bookmarkStart w:id="26" w:name="chuong_3"/>
      <w:r w:rsidRPr="00636BB0">
        <w:rPr>
          <w:rFonts w:ascii="Times New Roman" w:hAnsi="Times New Roman" w:cs="Times New Roman"/>
          <w:b/>
          <w:sz w:val="28"/>
          <w:szCs w:val="20"/>
        </w:rPr>
        <w:t>LƯU TRỮ, QUẢN LÝ THÔNG TIN THỊ TRƯỜNG LAO ĐỘNG</w:t>
      </w:r>
      <w:bookmarkEnd w:id="26"/>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27" w:name="dieu_18"/>
      <w:r w:rsidRPr="00636BB0">
        <w:rPr>
          <w:rFonts w:ascii="Times New Roman" w:hAnsi="Times New Roman" w:cs="Times New Roman"/>
          <w:b/>
          <w:sz w:val="28"/>
          <w:szCs w:val="20"/>
        </w:rPr>
        <w:t>Điề</w:t>
      </w:r>
      <w:r w:rsidR="003F106C" w:rsidRPr="00636BB0">
        <w:rPr>
          <w:rFonts w:ascii="Times New Roman" w:hAnsi="Times New Roman" w:cs="Times New Roman"/>
          <w:b/>
          <w:sz w:val="28"/>
          <w:szCs w:val="20"/>
        </w:rPr>
        <w:t>u 18. Lưu</w:t>
      </w:r>
      <w:r w:rsidRPr="00636BB0">
        <w:rPr>
          <w:rFonts w:ascii="Times New Roman" w:hAnsi="Times New Roman" w:cs="Times New Roman"/>
          <w:b/>
          <w:sz w:val="28"/>
          <w:szCs w:val="20"/>
        </w:rPr>
        <w:t xml:space="preserve"> trữ thông tin thị trường lao động</w:t>
      </w:r>
      <w:bookmarkEnd w:id="27"/>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872FB2" w:rsidRPr="00636BB0">
        <w:rPr>
          <w:rFonts w:ascii="Times New Roman" w:hAnsi="Times New Roman" w:cs="Times New Roman"/>
          <w:sz w:val="28"/>
          <w:szCs w:val="20"/>
        </w:rPr>
        <w:t>Ủ</w:t>
      </w:r>
      <w:r w:rsidR="00A24766" w:rsidRPr="00636BB0">
        <w:rPr>
          <w:rFonts w:ascii="Times New Roman" w:hAnsi="Times New Roman" w:cs="Times New Roman"/>
          <w:sz w:val="28"/>
          <w:szCs w:val="20"/>
        </w:rPr>
        <w:t>y ban nhân dân cấp xã lưu trữ</w:t>
      </w:r>
      <w:r w:rsidRPr="00636BB0">
        <w:rPr>
          <w:rFonts w:ascii="Times New Roman" w:hAnsi="Times New Roman" w:cs="Times New Roman"/>
          <w:sz w:val="28"/>
          <w:szCs w:val="20"/>
        </w:rPr>
        <w:t xml:space="preserve"> sổ </w:t>
      </w:r>
      <w:r w:rsidR="00A24766" w:rsidRPr="00636BB0">
        <w:rPr>
          <w:rFonts w:ascii="Times New Roman" w:hAnsi="Times New Roman" w:cs="Times New Roman"/>
          <w:sz w:val="28"/>
          <w:szCs w:val="20"/>
        </w:rPr>
        <w:t>Cung lao động.</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Phòng Lao độ</w:t>
      </w:r>
      <w:r w:rsidRPr="00636BB0">
        <w:rPr>
          <w:rFonts w:ascii="Times New Roman" w:hAnsi="Times New Roman" w:cs="Times New Roman"/>
          <w:sz w:val="28"/>
          <w:szCs w:val="20"/>
        </w:rPr>
        <w:t>ng - Thương bi</w:t>
      </w:r>
      <w:r w:rsidR="00A24766" w:rsidRPr="00636BB0">
        <w:rPr>
          <w:rFonts w:ascii="Times New Roman" w:hAnsi="Times New Roman" w:cs="Times New Roman"/>
          <w:sz w:val="28"/>
          <w:szCs w:val="20"/>
        </w:rPr>
        <w:t xml:space="preserve">nh và Xã hội huyện giúp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huyện lưu trữ sổ</w:t>
      </w:r>
      <w:r w:rsidRPr="00636BB0">
        <w:rPr>
          <w:rFonts w:ascii="Times New Roman" w:hAnsi="Times New Roman" w:cs="Times New Roman"/>
          <w:sz w:val="28"/>
          <w:szCs w:val="20"/>
        </w:rPr>
        <w:t xml:space="preserve"> C</w:t>
      </w:r>
      <w:r w:rsidR="00A24766" w:rsidRPr="00636BB0">
        <w:rPr>
          <w:rFonts w:ascii="Times New Roman" w:hAnsi="Times New Roman" w:cs="Times New Roman"/>
          <w:sz w:val="28"/>
          <w:szCs w:val="20"/>
        </w:rPr>
        <w:t>ầu lao động và các báo cáo về thông tin thị trường lao động.</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 xml:space="preserve">Sở Lao động - Thương binh và Xã hội giúp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tỉnh tổng hợp, quản lý thông tin thị trường lao động tại địa phương và chuyển tải dữ liệu vào hệ thống Cơ sở dữ liệu thị trường lao động Quốc gia đặt tại Bộ Lao động - Thương binh và X</w:t>
      </w:r>
      <w:r w:rsidRPr="00636BB0">
        <w:rPr>
          <w:rFonts w:ascii="Times New Roman" w:hAnsi="Times New Roman" w:cs="Times New Roman"/>
          <w:sz w:val="28"/>
          <w:szCs w:val="20"/>
        </w:rPr>
        <w:t>ã</w:t>
      </w:r>
      <w:r w:rsidR="00A24766" w:rsidRPr="00636BB0">
        <w:rPr>
          <w:rFonts w:ascii="Times New Roman" w:hAnsi="Times New Roman" w:cs="Times New Roman"/>
          <w:sz w:val="28"/>
          <w:szCs w:val="20"/>
        </w:rPr>
        <w:t xml:space="preserve"> hội để lưu trữ.</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28" w:name="dieu_19"/>
      <w:r w:rsidRPr="00636BB0">
        <w:rPr>
          <w:rFonts w:ascii="Times New Roman" w:hAnsi="Times New Roman" w:cs="Times New Roman"/>
          <w:b/>
          <w:sz w:val="28"/>
          <w:szCs w:val="20"/>
        </w:rPr>
        <w:t>Điều 19. Quả</w:t>
      </w:r>
      <w:r w:rsidR="00C6342D" w:rsidRPr="00636BB0">
        <w:rPr>
          <w:rFonts w:ascii="Times New Roman" w:hAnsi="Times New Roman" w:cs="Times New Roman"/>
          <w:b/>
          <w:sz w:val="28"/>
          <w:szCs w:val="20"/>
        </w:rPr>
        <w:t xml:space="preserve">n lý </w:t>
      </w:r>
      <w:r w:rsidR="003F106C" w:rsidRPr="00636BB0">
        <w:rPr>
          <w:rFonts w:ascii="Times New Roman" w:hAnsi="Times New Roman" w:cs="Times New Roman"/>
          <w:b/>
          <w:sz w:val="28"/>
          <w:szCs w:val="20"/>
        </w:rPr>
        <w:t xml:space="preserve">Cơ </w:t>
      </w:r>
      <w:r w:rsidRPr="00636BB0">
        <w:rPr>
          <w:rFonts w:ascii="Times New Roman" w:hAnsi="Times New Roman" w:cs="Times New Roman"/>
          <w:b/>
          <w:sz w:val="28"/>
          <w:szCs w:val="20"/>
        </w:rPr>
        <w:t>s</w:t>
      </w:r>
      <w:r w:rsidR="00C6342D" w:rsidRPr="00636BB0">
        <w:rPr>
          <w:rFonts w:ascii="Times New Roman" w:hAnsi="Times New Roman" w:cs="Times New Roman"/>
          <w:b/>
          <w:sz w:val="28"/>
          <w:szCs w:val="20"/>
        </w:rPr>
        <w:t>ở</w:t>
      </w:r>
      <w:r w:rsidRPr="00636BB0">
        <w:rPr>
          <w:rFonts w:ascii="Times New Roman" w:hAnsi="Times New Roman" w:cs="Times New Roman"/>
          <w:b/>
          <w:sz w:val="28"/>
          <w:szCs w:val="20"/>
        </w:rPr>
        <w:t xml:space="preserve"> dữ liệu thị</w:t>
      </w:r>
      <w:r w:rsidR="00C6342D" w:rsidRPr="00636BB0">
        <w:rPr>
          <w:rFonts w:ascii="Times New Roman" w:hAnsi="Times New Roman" w:cs="Times New Roman"/>
          <w:b/>
          <w:sz w:val="28"/>
          <w:szCs w:val="20"/>
        </w:rPr>
        <w:t xml:space="preserve"> trườ</w:t>
      </w:r>
      <w:r w:rsidRPr="00636BB0">
        <w:rPr>
          <w:rFonts w:ascii="Times New Roman" w:hAnsi="Times New Roman" w:cs="Times New Roman"/>
          <w:b/>
          <w:sz w:val="28"/>
          <w:szCs w:val="20"/>
        </w:rPr>
        <w:t>ng lao động</w:t>
      </w:r>
      <w:bookmarkEnd w:id="28"/>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w:t>
      </w:r>
      <w:r w:rsidRPr="00636BB0">
        <w:rPr>
          <w:rFonts w:ascii="Times New Roman" w:hAnsi="Times New Roman" w:cs="Times New Roman"/>
          <w:sz w:val="28"/>
          <w:szCs w:val="20"/>
        </w:rPr>
        <w:t>p xã</w:t>
      </w:r>
      <w:r w:rsidR="00A24766" w:rsidRPr="00636BB0">
        <w:rPr>
          <w:rFonts w:ascii="Times New Roman" w:hAnsi="Times New Roman" w:cs="Times New Roman"/>
          <w:sz w:val="28"/>
          <w:szCs w:val="20"/>
        </w:rPr>
        <w:t xml:space="preserve">,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huyện có trách nhiệm quả</w:t>
      </w:r>
      <w:r w:rsidRPr="00636BB0">
        <w:rPr>
          <w:rFonts w:ascii="Times New Roman" w:hAnsi="Times New Roman" w:cs="Times New Roman"/>
          <w:sz w:val="28"/>
          <w:szCs w:val="20"/>
        </w:rPr>
        <w:t>n lý, bả</w:t>
      </w:r>
      <w:r w:rsidR="00A24766" w:rsidRPr="00636BB0">
        <w:rPr>
          <w:rFonts w:ascii="Times New Roman" w:hAnsi="Times New Roman" w:cs="Times New Roman"/>
          <w:sz w:val="28"/>
          <w:szCs w:val="20"/>
        </w:rPr>
        <w:t>o mật thông tin của người lao động, người sử dụng lao động được ghi chép trong sổ Cung lao động, sổ</w:t>
      </w:r>
      <w:r w:rsidRPr="00636BB0">
        <w:rPr>
          <w:rFonts w:ascii="Times New Roman" w:hAnsi="Times New Roman" w:cs="Times New Roman"/>
          <w:sz w:val="28"/>
          <w:szCs w:val="20"/>
        </w:rPr>
        <w:t xml:space="preserve"> C</w:t>
      </w:r>
      <w:r w:rsidR="00A24766" w:rsidRPr="00636BB0">
        <w:rPr>
          <w:rFonts w:ascii="Times New Roman" w:hAnsi="Times New Roman" w:cs="Times New Roman"/>
          <w:sz w:val="28"/>
          <w:szCs w:val="20"/>
        </w:rPr>
        <w:t>ầu lao động.</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 xml:space="preserve">Sở Lao động - Thương binh và Xã hội giúp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tỉnh quản lý Cơ sở dữ liệu thị trường </w:t>
      </w:r>
      <w:r w:rsidR="005B5A44" w:rsidRPr="00636BB0">
        <w:rPr>
          <w:rFonts w:ascii="Times New Roman" w:hAnsi="Times New Roman" w:cs="Times New Roman"/>
          <w:sz w:val="28"/>
          <w:szCs w:val="20"/>
        </w:rPr>
        <w:t>lao động</w:t>
      </w:r>
      <w:r w:rsidR="00A24766" w:rsidRPr="00636BB0">
        <w:rPr>
          <w:rFonts w:ascii="Times New Roman" w:hAnsi="Times New Roman" w:cs="Times New Roman"/>
          <w:sz w:val="28"/>
          <w:szCs w:val="20"/>
        </w:rPr>
        <w:t xml:space="preserve"> của địa phương; quản </w:t>
      </w:r>
      <w:r w:rsidRPr="00636BB0">
        <w:rPr>
          <w:rFonts w:ascii="Times New Roman" w:hAnsi="Times New Roman" w:cs="Times New Roman"/>
          <w:sz w:val="28"/>
          <w:szCs w:val="20"/>
        </w:rPr>
        <w:t>tr</w:t>
      </w:r>
      <w:r w:rsidR="00A24766" w:rsidRPr="00636BB0">
        <w:rPr>
          <w:rFonts w:ascii="Times New Roman" w:hAnsi="Times New Roman" w:cs="Times New Roman"/>
          <w:sz w:val="28"/>
          <w:szCs w:val="20"/>
        </w:rPr>
        <w:t>ị, đi</w:t>
      </w:r>
      <w:r w:rsidRPr="00636BB0">
        <w:rPr>
          <w:rFonts w:ascii="Times New Roman" w:hAnsi="Times New Roman" w:cs="Times New Roman"/>
          <w:sz w:val="28"/>
          <w:szCs w:val="20"/>
        </w:rPr>
        <w:t>ều</w:t>
      </w:r>
      <w:r w:rsidR="00A24766" w:rsidRPr="00636BB0">
        <w:rPr>
          <w:rFonts w:ascii="Times New Roman" w:hAnsi="Times New Roman" w:cs="Times New Roman"/>
          <w:sz w:val="28"/>
          <w:szCs w:val="20"/>
        </w:rPr>
        <w:t xml:space="preserve"> hành hoạt động của hệ thống Cơ sở d</w:t>
      </w:r>
      <w:r w:rsidRPr="00636BB0">
        <w:rPr>
          <w:rFonts w:ascii="Times New Roman" w:hAnsi="Times New Roman" w:cs="Times New Roman"/>
          <w:sz w:val="28"/>
          <w:szCs w:val="20"/>
        </w:rPr>
        <w:t>ữ</w:t>
      </w:r>
      <w:r w:rsidR="00A24766" w:rsidRPr="00636BB0">
        <w:rPr>
          <w:rFonts w:ascii="Times New Roman" w:hAnsi="Times New Roman" w:cs="Times New Roman"/>
          <w:sz w:val="28"/>
          <w:szCs w:val="20"/>
        </w:rPr>
        <w:t xml:space="preserve"> liệu thị trường lao động địa phương.</w:t>
      </w:r>
    </w:p>
    <w:p w:rsidR="00A24766" w:rsidRPr="00636BB0" w:rsidRDefault="00A24766"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Sở lao động - Thương binh và Xã hội được cấp tài khoản sử d</w:t>
      </w:r>
      <w:r w:rsidR="00C6342D" w:rsidRPr="00636BB0">
        <w:rPr>
          <w:rFonts w:ascii="Times New Roman" w:hAnsi="Times New Roman" w:cs="Times New Roman"/>
          <w:sz w:val="28"/>
          <w:szCs w:val="20"/>
        </w:rPr>
        <w:t>ụ</w:t>
      </w:r>
      <w:r w:rsidRPr="00636BB0">
        <w:rPr>
          <w:rFonts w:ascii="Times New Roman" w:hAnsi="Times New Roman" w:cs="Times New Roman"/>
          <w:sz w:val="28"/>
          <w:szCs w:val="20"/>
        </w:rPr>
        <w:t>ng để khai thác Cơ sở dữ liệu thị trường lao động và chịu trách nhiệm trong việc s</w:t>
      </w:r>
      <w:r w:rsidR="00C6342D" w:rsidRPr="00636BB0">
        <w:rPr>
          <w:rFonts w:ascii="Times New Roman" w:hAnsi="Times New Roman" w:cs="Times New Roman"/>
          <w:sz w:val="28"/>
          <w:szCs w:val="20"/>
        </w:rPr>
        <w:t>ử</w:t>
      </w:r>
      <w:r w:rsidRPr="00636BB0">
        <w:rPr>
          <w:rFonts w:ascii="Times New Roman" w:hAnsi="Times New Roman" w:cs="Times New Roman"/>
          <w:sz w:val="28"/>
          <w:szCs w:val="20"/>
        </w:rPr>
        <w:t xml:space="preserve"> dụng tài khoản được cấp.</w:t>
      </w:r>
    </w:p>
    <w:p w:rsidR="00A24766" w:rsidRPr="00636BB0" w:rsidRDefault="00C6342D"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Bộ Lao động - Thương binh và Xã hội giao Cục Việc làm chủ trì và phối hợp với các cơ quan liên quan xây dựng, quản lý và vận hành hoạt động của Cơ sở dữ liệu thị trường lao động Qu</w:t>
      </w:r>
      <w:r w:rsidRPr="00636BB0">
        <w:rPr>
          <w:rFonts w:ascii="Times New Roman" w:hAnsi="Times New Roman" w:cs="Times New Roman"/>
          <w:sz w:val="28"/>
          <w:szCs w:val="20"/>
        </w:rPr>
        <w:t>ố</w:t>
      </w:r>
      <w:r w:rsidR="00A24766" w:rsidRPr="00636BB0">
        <w:rPr>
          <w:rFonts w:ascii="Times New Roman" w:hAnsi="Times New Roman" w:cs="Times New Roman"/>
          <w:sz w:val="28"/>
          <w:szCs w:val="20"/>
        </w:rPr>
        <w:t>c gia; hỗ trợ các cơ quan, tổ chức có liên quan trong quá trình khai thác, sử dụng Cơ s</w:t>
      </w:r>
      <w:r w:rsidRPr="00636BB0">
        <w:rPr>
          <w:rFonts w:ascii="Times New Roman" w:hAnsi="Times New Roman" w:cs="Times New Roman"/>
          <w:sz w:val="28"/>
          <w:szCs w:val="20"/>
        </w:rPr>
        <w:t>ở</w:t>
      </w:r>
      <w:r w:rsidR="00A24766" w:rsidRPr="00636BB0">
        <w:rPr>
          <w:rFonts w:ascii="Times New Roman" w:hAnsi="Times New Roman" w:cs="Times New Roman"/>
          <w:sz w:val="28"/>
          <w:szCs w:val="20"/>
        </w:rPr>
        <w:t xml:space="preserve"> dữ liệu thị trường lao động.</w:t>
      </w:r>
    </w:p>
    <w:p w:rsidR="00A24766" w:rsidRPr="00636BB0" w:rsidRDefault="00A24766" w:rsidP="0066509D">
      <w:pPr>
        <w:widowControl/>
        <w:spacing w:before="120" w:after="120"/>
        <w:jc w:val="center"/>
        <w:rPr>
          <w:rFonts w:ascii="Times New Roman" w:hAnsi="Times New Roman" w:cs="Times New Roman"/>
          <w:b/>
          <w:sz w:val="28"/>
          <w:szCs w:val="20"/>
        </w:rPr>
      </w:pPr>
      <w:bookmarkStart w:id="29" w:name="chuong_4"/>
      <w:r w:rsidRPr="00636BB0">
        <w:rPr>
          <w:rFonts w:ascii="Times New Roman" w:hAnsi="Times New Roman" w:cs="Times New Roman"/>
          <w:b/>
          <w:sz w:val="28"/>
          <w:szCs w:val="20"/>
        </w:rPr>
        <w:t>Chương IV</w:t>
      </w:r>
      <w:bookmarkEnd w:id="29"/>
    </w:p>
    <w:p w:rsidR="00A24766" w:rsidRPr="00636BB0" w:rsidRDefault="001C747A" w:rsidP="0066509D">
      <w:pPr>
        <w:widowControl/>
        <w:spacing w:before="120" w:after="120"/>
        <w:jc w:val="center"/>
        <w:rPr>
          <w:rFonts w:ascii="Times New Roman" w:hAnsi="Times New Roman" w:cs="Times New Roman"/>
          <w:b/>
          <w:sz w:val="28"/>
          <w:szCs w:val="20"/>
        </w:rPr>
      </w:pPr>
      <w:bookmarkStart w:id="30" w:name="chuong_4_name"/>
      <w:r w:rsidRPr="00636BB0">
        <w:rPr>
          <w:rFonts w:ascii="Times New Roman" w:hAnsi="Times New Roman" w:cs="Times New Roman"/>
          <w:b/>
          <w:sz w:val="28"/>
          <w:szCs w:val="20"/>
        </w:rPr>
        <w:t>TỔ</w:t>
      </w:r>
      <w:r w:rsidR="00A24766" w:rsidRPr="00636BB0">
        <w:rPr>
          <w:rFonts w:ascii="Times New Roman" w:hAnsi="Times New Roman" w:cs="Times New Roman"/>
          <w:b/>
          <w:sz w:val="28"/>
          <w:szCs w:val="20"/>
        </w:rPr>
        <w:t>NG HỢP VÀ PHỔ BI</w:t>
      </w:r>
      <w:r w:rsidRPr="00636BB0">
        <w:rPr>
          <w:rFonts w:ascii="Times New Roman" w:hAnsi="Times New Roman" w:cs="Times New Roman"/>
          <w:b/>
          <w:sz w:val="28"/>
          <w:szCs w:val="20"/>
        </w:rPr>
        <w:t>Ế</w:t>
      </w:r>
      <w:r w:rsidR="00A24766" w:rsidRPr="00636BB0">
        <w:rPr>
          <w:rFonts w:ascii="Times New Roman" w:hAnsi="Times New Roman" w:cs="Times New Roman"/>
          <w:b/>
          <w:sz w:val="28"/>
          <w:szCs w:val="20"/>
        </w:rPr>
        <w:t>N THÔNG TIN THỊ TRƯỜNG LAO ĐỘNG</w:t>
      </w:r>
      <w:bookmarkEnd w:id="30"/>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31" w:name="dieu_20"/>
      <w:r w:rsidRPr="00636BB0">
        <w:rPr>
          <w:rFonts w:ascii="Times New Roman" w:hAnsi="Times New Roman" w:cs="Times New Roman"/>
          <w:b/>
          <w:sz w:val="28"/>
          <w:szCs w:val="20"/>
        </w:rPr>
        <w:t xml:space="preserve">Điều 20. Tổng </w:t>
      </w:r>
      <w:r w:rsidR="005B5A44" w:rsidRPr="00636BB0">
        <w:rPr>
          <w:rFonts w:ascii="Times New Roman" w:hAnsi="Times New Roman" w:cs="Times New Roman"/>
          <w:b/>
          <w:sz w:val="28"/>
          <w:szCs w:val="20"/>
        </w:rPr>
        <w:t>hợp</w:t>
      </w:r>
      <w:r w:rsidRPr="00636BB0">
        <w:rPr>
          <w:rFonts w:ascii="Times New Roman" w:hAnsi="Times New Roman" w:cs="Times New Roman"/>
          <w:b/>
          <w:sz w:val="28"/>
          <w:szCs w:val="20"/>
        </w:rPr>
        <w:t xml:space="preserve">, báo cáo thông tin thị </w:t>
      </w:r>
      <w:r w:rsidR="005B5A44" w:rsidRPr="00636BB0">
        <w:rPr>
          <w:rFonts w:ascii="Times New Roman" w:hAnsi="Times New Roman" w:cs="Times New Roman"/>
          <w:b/>
          <w:sz w:val="28"/>
          <w:szCs w:val="20"/>
        </w:rPr>
        <w:t>trường</w:t>
      </w:r>
      <w:r w:rsidRPr="00636BB0">
        <w:rPr>
          <w:rFonts w:ascii="Times New Roman" w:hAnsi="Times New Roman" w:cs="Times New Roman"/>
          <w:b/>
          <w:sz w:val="28"/>
          <w:szCs w:val="20"/>
        </w:rPr>
        <w:t xml:space="preserve"> lao động</w:t>
      </w:r>
      <w:bookmarkEnd w:id="31"/>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1. Ủ</w:t>
      </w:r>
      <w:r w:rsidR="00A24766" w:rsidRPr="00636BB0">
        <w:rPr>
          <w:rFonts w:ascii="Times New Roman" w:hAnsi="Times New Roman" w:cs="Times New Roman"/>
          <w:sz w:val="28"/>
          <w:szCs w:val="20"/>
        </w:rPr>
        <w:t>y ban nhân dân cấ</w:t>
      </w:r>
      <w:r w:rsidRPr="00636BB0">
        <w:rPr>
          <w:rFonts w:ascii="Times New Roman" w:hAnsi="Times New Roman" w:cs="Times New Roman"/>
          <w:sz w:val="28"/>
          <w:szCs w:val="20"/>
        </w:rPr>
        <w:t>p xã tổ</w:t>
      </w:r>
      <w:r w:rsidR="00A24766" w:rsidRPr="00636BB0">
        <w:rPr>
          <w:rFonts w:ascii="Times New Roman" w:hAnsi="Times New Roman" w:cs="Times New Roman"/>
          <w:sz w:val="28"/>
          <w:szCs w:val="20"/>
        </w:rPr>
        <w:t>ng hợp và báo cáo thông tin thị trường lao động củ</w:t>
      </w:r>
      <w:r w:rsidRPr="00636BB0">
        <w:rPr>
          <w:rFonts w:ascii="Times New Roman" w:hAnsi="Times New Roman" w:cs="Times New Roman"/>
          <w:sz w:val="28"/>
          <w:szCs w:val="20"/>
        </w:rPr>
        <w:t>a xã</w:t>
      </w:r>
      <w:r w:rsidR="00A24766" w:rsidRPr="00636BB0">
        <w:rPr>
          <w:rFonts w:ascii="Times New Roman" w:hAnsi="Times New Roman" w:cs="Times New Roman"/>
          <w:sz w:val="28"/>
          <w:szCs w:val="20"/>
        </w:rPr>
        <w:t xml:space="preserve"> theo </w:t>
      </w:r>
      <w:r w:rsidR="00A24766" w:rsidRPr="00636BB0">
        <w:rPr>
          <w:rFonts w:ascii="Times New Roman" w:hAnsi="Times New Roman" w:cs="Times New Roman"/>
          <w:b/>
          <w:sz w:val="28"/>
          <w:szCs w:val="20"/>
        </w:rPr>
        <w:t>M</w:t>
      </w:r>
      <w:r w:rsidRPr="00636BB0">
        <w:rPr>
          <w:rFonts w:ascii="Times New Roman" w:hAnsi="Times New Roman" w:cs="Times New Roman"/>
          <w:b/>
          <w:sz w:val="28"/>
          <w:szCs w:val="20"/>
        </w:rPr>
        <w:t>ẫ</w:t>
      </w:r>
      <w:r w:rsidR="00A24766" w:rsidRPr="00636BB0">
        <w:rPr>
          <w:rFonts w:ascii="Times New Roman" w:hAnsi="Times New Roman" w:cs="Times New Roman"/>
          <w:b/>
          <w:sz w:val="28"/>
          <w:szCs w:val="20"/>
        </w:rPr>
        <w:t>u s</w:t>
      </w:r>
      <w:r w:rsidRPr="00636BB0">
        <w:rPr>
          <w:rFonts w:ascii="Times New Roman" w:hAnsi="Times New Roman" w:cs="Times New Roman"/>
          <w:b/>
          <w:sz w:val="28"/>
          <w:szCs w:val="20"/>
        </w:rPr>
        <w:t>ố</w:t>
      </w:r>
      <w:r w:rsidR="00A24766" w:rsidRPr="00636BB0">
        <w:rPr>
          <w:rFonts w:ascii="Times New Roman" w:hAnsi="Times New Roman" w:cs="Times New Roman"/>
          <w:b/>
          <w:sz w:val="28"/>
          <w:szCs w:val="20"/>
        </w:rPr>
        <w:t xml:space="preserve"> 01 </w:t>
      </w:r>
      <w:r w:rsidR="00A24766" w:rsidRPr="00636BB0">
        <w:rPr>
          <w:rFonts w:ascii="Times New Roman" w:hAnsi="Times New Roman" w:cs="Times New Roman"/>
          <w:sz w:val="28"/>
          <w:szCs w:val="20"/>
        </w:rPr>
        <w:t xml:space="preserve">ban hành kèm theo Thông tư này gửi </w:t>
      </w:r>
      <w:r w:rsidRPr="00636BB0">
        <w:rPr>
          <w:rFonts w:ascii="Times New Roman" w:hAnsi="Times New Roman" w:cs="Times New Roman"/>
          <w:sz w:val="28"/>
          <w:szCs w:val="20"/>
        </w:rPr>
        <w:t>Ủ</w:t>
      </w:r>
      <w:r w:rsidR="00044799" w:rsidRPr="00636BB0">
        <w:rPr>
          <w:rFonts w:ascii="Times New Roman" w:hAnsi="Times New Roman" w:cs="Times New Roman"/>
          <w:sz w:val="28"/>
          <w:szCs w:val="20"/>
        </w:rPr>
        <w:t>y</w:t>
      </w:r>
      <w:r w:rsidR="00A24766" w:rsidRPr="00636BB0">
        <w:rPr>
          <w:rFonts w:ascii="Times New Roman" w:hAnsi="Times New Roman" w:cs="Times New Roman"/>
          <w:sz w:val="28"/>
          <w:szCs w:val="20"/>
        </w:rPr>
        <w:t xml:space="preserve"> ban nhân dân c</w:t>
      </w:r>
      <w:r w:rsidRPr="00636BB0">
        <w:rPr>
          <w:rFonts w:ascii="Times New Roman" w:hAnsi="Times New Roman" w:cs="Times New Roman"/>
          <w:sz w:val="28"/>
          <w:szCs w:val="20"/>
        </w:rPr>
        <w:t>ấ</w:t>
      </w:r>
      <w:r w:rsidR="00A24766" w:rsidRPr="00636BB0">
        <w:rPr>
          <w:rFonts w:ascii="Times New Roman" w:hAnsi="Times New Roman" w:cs="Times New Roman"/>
          <w:sz w:val="28"/>
          <w:szCs w:val="20"/>
        </w:rPr>
        <w:t>p huyện thông qua phòng Lao động - Thương binh và Xã hội trước ngày 10 tháng 8 hằng năm.</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 xml:space="preserve">Phòng Lao động - Thương binh và Xã hội giúp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huyện thực hiện tổng hợp và báo cáo thông tin thị trường lao động của huyện theo </w:t>
      </w:r>
      <w:r w:rsidR="00A24766" w:rsidRPr="00636BB0">
        <w:rPr>
          <w:rFonts w:ascii="Times New Roman" w:hAnsi="Times New Roman" w:cs="Times New Roman"/>
          <w:b/>
          <w:sz w:val="28"/>
          <w:szCs w:val="20"/>
        </w:rPr>
        <w:t>M</w:t>
      </w:r>
      <w:r w:rsidRPr="00636BB0">
        <w:rPr>
          <w:rFonts w:ascii="Times New Roman" w:hAnsi="Times New Roman" w:cs="Times New Roman"/>
          <w:b/>
          <w:sz w:val="28"/>
          <w:szCs w:val="20"/>
        </w:rPr>
        <w:t>ẫ</w:t>
      </w:r>
      <w:r w:rsidR="00A24766" w:rsidRPr="00636BB0">
        <w:rPr>
          <w:rFonts w:ascii="Times New Roman" w:hAnsi="Times New Roman" w:cs="Times New Roman"/>
          <w:b/>
          <w:sz w:val="28"/>
          <w:szCs w:val="20"/>
        </w:rPr>
        <w:t>u s</w:t>
      </w:r>
      <w:r w:rsidRPr="00636BB0">
        <w:rPr>
          <w:rFonts w:ascii="Times New Roman" w:hAnsi="Times New Roman" w:cs="Times New Roman"/>
          <w:b/>
          <w:sz w:val="28"/>
          <w:szCs w:val="20"/>
        </w:rPr>
        <w:t>ố</w:t>
      </w:r>
      <w:r w:rsidR="00A24766" w:rsidRPr="00636BB0">
        <w:rPr>
          <w:rFonts w:ascii="Times New Roman" w:hAnsi="Times New Roman" w:cs="Times New Roman"/>
          <w:b/>
          <w:sz w:val="28"/>
          <w:szCs w:val="20"/>
        </w:rPr>
        <w:t xml:space="preserve"> 02</w:t>
      </w:r>
      <w:r w:rsidR="00A24766" w:rsidRPr="00636BB0">
        <w:rPr>
          <w:rFonts w:ascii="Times New Roman" w:hAnsi="Times New Roman" w:cs="Times New Roman"/>
          <w:sz w:val="28"/>
          <w:szCs w:val="20"/>
        </w:rPr>
        <w:t xml:space="preserve"> ban hành kèm theo Thông tư này gửi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tỉnh thông qua Sở Lao động - Thương binh và Xã hội trước ngày 30 tháng 8 hằng năm.</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Sở Lao động - Thương b</w:t>
      </w:r>
      <w:r w:rsidRPr="00636BB0">
        <w:rPr>
          <w:rFonts w:ascii="Times New Roman" w:hAnsi="Times New Roman" w:cs="Times New Roman"/>
          <w:sz w:val="28"/>
          <w:szCs w:val="20"/>
        </w:rPr>
        <w:t>i</w:t>
      </w:r>
      <w:r w:rsidR="00A24766" w:rsidRPr="00636BB0">
        <w:rPr>
          <w:rFonts w:ascii="Times New Roman" w:hAnsi="Times New Roman" w:cs="Times New Roman"/>
          <w:sz w:val="28"/>
          <w:szCs w:val="20"/>
        </w:rPr>
        <w:t xml:space="preserve">nh và Xã hội tổng hợp, báo cáo thông tin thị trường lao động của tỉnh theo </w:t>
      </w:r>
      <w:r w:rsidR="00A24766" w:rsidRPr="00636BB0">
        <w:rPr>
          <w:rFonts w:ascii="Times New Roman" w:hAnsi="Times New Roman" w:cs="Times New Roman"/>
          <w:b/>
          <w:sz w:val="28"/>
          <w:szCs w:val="20"/>
        </w:rPr>
        <w:t>M</w:t>
      </w:r>
      <w:r w:rsidRPr="00636BB0">
        <w:rPr>
          <w:rFonts w:ascii="Times New Roman" w:hAnsi="Times New Roman" w:cs="Times New Roman"/>
          <w:b/>
          <w:sz w:val="28"/>
          <w:szCs w:val="20"/>
        </w:rPr>
        <w:t>ẫ</w:t>
      </w:r>
      <w:r w:rsidR="00A24766" w:rsidRPr="00636BB0">
        <w:rPr>
          <w:rFonts w:ascii="Times New Roman" w:hAnsi="Times New Roman" w:cs="Times New Roman"/>
          <w:b/>
          <w:sz w:val="28"/>
          <w:szCs w:val="20"/>
        </w:rPr>
        <w:t>u s</w:t>
      </w:r>
      <w:r w:rsidRPr="00636BB0">
        <w:rPr>
          <w:rFonts w:ascii="Times New Roman" w:hAnsi="Times New Roman" w:cs="Times New Roman"/>
          <w:b/>
          <w:sz w:val="28"/>
          <w:szCs w:val="20"/>
        </w:rPr>
        <w:t>ố</w:t>
      </w:r>
      <w:r w:rsidR="00A24766" w:rsidRPr="00636BB0">
        <w:rPr>
          <w:rFonts w:ascii="Times New Roman" w:hAnsi="Times New Roman" w:cs="Times New Roman"/>
          <w:b/>
          <w:sz w:val="28"/>
          <w:szCs w:val="20"/>
        </w:rPr>
        <w:t xml:space="preserve"> 03</w:t>
      </w:r>
      <w:r w:rsidR="00A24766" w:rsidRPr="00636BB0">
        <w:rPr>
          <w:rFonts w:ascii="Times New Roman" w:hAnsi="Times New Roman" w:cs="Times New Roman"/>
          <w:sz w:val="28"/>
          <w:szCs w:val="20"/>
        </w:rPr>
        <w:t xml:space="preserve"> ban hành kèm theo Thông tư này gửi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tỉnh và gửi Bộ Lao động - Thương binh và Xã hội thông qua Cục Việc làm trước ngày 30 tháng 9 hằng năm.</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4. </w:t>
      </w:r>
      <w:r w:rsidR="00A24766" w:rsidRPr="00636BB0">
        <w:rPr>
          <w:rFonts w:ascii="Times New Roman" w:hAnsi="Times New Roman" w:cs="Times New Roman"/>
          <w:sz w:val="28"/>
          <w:szCs w:val="20"/>
        </w:rPr>
        <w:t>Việ</w:t>
      </w:r>
      <w:r w:rsidRPr="00636BB0">
        <w:rPr>
          <w:rFonts w:ascii="Times New Roman" w:hAnsi="Times New Roman" w:cs="Times New Roman"/>
          <w:sz w:val="28"/>
          <w:szCs w:val="20"/>
        </w:rPr>
        <w:t>c báo cáo về</w:t>
      </w:r>
      <w:r w:rsidR="00A24766" w:rsidRPr="00636BB0">
        <w:rPr>
          <w:rFonts w:ascii="Times New Roman" w:hAnsi="Times New Roman" w:cs="Times New Roman"/>
          <w:sz w:val="28"/>
          <w:szCs w:val="20"/>
        </w:rPr>
        <w:t xml:space="preserve"> tình hình người lao động Việt Nam đi làm việc ở nước ngoài theo hợp đồng và tình hình người lao động là công dân nước ngoài làm việc tại Việt Nam thực hiện theo quy định của pháp luật.</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5. </w:t>
      </w:r>
      <w:r w:rsidR="00A24766" w:rsidRPr="00636BB0">
        <w:rPr>
          <w:rFonts w:ascii="Times New Roman" w:hAnsi="Times New Roman" w:cs="Times New Roman"/>
          <w:sz w:val="28"/>
          <w:szCs w:val="20"/>
        </w:rPr>
        <w:t>Báo cáo quy định tại các Khoản 1, 2, 3 và 4 Điều này được gửi theo đường bưu điện hoặc theo đường truyền internet theo quy định của pháp luật.</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32" w:name="dieu_21"/>
      <w:r w:rsidRPr="00636BB0">
        <w:rPr>
          <w:rFonts w:ascii="Times New Roman" w:hAnsi="Times New Roman" w:cs="Times New Roman"/>
          <w:b/>
          <w:sz w:val="28"/>
          <w:szCs w:val="20"/>
        </w:rPr>
        <w:t>Điều 21. Công bố thông tin về</w:t>
      </w:r>
      <w:r w:rsidR="001C747A" w:rsidRPr="00636BB0">
        <w:rPr>
          <w:rFonts w:ascii="Times New Roman" w:hAnsi="Times New Roman" w:cs="Times New Roman"/>
          <w:b/>
          <w:sz w:val="28"/>
          <w:szCs w:val="20"/>
        </w:rPr>
        <w:t xml:space="preserve"> thị </w:t>
      </w:r>
      <w:r w:rsidRPr="00636BB0">
        <w:rPr>
          <w:rFonts w:ascii="Times New Roman" w:hAnsi="Times New Roman" w:cs="Times New Roman"/>
          <w:b/>
          <w:sz w:val="28"/>
          <w:szCs w:val="20"/>
        </w:rPr>
        <w:t>trường lao động</w:t>
      </w:r>
      <w:bookmarkEnd w:id="32"/>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1. T</w:t>
      </w:r>
      <w:r w:rsidR="00A24766" w:rsidRPr="00636BB0">
        <w:rPr>
          <w:rFonts w:ascii="Times New Roman" w:hAnsi="Times New Roman" w:cs="Times New Roman"/>
          <w:sz w:val="28"/>
          <w:szCs w:val="20"/>
        </w:rPr>
        <w:t>hông tin thị trường lao động phải được c</w:t>
      </w:r>
      <w:r w:rsidR="00107826" w:rsidRPr="00636BB0">
        <w:rPr>
          <w:rFonts w:ascii="Times New Roman" w:hAnsi="Times New Roman" w:cs="Times New Roman"/>
          <w:sz w:val="28"/>
          <w:szCs w:val="20"/>
        </w:rPr>
        <w:t>ô</w:t>
      </w:r>
      <w:r w:rsidR="00A24766" w:rsidRPr="00636BB0">
        <w:rPr>
          <w:rFonts w:ascii="Times New Roman" w:hAnsi="Times New Roman" w:cs="Times New Roman"/>
          <w:sz w:val="28"/>
          <w:szCs w:val="20"/>
        </w:rPr>
        <w:t>ng bố công khai, đúng thời hạn của từng loại thông tin và từng loạ</w:t>
      </w:r>
      <w:r w:rsidRPr="00636BB0">
        <w:rPr>
          <w:rFonts w:ascii="Times New Roman" w:hAnsi="Times New Roman" w:cs="Times New Roman"/>
          <w:sz w:val="28"/>
          <w:szCs w:val="20"/>
        </w:rPr>
        <w:t>i đố</w:t>
      </w:r>
      <w:r w:rsidR="00A24766" w:rsidRPr="00636BB0">
        <w:rPr>
          <w:rFonts w:ascii="Times New Roman" w:hAnsi="Times New Roman" w:cs="Times New Roman"/>
          <w:sz w:val="28"/>
          <w:szCs w:val="20"/>
        </w:rPr>
        <w:t>i tượng, trừ những thông tin phải được bảo mật quy định tại Khoản 2 Điều 28 của Luật Việc làm.</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 xml:space="preserve">Phương tiện, hình thức công bố thông tin thị trường lao động bao gồm báo cáo thường niên, trang thông tin điện tử (Website) và các </w:t>
      </w:r>
      <w:r w:rsidRPr="00636BB0">
        <w:rPr>
          <w:rFonts w:ascii="Times New Roman" w:hAnsi="Times New Roman" w:cs="Times New Roman"/>
          <w:sz w:val="28"/>
          <w:szCs w:val="20"/>
        </w:rPr>
        <w:t>ấ</w:t>
      </w:r>
      <w:r w:rsidR="00A24766" w:rsidRPr="00636BB0">
        <w:rPr>
          <w:rFonts w:ascii="Times New Roman" w:hAnsi="Times New Roman" w:cs="Times New Roman"/>
          <w:sz w:val="28"/>
          <w:szCs w:val="20"/>
        </w:rPr>
        <w:t>n ph</w:t>
      </w:r>
      <w:r w:rsidRPr="00636BB0">
        <w:rPr>
          <w:rFonts w:ascii="Times New Roman" w:hAnsi="Times New Roman" w:cs="Times New Roman"/>
          <w:sz w:val="28"/>
          <w:szCs w:val="20"/>
        </w:rPr>
        <w:t>ẩ</w:t>
      </w:r>
      <w:r w:rsidR="00A24766" w:rsidRPr="00636BB0">
        <w:rPr>
          <w:rFonts w:ascii="Times New Roman" w:hAnsi="Times New Roman" w:cs="Times New Roman"/>
          <w:sz w:val="28"/>
          <w:szCs w:val="20"/>
        </w:rPr>
        <w:t>m khác.</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Người có thẩ</w:t>
      </w:r>
      <w:r w:rsidRPr="00636BB0">
        <w:rPr>
          <w:rFonts w:ascii="Times New Roman" w:hAnsi="Times New Roman" w:cs="Times New Roman"/>
          <w:sz w:val="28"/>
          <w:szCs w:val="20"/>
        </w:rPr>
        <w:t>m quy</w:t>
      </w:r>
      <w:r w:rsidR="00A24766" w:rsidRPr="00636BB0">
        <w:rPr>
          <w:rFonts w:ascii="Times New Roman" w:hAnsi="Times New Roman" w:cs="Times New Roman"/>
          <w:sz w:val="28"/>
          <w:szCs w:val="20"/>
        </w:rPr>
        <w:t>ền công b</w:t>
      </w:r>
      <w:r w:rsidRPr="00636BB0">
        <w:rPr>
          <w:rFonts w:ascii="Times New Roman" w:hAnsi="Times New Roman" w:cs="Times New Roman"/>
          <w:sz w:val="28"/>
          <w:szCs w:val="20"/>
        </w:rPr>
        <w:t>ố</w:t>
      </w:r>
      <w:r w:rsidR="00A24766" w:rsidRPr="00636BB0">
        <w:rPr>
          <w:rFonts w:ascii="Times New Roman" w:hAnsi="Times New Roman" w:cs="Times New Roman"/>
          <w:sz w:val="28"/>
          <w:szCs w:val="20"/>
        </w:rPr>
        <w:t xml:space="preserve"> thông tin thị trường lao động theo quy định tại Điều 24 của Luật Việc làm chịu </w:t>
      </w:r>
      <w:r w:rsidRPr="00636BB0">
        <w:rPr>
          <w:rFonts w:ascii="Times New Roman" w:hAnsi="Times New Roman" w:cs="Times New Roman"/>
          <w:sz w:val="28"/>
          <w:szCs w:val="20"/>
        </w:rPr>
        <w:t>tr</w:t>
      </w:r>
      <w:r w:rsidR="00A24766" w:rsidRPr="00636BB0">
        <w:rPr>
          <w:rFonts w:ascii="Times New Roman" w:hAnsi="Times New Roman" w:cs="Times New Roman"/>
          <w:sz w:val="28"/>
          <w:szCs w:val="20"/>
        </w:rPr>
        <w:t>ách nhiệm về độ tin cậy của thông tin đã công bố.</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4. </w:t>
      </w:r>
      <w:r w:rsidR="00A24766" w:rsidRPr="00636BB0">
        <w:rPr>
          <w:rFonts w:ascii="Times New Roman" w:hAnsi="Times New Roman" w:cs="Times New Roman"/>
          <w:sz w:val="28"/>
          <w:szCs w:val="20"/>
        </w:rPr>
        <w:t>Thông tin thị trường lao động được người có thẩm quyề</w:t>
      </w:r>
      <w:r w:rsidRPr="00636BB0">
        <w:rPr>
          <w:rFonts w:ascii="Times New Roman" w:hAnsi="Times New Roman" w:cs="Times New Roman"/>
          <w:sz w:val="28"/>
          <w:szCs w:val="20"/>
        </w:rPr>
        <w:t>n công bố</w:t>
      </w:r>
      <w:r w:rsidR="00A24766" w:rsidRPr="00636BB0">
        <w:rPr>
          <w:rFonts w:ascii="Times New Roman" w:hAnsi="Times New Roman" w:cs="Times New Roman"/>
          <w:sz w:val="28"/>
          <w:szCs w:val="20"/>
        </w:rPr>
        <w:t xml:space="preserve"> theo quy định tại Khoản 3 Điều này l</w:t>
      </w:r>
      <w:r w:rsidR="00107826" w:rsidRPr="00636BB0">
        <w:rPr>
          <w:rFonts w:ascii="Times New Roman" w:hAnsi="Times New Roman" w:cs="Times New Roman"/>
          <w:sz w:val="28"/>
          <w:szCs w:val="20"/>
        </w:rPr>
        <w:t>à</w:t>
      </w:r>
      <w:r w:rsidR="00A24766" w:rsidRPr="00636BB0">
        <w:rPr>
          <w:rFonts w:ascii="Times New Roman" w:hAnsi="Times New Roman" w:cs="Times New Roman"/>
          <w:sz w:val="28"/>
          <w:szCs w:val="20"/>
        </w:rPr>
        <w:t xml:space="preserve"> thông tin có giá trị pháp lý.</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5. </w:t>
      </w:r>
      <w:r w:rsidR="00A24766" w:rsidRPr="00636BB0">
        <w:rPr>
          <w:rFonts w:ascii="Times New Roman" w:hAnsi="Times New Roman" w:cs="Times New Roman"/>
          <w:sz w:val="28"/>
          <w:szCs w:val="20"/>
        </w:rPr>
        <w:t>Định kỳ công b</w:t>
      </w:r>
      <w:r w:rsidRPr="00636BB0">
        <w:rPr>
          <w:rFonts w:ascii="Times New Roman" w:hAnsi="Times New Roman" w:cs="Times New Roman"/>
          <w:sz w:val="28"/>
          <w:szCs w:val="20"/>
        </w:rPr>
        <w:t xml:space="preserve">ố </w:t>
      </w:r>
      <w:r w:rsidR="00A24766" w:rsidRPr="00636BB0">
        <w:rPr>
          <w:rFonts w:ascii="Times New Roman" w:hAnsi="Times New Roman" w:cs="Times New Roman"/>
          <w:sz w:val="28"/>
          <w:szCs w:val="20"/>
        </w:rPr>
        <w:t>thông tin: Hằng năm.</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33" w:name="dieu_22"/>
      <w:r w:rsidRPr="00636BB0">
        <w:rPr>
          <w:rFonts w:ascii="Times New Roman" w:hAnsi="Times New Roman" w:cs="Times New Roman"/>
          <w:b/>
          <w:sz w:val="28"/>
          <w:szCs w:val="20"/>
        </w:rPr>
        <w:t>Điều 22. S</w:t>
      </w:r>
      <w:r w:rsidR="001C747A" w:rsidRPr="00636BB0">
        <w:rPr>
          <w:rFonts w:ascii="Times New Roman" w:hAnsi="Times New Roman" w:cs="Times New Roman"/>
          <w:b/>
          <w:sz w:val="28"/>
          <w:szCs w:val="20"/>
        </w:rPr>
        <w:t>ử</w:t>
      </w:r>
      <w:r w:rsidRPr="00636BB0">
        <w:rPr>
          <w:rFonts w:ascii="Times New Roman" w:hAnsi="Times New Roman" w:cs="Times New Roman"/>
          <w:b/>
          <w:sz w:val="28"/>
          <w:szCs w:val="20"/>
        </w:rPr>
        <w:t xml:space="preserve"> dụng thông tin thị trường lao động</w:t>
      </w:r>
      <w:bookmarkEnd w:id="33"/>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Thông tin thị trường lao động được công bố quy định tạ</w:t>
      </w:r>
      <w:r w:rsidRPr="00636BB0">
        <w:rPr>
          <w:rFonts w:ascii="Times New Roman" w:hAnsi="Times New Roman" w:cs="Times New Roman"/>
          <w:sz w:val="28"/>
          <w:szCs w:val="20"/>
        </w:rPr>
        <w:t>i</w:t>
      </w:r>
      <w:r w:rsidR="00A24766" w:rsidRPr="00636BB0">
        <w:rPr>
          <w:rFonts w:ascii="Times New Roman" w:hAnsi="Times New Roman" w:cs="Times New Roman"/>
          <w:sz w:val="28"/>
          <w:szCs w:val="20"/>
        </w:rPr>
        <w:t xml:space="preserve"> Điều 21 Thông tư này là tài sản công. Mọi tổ chức, cá nhân đều bình đẳng trong việc tiếp cận, sử dụng thông tin thị trường lao động đã được công bố.</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Việc trích dẫn, sử dụng thông tin thị trường lao động đã được công bố phải trung thực và ghi rõ nguồn gốc của thông tin.</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3. Nghiê</w:t>
      </w:r>
      <w:r w:rsidR="00A24766" w:rsidRPr="00636BB0">
        <w:rPr>
          <w:rFonts w:ascii="Times New Roman" w:hAnsi="Times New Roman" w:cs="Times New Roman"/>
          <w:sz w:val="28"/>
          <w:szCs w:val="20"/>
        </w:rPr>
        <w:t>m c</w:t>
      </w:r>
      <w:r w:rsidRPr="00636BB0">
        <w:rPr>
          <w:rFonts w:ascii="Times New Roman" w:hAnsi="Times New Roman" w:cs="Times New Roman"/>
          <w:sz w:val="28"/>
          <w:szCs w:val="20"/>
        </w:rPr>
        <w:t>ấ</w:t>
      </w:r>
      <w:r w:rsidR="00A24766" w:rsidRPr="00636BB0">
        <w:rPr>
          <w:rFonts w:ascii="Times New Roman" w:hAnsi="Times New Roman" w:cs="Times New Roman"/>
          <w:sz w:val="28"/>
          <w:szCs w:val="20"/>
        </w:rPr>
        <w:t>m vi</w:t>
      </w:r>
      <w:r w:rsidRPr="00636BB0">
        <w:rPr>
          <w:rFonts w:ascii="Times New Roman" w:hAnsi="Times New Roman" w:cs="Times New Roman"/>
          <w:sz w:val="28"/>
          <w:szCs w:val="20"/>
        </w:rPr>
        <w:t>ệ</w:t>
      </w:r>
      <w:r w:rsidR="00A24766" w:rsidRPr="00636BB0">
        <w:rPr>
          <w:rFonts w:ascii="Times New Roman" w:hAnsi="Times New Roman" w:cs="Times New Roman"/>
          <w:sz w:val="28"/>
          <w:szCs w:val="20"/>
        </w:rPr>
        <w:t>c s</w:t>
      </w:r>
      <w:r w:rsidRPr="00636BB0">
        <w:rPr>
          <w:rFonts w:ascii="Times New Roman" w:hAnsi="Times New Roman" w:cs="Times New Roman"/>
          <w:sz w:val="28"/>
          <w:szCs w:val="20"/>
        </w:rPr>
        <w:t>ử</w:t>
      </w:r>
      <w:r w:rsidR="00A24766" w:rsidRPr="00636BB0">
        <w:rPr>
          <w:rFonts w:ascii="Times New Roman" w:hAnsi="Times New Roman" w:cs="Times New Roman"/>
          <w:sz w:val="28"/>
          <w:szCs w:val="20"/>
        </w:rPr>
        <w:t xml:space="preserve"> dụng thông tin thị trường lao động vào những việc phương hại đ</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n lợi ích Quốc gia, quyền và lợi ích hợp pháp của tổ chức, cá nhân.</w:t>
      </w:r>
    </w:p>
    <w:p w:rsidR="001C747A" w:rsidRPr="00636BB0" w:rsidRDefault="001C747A" w:rsidP="0066509D">
      <w:pPr>
        <w:widowControl/>
        <w:spacing w:before="120" w:after="120"/>
        <w:jc w:val="center"/>
        <w:rPr>
          <w:rFonts w:ascii="Times New Roman" w:hAnsi="Times New Roman" w:cs="Times New Roman"/>
          <w:b/>
          <w:sz w:val="28"/>
          <w:szCs w:val="20"/>
        </w:rPr>
      </w:pPr>
      <w:bookmarkStart w:id="34" w:name="chuong_5"/>
      <w:r w:rsidRPr="00636BB0">
        <w:rPr>
          <w:rFonts w:ascii="Times New Roman" w:hAnsi="Times New Roman" w:cs="Times New Roman"/>
          <w:b/>
          <w:sz w:val="28"/>
          <w:szCs w:val="20"/>
        </w:rPr>
        <w:t>Chương V</w:t>
      </w:r>
      <w:bookmarkEnd w:id="34"/>
    </w:p>
    <w:p w:rsidR="00A24766" w:rsidRPr="00636BB0" w:rsidRDefault="00A24766" w:rsidP="0066509D">
      <w:pPr>
        <w:widowControl/>
        <w:spacing w:before="120" w:after="120"/>
        <w:jc w:val="center"/>
        <w:rPr>
          <w:rFonts w:ascii="Times New Roman" w:hAnsi="Times New Roman" w:cs="Times New Roman"/>
          <w:b/>
          <w:sz w:val="28"/>
          <w:szCs w:val="20"/>
        </w:rPr>
      </w:pPr>
      <w:bookmarkStart w:id="35" w:name="chuong_5_name"/>
      <w:r w:rsidRPr="00636BB0">
        <w:rPr>
          <w:rFonts w:ascii="Times New Roman" w:hAnsi="Times New Roman" w:cs="Times New Roman"/>
          <w:b/>
          <w:sz w:val="28"/>
          <w:szCs w:val="20"/>
        </w:rPr>
        <w:t>T</w:t>
      </w:r>
      <w:r w:rsidR="001C747A" w:rsidRPr="00636BB0">
        <w:rPr>
          <w:rFonts w:ascii="Times New Roman" w:hAnsi="Times New Roman" w:cs="Times New Roman"/>
          <w:b/>
          <w:sz w:val="28"/>
          <w:szCs w:val="20"/>
        </w:rPr>
        <w:t>Ổ</w:t>
      </w:r>
      <w:r w:rsidRPr="00636BB0">
        <w:rPr>
          <w:rFonts w:ascii="Times New Roman" w:hAnsi="Times New Roman" w:cs="Times New Roman"/>
          <w:b/>
          <w:sz w:val="28"/>
          <w:szCs w:val="20"/>
        </w:rPr>
        <w:t xml:space="preserve"> CHỨC THỰC HIỆN</w:t>
      </w:r>
      <w:bookmarkEnd w:id="35"/>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36" w:name="dieu_23"/>
      <w:r w:rsidRPr="00636BB0">
        <w:rPr>
          <w:rFonts w:ascii="Times New Roman" w:hAnsi="Times New Roman" w:cs="Times New Roman"/>
          <w:b/>
          <w:sz w:val="28"/>
          <w:szCs w:val="20"/>
        </w:rPr>
        <w:t>Điều 23. Trách nhiệm của đố</w:t>
      </w:r>
      <w:r w:rsidR="001C747A" w:rsidRPr="00636BB0">
        <w:rPr>
          <w:rFonts w:ascii="Times New Roman" w:hAnsi="Times New Roman" w:cs="Times New Roman"/>
          <w:b/>
          <w:sz w:val="28"/>
          <w:szCs w:val="20"/>
        </w:rPr>
        <w:t>i tượn</w:t>
      </w:r>
      <w:r w:rsidRPr="00636BB0">
        <w:rPr>
          <w:rFonts w:ascii="Times New Roman" w:hAnsi="Times New Roman" w:cs="Times New Roman"/>
          <w:b/>
          <w:sz w:val="28"/>
          <w:szCs w:val="20"/>
        </w:rPr>
        <w:t>g cung cấp thông tin thị</w:t>
      </w:r>
      <w:r w:rsidR="001C747A" w:rsidRPr="00636BB0">
        <w:rPr>
          <w:rFonts w:ascii="Times New Roman" w:hAnsi="Times New Roman" w:cs="Times New Roman"/>
          <w:b/>
          <w:sz w:val="28"/>
          <w:szCs w:val="20"/>
        </w:rPr>
        <w:t xml:space="preserve"> trườ</w:t>
      </w:r>
      <w:r w:rsidRPr="00636BB0">
        <w:rPr>
          <w:rFonts w:ascii="Times New Roman" w:hAnsi="Times New Roman" w:cs="Times New Roman"/>
          <w:b/>
          <w:sz w:val="28"/>
          <w:szCs w:val="20"/>
        </w:rPr>
        <w:t>ng lao động</w:t>
      </w:r>
      <w:bookmarkEnd w:id="36"/>
    </w:p>
    <w:p w:rsidR="00A24766" w:rsidRPr="00636BB0" w:rsidRDefault="00A24766"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Người lao động, người sử dụng lao động có trách nhiệm cung cấp trung thực, đầy đủ các thông tin được quy định tại các Điều 5 và 9 Thông tư này.</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37" w:name="dieu_24"/>
      <w:r w:rsidRPr="00636BB0">
        <w:rPr>
          <w:rFonts w:ascii="Times New Roman" w:hAnsi="Times New Roman" w:cs="Times New Roman"/>
          <w:b/>
          <w:sz w:val="28"/>
          <w:szCs w:val="20"/>
        </w:rPr>
        <w:t>Điều 24. Trách nhiệm của người tr</w:t>
      </w:r>
      <w:r w:rsidR="001C747A" w:rsidRPr="00636BB0">
        <w:rPr>
          <w:rFonts w:ascii="Times New Roman" w:hAnsi="Times New Roman" w:cs="Times New Roman"/>
          <w:b/>
          <w:sz w:val="28"/>
          <w:szCs w:val="20"/>
        </w:rPr>
        <w:t>ự</w:t>
      </w:r>
      <w:r w:rsidRPr="00636BB0">
        <w:rPr>
          <w:rFonts w:ascii="Times New Roman" w:hAnsi="Times New Roman" w:cs="Times New Roman"/>
          <w:b/>
          <w:sz w:val="28"/>
          <w:szCs w:val="20"/>
        </w:rPr>
        <w:t>c tiếp thực hiện thu thập thông tin thị trường lao động</w:t>
      </w:r>
      <w:bookmarkEnd w:id="37"/>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Kiểm tra thông tin về người lao động, ghi sổ theo dõi, nhập dữ liệu và trả lại tài liệu cho nơi đã giao.</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Giữ gìn, bảo mật thông tin, tài liệu có l</w:t>
      </w:r>
      <w:r w:rsidRPr="00636BB0">
        <w:rPr>
          <w:rFonts w:ascii="Times New Roman" w:hAnsi="Times New Roman" w:cs="Times New Roman"/>
          <w:sz w:val="28"/>
          <w:szCs w:val="20"/>
        </w:rPr>
        <w:t>iê</w:t>
      </w:r>
      <w:r w:rsidR="00A24766" w:rsidRPr="00636BB0">
        <w:rPr>
          <w:rFonts w:ascii="Times New Roman" w:hAnsi="Times New Roman" w:cs="Times New Roman"/>
          <w:sz w:val="28"/>
          <w:szCs w:val="20"/>
        </w:rPr>
        <w:t>n quan; không sửa chữa, tẩy xóa hoặc làm hư hỏng tài liệu, thông tin và phải chịu trách nhiệm về tính chính xác, đầy đủ</w:t>
      </w:r>
      <w:r w:rsidRPr="00636BB0">
        <w:rPr>
          <w:rFonts w:ascii="Times New Roman" w:hAnsi="Times New Roman" w:cs="Times New Roman"/>
          <w:sz w:val="28"/>
          <w:szCs w:val="20"/>
        </w:rPr>
        <w:t xml:space="preserve"> củ</w:t>
      </w:r>
      <w:r w:rsidR="00A24766" w:rsidRPr="00636BB0">
        <w:rPr>
          <w:rFonts w:ascii="Times New Roman" w:hAnsi="Times New Roman" w:cs="Times New Roman"/>
          <w:sz w:val="28"/>
          <w:szCs w:val="20"/>
        </w:rPr>
        <w:t>a các dữ liệu đã nhập, th</w:t>
      </w:r>
      <w:r w:rsidRPr="00636BB0">
        <w:rPr>
          <w:rFonts w:ascii="Times New Roman" w:hAnsi="Times New Roman" w:cs="Times New Roman"/>
          <w:sz w:val="28"/>
          <w:szCs w:val="20"/>
        </w:rPr>
        <w:t>ố</w:t>
      </w:r>
      <w:r w:rsidR="00A24766" w:rsidRPr="00636BB0">
        <w:rPr>
          <w:rFonts w:ascii="Times New Roman" w:hAnsi="Times New Roman" w:cs="Times New Roman"/>
          <w:sz w:val="28"/>
          <w:szCs w:val="20"/>
        </w:rPr>
        <w:t>ng kê, báo cáo theo quy định.</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38" w:name="dieu_25"/>
      <w:r w:rsidRPr="00636BB0">
        <w:rPr>
          <w:rFonts w:ascii="Times New Roman" w:hAnsi="Times New Roman" w:cs="Times New Roman"/>
          <w:b/>
          <w:sz w:val="28"/>
          <w:szCs w:val="20"/>
        </w:rPr>
        <w:t>Điều 25. Trách nhiệm củ</w:t>
      </w:r>
      <w:r w:rsidR="001C747A" w:rsidRPr="00636BB0">
        <w:rPr>
          <w:rFonts w:ascii="Times New Roman" w:hAnsi="Times New Roman" w:cs="Times New Roman"/>
          <w:b/>
          <w:sz w:val="28"/>
          <w:szCs w:val="20"/>
        </w:rPr>
        <w:t>a Ủy</w:t>
      </w:r>
      <w:r w:rsidRPr="00636BB0">
        <w:rPr>
          <w:rFonts w:ascii="Times New Roman" w:hAnsi="Times New Roman" w:cs="Times New Roman"/>
          <w:b/>
          <w:sz w:val="28"/>
          <w:szCs w:val="20"/>
        </w:rPr>
        <w:t xml:space="preserve"> ban nhân dân cấp xã</w:t>
      </w:r>
      <w:bookmarkEnd w:id="38"/>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Quản lý sổ Cung lao động và tổ chức thu thập thông tin ban đầu, cập nhậ</w:t>
      </w:r>
      <w:r w:rsidRPr="00636BB0">
        <w:rPr>
          <w:rFonts w:ascii="Times New Roman" w:hAnsi="Times New Roman" w:cs="Times New Roman"/>
          <w:sz w:val="28"/>
          <w:szCs w:val="20"/>
        </w:rPr>
        <w:t>t thông t</w:t>
      </w:r>
      <w:r w:rsidR="00A24766" w:rsidRPr="00636BB0">
        <w:rPr>
          <w:rFonts w:ascii="Times New Roman" w:hAnsi="Times New Roman" w:cs="Times New Roman"/>
          <w:sz w:val="28"/>
          <w:szCs w:val="20"/>
        </w:rPr>
        <w:t>in bi</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n động của người lao động trên địa bàn thuộc phạm vi quản lý.</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Kiểm tra, giám sát việc thu thập thông tin Cung lao động; tổng hợp và báo cáo thông tin thị trường lao động theo quy định lại Khoản 1 Điều 20 Thông tư này và báo cáo đột xuất theo yêu cầu của cơ quan có th</w:t>
      </w:r>
      <w:r w:rsidRPr="00636BB0">
        <w:rPr>
          <w:rFonts w:ascii="Times New Roman" w:hAnsi="Times New Roman" w:cs="Times New Roman"/>
          <w:sz w:val="28"/>
          <w:szCs w:val="20"/>
        </w:rPr>
        <w:t>ẩ</w:t>
      </w:r>
      <w:r w:rsidR="00A24766" w:rsidRPr="00636BB0">
        <w:rPr>
          <w:rFonts w:ascii="Times New Roman" w:hAnsi="Times New Roman" w:cs="Times New Roman"/>
          <w:sz w:val="28"/>
          <w:szCs w:val="20"/>
        </w:rPr>
        <w:t>m qu</w:t>
      </w:r>
      <w:r w:rsidRPr="00636BB0">
        <w:rPr>
          <w:rFonts w:ascii="Times New Roman" w:hAnsi="Times New Roman" w:cs="Times New Roman"/>
          <w:sz w:val="28"/>
          <w:szCs w:val="20"/>
        </w:rPr>
        <w:t>y</w:t>
      </w:r>
      <w:r w:rsidR="00A24766" w:rsidRPr="00636BB0">
        <w:rPr>
          <w:rFonts w:ascii="Times New Roman" w:hAnsi="Times New Roman" w:cs="Times New Roman"/>
          <w:sz w:val="28"/>
          <w:szCs w:val="20"/>
        </w:rPr>
        <w:t>ền.</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39" w:name="dieu_26"/>
      <w:r w:rsidRPr="00636BB0">
        <w:rPr>
          <w:rFonts w:ascii="Times New Roman" w:hAnsi="Times New Roman" w:cs="Times New Roman"/>
          <w:b/>
          <w:sz w:val="28"/>
          <w:szCs w:val="20"/>
        </w:rPr>
        <w:t xml:space="preserve">Điều 26. Trách nhiệm của </w:t>
      </w:r>
      <w:r w:rsidR="00044799" w:rsidRPr="00636BB0">
        <w:rPr>
          <w:rFonts w:ascii="Times New Roman" w:hAnsi="Times New Roman" w:cs="Times New Roman"/>
          <w:b/>
          <w:sz w:val="28"/>
          <w:szCs w:val="20"/>
        </w:rPr>
        <w:t>Ủy</w:t>
      </w:r>
      <w:r w:rsidRPr="00636BB0">
        <w:rPr>
          <w:rFonts w:ascii="Times New Roman" w:hAnsi="Times New Roman" w:cs="Times New Roman"/>
          <w:b/>
          <w:sz w:val="28"/>
          <w:szCs w:val="20"/>
        </w:rPr>
        <w:t xml:space="preserve"> ban nhân dân cấp huyện</w:t>
      </w:r>
      <w:bookmarkEnd w:id="39"/>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Hướng dẫ</w:t>
      </w:r>
      <w:r w:rsidRPr="00636BB0">
        <w:rPr>
          <w:rFonts w:ascii="Times New Roman" w:hAnsi="Times New Roman" w:cs="Times New Roman"/>
          <w:sz w:val="28"/>
          <w:szCs w:val="20"/>
        </w:rPr>
        <w:t>n Ủy</w:t>
      </w:r>
      <w:r w:rsidR="00A24766" w:rsidRPr="00636BB0">
        <w:rPr>
          <w:rFonts w:ascii="Times New Roman" w:hAnsi="Times New Roman" w:cs="Times New Roman"/>
          <w:sz w:val="28"/>
          <w:szCs w:val="20"/>
        </w:rPr>
        <w:t xml:space="preserve"> ban nhân dân cấp xã thực hiện các nhiệm vụ qu</w:t>
      </w:r>
      <w:r w:rsidRPr="00636BB0">
        <w:rPr>
          <w:rFonts w:ascii="Times New Roman" w:hAnsi="Times New Roman" w:cs="Times New Roman"/>
          <w:sz w:val="28"/>
          <w:szCs w:val="20"/>
        </w:rPr>
        <w:t>y</w:t>
      </w:r>
      <w:r w:rsidR="00A24766" w:rsidRPr="00636BB0">
        <w:rPr>
          <w:rFonts w:ascii="Times New Roman" w:hAnsi="Times New Roman" w:cs="Times New Roman"/>
          <w:sz w:val="28"/>
          <w:szCs w:val="20"/>
        </w:rPr>
        <w:t xml:space="preserve"> định tạ</w:t>
      </w:r>
      <w:r w:rsidRPr="00636BB0">
        <w:rPr>
          <w:rFonts w:ascii="Times New Roman" w:hAnsi="Times New Roman" w:cs="Times New Roman"/>
          <w:sz w:val="28"/>
          <w:szCs w:val="20"/>
        </w:rPr>
        <w:t>i Đ</w:t>
      </w:r>
      <w:r w:rsidR="00A24766" w:rsidRPr="00636BB0">
        <w:rPr>
          <w:rFonts w:ascii="Times New Roman" w:hAnsi="Times New Roman" w:cs="Times New Roman"/>
          <w:sz w:val="28"/>
          <w:szCs w:val="20"/>
        </w:rPr>
        <w:t>iều 25 Thông tư này.</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Quản lý sổ</w:t>
      </w:r>
      <w:r w:rsidRPr="00636BB0">
        <w:rPr>
          <w:rFonts w:ascii="Times New Roman" w:hAnsi="Times New Roman" w:cs="Times New Roman"/>
          <w:sz w:val="28"/>
          <w:szCs w:val="20"/>
        </w:rPr>
        <w:t xml:space="preserve"> C</w:t>
      </w:r>
      <w:r w:rsidR="00A24766" w:rsidRPr="00636BB0">
        <w:rPr>
          <w:rFonts w:ascii="Times New Roman" w:hAnsi="Times New Roman" w:cs="Times New Roman"/>
          <w:sz w:val="28"/>
          <w:szCs w:val="20"/>
        </w:rPr>
        <w:t>ầu lao động và tổ chức thu thập thông tin ban đầu, cập nhật thông tin biến động của người sử dụng lao độ</w:t>
      </w:r>
      <w:r w:rsidRPr="00636BB0">
        <w:rPr>
          <w:rFonts w:ascii="Times New Roman" w:hAnsi="Times New Roman" w:cs="Times New Roman"/>
          <w:sz w:val="28"/>
          <w:szCs w:val="20"/>
        </w:rPr>
        <w:t>ng tr</w:t>
      </w:r>
      <w:r w:rsidR="00A24766" w:rsidRPr="00636BB0">
        <w:rPr>
          <w:rFonts w:ascii="Times New Roman" w:hAnsi="Times New Roman" w:cs="Times New Roman"/>
          <w:sz w:val="28"/>
          <w:szCs w:val="20"/>
        </w:rPr>
        <w:t>ên địa bàn thuộc phạm vi quản lý.</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Kiểm tra, giám sát việc thu thập thông tin thị trường lao động; tổng hợp và báo cáo thông tin thị trường lao động theo quy định tại Khoản 2 Điều 20 Thông tư này và báo cáo đột xuất theo yêu cầu của cơ quan có th</w:t>
      </w:r>
      <w:r w:rsidRPr="00636BB0">
        <w:rPr>
          <w:rFonts w:ascii="Times New Roman" w:hAnsi="Times New Roman" w:cs="Times New Roman"/>
          <w:sz w:val="28"/>
          <w:szCs w:val="20"/>
        </w:rPr>
        <w:t>ẩ</w:t>
      </w:r>
      <w:r w:rsidR="00A24766" w:rsidRPr="00636BB0">
        <w:rPr>
          <w:rFonts w:ascii="Times New Roman" w:hAnsi="Times New Roman" w:cs="Times New Roman"/>
          <w:sz w:val="28"/>
          <w:szCs w:val="20"/>
        </w:rPr>
        <w:t>m quyền.</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40" w:name="dieu_27"/>
      <w:r w:rsidRPr="00636BB0">
        <w:rPr>
          <w:rFonts w:ascii="Times New Roman" w:hAnsi="Times New Roman" w:cs="Times New Roman"/>
          <w:b/>
          <w:sz w:val="28"/>
          <w:szCs w:val="20"/>
        </w:rPr>
        <w:t>Điều 27. Trách nhiệm của Sở Lao động - Thương binh và Xã hội</w:t>
      </w:r>
      <w:bookmarkEnd w:id="40"/>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Chủ trì, phối hợp vớ</w:t>
      </w:r>
      <w:r w:rsidRPr="00636BB0">
        <w:rPr>
          <w:rFonts w:ascii="Times New Roman" w:hAnsi="Times New Roman" w:cs="Times New Roman"/>
          <w:sz w:val="28"/>
          <w:szCs w:val="20"/>
        </w:rPr>
        <w:t>i các cơ quan có liên quan trình Ủy</w:t>
      </w:r>
      <w:r w:rsidR="00A24766" w:rsidRPr="00636BB0">
        <w:rPr>
          <w:rFonts w:ascii="Times New Roman" w:hAnsi="Times New Roman" w:cs="Times New Roman"/>
          <w:sz w:val="28"/>
          <w:szCs w:val="20"/>
        </w:rPr>
        <w:t xml:space="preserve"> ban nhân dân cấp tỉnh phê duyệt kế hoạ</w:t>
      </w:r>
      <w:r w:rsidRPr="00636BB0">
        <w:rPr>
          <w:rFonts w:ascii="Times New Roman" w:hAnsi="Times New Roman" w:cs="Times New Roman"/>
          <w:sz w:val="28"/>
          <w:szCs w:val="20"/>
        </w:rPr>
        <w:t>ch, ki</w:t>
      </w:r>
      <w:r w:rsidR="00A24766" w:rsidRPr="00636BB0">
        <w:rPr>
          <w:rFonts w:ascii="Times New Roman" w:hAnsi="Times New Roman" w:cs="Times New Roman"/>
          <w:sz w:val="28"/>
          <w:szCs w:val="20"/>
        </w:rPr>
        <w:t>nh phí thực hiện việc thu thập, lưu trữ, t</w:t>
      </w:r>
      <w:r w:rsidRPr="00636BB0">
        <w:rPr>
          <w:rFonts w:ascii="Times New Roman" w:hAnsi="Times New Roman" w:cs="Times New Roman"/>
          <w:sz w:val="28"/>
          <w:szCs w:val="20"/>
        </w:rPr>
        <w:t>ổ</w:t>
      </w:r>
      <w:r w:rsidR="00A24766" w:rsidRPr="00636BB0">
        <w:rPr>
          <w:rFonts w:ascii="Times New Roman" w:hAnsi="Times New Roman" w:cs="Times New Roman"/>
          <w:sz w:val="28"/>
          <w:szCs w:val="20"/>
        </w:rPr>
        <w:t>ng hợp thông tin thị trường lao động.</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 xml:space="preserve">Hướng dẫn </w:t>
      </w:r>
      <w:r w:rsidR="00044799" w:rsidRPr="00636BB0">
        <w:rPr>
          <w:rFonts w:ascii="Times New Roman" w:hAnsi="Times New Roman" w:cs="Times New Roman"/>
          <w:sz w:val="28"/>
          <w:szCs w:val="20"/>
        </w:rPr>
        <w:t>Ủy</w:t>
      </w:r>
      <w:r w:rsidR="00A24766" w:rsidRPr="00636BB0">
        <w:rPr>
          <w:rFonts w:ascii="Times New Roman" w:hAnsi="Times New Roman" w:cs="Times New Roman"/>
          <w:sz w:val="28"/>
          <w:szCs w:val="20"/>
        </w:rPr>
        <w:t xml:space="preserve"> ban nhân dân cấp huyện thực hiện các nhiệm vụ qu</w:t>
      </w:r>
      <w:r w:rsidRPr="00636BB0">
        <w:rPr>
          <w:rFonts w:ascii="Times New Roman" w:hAnsi="Times New Roman" w:cs="Times New Roman"/>
          <w:sz w:val="28"/>
          <w:szCs w:val="20"/>
        </w:rPr>
        <w:t xml:space="preserve">y </w:t>
      </w:r>
      <w:r w:rsidR="00A24766" w:rsidRPr="00636BB0">
        <w:rPr>
          <w:rFonts w:ascii="Times New Roman" w:hAnsi="Times New Roman" w:cs="Times New Roman"/>
          <w:sz w:val="28"/>
          <w:szCs w:val="20"/>
        </w:rPr>
        <w:t xml:space="preserve">định </w:t>
      </w:r>
      <w:r w:rsidR="00107826" w:rsidRPr="00636BB0">
        <w:rPr>
          <w:rFonts w:ascii="Times New Roman" w:hAnsi="Times New Roman" w:cs="Times New Roman"/>
          <w:sz w:val="28"/>
          <w:szCs w:val="20"/>
        </w:rPr>
        <w:t>t</w:t>
      </w:r>
      <w:r w:rsidR="00A24766" w:rsidRPr="00636BB0">
        <w:rPr>
          <w:rFonts w:ascii="Times New Roman" w:hAnsi="Times New Roman" w:cs="Times New Roman"/>
          <w:sz w:val="28"/>
          <w:szCs w:val="20"/>
        </w:rPr>
        <w:t>ại Điều 26 Thông tư này.</w:t>
      </w:r>
    </w:p>
    <w:p w:rsidR="00A24766" w:rsidRPr="00636BB0" w:rsidRDefault="001C747A"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3. Kiể</w:t>
      </w:r>
      <w:r w:rsidR="00A24766" w:rsidRPr="00636BB0">
        <w:rPr>
          <w:rFonts w:ascii="Times New Roman" w:hAnsi="Times New Roman" w:cs="Times New Roman"/>
          <w:sz w:val="28"/>
          <w:szCs w:val="20"/>
        </w:rPr>
        <w:t>m tra, giám sát việc thu thập thông tin thị trường lao động; tổng hợp và báo cáo thông tin thị trường lao động theo quy định tại Khoản 3 Điều 20 Thông tư này và báo cáo đột xu</w:t>
      </w:r>
      <w:r w:rsidR="0042327C" w:rsidRPr="00636BB0">
        <w:rPr>
          <w:rFonts w:ascii="Times New Roman" w:hAnsi="Times New Roman" w:cs="Times New Roman"/>
          <w:sz w:val="28"/>
          <w:szCs w:val="20"/>
        </w:rPr>
        <w:t>ấ</w:t>
      </w:r>
      <w:r w:rsidR="00A24766" w:rsidRPr="00636BB0">
        <w:rPr>
          <w:rFonts w:ascii="Times New Roman" w:hAnsi="Times New Roman" w:cs="Times New Roman"/>
          <w:sz w:val="28"/>
          <w:szCs w:val="20"/>
        </w:rPr>
        <w:t>t theo yêu cầu của cơ quan có th</w:t>
      </w:r>
      <w:r w:rsidR="0042327C" w:rsidRPr="00636BB0">
        <w:rPr>
          <w:rFonts w:ascii="Times New Roman" w:hAnsi="Times New Roman" w:cs="Times New Roman"/>
          <w:sz w:val="28"/>
          <w:szCs w:val="20"/>
        </w:rPr>
        <w:t>ẩ</w:t>
      </w:r>
      <w:r w:rsidR="00A24766" w:rsidRPr="00636BB0">
        <w:rPr>
          <w:rFonts w:ascii="Times New Roman" w:hAnsi="Times New Roman" w:cs="Times New Roman"/>
          <w:sz w:val="28"/>
          <w:szCs w:val="20"/>
        </w:rPr>
        <w:t>m quyền.</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41" w:name="dieu_28"/>
      <w:r w:rsidRPr="00636BB0">
        <w:rPr>
          <w:rFonts w:ascii="Times New Roman" w:hAnsi="Times New Roman" w:cs="Times New Roman"/>
          <w:b/>
          <w:sz w:val="28"/>
          <w:szCs w:val="20"/>
        </w:rPr>
        <w:t xml:space="preserve">Điều 28. Trách nhiệm của </w:t>
      </w:r>
      <w:r w:rsidR="00044799" w:rsidRPr="00636BB0">
        <w:rPr>
          <w:rFonts w:ascii="Times New Roman" w:hAnsi="Times New Roman" w:cs="Times New Roman"/>
          <w:b/>
          <w:sz w:val="28"/>
          <w:szCs w:val="20"/>
        </w:rPr>
        <w:t>Ủy</w:t>
      </w:r>
      <w:r w:rsidRPr="00636BB0">
        <w:rPr>
          <w:rFonts w:ascii="Times New Roman" w:hAnsi="Times New Roman" w:cs="Times New Roman"/>
          <w:b/>
          <w:sz w:val="28"/>
          <w:szCs w:val="20"/>
        </w:rPr>
        <w:t xml:space="preserve"> ban nhân dân cấp tỉnh</w:t>
      </w:r>
      <w:bookmarkEnd w:id="41"/>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Trình Hội đồng nhân dân cấp tỉnh phân bổ ngân sách thực hiện thu thập, lưu trữ, t</w:t>
      </w:r>
      <w:r w:rsidRPr="00636BB0">
        <w:rPr>
          <w:rFonts w:ascii="Times New Roman" w:hAnsi="Times New Roman" w:cs="Times New Roman"/>
          <w:sz w:val="28"/>
          <w:szCs w:val="20"/>
        </w:rPr>
        <w:t>ổ</w:t>
      </w:r>
      <w:r w:rsidR="00A24766" w:rsidRPr="00636BB0">
        <w:rPr>
          <w:rFonts w:ascii="Times New Roman" w:hAnsi="Times New Roman" w:cs="Times New Roman"/>
          <w:sz w:val="28"/>
          <w:szCs w:val="20"/>
        </w:rPr>
        <w:t>ng hợp thông tin thị trường lao động.</w:t>
      </w:r>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Chỉ đạo các cơ quan chức năng tổ chức thu thập thông tin thị trường lao động trên địa bàn thuộc phạ</w:t>
      </w:r>
      <w:r w:rsidRPr="00636BB0">
        <w:rPr>
          <w:rFonts w:ascii="Times New Roman" w:hAnsi="Times New Roman" w:cs="Times New Roman"/>
          <w:sz w:val="28"/>
          <w:szCs w:val="20"/>
        </w:rPr>
        <w:t>m vi quả</w:t>
      </w:r>
      <w:r w:rsidR="00A24766" w:rsidRPr="00636BB0">
        <w:rPr>
          <w:rFonts w:ascii="Times New Roman" w:hAnsi="Times New Roman" w:cs="Times New Roman"/>
          <w:sz w:val="28"/>
          <w:szCs w:val="20"/>
        </w:rPr>
        <w:t>n lý.</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42" w:name="dieu_29"/>
      <w:r w:rsidRPr="00636BB0">
        <w:rPr>
          <w:rFonts w:ascii="Times New Roman" w:hAnsi="Times New Roman" w:cs="Times New Roman"/>
          <w:b/>
          <w:sz w:val="28"/>
          <w:szCs w:val="20"/>
        </w:rPr>
        <w:t>Điều 29. Trách nhiệm của Bộ Lao động - Thương binh và Xã hội</w:t>
      </w:r>
      <w:bookmarkEnd w:id="42"/>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Giao Cục Việc làm phối hợp với các cơ quan, đơn vị liên quan thực hiện những việc sau:</w:t>
      </w:r>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a) </w:t>
      </w:r>
      <w:r w:rsidR="00A24766" w:rsidRPr="00636BB0">
        <w:rPr>
          <w:rFonts w:ascii="Times New Roman" w:hAnsi="Times New Roman" w:cs="Times New Roman"/>
          <w:sz w:val="28"/>
          <w:szCs w:val="20"/>
        </w:rPr>
        <w:t>Hằng năm xây dựng kế hoạch và dự toán để thực hiện in sổ</w:t>
      </w:r>
      <w:r w:rsidRPr="00636BB0">
        <w:rPr>
          <w:rFonts w:ascii="Times New Roman" w:hAnsi="Times New Roman" w:cs="Times New Roman"/>
          <w:sz w:val="28"/>
          <w:szCs w:val="20"/>
        </w:rPr>
        <w:t xml:space="preserve"> Cung l</w:t>
      </w:r>
      <w:r w:rsidR="00A24766" w:rsidRPr="00636BB0">
        <w:rPr>
          <w:rFonts w:ascii="Times New Roman" w:hAnsi="Times New Roman" w:cs="Times New Roman"/>
          <w:sz w:val="28"/>
          <w:szCs w:val="20"/>
        </w:rPr>
        <w:t>ao động, sổ Cầu lao động, hướng dẫn và hỗ trợ địa phương thu thậ</w:t>
      </w:r>
      <w:r w:rsidRPr="00636BB0">
        <w:rPr>
          <w:rFonts w:ascii="Times New Roman" w:hAnsi="Times New Roman" w:cs="Times New Roman"/>
          <w:sz w:val="28"/>
          <w:szCs w:val="20"/>
        </w:rPr>
        <w:t>p, lưu</w:t>
      </w:r>
      <w:r w:rsidR="00A24766" w:rsidRPr="00636BB0">
        <w:rPr>
          <w:rFonts w:ascii="Times New Roman" w:hAnsi="Times New Roman" w:cs="Times New Roman"/>
          <w:sz w:val="28"/>
          <w:szCs w:val="20"/>
        </w:rPr>
        <w:t xml:space="preserve"> trữ, tổng hợp thông tin thị trường lao động; quản lý hệ</w:t>
      </w:r>
      <w:r w:rsidRPr="00636BB0">
        <w:rPr>
          <w:rFonts w:ascii="Times New Roman" w:hAnsi="Times New Roman" w:cs="Times New Roman"/>
          <w:sz w:val="28"/>
          <w:szCs w:val="20"/>
        </w:rPr>
        <w:t xml:space="preserve"> thố</w:t>
      </w:r>
      <w:r w:rsidR="00A24766" w:rsidRPr="00636BB0">
        <w:rPr>
          <w:rFonts w:ascii="Times New Roman" w:hAnsi="Times New Roman" w:cs="Times New Roman"/>
          <w:sz w:val="28"/>
          <w:szCs w:val="20"/>
        </w:rPr>
        <w:t>ng lưu trữ, t</w:t>
      </w:r>
      <w:r w:rsidRPr="00636BB0">
        <w:rPr>
          <w:rFonts w:ascii="Times New Roman" w:hAnsi="Times New Roman" w:cs="Times New Roman"/>
          <w:sz w:val="28"/>
          <w:szCs w:val="20"/>
        </w:rPr>
        <w:t>ổ</w:t>
      </w:r>
      <w:r w:rsidR="00A24766" w:rsidRPr="00636BB0">
        <w:rPr>
          <w:rFonts w:ascii="Times New Roman" w:hAnsi="Times New Roman" w:cs="Times New Roman"/>
          <w:sz w:val="28"/>
          <w:szCs w:val="20"/>
        </w:rPr>
        <w:t>ng hợp Cơ s</w:t>
      </w:r>
      <w:r w:rsidRPr="00636BB0">
        <w:rPr>
          <w:rFonts w:ascii="Times New Roman" w:hAnsi="Times New Roman" w:cs="Times New Roman"/>
          <w:sz w:val="28"/>
          <w:szCs w:val="20"/>
        </w:rPr>
        <w:t>ở</w:t>
      </w:r>
      <w:r w:rsidR="00A24766" w:rsidRPr="00636BB0">
        <w:rPr>
          <w:rFonts w:ascii="Times New Roman" w:hAnsi="Times New Roman" w:cs="Times New Roman"/>
          <w:sz w:val="28"/>
          <w:szCs w:val="20"/>
        </w:rPr>
        <w:t xml:space="preserve"> dữ liệu thị trường lao động Quốc gia;</w:t>
      </w:r>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b) </w:t>
      </w:r>
      <w:r w:rsidR="00A24766" w:rsidRPr="00636BB0">
        <w:rPr>
          <w:rFonts w:ascii="Times New Roman" w:hAnsi="Times New Roman" w:cs="Times New Roman"/>
          <w:sz w:val="28"/>
          <w:szCs w:val="20"/>
        </w:rPr>
        <w:t>Kiểm tra, giám sát việc thu thập, lưu trữ, tổng hợp thông tin thị trường lao động của các địa phương;</w:t>
      </w:r>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c) </w:t>
      </w:r>
      <w:r w:rsidR="00A24766" w:rsidRPr="00636BB0">
        <w:rPr>
          <w:rFonts w:ascii="Times New Roman" w:hAnsi="Times New Roman" w:cs="Times New Roman"/>
          <w:sz w:val="28"/>
          <w:szCs w:val="20"/>
        </w:rPr>
        <w:t>Tổng hợp, báo cáo thông tin thị trường lao động và báo cáo đột xu</w:t>
      </w:r>
      <w:r w:rsidRPr="00636BB0">
        <w:rPr>
          <w:rFonts w:ascii="Times New Roman" w:hAnsi="Times New Roman" w:cs="Times New Roman"/>
          <w:sz w:val="28"/>
          <w:szCs w:val="20"/>
        </w:rPr>
        <w:t>ấ</w:t>
      </w:r>
      <w:r w:rsidR="00A24766" w:rsidRPr="00636BB0">
        <w:rPr>
          <w:rFonts w:ascii="Times New Roman" w:hAnsi="Times New Roman" w:cs="Times New Roman"/>
          <w:sz w:val="28"/>
          <w:szCs w:val="20"/>
        </w:rPr>
        <w:t>t khi có yêu cầu.</w:t>
      </w:r>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Giao Cục Quản lý lao động ngoài nước thực hiện những việc sau:</w:t>
      </w:r>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a) H</w:t>
      </w:r>
      <w:r w:rsidR="00A24766" w:rsidRPr="00636BB0">
        <w:rPr>
          <w:rFonts w:ascii="Times New Roman" w:hAnsi="Times New Roman" w:cs="Times New Roman"/>
          <w:sz w:val="28"/>
          <w:szCs w:val="20"/>
        </w:rPr>
        <w:t>ằng năm xây dựng kế hoạch, dự toán thực hiện hướng dẫn và hỗ trợ địa phương thu thập, lưu trữ, tổ</w:t>
      </w:r>
      <w:r w:rsidRPr="00636BB0">
        <w:rPr>
          <w:rFonts w:ascii="Times New Roman" w:hAnsi="Times New Roman" w:cs="Times New Roman"/>
          <w:sz w:val="28"/>
          <w:szCs w:val="20"/>
        </w:rPr>
        <w:t>ng hợ</w:t>
      </w:r>
      <w:r w:rsidR="00A24766" w:rsidRPr="00636BB0">
        <w:rPr>
          <w:rFonts w:ascii="Times New Roman" w:hAnsi="Times New Roman" w:cs="Times New Roman"/>
          <w:sz w:val="28"/>
          <w:szCs w:val="20"/>
        </w:rPr>
        <w:t>p thông tin người lao động Việt Nam đi làm việc ở nước ngoài theo hợp đồng;</w:t>
      </w:r>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b) </w:t>
      </w:r>
      <w:r w:rsidR="00A24766" w:rsidRPr="00636BB0">
        <w:rPr>
          <w:rFonts w:ascii="Times New Roman" w:hAnsi="Times New Roman" w:cs="Times New Roman"/>
          <w:sz w:val="28"/>
          <w:szCs w:val="20"/>
        </w:rPr>
        <w:t>Ki</w:t>
      </w:r>
      <w:r w:rsidRPr="00636BB0">
        <w:rPr>
          <w:rFonts w:ascii="Times New Roman" w:hAnsi="Times New Roman" w:cs="Times New Roman"/>
          <w:sz w:val="28"/>
          <w:szCs w:val="20"/>
        </w:rPr>
        <w:t>ể</w:t>
      </w:r>
      <w:r w:rsidR="00A24766" w:rsidRPr="00636BB0">
        <w:rPr>
          <w:rFonts w:ascii="Times New Roman" w:hAnsi="Times New Roman" w:cs="Times New Roman"/>
          <w:sz w:val="28"/>
          <w:szCs w:val="20"/>
        </w:rPr>
        <w:t>m tra, giám sát việc thu thập, lưu trữ</w:t>
      </w:r>
      <w:r w:rsidRPr="00636BB0">
        <w:rPr>
          <w:rFonts w:ascii="Times New Roman" w:hAnsi="Times New Roman" w:cs="Times New Roman"/>
          <w:sz w:val="28"/>
          <w:szCs w:val="20"/>
        </w:rPr>
        <w:t>, tổ</w:t>
      </w:r>
      <w:r w:rsidR="00A24766" w:rsidRPr="00636BB0">
        <w:rPr>
          <w:rFonts w:ascii="Times New Roman" w:hAnsi="Times New Roman" w:cs="Times New Roman"/>
          <w:sz w:val="28"/>
          <w:szCs w:val="20"/>
        </w:rPr>
        <w:t>ng hợp thông tin về người lao động Việt Nam đi làm việc ở nước ngoài theo hợp đồng;</w:t>
      </w:r>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c) </w:t>
      </w:r>
      <w:r w:rsidR="00A24766" w:rsidRPr="00636BB0">
        <w:rPr>
          <w:rFonts w:ascii="Times New Roman" w:hAnsi="Times New Roman" w:cs="Times New Roman"/>
          <w:sz w:val="28"/>
          <w:szCs w:val="20"/>
        </w:rPr>
        <w:t xml:space="preserve">Tổng hợp, báo cáo thông tin người lao động Việt Nam đi làm việc </w:t>
      </w:r>
      <w:r w:rsidR="00107826" w:rsidRPr="00636BB0">
        <w:rPr>
          <w:rFonts w:ascii="Times New Roman" w:hAnsi="Times New Roman" w:cs="Times New Roman"/>
          <w:sz w:val="28"/>
          <w:szCs w:val="20"/>
        </w:rPr>
        <w:t>ở</w:t>
      </w:r>
      <w:r w:rsidR="00A24766" w:rsidRPr="00636BB0">
        <w:rPr>
          <w:rFonts w:ascii="Times New Roman" w:hAnsi="Times New Roman" w:cs="Times New Roman"/>
          <w:sz w:val="28"/>
          <w:szCs w:val="20"/>
        </w:rPr>
        <w:t xml:space="preserve"> nước ngoài theo hợp đồng và báo cáo đột xuất khi có yêu cầu.</w:t>
      </w:r>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3. Giao Tru</w:t>
      </w:r>
      <w:r w:rsidR="00A24766" w:rsidRPr="00636BB0">
        <w:rPr>
          <w:rFonts w:ascii="Times New Roman" w:hAnsi="Times New Roman" w:cs="Times New Roman"/>
          <w:sz w:val="28"/>
          <w:szCs w:val="20"/>
        </w:rPr>
        <w:t>ng tâm thông tin hướng dẫn xây dựng và bảo đảm an ninh, an toàn thông tin cho hệ thống Cơ sở dữ liệu thị trường lao độ</w:t>
      </w:r>
      <w:r w:rsidRPr="00636BB0">
        <w:rPr>
          <w:rFonts w:ascii="Times New Roman" w:hAnsi="Times New Roman" w:cs="Times New Roman"/>
          <w:sz w:val="28"/>
          <w:szCs w:val="20"/>
        </w:rPr>
        <w:t>ng Quố</w:t>
      </w:r>
      <w:r w:rsidR="00A24766" w:rsidRPr="00636BB0">
        <w:rPr>
          <w:rFonts w:ascii="Times New Roman" w:hAnsi="Times New Roman" w:cs="Times New Roman"/>
          <w:sz w:val="28"/>
          <w:szCs w:val="20"/>
        </w:rPr>
        <w:t>c gia.</w:t>
      </w:r>
    </w:p>
    <w:p w:rsidR="00A24766" w:rsidRPr="00636BB0" w:rsidRDefault="00A24766" w:rsidP="0066509D">
      <w:pPr>
        <w:spacing w:before="120" w:after="120" w:line="320" w:lineRule="exact"/>
        <w:ind w:firstLine="567"/>
        <w:jc w:val="both"/>
        <w:rPr>
          <w:rFonts w:ascii="Times New Roman" w:hAnsi="Times New Roman" w:cs="Times New Roman"/>
          <w:b/>
          <w:sz w:val="28"/>
          <w:szCs w:val="20"/>
        </w:rPr>
      </w:pPr>
      <w:bookmarkStart w:id="43" w:name="dieu_30"/>
      <w:r w:rsidRPr="00636BB0">
        <w:rPr>
          <w:rFonts w:ascii="Times New Roman" w:hAnsi="Times New Roman" w:cs="Times New Roman"/>
          <w:b/>
          <w:sz w:val="28"/>
          <w:szCs w:val="20"/>
        </w:rPr>
        <w:t>Điều 30. Hiệu lực thi hành</w:t>
      </w:r>
      <w:bookmarkEnd w:id="43"/>
    </w:p>
    <w:p w:rsidR="0042327C"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1. </w:t>
      </w:r>
      <w:r w:rsidR="00A24766" w:rsidRPr="00636BB0">
        <w:rPr>
          <w:rFonts w:ascii="Times New Roman" w:hAnsi="Times New Roman" w:cs="Times New Roman"/>
          <w:sz w:val="28"/>
          <w:szCs w:val="20"/>
        </w:rPr>
        <w:t>Thông tư này có hiệu lực thi hành kể từ</w:t>
      </w:r>
      <w:r w:rsidRPr="00636BB0">
        <w:rPr>
          <w:rFonts w:ascii="Times New Roman" w:hAnsi="Times New Roman" w:cs="Times New Roman"/>
          <w:sz w:val="28"/>
          <w:szCs w:val="20"/>
        </w:rPr>
        <w:t xml:space="preserve"> n</w:t>
      </w:r>
      <w:r w:rsidR="00A24766" w:rsidRPr="00636BB0">
        <w:rPr>
          <w:rFonts w:ascii="Times New Roman" w:hAnsi="Times New Roman" w:cs="Times New Roman"/>
          <w:sz w:val="28"/>
          <w:szCs w:val="20"/>
        </w:rPr>
        <w:t>gày</w:t>
      </w:r>
      <w:r w:rsidRPr="00636BB0">
        <w:rPr>
          <w:rFonts w:ascii="Times New Roman" w:hAnsi="Times New Roman" w:cs="Times New Roman"/>
          <w:sz w:val="28"/>
          <w:szCs w:val="20"/>
        </w:rPr>
        <w:t xml:space="preserve"> 10 tháng 9</w:t>
      </w:r>
      <w:r w:rsidR="00A24766" w:rsidRPr="00636BB0">
        <w:rPr>
          <w:rFonts w:ascii="Times New Roman" w:hAnsi="Times New Roman" w:cs="Times New Roman"/>
          <w:sz w:val="28"/>
          <w:szCs w:val="20"/>
        </w:rPr>
        <w:t xml:space="preserve"> năm 2015.</w:t>
      </w:r>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2. </w:t>
      </w:r>
      <w:r w:rsidR="00A24766" w:rsidRPr="00636BB0">
        <w:rPr>
          <w:rFonts w:ascii="Times New Roman" w:hAnsi="Times New Roman" w:cs="Times New Roman"/>
          <w:sz w:val="28"/>
          <w:szCs w:val="20"/>
        </w:rPr>
        <w:t>Thông tư số 25/2009/TT-BLĐTBXH ngày 14/7/2009 của Bộ Lao động - Thương binh và Xã hội hướ</w:t>
      </w:r>
      <w:r w:rsidRPr="00636BB0">
        <w:rPr>
          <w:rFonts w:ascii="Times New Roman" w:hAnsi="Times New Roman" w:cs="Times New Roman"/>
          <w:sz w:val="28"/>
          <w:szCs w:val="20"/>
        </w:rPr>
        <w:t>ng dẫ</w:t>
      </w:r>
      <w:r w:rsidR="00A24766" w:rsidRPr="00636BB0">
        <w:rPr>
          <w:rFonts w:ascii="Times New Roman" w:hAnsi="Times New Roman" w:cs="Times New Roman"/>
          <w:sz w:val="28"/>
          <w:szCs w:val="20"/>
        </w:rPr>
        <w:t>n thu thập và xử lý thông tin cung, c</w:t>
      </w:r>
      <w:r w:rsidRPr="00636BB0">
        <w:rPr>
          <w:rFonts w:ascii="Times New Roman" w:hAnsi="Times New Roman" w:cs="Times New Roman"/>
          <w:sz w:val="28"/>
          <w:szCs w:val="20"/>
        </w:rPr>
        <w:t>ầ</w:t>
      </w:r>
      <w:r w:rsidR="00A24766" w:rsidRPr="00636BB0">
        <w:rPr>
          <w:rFonts w:ascii="Times New Roman" w:hAnsi="Times New Roman" w:cs="Times New Roman"/>
          <w:sz w:val="28"/>
          <w:szCs w:val="20"/>
        </w:rPr>
        <w:t>u lao động h</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t hiệu lực kể từ ngày Thông tư này có hiệu lực.</w:t>
      </w:r>
    </w:p>
    <w:p w:rsidR="00A24766" w:rsidRPr="00636BB0" w:rsidRDefault="0042327C" w:rsidP="0066509D">
      <w:pPr>
        <w:spacing w:before="120" w:after="120" w:line="320" w:lineRule="exact"/>
        <w:ind w:firstLine="567"/>
        <w:jc w:val="both"/>
        <w:rPr>
          <w:rFonts w:ascii="Times New Roman" w:hAnsi="Times New Roman" w:cs="Times New Roman"/>
          <w:sz w:val="28"/>
          <w:szCs w:val="20"/>
        </w:rPr>
      </w:pPr>
      <w:r w:rsidRPr="00636BB0">
        <w:rPr>
          <w:rFonts w:ascii="Times New Roman" w:hAnsi="Times New Roman" w:cs="Times New Roman"/>
          <w:sz w:val="28"/>
          <w:szCs w:val="20"/>
        </w:rPr>
        <w:t xml:space="preserve">3. </w:t>
      </w:r>
      <w:r w:rsidR="00A24766" w:rsidRPr="00636BB0">
        <w:rPr>
          <w:rFonts w:ascii="Times New Roman" w:hAnsi="Times New Roman" w:cs="Times New Roman"/>
          <w:sz w:val="28"/>
          <w:szCs w:val="20"/>
        </w:rPr>
        <w:t>Trong quá trình thực hiện, n</w:t>
      </w:r>
      <w:r w:rsidRPr="00636BB0">
        <w:rPr>
          <w:rFonts w:ascii="Times New Roman" w:hAnsi="Times New Roman" w:cs="Times New Roman"/>
          <w:sz w:val="28"/>
          <w:szCs w:val="20"/>
        </w:rPr>
        <w:t>ế</w:t>
      </w:r>
      <w:r w:rsidR="00A24766" w:rsidRPr="00636BB0">
        <w:rPr>
          <w:rFonts w:ascii="Times New Roman" w:hAnsi="Times New Roman" w:cs="Times New Roman"/>
          <w:sz w:val="28"/>
          <w:szCs w:val="20"/>
        </w:rPr>
        <w:t>u vướng m</w:t>
      </w:r>
      <w:r w:rsidRPr="00636BB0">
        <w:rPr>
          <w:rFonts w:ascii="Times New Roman" w:hAnsi="Times New Roman" w:cs="Times New Roman"/>
          <w:sz w:val="28"/>
          <w:szCs w:val="20"/>
        </w:rPr>
        <w:t>ắ</w:t>
      </w:r>
      <w:r w:rsidR="00A24766" w:rsidRPr="00636BB0">
        <w:rPr>
          <w:rFonts w:ascii="Times New Roman" w:hAnsi="Times New Roman" w:cs="Times New Roman"/>
          <w:sz w:val="28"/>
          <w:szCs w:val="20"/>
        </w:rPr>
        <w:t>c, các cơ quan, đơn vị, tổ chức, cá nhân c</w:t>
      </w:r>
      <w:r w:rsidR="00107826" w:rsidRPr="00636BB0">
        <w:rPr>
          <w:rFonts w:ascii="Times New Roman" w:hAnsi="Times New Roman" w:cs="Times New Roman"/>
          <w:sz w:val="28"/>
          <w:szCs w:val="20"/>
        </w:rPr>
        <w:t>ó</w:t>
      </w:r>
      <w:r w:rsidR="00A24766" w:rsidRPr="00636BB0">
        <w:rPr>
          <w:rFonts w:ascii="Times New Roman" w:hAnsi="Times New Roman" w:cs="Times New Roman"/>
          <w:sz w:val="28"/>
          <w:szCs w:val="20"/>
        </w:rPr>
        <w:t xml:space="preserve"> liên quan phản ánh kịp thời về Bộ Lao động - Thương binh và Xã hội để nghiên cứu sửa đổi, bổ sung cho phù hợ</w:t>
      </w:r>
      <w:r w:rsidRPr="00636BB0">
        <w:rPr>
          <w:rFonts w:ascii="Times New Roman" w:hAnsi="Times New Roman" w:cs="Times New Roman"/>
          <w:sz w:val="28"/>
          <w:szCs w:val="20"/>
        </w:rPr>
        <w:t>p./.</w:t>
      </w:r>
    </w:p>
    <w:p w:rsidR="0042327C" w:rsidRPr="00636BB0" w:rsidRDefault="0042327C" w:rsidP="00357081">
      <w:pPr>
        <w:spacing w:before="120"/>
        <w:rPr>
          <w:rFonts w:ascii="Times New Roman" w:hAnsi="Times New Roman" w:cs="Times New Roman"/>
          <w:sz w:val="28"/>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388"/>
        <w:gridCol w:w="3137"/>
      </w:tblGrid>
      <w:tr w:rsidR="0042327C" w:rsidRPr="00636BB0">
        <w:tc>
          <w:tcPr>
            <w:tcW w:w="5388" w:type="dxa"/>
          </w:tcPr>
          <w:p w:rsidR="0042327C" w:rsidRPr="0066509D" w:rsidRDefault="0042327C" w:rsidP="0066509D">
            <w:pPr>
              <w:widowControl/>
              <w:rPr>
                <w:sz w:val="22"/>
                <w:szCs w:val="20"/>
              </w:rPr>
            </w:pPr>
          </w:p>
          <w:p w:rsidR="0042327C" w:rsidRPr="0066509D" w:rsidRDefault="0042327C" w:rsidP="0066509D">
            <w:pPr>
              <w:widowControl/>
              <w:rPr>
                <w:b/>
                <w:i/>
                <w:sz w:val="22"/>
                <w:szCs w:val="20"/>
              </w:rPr>
            </w:pPr>
            <w:r w:rsidRPr="0066509D">
              <w:rPr>
                <w:b/>
                <w:i/>
              </w:rPr>
              <w:t>Nơi nhận:</w:t>
            </w:r>
            <w:r w:rsidRPr="0066509D">
              <w:rPr>
                <w:b/>
                <w:i/>
                <w:sz w:val="22"/>
                <w:szCs w:val="20"/>
              </w:rPr>
              <w:br/>
            </w:r>
            <w:r w:rsidR="00A502EB" w:rsidRPr="0066509D">
              <w:rPr>
                <w:sz w:val="22"/>
                <w:szCs w:val="16"/>
              </w:rPr>
              <w:t>-</w:t>
            </w:r>
            <w:r w:rsidRPr="0066509D">
              <w:rPr>
                <w:i/>
                <w:sz w:val="22"/>
                <w:szCs w:val="16"/>
              </w:rPr>
              <w:t xml:space="preserve"> </w:t>
            </w:r>
            <w:r w:rsidRPr="0066509D">
              <w:rPr>
                <w:sz w:val="22"/>
                <w:szCs w:val="16"/>
              </w:rPr>
              <w:t>Ban Bí thư Trung ương Đảng;</w:t>
            </w:r>
            <w:r w:rsidR="00A502EB" w:rsidRPr="0066509D">
              <w:rPr>
                <w:i/>
                <w:sz w:val="22"/>
                <w:szCs w:val="16"/>
              </w:rPr>
              <w:br/>
            </w:r>
            <w:r w:rsidR="00A502EB" w:rsidRPr="0066509D">
              <w:rPr>
                <w:sz w:val="22"/>
                <w:szCs w:val="16"/>
              </w:rPr>
              <w:t>-</w:t>
            </w:r>
            <w:r w:rsidRPr="0066509D">
              <w:rPr>
                <w:i/>
                <w:sz w:val="22"/>
                <w:szCs w:val="16"/>
              </w:rPr>
              <w:t xml:space="preserve"> </w:t>
            </w:r>
            <w:r w:rsidRPr="0066509D">
              <w:rPr>
                <w:sz w:val="22"/>
                <w:szCs w:val="16"/>
              </w:rPr>
              <w:t>Thủ tướng, các Phó Thủ tướng Chính phủ;</w:t>
            </w:r>
            <w:r w:rsidRPr="0066509D">
              <w:rPr>
                <w:i/>
                <w:sz w:val="22"/>
                <w:szCs w:val="16"/>
              </w:rPr>
              <w:br/>
            </w:r>
            <w:r w:rsidRPr="0066509D">
              <w:rPr>
                <w:sz w:val="22"/>
                <w:szCs w:val="16"/>
              </w:rPr>
              <w:t>- Các Bộ, cơ quan ngang Bộ, cơ quan thuộc Chính phủ;</w:t>
            </w:r>
            <w:r w:rsidRPr="0066509D">
              <w:rPr>
                <w:sz w:val="22"/>
                <w:szCs w:val="16"/>
              </w:rPr>
              <w:br/>
              <w:t>-</w:t>
            </w:r>
            <w:r w:rsidR="00107826" w:rsidRPr="0066509D">
              <w:rPr>
                <w:sz w:val="22"/>
                <w:szCs w:val="16"/>
              </w:rPr>
              <w:t xml:space="preserve"> </w:t>
            </w:r>
            <w:r w:rsidRPr="0066509D">
              <w:rPr>
                <w:sz w:val="22"/>
                <w:szCs w:val="16"/>
              </w:rPr>
              <w:t xml:space="preserve">Văn phòng Trung </w:t>
            </w:r>
            <w:r w:rsidR="005B5A44" w:rsidRPr="0066509D">
              <w:rPr>
                <w:sz w:val="22"/>
                <w:szCs w:val="16"/>
              </w:rPr>
              <w:t>ương</w:t>
            </w:r>
            <w:r w:rsidRPr="0066509D">
              <w:rPr>
                <w:sz w:val="22"/>
                <w:szCs w:val="16"/>
              </w:rPr>
              <w:t xml:space="preserve"> Đảng và các Ban của Đảng;</w:t>
            </w:r>
            <w:r w:rsidRPr="0066509D">
              <w:rPr>
                <w:i/>
                <w:sz w:val="22"/>
                <w:szCs w:val="16"/>
              </w:rPr>
              <w:br/>
            </w:r>
            <w:r w:rsidRPr="0066509D">
              <w:rPr>
                <w:sz w:val="22"/>
                <w:szCs w:val="16"/>
              </w:rPr>
              <w:t>-</w:t>
            </w:r>
            <w:r w:rsidRPr="0066509D">
              <w:rPr>
                <w:i/>
                <w:sz w:val="22"/>
                <w:szCs w:val="16"/>
              </w:rPr>
              <w:t xml:space="preserve"> </w:t>
            </w:r>
            <w:r w:rsidRPr="0066509D">
              <w:rPr>
                <w:sz w:val="22"/>
                <w:szCs w:val="16"/>
              </w:rPr>
              <w:t>Văn phòng Quốc hội;</w:t>
            </w:r>
            <w:r w:rsidRPr="0066509D">
              <w:rPr>
                <w:i/>
                <w:sz w:val="22"/>
                <w:szCs w:val="16"/>
              </w:rPr>
              <w:br/>
              <w:t>-</w:t>
            </w:r>
            <w:r w:rsidRPr="0066509D">
              <w:rPr>
                <w:sz w:val="22"/>
                <w:szCs w:val="16"/>
              </w:rPr>
              <w:t xml:space="preserve"> Văn phòng Chủ tịch nước;</w:t>
            </w:r>
            <w:r w:rsidRPr="0066509D">
              <w:rPr>
                <w:i/>
                <w:sz w:val="22"/>
                <w:szCs w:val="16"/>
              </w:rPr>
              <w:br/>
            </w:r>
            <w:r w:rsidRPr="0066509D">
              <w:rPr>
                <w:sz w:val="22"/>
                <w:szCs w:val="16"/>
              </w:rPr>
              <w:t>- Văn phòng Chính phủ;</w:t>
            </w:r>
            <w:r w:rsidRPr="0066509D">
              <w:rPr>
                <w:i/>
                <w:sz w:val="22"/>
                <w:szCs w:val="16"/>
              </w:rPr>
              <w:br/>
            </w:r>
            <w:r w:rsidRPr="0066509D">
              <w:rPr>
                <w:sz w:val="22"/>
                <w:szCs w:val="16"/>
              </w:rPr>
              <w:t>-</w:t>
            </w:r>
            <w:r w:rsidRPr="0066509D">
              <w:rPr>
                <w:i/>
                <w:sz w:val="22"/>
                <w:szCs w:val="16"/>
              </w:rPr>
              <w:t xml:space="preserve"> </w:t>
            </w:r>
            <w:r w:rsidRPr="0066509D">
              <w:rPr>
                <w:sz w:val="22"/>
                <w:szCs w:val="16"/>
              </w:rPr>
              <w:t>Hội đồng dân tộc và các Ủy ban của Quốc hội;</w:t>
            </w:r>
            <w:r w:rsidRPr="0066509D">
              <w:rPr>
                <w:i/>
                <w:sz w:val="22"/>
                <w:szCs w:val="16"/>
              </w:rPr>
              <w:br/>
            </w:r>
            <w:r w:rsidRPr="0066509D">
              <w:rPr>
                <w:sz w:val="22"/>
                <w:szCs w:val="16"/>
              </w:rPr>
              <w:t>-</w:t>
            </w:r>
            <w:r w:rsidRPr="0066509D">
              <w:rPr>
                <w:i/>
                <w:sz w:val="22"/>
                <w:szCs w:val="16"/>
              </w:rPr>
              <w:t xml:space="preserve"> </w:t>
            </w:r>
            <w:r w:rsidRPr="0066509D">
              <w:rPr>
                <w:sz w:val="22"/>
                <w:szCs w:val="16"/>
              </w:rPr>
              <w:t>Viện kiểm sát nhân dân tối cao;</w:t>
            </w:r>
            <w:r w:rsidRPr="0066509D">
              <w:rPr>
                <w:i/>
                <w:sz w:val="22"/>
                <w:szCs w:val="16"/>
              </w:rPr>
              <w:br/>
            </w:r>
            <w:r w:rsidRPr="0066509D">
              <w:rPr>
                <w:sz w:val="22"/>
                <w:szCs w:val="16"/>
              </w:rPr>
              <w:t>-</w:t>
            </w:r>
            <w:r w:rsidRPr="0066509D">
              <w:rPr>
                <w:i/>
                <w:sz w:val="22"/>
                <w:szCs w:val="16"/>
              </w:rPr>
              <w:t xml:space="preserve"> </w:t>
            </w:r>
            <w:r w:rsidRPr="0066509D">
              <w:rPr>
                <w:sz w:val="22"/>
                <w:szCs w:val="16"/>
              </w:rPr>
              <w:t>Tòa án nhân dân tối cao;</w:t>
            </w:r>
            <w:r w:rsidRPr="0066509D">
              <w:rPr>
                <w:i/>
                <w:sz w:val="22"/>
                <w:szCs w:val="16"/>
              </w:rPr>
              <w:br/>
            </w:r>
            <w:r w:rsidRPr="0066509D">
              <w:rPr>
                <w:sz w:val="22"/>
                <w:szCs w:val="16"/>
              </w:rPr>
              <w:t>-</w:t>
            </w:r>
            <w:r w:rsidRPr="0066509D">
              <w:rPr>
                <w:i/>
                <w:sz w:val="22"/>
                <w:szCs w:val="16"/>
              </w:rPr>
              <w:t xml:space="preserve"> </w:t>
            </w:r>
            <w:r w:rsidRPr="0066509D">
              <w:rPr>
                <w:sz w:val="22"/>
                <w:szCs w:val="16"/>
              </w:rPr>
              <w:t>Kiểm toán Nhà nước;</w:t>
            </w:r>
            <w:r w:rsidRPr="0066509D">
              <w:rPr>
                <w:i/>
                <w:sz w:val="22"/>
                <w:szCs w:val="16"/>
              </w:rPr>
              <w:br/>
            </w:r>
            <w:r w:rsidRPr="0066509D">
              <w:rPr>
                <w:sz w:val="22"/>
                <w:szCs w:val="16"/>
              </w:rPr>
              <w:t>- Cơ quan Trung ương của các đoàn thể;</w:t>
            </w:r>
            <w:r w:rsidRPr="0066509D">
              <w:rPr>
                <w:i/>
                <w:sz w:val="22"/>
                <w:szCs w:val="16"/>
              </w:rPr>
              <w:br/>
            </w:r>
            <w:r w:rsidRPr="0066509D">
              <w:rPr>
                <w:sz w:val="22"/>
                <w:szCs w:val="16"/>
              </w:rPr>
              <w:t>-</w:t>
            </w:r>
            <w:r w:rsidRPr="0066509D">
              <w:rPr>
                <w:i/>
                <w:sz w:val="22"/>
                <w:szCs w:val="16"/>
              </w:rPr>
              <w:t xml:space="preserve"> </w:t>
            </w:r>
            <w:r w:rsidRPr="0066509D">
              <w:rPr>
                <w:sz w:val="22"/>
                <w:szCs w:val="16"/>
              </w:rPr>
              <w:t>HĐND, UBND các tỉnh, TP trực thuộc Trung ương;</w:t>
            </w:r>
            <w:r w:rsidRPr="0066509D">
              <w:rPr>
                <w:i/>
                <w:sz w:val="22"/>
                <w:szCs w:val="16"/>
              </w:rPr>
              <w:br/>
            </w:r>
            <w:r w:rsidRPr="0066509D">
              <w:rPr>
                <w:sz w:val="22"/>
                <w:szCs w:val="16"/>
              </w:rPr>
              <w:t>-</w:t>
            </w:r>
            <w:r w:rsidRPr="0066509D">
              <w:rPr>
                <w:i/>
                <w:sz w:val="22"/>
                <w:szCs w:val="16"/>
              </w:rPr>
              <w:t xml:space="preserve"> </w:t>
            </w:r>
            <w:r w:rsidRPr="0066509D">
              <w:rPr>
                <w:sz w:val="22"/>
                <w:szCs w:val="16"/>
              </w:rPr>
              <w:t>Sở LĐTBXH các tỉnh, TP trực thuộc TƯ;</w:t>
            </w:r>
            <w:r w:rsidRPr="0066509D">
              <w:rPr>
                <w:i/>
                <w:sz w:val="22"/>
                <w:szCs w:val="16"/>
              </w:rPr>
              <w:br/>
            </w:r>
            <w:r w:rsidRPr="0066509D">
              <w:rPr>
                <w:sz w:val="22"/>
                <w:szCs w:val="16"/>
              </w:rPr>
              <w:t>-</w:t>
            </w:r>
            <w:r w:rsidRPr="0066509D">
              <w:rPr>
                <w:i/>
                <w:sz w:val="22"/>
                <w:szCs w:val="16"/>
              </w:rPr>
              <w:t xml:space="preserve"> </w:t>
            </w:r>
            <w:r w:rsidRPr="0066509D">
              <w:rPr>
                <w:sz w:val="22"/>
                <w:szCs w:val="16"/>
              </w:rPr>
              <w:t>Công báo;</w:t>
            </w:r>
            <w:r w:rsidRPr="0066509D">
              <w:rPr>
                <w:i/>
                <w:sz w:val="22"/>
                <w:szCs w:val="16"/>
              </w:rPr>
              <w:br/>
            </w:r>
            <w:r w:rsidRPr="0066509D">
              <w:rPr>
                <w:sz w:val="22"/>
                <w:szCs w:val="16"/>
              </w:rPr>
              <w:t>-</w:t>
            </w:r>
            <w:r w:rsidRPr="0066509D">
              <w:rPr>
                <w:i/>
                <w:sz w:val="22"/>
                <w:szCs w:val="16"/>
              </w:rPr>
              <w:t xml:space="preserve"> </w:t>
            </w:r>
            <w:r w:rsidRPr="0066509D">
              <w:rPr>
                <w:sz w:val="22"/>
                <w:szCs w:val="16"/>
              </w:rPr>
              <w:t>Cục Kiểm tra văn bản QPPL (Bộ Tư pháp);</w:t>
            </w:r>
            <w:r w:rsidRPr="0066509D">
              <w:rPr>
                <w:i/>
                <w:sz w:val="22"/>
                <w:szCs w:val="16"/>
              </w:rPr>
              <w:br/>
            </w:r>
            <w:r w:rsidRPr="0066509D">
              <w:rPr>
                <w:sz w:val="22"/>
                <w:szCs w:val="16"/>
              </w:rPr>
              <w:t>-</w:t>
            </w:r>
            <w:r w:rsidRPr="0066509D">
              <w:rPr>
                <w:i/>
                <w:sz w:val="22"/>
                <w:szCs w:val="16"/>
              </w:rPr>
              <w:t xml:space="preserve"> </w:t>
            </w:r>
            <w:r w:rsidRPr="0066509D">
              <w:rPr>
                <w:sz w:val="22"/>
                <w:szCs w:val="16"/>
              </w:rPr>
              <w:t>Cổng Thông tin điện tử Chính phủ;</w:t>
            </w:r>
            <w:r w:rsidRPr="0066509D">
              <w:rPr>
                <w:i/>
                <w:sz w:val="22"/>
                <w:szCs w:val="16"/>
              </w:rPr>
              <w:br/>
            </w:r>
            <w:r w:rsidRPr="0066509D">
              <w:rPr>
                <w:sz w:val="22"/>
                <w:szCs w:val="16"/>
              </w:rPr>
              <w:t>-</w:t>
            </w:r>
            <w:r w:rsidRPr="0066509D">
              <w:rPr>
                <w:i/>
                <w:sz w:val="22"/>
                <w:szCs w:val="16"/>
              </w:rPr>
              <w:t xml:space="preserve"> </w:t>
            </w:r>
            <w:r w:rsidRPr="0066509D">
              <w:rPr>
                <w:sz w:val="22"/>
                <w:szCs w:val="16"/>
              </w:rPr>
              <w:t>Website Bộ LĐTBXH;</w:t>
            </w:r>
            <w:r w:rsidRPr="0066509D">
              <w:rPr>
                <w:i/>
                <w:sz w:val="22"/>
                <w:szCs w:val="16"/>
              </w:rPr>
              <w:br/>
            </w:r>
            <w:r w:rsidRPr="0066509D">
              <w:rPr>
                <w:sz w:val="22"/>
                <w:szCs w:val="16"/>
              </w:rPr>
              <w:t>-</w:t>
            </w:r>
            <w:r w:rsidRPr="0066509D">
              <w:rPr>
                <w:i/>
                <w:sz w:val="22"/>
                <w:szCs w:val="16"/>
              </w:rPr>
              <w:t xml:space="preserve"> </w:t>
            </w:r>
            <w:r w:rsidRPr="0066509D">
              <w:rPr>
                <w:sz w:val="22"/>
                <w:szCs w:val="16"/>
              </w:rPr>
              <w:t>Bộ LĐTBXH: Bộ trưởng, các Thứ trưởng và các đơn vị có liên quan;</w:t>
            </w:r>
            <w:r w:rsidRPr="0066509D">
              <w:rPr>
                <w:i/>
                <w:sz w:val="22"/>
                <w:szCs w:val="16"/>
              </w:rPr>
              <w:br/>
            </w:r>
            <w:r w:rsidRPr="0066509D">
              <w:rPr>
                <w:sz w:val="22"/>
                <w:szCs w:val="16"/>
              </w:rPr>
              <w:t>-</w:t>
            </w:r>
            <w:r w:rsidRPr="0066509D">
              <w:rPr>
                <w:i/>
                <w:sz w:val="22"/>
                <w:szCs w:val="16"/>
              </w:rPr>
              <w:t xml:space="preserve"> </w:t>
            </w:r>
            <w:r w:rsidRPr="0066509D">
              <w:rPr>
                <w:sz w:val="22"/>
                <w:szCs w:val="16"/>
              </w:rPr>
              <w:t>Lưu: VT, CVL (70 bản).</w:t>
            </w:r>
          </w:p>
        </w:tc>
        <w:tc>
          <w:tcPr>
            <w:tcW w:w="3137" w:type="dxa"/>
          </w:tcPr>
          <w:p w:rsidR="0066509D" w:rsidRDefault="0042327C" w:rsidP="00357081">
            <w:pPr>
              <w:spacing w:before="120"/>
              <w:jc w:val="center"/>
              <w:rPr>
                <w:b/>
                <w:sz w:val="28"/>
                <w:szCs w:val="20"/>
                <w:lang w:val="en-US"/>
              </w:rPr>
            </w:pPr>
            <w:r w:rsidRPr="00636BB0">
              <w:rPr>
                <w:b/>
                <w:sz w:val="28"/>
                <w:szCs w:val="20"/>
              </w:rPr>
              <w:t>KT. BỘ TRƯỞNG</w:t>
            </w:r>
            <w:r w:rsidRPr="00636BB0">
              <w:rPr>
                <w:b/>
                <w:sz w:val="28"/>
                <w:szCs w:val="20"/>
              </w:rPr>
              <w:br/>
              <w:t>THỨ TRƯỞNG</w:t>
            </w:r>
            <w:r w:rsidRPr="00636BB0">
              <w:rPr>
                <w:b/>
                <w:sz w:val="28"/>
                <w:szCs w:val="20"/>
              </w:rPr>
              <w:br/>
            </w:r>
          </w:p>
          <w:p w:rsidR="0042327C" w:rsidRPr="00636BB0" w:rsidRDefault="0066509D" w:rsidP="00357081">
            <w:pPr>
              <w:spacing w:before="120"/>
              <w:jc w:val="center"/>
              <w:rPr>
                <w:b/>
                <w:sz w:val="28"/>
                <w:szCs w:val="20"/>
              </w:rPr>
            </w:pPr>
            <w:r w:rsidRPr="0066509D">
              <w:rPr>
                <w:b/>
                <w:i/>
                <w:sz w:val="26"/>
                <w:szCs w:val="26"/>
                <w:lang w:val="en-US"/>
              </w:rPr>
              <w:t>(Đã ký)</w:t>
            </w:r>
            <w:r w:rsidR="0042327C" w:rsidRPr="00636BB0">
              <w:rPr>
                <w:b/>
                <w:sz w:val="28"/>
                <w:szCs w:val="20"/>
              </w:rPr>
              <w:br/>
            </w:r>
            <w:r w:rsidR="0042327C" w:rsidRPr="00636BB0">
              <w:rPr>
                <w:b/>
                <w:sz w:val="28"/>
                <w:szCs w:val="20"/>
              </w:rPr>
              <w:br/>
            </w:r>
            <w:r w:rsidR="0042327C" w:rsidRPr="00636BB0">
              <w:rPr>
                <w:b/>
                <w:sz w:val="28"/>
                <w:szCs w:val="20"/>
              </w:rPr>
              <w:br/>
              <w:t>Nguyễn Thanh Hòa</w:t>
            </w:r>
          </w:p>
        </w:tc>
      </w:tr>
    </w:tbl>
    <w:p w:rsidR="001C7D5D" w:rsidRPr="00636BB0" w:rsidRDefault="001C7D5D" w:rsidP="00357081">
      <w:pPr>
        <w:spacing w:before="120"/>
        <w:rPr>
          <w:rFonts w:ascii="Times New Roman" w:hAnsi="Times New Roman" w:cs="Times New Roman"/>
          <w:sz w:val="28"/>
          <w:szCs w:val="20"/>
          <w:lang w:val="nb-NO"/>
        </w:rPr>
      </w:pPr>
    </w:p>
    <w:p w:rsidR="001C7D5D" w:rsidRPr="00636BB0" w:rsidRDefault="001C7D5D" w:rsidP="001C7D5D">
      <w:pPr>
        <w:spacing w:before="120"/>
        <w:rPr>
          <w:rFonts w:ascii="Times New Roman" w:hAnsi="Times New Roman" w:cs="Times New Roman"/>
          <w:sz w:val="28"/>
          <w:szCs w:val="20"/>
          <w:lang w:val="nb-NO"/>
        </w:rPr>
      </w:pPr>
    </w:p>
    <w:sectPr w:rsidR="001C7D5D" w:rsidRPr="00636BB0" w:rsidSect="00636BB0">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26" w15:restartNumberingAfterBreak="0">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27" w15:restartNumberingAfterBreak="0">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3"/>
        <w:szCs w:val="23"/>
        <w:u w:val="none"/>
      </w:rPr>
    </w:lvl>
  </w:abstractNum>
  <w:abstractNum w:abstractNumId="29" w15:restartNumberingAfterBreak="0">
    <w:nsid w:val="0000003B"/>
    <w:multiLevelType w:val="multilevel"/>
    <w:tmpl w:val="0000003A"/>
    <w:lvl w:ilvl="0">
      <w:start w:val="1"/>
      <w:numFmt w:val="bullet"/>
      <w:lvlText w:val="-"/>
      <w:lvlJc w:val="left"/>
      <w:rPr>
        <w:rFonts w:ascii="Times New Roman" w:hAnsi="Times New Roman" w:cs="Times New Roman"/>
        <w:b w:val="0"/>
        <w:bCs w:val="0"/>
        <w:i w:val="0"/>
        <w:iCs w:val="0"/>
        <w:smallCaps w:val="0"/>
        <w:strike w:val="0"/>
        <w:color w:val="000000"/>
        <w:spacing w:val="7"/>
        <w:w w:val="100"/>
        <w:position w:val="0"/>
        <w:sz w:val="17"/>
        <w:szCs w:val="17"/>
        <w:u w:val="none"/>
      </w:rPr>
    </w:lvl>
    <w:lvl w:ilvl="1">
      <w:start w:val="1"/>
      <w:numFmt w:val="bullet"/>
      <w:lvlText w:val="-"/>
      <w:lvlJc w:val="left"/>
      <w:rPr>
        <w:rFonts w:ascii="Times New Roman" w:hAnsi="Times New Roman" w:cs="Times New Roman"/>
        <w:b w:val="0"/>
        <w:bCs w:val="0"/>
        <w:i w:val="0"/>
        <w:iCs w:val="0"/>
        <w:smallCaps w:val="0"/>
        <w:strike w:val="0"/>
        <w:color w:val="000000"/>
        <w:spacing w:val="7"/>
        <w:w w:val="100"/>
        <w:position w:val="0"/>
        <w:sz w:val="17"/>
        <w:szCs w:val="17"/>
        <w:u w:val="none"/>
      </w:rPr>
    </w:lvl>
    <w:lvl w:ilvl="2">
      <w:start w:val="1"/>
      <w:numFmt w:val="bullet"/>
      <w:lvlText w:val="-"/>
      <w:lvlJc w:val="left"/>
      <w:rPr>
        <w:rFonts w:ascii="Times New Roman" w:hAnsi="Times New Roman" w:cs="Times New Roman"/>
        <w:b w:val="0"/>
        <w:bCs w:val="0"/>
        <w:i w:val="0"/>
        <w:iCs w:val="0"/>
        <w:smallCaps w:val="0"/>
        <w:strike w:val="0"/>
        <w:color w:val="000000"/>
        <w:spacing w:val="7"/>
        <w:w w:val="100"/>
        <w:position w:val="0"/>
        <w:sz w:val="17"/>
        <w:szCs w:val="17"/>
        <w:u w:val="none"/>
      </w:rPr>
    </w:lvl>
    <w:lvl w:ilvl="3">
      <w:start w:val="1"/>
      <w:numFmt w:val="bullet"/>
      <w:lvlText w:val="-"/>
      <w:lvlJc w:val="left"/>
      <w:rPr>
        <w:rFonts w:ascii="Times New Roman" w:hAnsi="Times New Roman" w:cs="Times New Roman"/>
        <w:b w:val="0"/>
        <w:bCs w:val="0"/>
        <w:i w:val="0"/>
        <w:iCs w:val="0"/>
        <w:smallCaps w:val="0"/>
        <w:strike w:val="0"/>
        <w:color w:val="000000"/>
        <w:spacing w:val="7"/>
        <w:w w:val="100"/>
        <w:position w:val="0"/>
        <w:sz w:val="17"/>
        <w:szCs w:val="17"/>
        <w:u w:val="none"/>
      </w:rPr>
    </w:lvl>
    <w:lvl w:ilvl="4">
      <w:start w:val="1"/>
      <w:numFmt w:val="bullet"/>
      <w:lvlText w:val="-"/>
      <w:lvlJc w:val="left"/>
      <w:rPr>
        <w:rFonts w:ascii="Times New Roman" w:hAnsi="Times New Roman" w:cs="Times New Roman"/>
        <w:b w:val="0"/>
        <w:bCs w:val="0"/>
        <w:i w:val="0"/>
        <w:iCs w:val="0"/>
        <w:smallCaps w:val="0"/>
        <w:strike w:val="0"/>
        <w:color w:val="000000"/>
        <w:spacing w:val="7"/>
        <w:w w:val="100"/>
        <w:position w:val="0"/>
        <w:sz w:val="17"/>
        <w:szCs w:val="17"/>
        <w:u w:val="none"/>
      </w:rPr>
    </w:lvl>
    <w:lvl w:ilvl="5">
      <w:start w:val="1"/>
      <w:numFmt w:val="bullet"/>
      <w:lvlText w:val="-"/>
      <w:lvlJc w:val="left"/>
      <w:rPr>
        <w:rFonts w:ascii="Times New Roman" w:hAnsi="Times New Roman" w:cs="Times New Roman"/>
        <w:b w:val="0"/>
        <w:bCs w:val="0"/>
        <w:i w:val="0"/>
        <w:iCs w:val="0"/>
        <w:smallCaps w:val="0"/>
        <w:strike w:val="0"/>
        <w:color w:val="000000"/>
        <w:spacing w:val="7"/>
        <w:w w:val="100"/>
        <w:position w:val="0"/>
        <w:sz w:val="17"/>
        <w:szCs w:val="17"/>
        <w:u w:val="none"/>
      </w:rPr>
    </w:lvl>
    <w:lvl w:ilvl="6">
      <w:start w:val="1"/>
      <w:numFmt w:val="bullet"/>
      <w:lvlText w:val="-"/>
      <w:lvlJc w:val="left"/>
      <w:rPr>
        <w:rFonts w:ascii="Times New Roman" w:hAnsi="Times New Roman" w:cs="Times New Roman"/>
        <w:b w:val="0"/>
        <w:bCs w:val="0"/>
        <w:i w:val="0"/>
        <w:iCs w:val="0"/>
        <w:smallCaps w:val="0"/>
        <w:strike w:val="0"/>
        <w:color w:val="000000"/>
        <w:spacing w:val="7"/>
        <w:w w:val="100"/>
        <w:position w:val="0"/>
        <w:sz w:val="17"/>
        <w:szCs w:val="17"/>
        <w:u w:val="none"/>
      </w:rPr>
    </w:lvl>
    <w:lvl w:ilvl="7">
      <w:start w:val="1"/>
      <w:numFmt w:val="bullet"/>
      <w:lvlText w:val="-"/>
      <w:lvlJc w:val="left"/>
      <w:rPr>
        <w:rFonts w:ascii="Times New Roman" w:hAnsi="Times New Roman" w:cs="Times New Roman"/>
        <w:b w:val="0"/>
        <w:bCs w:val="0"/>
        <w:i w:val="0"/>
        <w:iCs w:val="0"/>
        <w:smallCaps w:val="0"/>
        <w:strike w:val="0"/>
        <w:color w:val="000000"/>
        <w:spacing w:val="7"/>
        <w:w w:val="100"/>
        <w:position w:val="0"/>
        <w:sz w:val="17"/>
        <w:szCs w:val="17"/>
        <w:u w:val="none"/>
      </w:rPr>
    </w:lvl>
    <w:lvl w:ilvl="8">
      <w:start w:val="1"/>
      <w:numFmt w:val="bullet"/>
      <w:lvlText w:val="-"/>
      <w:lvlJc w:val="left"/>
      <w:rPr>
        <w:rFonts w:ascii="Times New Roman" w:hAnsi="Times New Roman" w:cs="Times New Roman"/>
        <w:b w:val="0"/>
        <w:bCs w:val="0"/>
        <w:i w:val="0"/>
        <w:iCs w:val="0"/>
        <w:smallCaps w:val="0"/>
        <w:strike w:val="0"/>
        <w:color w:val="000000"/>
        <w:spacing w:val="7"/>
        <w:w w:val="100"/>
        <w:position w:val="0"/>
        <w:sz w:val="17"/>
        <w:szCs w:val="17"/>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6B04"/>
    <w:rsid w:val="00044799"/>
    <w:rsid w:val="00107826"/>
    <w:rsid w:val="001C747A"/>
    <w:rsid w:val="001C7D5D"/>
    <w:rsid w:val="00307EC4"/>
    <w:rsid w:val="00357081"/>
    <w:rsid w:val="00382975"/>
    <w:rsid w:val="003C0F54"/>
    <w:rsid w:val="003F106C"/>
    <w:rsid w:val="004032C1"/>
    <w:rsid w:val="0042327C"/>
    <w:rsid w:val="005B5A44"/>
    <w:rsid w:val="005F0D3B"/>
    <w:rsid w:val="00636BB0"/>
    <w:rsid w:val="0066509D"/>
    <w:rsid w:val="00764979"/>
    <w:rsid w:val="00864A41"/>
    <w:rsid w:val="00872FB2"/>
    <w:rsid w:val="008F4C3A"/>
    <w:rsid w:val="00906B04"/>
    <w:rsid w:val="00A24766"/>
    <w:rsid w:val="00A502EB"/>
    <w:rsid w:val="00AC6936"/>
    <w:rsid w:val="00C6342D"/>
    <w:rsid w:val="00D3478D"/>
    <w:rsid w:val="00DE70AE"/>
    <w:rsid w:val="00F20A0B"/>
    <w:rsid w:val="00F94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DB45B7D0-A92E-4404-BDAD-43CA71E7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u w:val="single"/>
    </w:rPr>
  </w:style>
  <w:style w:type="character" w:customStyle="1" w:styleId="Bodytext2">
    <w:name w:val="Body text (2)_"/>
    <w:basedOn w:val="DefaultParagraphFont"/>
    <w:link w:val="Bodytext21"/>
    <w:rPr>
      <w:rFonts w:ascii="Times New Roman" w:hAnsi="Times New Roman" w:cs="Times New Roman"/>
      <w:spacing w:val="8"/>
      <w:sz w:val="21"/>
      <w:szCs w:val="21"/>
      <w:u w:val="none"/>
    </w:rPr>
  </w:style>
  <w:style w:type="character" w:customStyle="1" w:styleId="Bodytext20">
    <w:name w:val="Body text (2)"/>
    <w:basedOn w:val="Bodytext2"/>
    <w:rPr>
      <w:rFonts w:ascii="Times New Roman" w:hAnsi="Times New Roman" w:cs="Times New Roman"/>
      <w:spacing w:val="8"/>
      <w:sz w:val="21"/>
      <w:szCs w:val="21"/>
      <w:u w:val="single"/>
    </w:rPr>
  </w:style>
  <w:style w:type="character" w:customStyle="1" w:styleId="Bodytext3">
    <w:name w:val="Body text (3)_"/>
    <w:basedOn w:val="DefaultParagraphFont"/>
    <w:link w:val="Bodytext30"/>
    <w:rPr>
      <w:rFonts w:ascii="Times New Roman" w:hAnsi="Times New Roman" w:cs="Times New Roman"/>
      <w:i/>
      <w:iCs/>
      <w:spacing w:val="2"/>
      <w:u w:val="none"/>
    </w:rPr>
  </w:style>
  <w:style w:type="character" w:customStyle="1" w:styleId="Bodytext3NotItalic">
    <w:name w:val="Body text (3) + Not Italic"/>
    <w:aliases w:val="Spacing 0 pt"/>
    <w:basedOn w:val="Bodytext3"/>
    <w:rPr>
      <w:rFonts w:ascii="Times New Roman" w:hAnsi="Times New Roman" w:cs="Times New Roman"/>
      <w:i/>
      <w:iCs/>
      <w:spacing w:val="3"/>
      <w:u w:val="none"/>
    </w:rPr>
  </w:style>
  <w:style w:type="character" w:customStyle="1" w:styleId="Heading1">
    <w:name w:val="Heading #1_"/>
    <w:basedOn w:val="DefaultParagraphFont"/>
    <w:link w:val="Heading10"/>
    <w:rPr>
      <w:rFonts w:ascii="Times New Roman" w:hAnsi="Times New Roman" w:cs="Times New Roman"/>
      <w:spacing w:val="6"/>
      <w:sz w:val="33"/>
      <w:szCs w:val="33"/>
      <w:u w:val="none"/>
    </w:rPr>
  </w:style>
  <w:style w:type="character" w:customStyle="1" w:styleId="Bodytext4">
    <w:name w:val="Body text (4)_"/>
    <w:basedOn w:val="DefaultParagraphFont"/>
    <w:link w:val="Bodytext40"/>
    <w:rPr>
      <w:rFonts w:ascii="Times New Roman" w:hAnsi="Times New Roman" w:cs="Times New Roman"/>
      <w:b/>
      <w:bCs/>
      <w:spacing w:val="6"/>
      <w:sz w:val="23"/>
      <w:szCs w:val="23"/>
      <w:u w:val="none"/>
    </w:rPr>
  </w:style>
  <w:style w:type="character" w:customStyle="1" w:styleId="Bodytext5">
    <w:name w:val="Body text (5)_"/>
    <w:basedOn w:val="DefaultParagraphFont"/>
    <w:link w:val="Bodytext50"/>
    <w:rPr>
      <w:rFonts w:ascii="Times New Roman" w:hAnsi="Times New Roman" w:cs="Times New Roman"/>
      <w:i/>
      <w:iCs/>
      <w:spacing w:val="2"/>
      <w:sz w:val="23"/>
      <w:szCs w:val="23"/>
      <w:u w:val="none"/>
    </w:rPr>
  </w:style>
  <w:style w:type="character" w:customStyle="1" w:styleId="Bodytext">
    <w:name w:val="Body text_"/>
    <w:basedOn w:val="DefaultParagraphFont"/>
    <w:link w:val="Bodytext0"/>
    <w:rPr>
      <w:rFonts w:ascii="Times New Roman" w:hAnsi="Times New Roman" w:cs="Times New Roman"/>
      <w:spacing w:val="4"/>
      <w:sz w:val="23"/>
      <w:szCs w:val="23"/>
      <w:u w:val="none"/>
    </w:rPr>
  </w:style>
  <w:style w:type="character" w:customStyle="1" w:styleId="Bodytext5NotItalic">
    <w:name w:val="Body text (5) + Not Italic"/>
    <w:aliases w:val="Spacing 0 pt6"/>
    <w:basedOn w:val="Bodytext5"/>
    <w:rPr>
      <w:rFonts w:ascii="Times New Roman" w:hAnsi="Times New Roman" w:cs="Times New Roman"/>
      <w:i/>
      <w:iCs/>
      <w:spacing w:val="4"/>
      <w:sz w:val="23"/>
      <w:szCs w:val="23"/>
      <w:u w:val="none"/>
    </w:rPr>
  </w:style>
  <w:style w:type="character" w:customStyle="1" w:styleId="BodytextItalic">
    <w:name w:val="Body text + Italic"/>
    <w:aliases w:val="Spacing 0 pt5"/>
    <w:basedOn w:val="Bodytext"/>
    <w:rPr>
      <w:rFonts w:ascii="Times New Roman" w:hAnsi="Times New Roman" w:cs="Times New Roman"/>
      <w:i/>
      <w:iCs/>
      <w:spacing w:val="2"/>
      <w:sz w:val="23"/>
      <w:szCs w:val="23"/>
      <w:u w:val="none"/>
    </w:rPr>
  </w:style>
  <w:style w:type="character" w:customStyle="1" w:styleId="Bodytext12pt">
    <w:name w:val="Body text + 12 pt"/>
    <w:aliases w:val="Italic,Spacing 0 pt4"/>
    <w:basedOn w:val="Bodytext"/>
    <w:rPr>
      <w:rFonts w:ascii="Times New Roman" w:hAnsi="Times New Roman" w:cs="Times New Roman"/>
      <w:i/>
      <w:iCs/>
      <w:spacing w:val="4"/>
      <w:sz w:val="24"/>
      <w:szCs w:val="24"/>
      <w:u w:val="none"/>
    </w:rPr>
  </w:style>
  <w:style w:type="character" w:customStyle="1" w:styleId="Headerorfooter">
    <w:name w:val="Header or footer_"/>
    <w:basedOn w:val="DefaultParagraphFont"/>
    <w:link w:val="Headerorfooter0"/>
    <w:rPr>
      <w:rFonts w:ascii="Times New Roman" w:hAnsi="Times New Roman" w:cs="Times New Roman"/>
      <w:spacing w:val="6"/>
      <w:sz w:val="20"/>
      <w:szCs w:val="20"/>
      <w:u w:val="none"/>
    </w:rPr>
  </w:style>
  <w:style w:type="character" w:customStyle="1" w:styleId="BodytextBold">
    <w:name w:val="Body text + Bold"/>
    <w:aliases w:val="Spacing 0 pt3"/>
    <w:basedOn w:val="Bodytext"/>
    <w:rPr>
      <w:rFonts w:ascii="Times New Roman" w:hAnsi="Times New Roman" w:cs="Times New Roman"/>
      <w:b/>
      <w:bCs/>
      <w:spacing w:val="6"/>
      <w:sz w:val="23"/>
      <w:szCs w:val="23"/>
      <w:u w:val="none"/>
    </w:rPr>
  </w:style>
  <w:style w:type="character" w:customStyle="1" w:styleId="Bodytext4Verdana">
    <w:name w:val="Body text (4) + Verdana"/>
    <w:aliases w:val="4 pt,Not Bold,Spacing 0 pt2"/>
    <w:basedOn w:val="Bodytext4"/>
    <w:rPr>
      <w:rFonts w:ascii="Verdana" w:hAnsi="Verdana" w:cs="Verdana"/>
      <w:b/>
      <w:bCs/>
      <w:spacing w:val="0"/>
      <w:sz w:val="8"/>
      <w:szCs w:val="8"/>
      <w:u w:val="none"/>
    </w:rPr>
  </w:style>
  <w:style w:type="character" w:customStyle="1" w:styleId="Bodytext6">
    <w:name w:val="Body text (6)_"/>
    <w:basedOn w:val="DefaultParagraphFont"/>
    <w:link w:val="Bodytext60"/>
    <w:rPr>
      <w:rFonts w:ascii="Times New Roman" w:hAnsi="Times New Roman" w:cs="Times New Roman"/>
      <w:b/>
      <w:bCs/>
      <w:i/>
      <w:iCs/>
      <w:spacing w:val="2"/>
      <w:sz w:val="21"/>
      <w:szCs w:val="21"/>
      <w:u w:val="none"/>
    </w:rPr>
  </w:style>
  <w:style w:type="character" w:customStyle="1" w:styleId="Bodytext7">
    <w:name w:val="Body text (7)_"/>
    <w:basedOn w:val="DefaultParagraphFont"/>
    <w:link w:val="Bodytext70"/>
    <w:rPr>
      <w:rFonts w:ascii="Times New Roman" w:hAnsi="Times New Roman" w:cs="Times New Roman"/>
      <w:spacing w:val="7"/>
      <w:sz w:val="17"/>
      <w:szCs w:val="17"/>
      <w:u w:val="none"/>
    </w:rPr>
  </w:style>
  <w:style w:type="character" w:customStyle="1" w:styleId="Bodytext74pt">
    <w:name w:val="Body text (7) + 4 pt"/>
    <w:aliases w:val="Italic1,Spacing 0 pt1"/>
    <w:basedOn w:val="Bodytext7"/>
    <w:rPr>
      <w:rFonts w:ascii="Times New Roman" w:hAnsi="Times New Roman" w:cs="Times New Roman"/>
      <w:i/>
      <w:iCs/>
      <w:noProof/>
      <w:spacing w:val="0"/>
      <w:sz w:val="8"/>
      <w:szCs w:val="8"/>
      <w:u w:val="none"/>
    </w:rPr>
  </w:style>
  <w:style w:type="character" w:customStyle="1" w:styleId="Bodytext7Spacing1pt">
    <w:name w:val="Body text (7) + Spacing 1 pt"/>
    <w:basedOn w:val="Bodytext7"/>
    <w:rPr>
      <w:rFonts w:ascii="Times New Roman" w:hAnsi="Times New Roman" w:cs="Times New Roman"/>
      <w:spacing w:val="31"/>
      <w:sz w:val="17"/>
      <w:szCs w:val="17"/>
      <w:u w:val="none"/>
    </w:rPr>
  </w:style>
  <w:style w:type="character" w:customStyle="1" w:styleId="Bodytext8">
    <w:name w:val="Body text (8)_"/>
    <w:basedOn w:val="DefaultParagraphFont"/>
    <w:link w:val="Bodytext80"/>
    <w:rPr>
      <w:rFonts w:ascii="Times New Roman" w:hAnsi="Times New Roman" w:cs="Times New Roman"/>
      <w:spacing w:val="9"/>
      <w:sz w:val="17"/>
      <w:szCs w:val="17"/>
      <w:u w:val="none"/>
    </w:rPr>
  </w:style>
  <w:style w:type="paragraph" w:customStyle="1" w:styleId="Bodytext21">
    <w:name w:val="Body text (2)1"/>
    <w:basedOn w:val="Normal"/>
    <w:link w:val="Bodytext2"/>
    <w:pPr>
      <w:shd w:val="clear" w:color="auto" w:fill="FFFFFF"/>
      <w:spacing w:line="274" w:lineRule="exact"/>
      <w:jc w:val="both"/>
    </w:pPr>
    <w:rPr>
      <w:rFonts w:ascii="Times New Roman" w:hAnsi="Times New Roman" w:cs="Times New Roman"/>
      <w:color w:val="auto"/>
      <w:spacing w:val="8"/>
      <w:sz w:val="21"/>
      <w:szCs w:val="21"/>
      <w:lang w:eastAsia="en-US"/>
    </w:rPr>
  </w:style>
  <w:style w:type="paragraph" w:customStyle="1" w:styleId="Bodytext30">
    <w:name w:val="Body text (3)"/>
    <w:basedOn w:val="Normal"/>
    <w:link w:val="Bodytext3"/>
    <w:pPr>
      <w:shd w:val="clear" w:color="auto" w:fill="FFFFFF"/>
      <w:spacing w:before="180" w:after="600" w:line="240" w:lineRule="atLeast"/>
      <w:jc w:val="both"/>
    </w:pPr>
    <w:rPr>
      <w:rFonts w:ascii="Times New Roman" w:hAnsi="Times New Roman" w:cs="Times New Roman"/>
      <w:i/>
      <w:iCs/>
      <w:color w:val="auto"/>
      <w:spacing w:val="2"/>
      <w:lang w:eastAsia="en-US"/>
    </w:rPr>
  </w:style>
  <w:style w:type="paragraph" w:customStyle="1" w:styleId="Heading10">
    <w:name w:val="Heading #1"/>
    <w:basedOn w:val="Normal"/>
    <w:link w:val="Heading1"/>
    <w:pPr>
      <w:shd w:val="clear" w:color="auto" w:fill="FFFFFF"/>
      <w:spacing w:before="600" w:line="240" w:lineRule="atLeast"/>
      <w:jc w:val="center"/>
      <w:outlineLvl w:val="0"/>
    </w:pPr>
    <w:rPr>
      <w:rFonts w:ascii="Times New Roman" w:hAnsi="Times New Roman" w:cs="Times New Roman"/>
      <w:color w:val="auto"/>
      <w:spacing w:val="6"/>
      <w:sz w:val="33"/>
      <w:szCs w:val="33"/>
      <w:lang w:eastAsia="en-US"/>
    </w:rPr>
  </w:style>
  <w:style w:type="paragraph" w:customStyle="1" w:styleId="Bodytext40">
    <w:name w:val="Body text (4)"/>
    <w:basedOn w:val="Normal"/>
    <w:link w:val="Bodytext4"/>
    <w:pPr>
      <w:shd w:val="clear" w:color="auto" w:fill="FFFFFF"/>
      <w:spacing w:after="480" w:line="240" w:lineRule="atLeast"/>
      <w:jc w:val="center"/>
    </w:pPr>
    <w:rPr>
      <w:rFonts w:ascii="Times New Roman" w:hAnsi="Times New Roman" w:cs="Times New Roman"/>
      <w:b/>
      <w:bCs/>
      <w:color w:val="auto"/>
      <w:spacing w:val="6"/>
      <w:sz w:val="23"/>
      <w:szCs w:val="23"/>
      <w:lang w:eastAsia="en-US"/>
    </w:rPr>
  </w:style>
  <w:style w:type="paragraph" w:customStyle="1" w:styleId="Bodytext50">
    <w:name w:val="Body text (5)"/>
    <w:basedOn w:val="Normal"/>
    <w:link w:val="Bodytext5"/>
    <w:pPr>
      <w:shd w:val="clear" w:color="auto" w:fill="FFFFFF"/>
      <w:spacing w:before="480" w:after="180" w:line="240" w:lineRule="atLeast"/>
      <w:ind w:firstLine="680"/>
      <w:jc w:val="both"/>
    </w:pPr>
    <w:rPr>
      <w:rFonts w:ascii="Times New Roman" w:hAnsi="Times New Roman" w:cs="Times New Roman"/>
      <w:i/>
      <w:iCs/>
      <w:color w:val="auto"/>
      <w:spacing w:val="2"/>
      <w:sz w:val="23"/>
      <w:szCs w:val="23"/>
      <w:lang w:eastAsia="en-US"/>
    </w:rPr>
  </w:style>
  <w:style w:type="paragraph" w:customStyle="1" w:styleId="Bodytext0">
    <w:name w:val="Body text"/>
    <w:basedOn w:val="Normal"/>
    <w:link w:val="Bodytext"/>
    <w:pPr>
      <w:shd w:val="clear" w:color="auto" w:fill="FFFFFF"/>
      <w:spacing w:after="60" w:line="355" w:lineRule="exact"/>
      <w:jc w:val="both"/>
    </w:pPr>
    <w:rPr>
      <w:rFonts w:ascii="Times New Roman" w:hAnsi="Times New Roman" w:cs="Times New Roman"/>
      <w:color w:val="auto"/>
      <w:spacing w:val="4"/>
      <w:sz w:val="23"/>
      <w:szCs w:val="23"/>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6"/>
      <w:sz w:val="20"/>
      <w:szCs w:val="20"/>
      <w:lang w:eastAsia="en-US"/>
    </w:rPr>
  </w:style>
  <w:style w:type="paragraph" w:customStyle="1" w:styleId="Bodytext60">
    <w:name w:val="Body text (6)"/>
    <w:basedOn w:val="Normal"/>
    <w:link w:val="Bodytext6"/>
    <w:pPr>
      <w:shd w:val="clear" w:color="auto" w:fill="FFFFFF"/>
      <w:spacing w:line="235" w:lineRule="exact"/>
      <w:jc w:val="both"/>
    </w:pPr>
    <w:rPr>
      <w:rFonts w:ascii="Times New Roman" w:hAnsi="Times New Roman" w:cs="Times New Roman"/>
      <w:b/>
      <w:bCs/>
      <w:i/>
      <w:iCs/>
      <w:color w:val="auto"/>
      <w:spacing w:val="2"/>
      <w:sz w:val="21"/>
      <w:szCs w:val="21"/>
      <w:lang w:eastAsia="en-US"/>
    </w:rPr>
  </w:style>
  <w:style w:type="paragraph" w:customStyle="1" w:styleId="Bodytext70">
    <w:name w:val="Body text (7)"/>
    <w:basedOn w:val="Normal"/>
    <w:link w:val="Bodytext7"/>
    <w:pPr>
      <w:shd w:val="clear" w:color="auto" w:fill="FFFFFF"/>
      <w:spacing w:line="235" w:lineRule="exact"/>
      <w:jc w:val="both"/>
    </w:pPr>
    <w:rPr>
      <w:rFonts w:ascii="Times New Roman" w:hAnsi="Times New Roman" w:cs="Times New Roman"/>
      <w:color w:val="auto"/>
      <w:spacing w:val="7"/>
      <w:sz w:val="17"/>
      <w:szCs w:val="17"/>
      <w:lang w:eastAsia="en-US"/>
    </w:rPr>
  </w:style>
  <w:style w:type="paragraph" w:customStyle="1" w:styleId="Bodytext80">
    <w:name w:val="Body text (8)"/>
    <w:basedOn w:val="Normal"/>
    <w:link w:val="Bodytext8"/>
    <w:pPr>
      <w:shd w:val="clear" w:color="auto" w:fill="FFFFFF"/>
      <w:spacing w:line="235" w:lineRule="exact"/>
      <w:jc w:val="both"/>
    </w:pPr>
    <w:rPr>
      <w:rFonts w:ascii="Times New Roman" w:hAnsi="Times New Roman" w:cs="Times New Roman"/>
      <w:color w:val="auto"/>
      <w:spacing w:val="9"/>
      <w:sz w:val="17"/>
      <w:szCs w:val="17"/>
      <w:lang w:eastAsia="en-US"/>
    </w:rPr>
  </w:style>
  <w:style w:type="table" w:styleId="TableGrid">
    <w:name w:val="Table Grid"/>
    <w:basedOn w:val="TableNormal"/>
    <w:rsid w:val="00AC6936"/>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link w:val="DefaultParagraphFont"/>
    <w:autoRedefine/>
    <w:rsid w:val="00AC6936"/>
    <w:pPr>
      <w:tabs>
        <w:tab w:val="left" w:pos="1152"/>
      </w:tabs>
      <w:spacing w:before="120" w:after="120" w:line="312" w:lineRule="auto"/>
    </w:pPr>
    <w:rPr>
      <w:rFonts w:ascii="Arial" w:eastAsia="Times New Roman" w:hAnsi="Arial" w:cs="Arial"/>
      <w:sz w:val="26"/>
      <w:szCs w:val="26"/>
    </w:rPr>
  </w:style>
  <w:style w:type="paragraph" w:customStyle="1" w:styleId="vanban">
    <w:name w:val="vanban"/>
    <w:basedOn w:val="Normal"/>
    <w:rsid w:val="00357081"/>
    <w:pPr>
      <w:widowControl/>
      <w:spacing w:after="120"/>
    </w:pPr>
    <w:rPr>
      <w:rFonts w:ascii="Arial" w:eastAsia="Times New Roman" w:hAnsi="Arial" w:cs="Arial"/>
      <w:color w:val="auto"/>
      <w:sz w:val="20"/>
      <w:szCs w:val="20"/>
      <w:lang w:val="en-US" w:eastAsia="en-US"/>
    </w:rPr>
  </w:style>
  <w:style w:type="paragraph" w:customStyle="1" w:styleId="Char">
    <w:name w:val=" Char"/>
    <w:basedOn w:val="Normal"/>
    <w:autoRedefine/>
    <w:rsid w:val="001C7D5D"/>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098508-4F37-408A-B9E6-4A68B6137E19}">
  <ds:schemaRefs>
    <ds:schemaRef ds:uri="http://schemas.microsoft.com/sharepoint/v3/contenttype/forms"/>
  </ds:schemaRefs>
</ds:datastoreItem>
</file>

<file path=customXml/itemProps2.xml><?xml version="1.0" encoding="utf-8"?>
<ds:datastoreItem xmlns:ds="http://schemas.openxmlformats.org/officeDocument/2006/customXml" ds:itemID="{5C419387-F282-4928-835A-419D2E3ACB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BED7E73-5459-4035-BD2A-77934496932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2562</Words>
  <Characters>14607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Nhung Nguyen</cp:lastModifiedBy>
  <cp:revision>2</cp:revision>
  <dcterms:created xsi:type="dcterms:W3CDTF">2026-06-10T11:25:00Z</dcterms:created>
  <dcterms:modified xsi:type="dcterms:W3CDTF">2026-06-10T11:25:00Z</dcterms:modified>
  <cp:category/>
</cp:coreProperties>
</file>